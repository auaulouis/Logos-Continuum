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D9F" w:rsidRPr="006808DD" w:rsidRDefault="008B2D9F" w:rsidP="008B2D9F">
      <w:pPr>
        <w:pStyle w:val="Heading1"/>
      </w:pPr>
      <w:r w:rsidRPr="006808DD">
        <w:t>Notes</w:t>
      </w:r>
    </w:p>
    <w:p w:rsidR="008B2D9F" w:rsidRPr="006808DD" w:rsidRDefault="008B2D9F" w:rsidP="008B2D9F">
      <w:pPr>
        <w:rPr>
          <w:b/>
        </w:rPr>
      </w:pPr>
    </w:p>
    <w:p w:rsidR="008B2D9F" w:rsidRPr="006808DD" w:rsidRDefault="008B2D9F" w:rsidP="008B2D9F">
      <w:pPr>
        <w:rPr>
          <w:b/>
        </w:rPr>
      </w:pPr>
      <w:r w:rsidRPr="006808DD">
        <w:rPr>
          <w:b/>
        </w:rPr>
        <w:t>Going for this DA requires that you concede solvency (unless you go for the perception link)…don’t be the goof to go for solvency and this DA in the 2nr. – Aaron C</w:t>
      </w:r>
    </w:p>
    <w:p w:rsidR="00342C3B" w:rsidRPr="006808DD" w:rsidRDefault="00342C3B" w:rsidP="00342C3B">
      <w:pPr>
        <w:pStyle w:val="Heading1"/>
      </w:pPr>
      <w:r w:rsidRPr="006808DD">
        <w:t xml:space="preserve">Neg – 1NC Frontline </w:t>
      </w:r>
    </w:p>
    <w:p w:rsidR="0096567A" w:rsidRPr="006808DD" w:rsidRDefault="0096567A" w:rsidP="0096567A"/>
    <w:p w:rsidR="0062540E" w:rsidRPr="00B625BF" w:rsidRDefault="0062540E" w:rsidP="004C1470">
      <w:pPr>
        <w:pStyle w:val="Heading4"/>
      </w:pPr>
      <w:r w:rsidRPr="00B625BF">
        <w:t xml:space="preserve">Russian economy is rebounding but is still dependent on energy exports </w:t>
      </w:r>
    </w:p>
    <w:p w:rsidR="0062540E" w:rsidRPr="00B625BF" w:rsidRDefault="0062540E" w:rsidP="0062540E">
      <w:pPr>
        <w:rPr>
          <w:rStyle w:val="Style13ptBold"/>
        </w:rPr>
      </w:pPr>
      <w:proofErr w:type="spellStart"/>
      <w:r w:rsidRPr="00B625BF">
        <w:rPr>
          <w:rStyle w:val="Style13ptBold"/>
        </w:rPr>
        <w:t>Petroff</w:t>
      </w:r>
      <w:proofErr w:type="spellEnd"/>
      <w:r w:rsidRPr="00B625BF">
        <w:rPr>
          <w:rStyle w:val="Style13ptBold"/>
        </w:rPr>
        <w:t xml:space="preserve"> 6-19, CNN business reporter</w:t>
      </w:r>
    </w:p>
    <w:p w:rsidR="0062540E" w:rsidRPr="00B625BF" w:rsidRDefault="0062540E" w:rsidP="0062540E">
      <w:pPr>
        <w:rPr>
          <w:sz w:val="16"/>
        </w:rPr>
      </w:pPr>
      <w:r w:rsidRPr="00B625BF">
        <w:rPr>
          <w:sz w:val="16"/>
        </w:rPr>
        <w:t xml:space="preserve">(Alana, Russian markets: They're </w:t>
      </w:r>
      <w:proofErr w:type="spellStart"/>
      <w:r w:rsidRPr="00B625BF">
        <w:rPr>
          <w:sz w:val="16"/>
        </w:rPr>
        <w:t>baaack</w:t>
      </w:r>
      <w:proofErr w:type="spellEnd"/>
      <w:proofErr w:type="gramStart"/>
      <w:r w:rsidRPr="00B625BF">
        <w:rPr>
          <w:sz w:val="16"/>
        </w:rPr>
        <w:t>!,</w:t>
      </w:r>
      <w:proofErr w:type="gramEnd"/>
      <w:r w:rsidRPr="00B625BF">
        <w:rPr>
          <w:sz w:val="16"/>
        </w:rPr>
        <w:t xml:space="preserve"> CNN, http://money.cnn.com/2014/06/19/investing/russian-markets/)//JB</w:t>
      </w:r>
    </w:p>
    <w:p w:rsidR="0062540E" w:rsidRPr="00B625BF" w:rsidRDefault="0062540E" w:rsidP="0062540E">
      <w:pPr>
        <w:rPr>
          <w:sz w:val="14"/>
        </w:rPr>
      </w:pPr>
      <w:r w:rsidRPr="00B625BF">
        <w:rPr>
          <w:rStyle w:val="StyleUnderline"/>
        </w:rPr>
        <w:t>Russian markets have rebounded from</w:t>
      </w:r>
      <w:r w:rsidRPr="00B625BF">
        <w:rPr>
          <w:sz w:val="14"/>
        </w:rPr>
        <w:t xml:space="preserve"> hefty </w:t>
      </w:r>
      <w:r w:rsidRPr="00B625BF">
        <w:rPr>
          <w:rStyle w:val="StyleUnderline"/>
        </w:rPr>
        <w:t>losses earlier this year</w:t>
      </w:r>
      <w:r w:rsidRPr="00B625BF">
        <w:rPr>
          <w:sz w:val="14"/>
        </w:rPr>
        <w:t xml:space="preserve"> when the crisis in Ukraine and Western sanctions sent investors rushing for the exits. </w:t>
      </w:r>
      <w:r w:rsidRPr="00B625BF">
        <w:rPr>
          <w:rStyle w:val="StyleUnderline"/>
        </w:rPr>
        <w:t xml:space="preserve">The benchmark </w:t>
      </w:r>
      <w:proofErr w:type="spellStart"/>
      <w:r w:rsidRPr="00B625BF">
        <w:rPr>
          <w:rStyle w:val="StyleUnderline"/>
        </w:rPr>
        <w:t>Micex</w:t>
      </w:r>
      <w:proofErr w:type="spellEnd"/>
      <w:r w:rsidRPr="00B625BF">
        <w:rPr>
          <w:rStyle w:val="StyleUnderline"/>
        </w:rPr>
        <w:t xml:space="preserve"> stock market index plunged</w:t>
      </w:r>
      <w:r w:rsidRPr="00B625BF">
        <w:rPr>
          <w:sz w:val="14"/>
        </w:rPr>
        <w:t xml:space="preserve"> by 21% </w:t>
      </w:r>
      <w:r w:rsidRPr="00B625BF">
        <w:rPr>
          <w:rStyle w:val="StyleUnderline"/>
        </w:rPr>
        <w:t>between January and mid-March but has since recovered those losses, and is now back to where it started the year. The ruble has also regained some poise</w:t>
      </w:r>
      <w:r w:rsidRPr="00B625BF">
        <w:rPr>
          <w:sz w:val="14"/>
        </w:rPr>
        <w:t xml:space="preserve">, after falling by roughly 11% versus the U.S. dollar over the same period. By Thursday, those losses had been trimmed to 4%. Experts </w:t>
      </w:r>
      <w:r w:rsidRPr="00B625BF">
        <w:rPr>
          <w:rStyle w:val="StyleUnderline"/>
        </w:rPr>
        <w:t xml:space="preserve">say investors have come back to Russian assets as worries over Ukraine, and the possibility of tough trade sanctions, have faded. </w:t>
      </w:r>
      <w:r w:rsidRPr="00B625BF">
        <w:rPr>
          <w:sz w:val="14"/>
        </w:rPr>
        <w:t xml:space="preserve">"The situation in Ukraine has not been solved but the worst case scenario hasn't played out," said Marcus Svedberg, chief economist at East Capital. Relations between Moscow and the West hit their lowest ebb since the Cold War as Russia took control of Ukraine's Crimea region and pro-Russian separatist militias seized control of parts of eastern Ukraine. In response, the U.S. and Europe slapped sanctions on some Russian companies and individuals. Even though fighting continues in east Ukraine and Crimea remains under Russian control, </w:t>
      </w:r>
      <w:r w:rsidRPr="00B625BF">
        <w:rPr>
          <w:rStyle w:val="StyleUnderline"/>
        </w:rPr>
        <w:t>the risks of a dramatic escalation in the conflict -- which would trigger tougher sanctions</w:t>
      </w:r>
      <w:r w:rsidRPr="00B625BF">
        <w:rPr>
          <w:sz w:val="14"/>
        </w:rPr>
        <w:t xml:space="preserve"> </w:t>
      </w:r>
      <w:r w:rsidRPr="00B625BF">
        <w:rPr>
          <w:rStyle w:val="StyleUnderline"/>
        </w:rPr>
        <w:t xml:space="preserve">aimed at sectors of the Russian economy -- appear to have receded. </w:t>
      </w:r>
      <w:r w:rsidRPr="00B625BF">
        <w:rPr>
          <w:sz w:val="14"/>
        </w:rPr>
        <w:t xml:space="preserve">Related: See full list of sanctions Russian President Vladimir Putin and Ukraine's newly elected President Petro </w:t>
      </w:r>
      <w:proofErr w:type="spellStart"/>
      <w:r w:rsidRPr="00B625BF">
        <w:rPr>
          <w:sz w:val="14"/>
        </w:rPr>
        <w:t>Poroshenko</w:t>
      </w:r>
      <w:proofErr w:type="spellEnd"/>
      <w:r w:rsidRPr="00B625BF">
        <w:rPr>
          <w:sz w:val="14"/>
        </w:rPr>
        <w:t xml:space="preserve"> have been talking about the possibility of a ceasefire in eastern Ukraine. "I can't say there's no risk of further sanctions. But the likelihood has fallen," said Svedberg, adding that he's seen institutional investors getting back into Russia. And some hedge funds were increasing their exposure to Russia at the height of the crisis. Data from </w:t>
      </w:r>
      <w:proofErr w:type="spellStart"/>
      <w:r w:rsidRPr="00B625BF">
        <w:rPr>
          <w:sz w:val="14"/>
        </w:rPr>
        <w:t>FactSet</w:t>
      </w:r>
      <w:proofErr w:type="spellEnd"/>
      <w:r w:rsidRPr="00B625BF">
        <w:rPr>
          <w:sz w:val="14"/>
        </w:rPr>
        <w:t xml:space="preserve"> shows hedge funds were buyers of U.S.-listed shares in </w:t>
      </w:r>
      <w:proofErr w:type="spellStart"/>
      <w:r w:rsidRPr="00B625BF">
        <w:rPr>
          <w:sz w:val="14"/>
        </w:rPr>
        <w:t>VimpelCom</w:t>
      </w:r>
      <w:proofErr w:type="spellEnd"/>
      <w:r w:rsidRPr="00B625BF">
        <w:rPr>
          <w:sz w:val="14"/>
        </w:rPr>
        <w:t xml:space="preserve"> (VIP) and Mobile </w:t>
      </w:r>
      <w:proofErr w:type="spellStart"/>
      <w:r w:rsidRPr="00B625BF">
        <w:rPr>
          <w:sz w:val="14"/>
        </w:rPr>
        <w:t>TeleSystems</w:t>
      </w:r>
      <w:proofErr w:type="spellEnd"/>
      <w:r w:rsidRPr="00B625BF">
        <w:rPr>
          <w:sz w:val="14"/>
        </w:rPr>
        <w:t xml:space="preserve"> (MBT), two Russian telecoms firms, during the first quarter. Meanwhile, </w:t>
      </w:r>
      <w:r w:rsidRPr="00B625BF">
        <w:rPr>
          <w:rStyle w:val="StyleUnderline"/>
        </w:rPr>
        <w:t>the Western sanctions that have been imposed -- asset freezes and travel bans -- have not yet had a significant impact. "They didn't have a direct impact on the economy,"</w:t>
      </w:r>
      <w:r w:rsidRPr="00B625BF">
        <w:rPr>
          <w:sz w:val="14"/>
        </w:rPr>
        <w:t xml:space="preserve"> said Liza </w:t>
      </w:r>
      <w:proofErr w:type="spellStart"/>
      <w:r w:rsidRPr="00B625BF">
        <w:rPr>
          <w:sz w:val="14"/>
        </w:rPr>
        <w:t>Ermolenko</w:t>
      </w:r>
      <w:proofErr w:type="spellEnd"/>
      <w:r w:rsidRPr="00B625BF">
        <w:rPr>
          <w:sz w:val="14"/>
        </w:rPr>
        <w:t xml:space="preserve">, an emerging markets economist at Capital Economics. Russia's economic growth slowed to 0.9% in the first quarter of the year, from 2% in the fourth quarter of 2013, but the economy is defying some of the gloomier predictions. Sentiment towards </w:t>
      </w:r>
      <w:r w:rsidRPr="00B625BF">
        <w:rPr>
          <w:rStyle w:val="StyleUnderline"/>
        </w:rPr>
        <w:t xml:space="preserve">Russia has been helped by the broader recovery in emerging markets, and rising oil prices. </w:t>
      </w:r>
      <w:r w:rsidRPr="00B625BF">
        <w:rPr>
          <w:rStyle w:val="Emphasis"/>
        </w:rPr>
        <w:t xml:space="preserve">Russia relies heavily on energy exports. </w:t>
      </w:r>
      <w:r w:rsidRPr="00B625BF">
        <w:rPr>
          <w:sz w:val="14"/>
        </w:rPr>
        <w:t xml:space="preserve">The so-called Fragile Five -- Indonesia, India, Brazil, South Africa and Turkey -- have all seen big stock market rallies this year. India and Turkey have gained 20%. </w:t>
      </w:r>
      <w:r w:rsidRPr="00B625BF">
        <w:rPr>
          <w:rStyle w:val="StyleUnderline"/>
        </w:rPr>
        <w:t>Continued liquidity and loose monetary policy from the U.S. Federal Reserve has helped prop up markets and encouraged risk taking</w:t>
      </w:r>
      <w:r w:rsidRPr="00B625BF">
        <w:rPr>
          <w:sz w:val="14"/>
        </w:rPr>
        <w:t>, said Svedberg.</w:t>
      </w:r>
    </w:p>
    <w:p w:rsidR="0062540E" w:rsidRPr="00B625BF" w:rsidRDefault="0062540E" w:rsidP="0062540E"/>
    <w:p w:rsidR="0096567A" w:rsidRPr="006808DD" w:rsidRDefault="0096567A" w:rsidP="00177C66"/>
    <w:p w:rsidR="00876C46" w:rsidRDefault="00876C46" w:rsidP="004C1470">
      <w:pPr>
        <w:pStyle w:val="Heading4"/>
        <w:rPr>
          <w:rStyle w:val="Style13ptBold"/>
          <w:b/>
        </w:rPr>
      </w:pPr>
      <w:r>
        <w:rPr>
          <w:rStyle w:val="Style13ptBold"/>
          <w:b/>
        </w:rPr>
        <w:t>&lt;</w:t>
      </w:r>
      <w:proofErr w:type="gramStart"/>
      <w:r>
        <w:rPr>
          <w:rStyle w:val="Style13ptBold"/>
          <w:b/>
        </w:rPr>
        <w:t>insert</w:t>
      </w:r>
      <w:proofErr w:type="gramEnd"/>
      <w:r>
        <w:rPr>
          <w:rStyle w:val="Style13ptBold"/>
          <w:b/>
        </w:rPr>
        <w:t xml:space="preserve"> tradeoff link&gt;</w:t>
      </w:r>
    </w:p>
    <w:p w:rsidR="00876C46" w:rsidRDefault="00876C46" w:rsidP="00876C46"/>
    <w:p w:rsidR="00876C46" w:rsidRPr="00876C46" w:rsidRDefault="00876C46" w:rsidP="00876C46"/>
    <w:p w:rsidR="00B42965" w:rsidRPr="006808DD" w:rsidRDefault="00B42965" w:rsidP="004C1470">
      <w:pPr>
        <w:pStyle w:val="Heading4"/>
      </w:pPr>
      <w:r w:rsidRPr="006808DD">
        <w:t xml:space="preserve">European natural gas imports are critical to the Russian economy – oil and natural gas make up half of all government revenue  </w:t>
      </w:r>
    </w:p>
    <w:p w:rsidR="00B42965" w:rsidRPr="006808DD" w:rsidRDefault="00B42965" w:rsidP="00B42965">
      <w:pPr>
        <w:rPr>
          <w:rStyle w:val="Style13ptBold"/>
        </w:rPr>
      </w:pPr>
      <w:r w:rsidRPr="006808DD">
        <w:rPr>
          <w:rStyle w:val="Style13ptBold"/>
        </w:rPr>
        <w:t xml:space="preserve">CRS ’13 </w:t>
      </w:r>
      <w:r w:rsidRPr="006808DD">
        <w:t xml:space="preserve">(Congressional Research Service, “Europe’s Energy Security: Options and Challenges to Natural Gas Supply Diversification,” 8/20/13, Accessed 6/24/14, http://fas.org/sgp/crs/row/R42405.pdf) </w:t>
      </w:r>
    </w:p>
    <w:p w:rsidR="00B42965" w:rsidRPr="006808DD" w:rsidRDefault="00B42965" w:rsidP="00B42965">
      <w:pPr>
        <w:rPr>
          <w:sz w:val="16"/>
        </w:rPr>
      </w:pPr>
      <w:r w:rsidRPr="006808DD">
        <w:rPr>
          <w:sz w:val="16"/>
        </w:rPr>
        <w:t xml:space="preserve">As noted, </w:t>
      </w:r>
      <w:r w:rsidRPr="006808DD">
        <w:rPr>
          <w:rStyle w:val="StyleUnderline"/>
        </w:rPr>
        <w:t>Russia is currently the dominant supplier of natural gas to Europe, accounting for about one-quarter of the EU’s natural gas supplies</w:t>
      </w:r>
      <w:r w:rsidRPr="006808DD">
        <w:rPr>
          <w:sz w:val="16"/>
        </w:rPr>
        <w:t xml:space="preserve">.21 (See Figure 2.) This dependency does not go only in one direction, however. </w:t>
      </w:r>
      <w:r w:rsidRPr="006808DD">
        <w:rPr>
          <w:rStyle w:val="StyleUnderline"/>
        </w:rPr>
        <w:t>Europe is also the most important market for Russian natural gas exports</w:t>
      </w:r>
      <w:r w:rsidRPr="006808DD">
        <w:rPr>
          <w:sz w:val="16"/>
        </w:rPr>
        <w:t xml:space="preserve">, a calculation Moscow may take into account when developing political relations with Europe. The bulk of Gazprom’s natural gas exports go to Europe and Eurasia. </w:t>
      </w:r>
      <w:r w:rsidRPr="006808DD">
        <w:rPr>
          <w:rStyle w:val="StyleUnderline"/>
        </w:rPr>
        <w:t xml:space="preserve">Of the 7.1 </w:t>
      </w:r>
      <w:proofErr w:type="spellStart"/>
      <w:r w:rsidRPr="006808DD">
        <w:rPr>
          <w:rStyle w:val="StyleUnderline"/>
        </w:rPr>
        <w:t>tcf</w:t>
      </w:r>
      <w:proofErr w:type="spellEnd"/>
      <w:r w:rsidRPr="006808DD">
        <w:rPr>
          <w:rStyle w:val="StyleUnderline"/>
        </w:rPr>
        <w:t xml:space="preserve"> of natural gas exported by Gazprom in 2011, about half went to the EU</w:t>
      </w:r>
      <w:r w:rsidRPr="006808DD">
        <w:rPr>
          <w:sz w:val="16"/>
        </w:rPr>
        <w:t xml:space="preserve">. Of the rest, 28% went to the Commonwealth of Independent States (CIS), many of which have been unreliable in paying what they owe and/or receive natural gas at subsidized prices.22 </w:t>
      </w:r>
      <w:proofErr w:type="gramStart"/>
      <w:r w:rsidRPr="006808DD">
        <w:rPr>
          <w:sz w:val="16"/>
        </w:rPr>
        <w:t>The</w:t>
      </w:r>
      <w:proofErr w:type="gramEnd"/>
      <w:r w:rsidRPr="006808DD">
        <w:rPr>
          <w:sz w:val="16"/>
        </w:rPr>
        <w:t xml:space="preserve"> rest went to Turkey, which is seeking EU membership, and other non-EU countries in Europe, and to Asia. 23 </w:t>
      </w:r>
      <w:r w:rsidRPr="006808DD">
        <w:rPr>
          <w:rStyle w:val="StyleUnderline"/>
        </w:rPr>
        <w:t>The revenues generated by this trade are vital to the ruling Russian elite</w:t>
      </w:r>
      <w:r w:rsidRPr="006808DD">
        <w:rPr>
          <w:sz w:val="16"/>
        </w:rPr>
        <w:t xml:space="preserve">. At present, all Russian natural gas exports are controlled by Gazprom. As a state-controlled firm, Gazprom has the closest possible links with top Russian leaders (Russia’s Prime Minister Dimitri </w:t>
      </w:r>
      <w:proofErr w:type="spellStart"/>
      <w:r w:rsidRPr="006808DD">
        <w:rPr>
          <w:sz w:val="16"/>
        </w:rPr>
        <w:t>Mevedev</w:t>
      </w:r>
      <w:proofErr w:type="spellEnd"/>
      <w:r w:rsidRPr="006808DD">
        <w:rPr>
          <w:sz w:val="16"/>
        </w:rPr>
        <w:t xml:space="preserve"> served as president of Gazprom). The personal and political fortunes of Russia’s leaders are closely tied to Gazprom. In 2012, President </w:t>
      </w:r>
      <w:r w:rsidRPr="006808DD">
        <w:rPr>
          <w:rStyle w:val="StyleUnderline"/>
        </w:rPr>
        <w:t xml:space="preserve">Putin estimated </w:t>
      </w:r>
      <w:r w:rsidRPr="006808DD">
        <w:rPr>
          <w:rStyle w:val="Emphasis"/>
        </w:rPr>
        <w:t>that half of total Russian government revenue came from oil and natural gas taxes</w:t>
      </w:r>
      <w:r w:rsidRPr="006808DD">
        <w:rPr>
          <w:rStyle w:val="StyleUnderline"/>
        </w:rPr>
        <w:t xml:space="preserve">. Other estimates put the figure higher. </w:t>
      </w:r>
      <w:r w:rsidRPr="006808DD">
        <w:rPr>
          <w:rStyle w:val="Emphasis"/>
        </w:rPr>
        <w:t>Russia’s economic revival in the Putin/Medvedev era has been heavily dependent on the massive wealth generated by energy exports to Europe</w:t>
      </w:r>
      <w:r w:rsidRPr="006808DD">
        <w:rPr>
          <w:rStyle w:val="StyleUnderline"/>
        </w:rPr>
        <w:t>.</w:t>
      </w:r>
      <w:r w:rsidRPr="006808DD">
        <w:rPr>
          <w:sz w:val="16"/>
        </w:rPr>
        <w:t xml:space="preserve"> Gazprom offers natural gas to the Russian domestic market at subsidized prices, which also bolsters the ruling elite politically. Government proposals to decrease subsidies have not come to fruition.  In addition to their financial benefits, </w:t>
      </w:r>
      <w:r w:rsidRPr="006808DD">
        <w:rPr>
          <w:rStyle w:val="StyleUnderline"/>
        </w:rPr>
        <w:t>Russian natural gas exports to Europe and Eurasia may have important psychological benefits for the Russian elite. They may be viewed as demonstrating the resurgence of Russian power</w:t>
      </w:r>
      <w:r w:rsidRPr="006808DD">
        <w:rPr>
          <w:sz w:val="16"/>
        </w:rPr>
        <w:t xml:space="preserve"> after the collapse of the Soviet Union over 20 years ago. Russia’s “National Security Strategy to 2020,” released in May 2009, stated that “the resource potential of Russia” is one of the factors that has “expanded the possibilities of the Russian Federation to strengthen its influence in the world arena.” 24 In the long term, Russia hopes to reduce dependency on Europe by diversifying its customer base as well. By 2030, </w:t>
      </w:r>
      <w:r w:rsidRPr="006808DD">
        <w:rPr>
          <w:rStyle w:val="StyleUnderline"/>
        </w:rPr>
        <w:t>the Russian government plans to increase gas exports to Asian countries</w:t>
      </w:r>
      <w:r w:rsidRPr="006808DD">
        <w:rPr>
          <w:sz w:val="16"/>
        </w:rPr>
        <w:t xml:space="preserve"> such as China, South Korea, and Japan until they make up 19%-20% of the total. </w:t>
      </w:r>
      <w:r w:rsidRPr="006808DD">
        <w:rPr>
          <w:rStyle w:val="StyleUnderline"/>
        </w:rPr>
        <w:t>However, Russia has a considerable way to go to meet this objective</w:t>
      </w:r>
      <w:r w:rsidRPr="006808DD">
        <w:rPr>
          <w:sz w:val="16"/>
        </w:rPr>
        <w:t xml:space="preserve">. In 2011, gas exports to Asia made up about 7% of total Russian gas exports, all in the form of LNG. Russia opened its first LNG export facility in 2009 on its east coast. </w:t>
      </w:r>
      <w:r w:rsidRPr="006808DD">
        <w:rPr>
          <w:rStyle w:val="StyleUnderline"/>
        </w:rPr>
        <w:t>Long-standing Russian hopes of providing large amounts of natural gas to China by pipeline have been stymied by the fact that China has been unwilling to pay the price Europe pays for Russian natural gas. 25 Given this situation, most experts believe that, barring the failure of Russia to increase its own energy exploration and development, Russia will continue to remain Europe’s primary energy supplier, including natural gas supplies, for many years and possibly decades. And, Europe will remain the primary market for Russian energy exports. Therefore, the main goal of state-run Russian energy companies, such as Gazprom, has been to try to solidify their dominance of Europe’s energy sector</w:t>
      </w:r>
      <w:r w:rsidRPr="006808DD">
        <w:rPr>
          <w:sz w:val="16"/>
        </w:rPr>
        <w:t xml:space="preserve"> by pursuing long-term bilateral supply contracts with some European countries such as Germany, Italy, and Bulgaria, and by seeking to buy stakes in European energy distribution networks and storage facilities. Russia has also used the allure of its vast resources to co-opt European companies that dominate Europe’s energy sector.</w:t>
      </w:r>
    </w:p>
    <w:p w:rsidR="00B42965" w:rsidRDefault="00B42965" w:rsidP="00B42965">
      <w:pPr>
        <w:rPr>
          <w:rStyle w:val="Style13ptBold"/>
          <w:b w:val="0"/>
        </w:rPr>
      </w:pPr>
    </w:p>
    <w:p w:rsidR="00274CB6" w:rsidRPr="006808DD" w:rsidRDefault="00274CB6" w:rsidP="004C1470">
      <w:pPr>
        <w:pStyle w:val="Heading4"/>
        <w:rPr>
          <w:rStyle w:val="Style13ptBold"/>
          <w:b/>
        </w:rPr>
      </w:pPr>
      <w:r w:rsidRPr="006808DD">
        <w:rPr>
          <w:rStyle w:val="Style13ptBold"/>
          <w:b/>
        </w:rPr>
        <w:t>Russian economic collapse creates multiple scenarios for nuclear war</w:t>
      </w:r>
    </w:p>
    <w:p w:rsidR="00274CB6" w:rsidRPr="006808DD" w:rsidRDefault="00274CB6" w:rsidP="00274CB6">
      <w:pPr>
        <w:rPr>
          <w:rStyle w:val="Style13ptBold"/>
          <w:b w:val="0"/>
        </w:rPr>
      </w:pPr>
      <w:proofErr w:type="spellStart"/>
      <w:r w:rsidRPr="006808DD">
        <w:rPr>
          <w:rStyle w:val="Style13ptBold"/>
        </w:rPr>
        <w:t>Filger</w:t>
      </w:r>
      <w:proofErr w:type="spellEnd"/>
      <w:r w:rsidRPr="006808DD">
        <w:rPr>
          <w:rStyle w:val="Style13ptBold"/>
        </w:rPr>
        <w:t xml:space="preserve"> 9 </w:t>
      </w:r>
      <w:r w:rsidRPr="006808DD">
        <w:rPr>
          <w:rStyle w:val="Style13ptBold"/>
          <w:b w:val="0"/>
        </w:rPr>
        <w:t>– American-Canadian writer who is the founder of www.GlobalEconomicCrisis.com, one of the most visible websites on the Internet focused on the global economic crisis</w:t>
      </w:r>
    </w:p>
    <w:p w:rsidR="00274CB6" w:rsidRPr="006808DD" w:rsidRDefault="00274CB6" w:rsidP="00274CB6">
      <w:pPr>
        <w:rPr>
          <w:rStyle w:val="Style13ptBold"/>
          <w:b w:val="0"/>
        </w:rPr>
      </w:pPr>
      <w:r w:rsidRPr="006808DD">
        <w:rPr>
          <w:rStyle w:val="Style13ptBold"/>
          <w:b w:val="0"/>
        </w:rPr>
        <w:t>(Sheldon, “Russian Economy Faces Disastrous Free Fall Contraction,” Huffington Post, May 10, 2009, http://www.huffingtonpost.com/sheldon-filger/russian-economy-faces-dis_b_201147.html)</w:t>
      </w:r>
      <w:r w:rsidR="0096567A" w:rsidRPr="006808DD">
        <w:rPr>
          <w:rStyle w:val="Style13ptBold"/>
          <w:b w:val="0"/>
        </w:rPr>
        <w:t>//AC</w:t>
      </w:r>
    </w:p>
    <w:p w:rsidR="00274CB6" w:rsidRPr="006808DD" w:rsidRDefault="00274CB6" w:rsidP="00274CB6">
      <w:pPr>
        <w:rPr>
          <w:sz w:val="16"/>
        </w:rPr>
      </w:pPr>
      <w:r w:rsidRPr="006808DD">
        <w:rPr>
          <w:sz w:val="16"/>
        </w:rPr>
        <w:t xml:space="preserve">In 1987 I visited the Soviet Union with Republican Congressman Tom DeLay (who has since moved on to bigger-but not necessarily better-things), and observed firsthand how a society with bright, well-educated people can still undergo a profound economic collapse when the elites running the nation are infused with corruption, fossilized dogmas and misplaced priorities. Four years after my visit, the USSR of old imploded under the weight of its own colossal economic mismanagement and contradictions. Will history repeat itself? </w:t>
      </w:r>
      <w:r w:rsidRPr="006808DD">
        <w:rPr>
          <w:u w:val="single"/>
        </w:rPr>
        <w:t>The Russia of today is far from immune to the ramifications of the Global Economic Crisis.</w:t>
      </w:r>
      <w:r w:rsidRPr="006808DD">
        <w:rPr>
          <w:sz w:val="16"/>
        </w:rPr>
        <w:t xml:space="preserve"> Though I would not argue that the Russia being ruled by the duality of President Dmitry Medvedev and Prime Minister Vladimir Putin is on the same trajectory as Gorbachev's Soviet Union, there has already emerged a sustained trend of harsh macroeconomic data that attests to a severe economic crisis gripping the Russian nation. The country's stock market has sustained losses from its peak in the range of 70%, while the prices for Russia's commodity exports, the major source of foreign exchange earnings, </w:t>
      </w:r>
      <w:proofErr w:type="gramStart"/>
      <w:r w:rsidRPr="006808DD">
        <w:rPr>
          <w:sz w:val="16"/>
        </w:rPr>
        <w:t>have</w:t>
      </w:r>
      <w:proofErr w:type="gramEnd"/>
      <w:r w:rsidRPr="006808DD">
        <w:rPr>
          <w:sz w:val="16"/>
        </w:rPr>
        <w:t xml:space="preserve"> plummeted at a staggering rate, especially with regards to oil and natural gas. Perhaps more alarming, the latest projection by the European Bank of Reconstruction and Development reveals a dire forecast of negative 7.5 % growth in Russia's GDP for 2009. Though some believe that the EBRD projection may be too pessimistic, only four months ago this same institution was predicting that the Russian economy would contract by a mere negative 1%. Recent indicators point to a national economy going south at an accelerating pace, reflected in official Russian government statistics which reveal that the national economy contracted by a staggering negative 9.5%. </w:t>
      </w:r>
      <w:proofErr w:type="gramStart"/>
      <w:r w:rsidRPr="006808DD">
        <w:rPr>
          <w:sz w:val="16"/>
        </w:rPr>
        <w:t>in</w:t>
      </w:r>
      <w:proofErr w:type="gramEnd"/>
      <w:r w:rsidRPr="006808DD">
        <w:rPr>
          <w:sz w:val="16"/>
        </w:rPr>
        <w:t xml:space="preserve"> Q1 of 2009. At the very least, Moscow faces a crippling recession. The Medvedev/Putin regime has initiated a host of policy responses to mitigate the impact of the Global Economic Crisis on the nation's fragile economy. Time will determine their long-term effectiveness; however, in the short-term some measures have proven more efficacious than others. A major goal of Moscow's economic technocrats has been to stabilize the country's banking system, and for the time being a degree of success has been achieved through government provision of liquidity to financial institutions. However, this complex geopolitical space that is Russia is now facing a vast array of complex challenges that other members of the G8 are spared, despite the destructive impact of the global synchronized recession facing all major industrialized countries. </w:t>
      </w:r>
      <w:r w:rsidRPr="006808DD">
        <w:rPr>
          <w:u w:val="single"/>
        </w:rPr>
        <w:t xml:space="preserve">In Russia, historically, </w:t>
      </w:r>
      <w:r w:rsidRPr="006808DD">
        <w:rPr>
          <w:b/>
          <w:u w:val="single"/>
        </w:rPr>
        <w:t>economic health and political stability are intertwined</w:t>
      </w:r>
      <w:r w:rsidRPr="006808DD">
        <w:rPr>
          <w:u w:val="single"/>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w:t>
      </w:r>
      <w:r w:rsidRPr="006808DD">
        <w:rPr>
          <w:sz w:val="16"/>
        </w:rPr>
        <w:t xml:space="preserve">. Already, strikes and protests are occurring among rank and file workers facing unemployment or non-payment of their salaries. </w:t>
      </w:r>
      <w:r w:rsidRPr="006808DD">
        <w:rPr>
          <w:u w:val="single"/>
        </w:rPr>
        <w:t>Recent polling demonstrates that the once supreme popularity ratings of Putin and Medvedev are eroding rapidly</w:t>
      </w:r>
      <w:r w:rsidRPr="006808DD">
        <w:rPr>
          <w:sz w:val="16"/>
        </w:rPr>
        <w:t xml:space="preserve">. Beyond the political elites are the financial oligarchs, who have been forced to deleverage, even unloading their yachts and executive jets in a desperate attempt to raise cash. </w:t>
      </w:r>
      <w:r w:rsidRPr="006808DD">
        <w:rPr>
          <w:u w:val="single"/>
        </w:rPr>
        <w:t xml:space="preserve">Should the Russian economy deteriorate to the point where economic collapse is not out of the question, the impact will go far beyond the obvious accelerant such an outcome would be for the Global Economic </w:t>
      </w:r>
      <w:proofErr w:type="gramStart"/>
      <w:r w:rsidRPr="006808DD">
        <w:rPr>
          <w:u w:val="single"/>
        </w:rPr>
        <w:t>Crisis.</w:t>
      </w:r>
      <w:proofErr w:type="gramEnd"/>
      <w:r w:rsidRPr="006808DD">
        <w:rPr>
          <w:u w:val="single"/>
        </w:rPr>
        <w:t xml:space="preserve"> There is a geopolitical dimension that is even more relevant then the economic context. Despite its economic vulnerabilities and perceived decline from superpower status, </w:t>
      </w:r>
      <w:r w:rsidRPr="006808DD">
        <w:rPr>
          <w:b/>
          <w:u w:val="single"/>
        </w:rPr>
        <w:t>Russia remains one of only two nations on earth with a nuclear arsenal of sufficient scope and capability to destroy the world as we know it</w:t>
      </w:r>
      <w:r w:rsidRPr="006808DD">
        <w:rPr>
          <w:sz w:val="16"/>
        </w:rPr>
        <w:t xml:space="preserve">. For that reason, it is not only President Medvedev and Prime Minister Putin who will be lying awake at nights over the prospect that </w:t>
      </w:r>
      <w:r w:rsidRPr="006808DD">
        <w:rPr>
          <w:u w:val="single"/>
        </w:rPr>
        <w:t>a national economic crisis can transform itself into a virulent and destabilizing social and political upheaval</w:t>
      </w:r>
      <w:r w:rsidRPr="006808DD">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w:t>
      </w:r>
      <w:r w:rsidRPr="006808DD">
        <w:rPr>
          <w:u w:val="single"/>
        </w:rPr>
        <w:t>the U.S. intelligence community have already concluded that the Global Economic Crisis represents the greatest national security threat to the United States, due to its facilitating political instability in the world</w:t>
      </w:r>
      <w:r w:rsidRPr="006808DD">
        <w:rPr>
          <w:sz w:val="16"/>
        </w:rPr>
        <w:t xml:space="preserve">. During the years Boris Yeltsin ruled Russia, </w:t>
      </w:r>
      <w:r w:rsidRPr="006808DD">
        <w:rPr>
          <w:u w:val="single"/>
        </w:rPr>
        <w:t xml:space="preserve">security forces responsible for guarding the nation's nuclear arsenal went without pay for months at a time, leading to fears that desperate personnel would illicitly sell nuclear weapons to terrorist organizations. If the current economic crisis in Russia were to deteriorate much further, </w:t>
      </w:r>
      <w:r w:rsidRPr="006808DD">
        <w:rPr>
          <w:b/>
          <w:u w:val="single"/>
        </w:rPr>
        <w:t>how secure would the Russian nuclear arsenal remain?</w:t>
      </w:r>
      <w:r w:rsidRPr="006808DD">
        <w:rPr>
          <w:u w:val="single"/>
        </w:rPr>
        <w:t xml:space="preserve"> It may be that the financial impact of the Global Economic Crisis is its least dangerous consequence</w:t>
      </w:r>
      <w:r w:rsidRPr="006808DD">
        <w:rPr>
          <w:sz w:val="16"/>
        </w:rPr>
        <w:t>.</w:t>
      </w:r>
    </w:p>
    <w:p w:rsidR="00274CB6" w:rsidRPr="006808DD" w:rsidRDefault="00274CB6" w:rsidP="00274CB6">
      <w:pPr>
        <w:rPr>
          <w:sz w:val="16"/>
        </w:rPr>
      </w:pPr>
    </w:p>
    <w:p w:rsidR="00274CB6" w:rsidRPr="006808DD" w:rsidRDefault="00274CB6" w:rsidP="00177C66"/>
    <w:p w:rsidR="00342C3B" w:rsidRPr="006808DD" w:rsidRDefault="00342C3B" w:rsidP="00342C3B">
      <w:pPr>
        <w:pStyle w:val="Heading1"/>
      </w:pPr>
      <w:r w:rsidRPr="006808DD">
        <w:t xml:space="preserve">Neg – 2NC XTs </w:t>
      </w:r>
    </w:p>
    <w:p w:rsidR="00571B8D" w:rsidRPr="006808DD" w:rsidRDefault="00571B8D" w:rsidP="00342C3B">
      <w:pPr>
        <w:pStyle w:val="Heading2"/>
      </w:pPr>
      <w:r w:rsidRPr="006808DD">
        <w:t>UQ – Russia econ</w:t>
      </w:r>
    </w:p>
    <w:p w:rsidR="00571B8D" w:rsidRPr="006808DD" w:rsidRDefault="00571B8D" w:rsidP="00571B8D"/>
    <w:p w:rsidR="0062540E" w:rsidRPr="00B625BF" w:rsidRDefault="0062540E" w:rsidP="004C1470">
      <w:pPr>
        <w:pStyle w:val="Heading4"/>
      </w:pPr>
      <w:r w:rsidRPr="00B625BF">
        <w:t xml:space="preserve">Russia rebounding now – energy revenue key </w:t>
      </w:r>
    </w:p>
    <w:p w:rsidR="0062540E" w:rsidRPr="00B625BF" w:rsidRDefault="0062540E" w:rsidP="0062540E">
      <w:pPr>
        <w:rPr>
          <w:rStyle w:val="Style13ptBold"/>
        </w:rPr>
      </w:pPr>
      <w:r w:rsidRPr="00B625BF">
        <w:rPr>
          <w:rStyle w:val="Style13ptBold"/>
        </w:rPr>
        <w:t xml:space="preserve">Chambers 6-20, freelance journalist  </w:t>
      </w:r>
    </w:p>
    <w:p w:rsidR="0062540E" w:rsidRPr="00B625BF" w:rsidRDefault="0062540E" w:rsidP="0062540E">
      <w:pPr>
        <w:rPr>
          <w:sz w:val="16"/>
        </w:rPr>
      </w:pPr>
      <w:r w:rsidRPr="00B625BF">
        <w:rPr>
          <w:sz w:val="16"/>
        </w:rPr>
        <w:t>(Jacob, Russia’s economy recovering after Ukraine crisis and EU sanctions, I Know Today: Global News, http://iknowtoday.com/2014/06/20/russias-economy-recovering-ukraine-crisis-eu-sanctions/)//JB</w:t>
      </w:r>
    </w:p>
    <w:p w:rsidR="0062540E" w:rsidRPr="00B625BF" w:rsidRDefault="0062540E" w:rsidP="0062540E">
      <w:pPr>
        <w:rPr>
          <w:rStyle w:val="StyleUnderline"/>
        </w:rPr>
      </w:pPr>
      <w:r w:rsidRPr="00B625BF">
        <w:rPr>
          <w:rStyle w:val="StyleUnderline"/>
        </w:rPr>
        <w:t>Many investors were scared off earlier this year, when the conflict in Ukraine escalated and the E</w:t>
      </w:r>
      <w:r w:rsidRPr="00B625BF">
        <w:rPr>
          <w:sz w:val="12"/>
        </w:rPr>
        <w:t xml:space="preserve">uropean </w:t>
      </w:r>
      <w:r w:rsidRPr="00B625BF">
        <w:rPr>
          <w:rStyle w:val="StyleUnderline"/>
        </w:rPr>
        <w:t>U</w:t>
      </w:r>
      <w:r w:rsidRPr="00B625BF">
        <w:rPr>
          <w:sz w:val="12"/>
        </w:rPr>
        <w:t xml:space="preserve">nion </w:t>
      </w:r>
      <w:r w:rsidRPr="00B625BF">
        <w:rPr>
          <w:rStyle w:val="StyleUnderline"/>
        </w:rPr>
        <w:t>took to</w:t>
      </w:r>
      <w:r w:rsidRPr="00B625BF">
        <w:rPr>
          <w:sz w:val="12"/>
        </w:rPr>
        <w:t xml:space="preserve"> economic measures and </w:t>
      </w:r>
      <w:r w:rsidRPr="00B625BF">
        <w:rPr>
          <w:rStyle w:val="StyleUnderline"/>
        </w:rPr>
        <w:t>sanctions</w:t>
      </w:r>
      <w:r w:rsidRPr="00B625BF">
        <w:rPr>
          <w:sz w:val="12"/>
        </w:rPr>
        <w:t xml:space="preserve"> to counter Vladimir Putin’s expansion into Crimea. Naturally, at the time, investing into the Russian economy and business world seemed like a bad idea. </w:t>
      </w:r>
      <w:r w:rsidRPr="00B625BF">
        <w:rPr>
          <w:rStyle w:val="StyleUnderline"/>
        </w:rPr>
        <w:t>But the Russian economy is now showing great signs of recovery, despite EU measures and sanctions.</w:t>
      </w:r>
      <w:r w:rsidRPr="00B625BF">
        <w:rPr>
          <w:sz w:val="12"/>
        </w:rPr>
        <w:t xml:space="preserve"> At the height of the conflict, the Ruble had fallen 11% in comparison with the US Dollar. Recent reports show that </w:t>
      </w:r>
      <w:r w:rsidRPr="00B625BF">
        <w:rPr>
          <w:rStyle w:val="StyleUnderline"/>
        </w:rPr>
        <w:t>the Ruble has since recovered</w:t>
      </w:r>
      <w:r w:rsidRPr="00B625BF">
        <w:rPr>
          <w:sz w:val="12"/>
        </w:rPr>
        <w:t xml:space="preserve">, and is now only 4% weaker than it was prior to the conflict. The main reason for the recovery? It seems that, at least </w:t>
      </w:r>
      <w:r w:rsidRPr="00B625BF">
        <w:rPr>
          <w:rStyle w:val="StyleUnderline"/>
        </w:rPr>
        <w:t>as far as Russia and its business is concerned, worry over the situation in Ukraine has diminished. The E</w:t>
      </w:r>
      <w:r w:rsidRPr="00B625BF">
        <w:rPr>
          <w:sz w:val="12"/>
        </w:rPr>
        <w:t xml:space="preserve">uropean </w:t>
      </w:r>
      <w:r w:rsidRPr="00B625BF">
        <w:rPr>
          <w:rStyle w:val="StyleUnderline"/>
        </w:rPr>
        <w:t>U</w:t>
      </w:r>
      <w:r w:rsidRPr="00B625BF">
        <w:rPr>
          <w:sz w:val="12"/>
        </w:rPr>
        <w:t xml:space="preserve">nion </w:t>
      </w:r>
      <w:r w:rsidRPr="00B625BF">
        <w:rPr>
          <w:rStyle w:val="StyleUnderline"/>
        </w:rPr>
        <w:t>is not showing signs of further aggressive trade sanctions, and thus, many have resumed business ties within Russia.</w:t>
      </w:r>
      <w:r w:rsidRPr="00B625BF">
        <w:rPr>
          <w:sz w:val="12"/>
        </w:rPr>
        <w:t xml:space="preserve"> According to CNN, the Chief Economist of East Capital, Marcus Svedberg has stated that “The situation in Ukraine has not been solved but the worst case scenario hasn’t played out.</w:t>
      </w:r>
      <w:proofErr w:type="gramStart"/>
      <w:r w:rsidRPr="00B625BF">
        <w:rPr>
          <w:sz w:val="12"/>
        </w:rPr>
        <w:t>”.</w:t>
      </w:r>
      <w:proofErr w:type="gramEnd"/>
      <w:r w:rsidRPr="00B625BF">
        <w:rPr>
          <w:sz w:val="12"/>
        </w:rPr>
        <w:t xml:space="preserve"> </w:t>
      </w:r>
      <w:r w:rsidRPr="00B625BF">
        <w:rPr>
          <w:rStyle w:val="StyleUnderline"/>
        </w:rPr>
        <w:t>That worst case scenario was unlikely to begin with, as Russia still holds a firm grasp on the E</w:t>
      </w:r>
      <w:r w:rsidRPr="00B625BF">
        <w:rPr>
          <w:sz w:val="12"/>
        </w:rPr>
        <w:t xml:space="preserve">uropean </w:t>
      </w:r>
      <w:r w:rsidRPr="00B625BF">
        <w:rPr>
          <w:rStyle w:val="StyleUnderline"/>
        </w:rPr>
        <w:t>U</w:t>
      </w:r>
      <w:r w:rsidRPr="00B625BF">
        <w:rPr>
          <w:sz w:val="12"/>
        </w:rPr>
        <w:t xml:space="preserve">nion </w:t>
      </w:r>
      <w:r w:rsidRPr="00B625BF">
        <w:rPr>
          <w:rStyle w:val="StyleUnderline"/>
        </w:rPr>
        <w:t xml:space="preserve">through its gas supplies, with many European countries relying exclusively on Russian gas importation. Thus, the financial sanctions of the EU were more symbolic than anything, and this is precisely what the recovering Ruble is highlighting. </w:t>
      </w:r>
      <w:r w:rsidRPr="00B625BF">
        <w:rPr>
          <w:sz w:val="12"/>
        </w:rPr>
        <w:t xml:space="preserve">Ruble Graph showing off the evolution of the Ruble in 2014 – Source: CNN Svedberg added that “I can’t say </w:t>
      </w:r>
      <w:r w:rsidRPr="00B625BF">
        <w:rPr>
          <w:rStyle w:val="StyleUnderline"/>
        </w:rPr>
        <w:t>there’s no risk of further sanctions.</w:t>
      </w:r>
      <w:r w:rsidRPr="00B625BF">
        <w:rPr>
          <w:sz w:val="12"/>
        </w:rPr>
        <w:t xml:space="preserve"> But </w:t>
      </w:r>
      <w:r w:rsidRPr="00B625BF">
        <w:rPr>
          <w:rStyle w:val="StyleUnderline"/>
        </w:rPr>
        <w:t>the likelihood has fallen</w:t>
      </w:r>
      <w:r w:rsidRPr="00B625BF">
        <w:rPr>
          <w:sz w:val="12"/>
        </w:rPr>
        <w:t xml:space="preserve">”, referring to the still on-going military conflicts in Eastern Russia. Despite the tensions, Russian president Vladimir Putin and newly elected Ukrainian president Petro </w:t>
      </w:r>
      <w:proofErr w:type="spellStart"/>
      <w:r w:rsidRPr="00B625BF">
        <w:rPr>
          <w:sz w:val="12"/>
        </w:rPr>
        <w:t>Poroshenko</w:t>
      </w:r>
      <w:proofErr w:type="spellEnd"/>
      <w:r w:rsidRPr="00B625BF">
        <w:rPr>
          <w:sz w:val="12"/>
        </w:rPr>
        <w:t xml:space="preserve"> have begun talks in order to stabilize the region and put an end to the fighting. Thus, </w:t>
      </w:r>
      <w:r w:rsidRPr="00B625BF">
        <w:rPr>
          <w:rStyle w:val="StyleUnderline"/>
        </w:rPr>
        <w:t>while its future is still seemingly unstable and uncertain, the Russian economy seems to be regaining its footing, as investors lay worries aside.</w:t>
      </w:r>
    </w:p>
    <w:p w:rsidR="0062540E" w:rsidRDefault="0062540E" w:rsidP="0062540E"/>
    <w:p w:rsidR="0062540E" w:rsidRPr="006808DD" w:rsidRDefault="0062540E" w:rsidP="004C1470">
      <w:pPr>
        <w:pStyle w:val="Heading4"/>
      </w:pPr>
      <w:r w:rsidRPr="006808DD">
        <w:t xml:space="preserve">Russia is fragile but recovering – no further sanctions </w:t>
      </w:r>
    </w:p>
    <w:p w:rsidR="0062540E" w:rsidRPr="006808DD" w:rsidRDefault="0062540E" w:rsidP="0062540E">
      <w:pPr>
        <w:spacing w:after="0"/>
        <w:rPr>
          <w:rStyle w:val="Style13ptBold"/>
        </w:rPr>
      </w:pPr>
      <w:r w:rsidRPr="006808DD">
        <w:rPr>
          <w:rStyle w:val="Style13ptBold"/>
        </w:rPr>
        <w:t xml:space="preserve">Tartar and </w:t>
      </w:r>
      <w:proofErr w:type="spellStart"/>
      <w:r w:rsidRPr="006808DD">
        <w:rPr>
          <w:rStyle w:val="Style13ptBold"/>
        </w:rPr>
        <w:t>Tanas</w:t>
      </w:r>
      <w:proofErr w:type="spellEnd"/>
      <w:r w:rsidRPr="006808DD">
        <w:rPr>
          <w:rStyle w:val="Style13ptBold"/>
        </w:rPr>
        <w:t xml:space="preserve"> 6-26, London-based and Moscow-based Bloomberg News journalists</w:t>
      </w:r>
    </w:p>
    <w:p w:rsidR="0062540E" w:rsidRPr="006808DD" w:rsidRDefault="0062540E" w:rsidP="0062540E">
      <w:pPr>
        <w:spacing w:after="0"/>
        <w:rPr>
          <w:sz w:val="16"/>
          <w:szCs w:val="16"/>
        </w:rPr>
      </w:pPr>
      <w:r w:rsidRPr="006808DD">
        <w:rPr>
          <w:sz w:val="16"/>
          <w:szCs w:val="16"/>
        </w:rPr>
        <w:t xml:space="preserve">(Andre and Olga, Russia Sanctions Threat Seen Receding </w:t>
      </w:r>
      <w:proofErr w:type="gramStart"/>
      <w:r w:rsidRPr="006808DD">
        <w:rPr>
          <w:sz w:val="16"/>
          <w:szCs w:val="16"/>
        </w:rPr>
        <w:t>Amid</w:t>
      </w:r>
      <w:proofErr w:type="gramEnd"/>
      <w:r w:rsidRPr="006808DD">
        <w:rPr>
          <w:sz w:val="16"/>
          <w:szCs w:val="16"/>
        </w:rPr>
        <w:t xml:space="preserve"> Ukraine Peace Talks, Bloomberg News, http://www.bloomberg.com/news/2014-06-26/russia-sanctions-threat-seen-receding-amid-ukraine-peace-talks.html)//JB</w:t>
      </w:r>
    </w:p>
    <w:p w:rsidR="0062540E" w:rsidRPr="006808DD" w:rsidRDefault="0062540E" w:rsidP="0062540E">
      <w:pPr>
        <w:spacing w:after="0"/>
        <w:rPr>
          <w:sz w:val="14"/>
        </w:rPr>
      </w:pPr>
      <w:r w:rsidRPr="006808DD">
        <w:rPr>
          <w:rStyle w:val="StyleUnderline"/>
        </w:rPr>
        <w:t xml:space="preserve">Russia is less likely to face further sanctions from the U.S. and the European Union as </w:t>
      </w:r>
      <w:r w:rsidRPr="006808DD">
        <w:rPr>
          <w:sz w:val="14"/>
        </w:rPr>
        <w:t xml:space="preserve">President Vladimir </w:t>
      </w:r>
      <w:r w:rsidRPr="006808DD">
        <w:rPr>
          <w:rStyle w:val="StyleUnderline"/>
        </w:rPr>
        <w:t>Putin is taking steps to ease tensions</w:t>
      </w:r>
      <w:r w:rsidRPr="006808DD">
        <w:rPr>
          <w:sz w:val="14"/>
        </w:rPr>
        <w:t xml:space="preserve">, a Bloomberg survey of economists showed. </w:t>
      </w:r>
      <w:r w:rsidRPr="006808DD">
        <w:rPr>
          <w:rStyle w:val="StyleUnderline"/>
          <w:highlight w:val="green"/>
        </w:rPr>
        <w:t>The U.S. will hold off on measures targeting Russian industries</w:t>
      </w:r>
      <w:r w:rsidRPr="006808DD">
        <w:rPr>
          <w:sz w:val="14"/>
        </w:rPr>
        <w:t xml:space="preserve">, according to 83 percent of respondents in a survey of 23 economists, compared with 66 percent last month. </w:t>
      </w:r>
      <w:r w:rsidRPr="006808DD">
        <w:rPr>
          <w:rStyle w:val="StyleUnderline"/>
          <w:highlight w:val="green"/>
        </w:rPr>
        <w:t>The EU will refrain from sanctions according to a record 96 percent</w:t>
      </w:r>
      <w:r w:rsidRPr="006808DD">
        <w:rPr>
          <w:sz w:val="14"/>
        </w:rPr>
        <w:t xml:space="preserve">, up from 84 percent in May. The survey was conducted June 20-25. </w:t>
      </w:r>
      <w:r w:rsidRPr="006808DD">
        <w:rPr>
          <w:rStyle w:val="StyleUnderline"/>
          <w:highlight w:val="green"/>
        </w:rPr>
        <w:t>The risk of further sanctions is seen abating even as</w:t>
      </w:r>
      <w:r w:rsidRPr="006808DD">
        <w:rPr>
          <w:rStyle w:val="StyleUnderline"/>
        </w:rPr>
        <w:t xml:space="preserve"> U.S. and European </w:t>
      </w:r>
      <w:r w:rsidRPr="006808DD">
        <w:rPr>
          <w:rStyle w:val="StyleUnderline"/>
          <w:highlight w:val="green"/>
        </w:rPr>
        <w:t>officials warn of stiffer measures if Russia fails to do more to de-escalate tensions in Ukraine. Putin this week, backed a cease-fire</w:t>
      </w:r>
      <w:r w:rsidRPr="006808DD">
        <w:rPr>
          <w:sz w:val="14"/>
        </w:rPr>
        <w:t xml:space="preserve"> proposed by his Ukrainian counterpart Petro </w:t>
      </w:r>
      <w:proofErr w:type="spellStart"/>
      <w:r w:rsidRPr="006808DD">
        <w:rPr>
          <w:sz w:val="14"/>
        </w:rPr>
        <w:t>Poroshenko</w:t>
      </w:r>
      <w:proofErr w:type="spellEnd"/>
      <w:r w:rsidRPr="006808DD">
        <w:rPr>
          <w:sz w:val="14"/>
        </w:rPr>
        <w:t xml:space="preserve"> and Russian lawmakers yesterday rescinded authorization of using force in the neighboring country. How Effective Are Sanctions? “We observe growing signs that Russia isn’t interested in further escalation in fighting in Eastern Ukraine,” Tatiana </w:t>
      </w:r>
      <w:proofErr w:type="spellStart"/>
      <w:r w:rsidRPr="006808DD">
        <w:rPr>
          <w:sz w:val="14"/>
        </w:rPr>
        <w:t>Orlova</w:t>
      </w:r>
      <w:proofErr w:type="spellEnd"/>
      <w:r w:rsidRPr="006808DD">
        <w:rPr>
          <w:sz w:val="14"/>
        </w:rPr>
        <w:t xml:space="preserve">, senior economist in Royal Bank of Scotland Group Plc in London, said by e-mail. “It seems to us that </w:t>
      </w:r>
      <w:r w:rsidRPr="006808DD">
        <w:rPr>
          <w:rStyle w:val="StyleUnderline"/>
        </w:rPr>
        <w:t>Russia is looking for a graceful exit from the geopolitical crisis, and is taking steps to avoid further sanctions</w:t>
      </w:r>
      <w:r w:rsidRPr="006808DD">
        <w:rPr>
          <w:sz w:val="14"/>
        </w:rPr>
        <w:t xml:space="preserve">.” The ruble has lost 2.6 percent against the dollar this year, the fifth-worst performer among 24 emerging-market currencies tracked by Bloomberg. It strengthened 3.4 percent this month, the best performance in the group. Ukraine Talks </w:t>
      </w:r>
      <w:r w:rsidRPr="006808DD">
        <w:rPr>
          <w:rStyle w:val="StyleUnderline"/>
        </w:rPr>
        <w:t>Putin asked for an extension of Ukraine’s cease-fire</w:t>
      </w:r>
      <w:r w:rsidRPr="006808DD">
        <w:rPr>
          <w:sz w:val="14"/>
        </w:rPr>
        <w:t xml:space="preserve">, which ends tomorrow, during a phone call with </w:t>
      </w:r>
      <w:proofErr w:type="spellStart"/>
      <w:r w:rsidRPr="006808DD">
        <w:rPr>
          <w:sz w:val="14"/>
        </w:rPr>
        <w:t>Poroshenko</w:t>
      </w:r>
      <w:proofErr w:type="spellEnd"/>
      <w:r w:rsidRPr="006808DD">
        <w:rPr>
          <w:sz w:val="14"/>
        </w:rPr>
        <w:t xml:space="preserve">, German Chancellor Angela Merkel and French President Francois </w:t>
      </w:r>
      <w:proofErr w:type="spellStart"/>
      <w:r w:rsidRPr="006808DD">
        <w:rPr>
          <w:sz w:val="14"/>
        </w:rPr>
        <w:t>Hollande</w:t>
      </w:r>
      <w:proofErr w:type="spellEnd"/>
      <w:r w:rsidRPr="006808DD">
        <w:rPr>
          <w:sz w:val="14"/>
        </w:rPr>
        <w:t xml:space="preserve"> yesterday, according to a Kremlin statement. The four leaders agreed that conditions must be developed to monitor the truce and hostages in Eastern Ukraine must be released, according to the statement. </w:t>
      </w:r>
      <w:r w:rsidRPr="006808DD">
        <w:rPr>
          <w:rStyle w:val="StyleUnderline"/>
        </w:rPr>
        <w:t>Four-party talks will continue today</w:t>
      </w:r>
      <w:r w:rsidRPr="006808DD">
        <w:rPr>
          <w:sz w:val="14"/>
        </w:rPr>
        <w:t>, the German government press-office said yesterday. While the U.S. and EU have imposed travel bans and assets freezes on people and companies, the Obama administration is weighing further measures to pressure Russia. Any sanctions will be more effective if Russia’s main trading partners cooperate in the effort, Josh Earnest, White House press-secretary, said yesterday. “</w:t>
      </w:r>
      <w:r w:rsidRPr="006808DD">
        <w:rPr>
          <w:rStyle w:val="StyleUnderline"/>
          <w:highlight w:val="green"/>
        </w:rPr>
        <w:t>Energy ties to Russia simply restrict the room for maneuver for various European governments</w:t>
      </w:r>
      <w:r w:rsidRPr="006808DD">
        <w:rPr>
          <w:sz w:val="14"/>
        </w:rPr>
        <w:t xml:space="preserve">,” Wolf-Fabian </w:t>
      </w:r>
      <w:proofErr w:type="spellStart"/>
      <w:r w:rsidRPr="006808DD">
        <w:rPr>
          <w:sz w:val="14"/>
        </w:rPr>
        <w:t>Hungerland</w:t>
      </w:r>
      <w:proofErr w:type="spellEnd"/>
      <w:r w:rsidRPr="006808DD">
        <w:rPr>
          <w:sz w:val="14"/>
        </w:rPr>
        <w:t xml:space="preserve">, an economist at </w:t>
      </w:r>
      <w:proofErr w:type="spellStart"/>
      <w:r w:rsidRPr="006808DD">
        <w:rPr>
          <w:sz w:val="14"/>
        </w:rPr>
        <w:t>Berenberg</w:t>
      </w:r>
      <w:proofErr w:type="spellEnd"/>
      <w:r w:rsidRPr="006808DD">
        <w:rPr>
          <w:sz w:val="14"/>
        </w:rPr>
        <w:t xml:space="preserve"> Bank in Hamburg, said in an e-mailed answer. “Some local bans on Crimean products may come, however. Although this will remain economically negligible.” Recession Risk </w:t>
      </w:r>
      <w:r w:rsidRPr="006808DD">
        <w:rPr>
          <w:rStyle w:val="StyleUnderline"/>
        </w:rPr>
        <w:t>Even before the sanctions, Russia was struggling to boost growth</w:t>
      </w:r>
      <w:r w:rsidRPr="006808DD">
        <w:rPr>
          <w:sz w:val="14"/>
        </w:rPr>
        <w:t xml:space="preserve"> in its $2 trillion economy as consumer demand failed to make up for sagging investment. Gross domestic product grew 0.9 percent in the first quarter from a year earlier, compared with 2 percent gain in the final three months of last year. The government estimates gross GDP will expand 0.5 percent this year after 1.3 percent growth in 2013, the slowest in four years. That matches the median estimate of economists in a separate survey. </w:t>
      </w:r>
      <w:r w:rsidRPr="006808DD">
        <w:rPr>
          <w:rStyle w:val="StyleUnderline"/>
          <w:highlight w:val="green"/>
        </w:rPr>
        <w:t>The probability of the Russian economy moving into recession within the next 12 months decreased</w:t>
      </w:r>
      <w:r w:rsidRPr="006808DD">
        <w:rPr>
          <w:rStyle w:val="StyleUnderline"/>
        </w:rPr>
        <w:t xml:space="preserve"> to 40 percent from 50 percent </w:t>
      </w:r>
      <w:r w:rsidRPr="006808DD">
        <w:rPr>
          <w:rStyle w:val="StyleUnderline"/>
          <w:highlight w:val="green"/>
        </w:rPr>
        <w:t>last month</w:t>
      </w:r>
      <w:r w:rsidRPr="006808DD">
        <w:rPr>
          <w:sz w:val="14"/>
        </w:rPr>
        <w:t>, according to a separate survey.</w:t>
      </w:r>
    </w:p>
    <w:p w:rsidR="0062540E" w:rsidRDefault="0062540E" w:rsidP="0062540E"/>
    <w:p w:rsidR="0062540E" w:rsidRPr="006808DD" w:rsidRDefault="0062540E" w:rsidP="004C1470">
      <w:pPr>
        <w:pStyle w:val="Heading4"/>
      </w:pPr>
      <w:r w:rsidRPr="006808DD">
        <w:t xml:space="preserve">Econ is still fragile but recovering </w:t>
      </w:r>
    </w:p>
    <w:p w:rsidR="0062540E" w:rsidRPr="006808DD" w:rsidRDefault="0062540E" w:rsidP="0062540E">
      <w:pPr>
        <w:spacing w:line="240" w:lineRule="auto"/>
        <w:rPr>
          <w:rStyle w:val="Style13ptBold"/>
        </w:rPr>
      </w:pPr>
      <w:r w:rsidRPr="006808DD">
        <w:rPr>
          <w:rStyle w:val="Style13ptBold"/>
        </w:rPr>
        <w:t>AFP 2-2, international news agency headquartered in Paris</w:t>
      </w:r>
    </w:p>
    <w:p w:rsidR="0062540E" w:rsidRPr="006808DD" w:rsidRDefault="0062540E" w:rsidP="0062540E">
      <w:pPr>
        <w:spacing w:line="240" w:lineRule="auto"/>
        <w:rPr>
          <w:sz w:val="16"/>
          <w:szCs w:val="16"/>
        </w:rPr>
      </w:pPr>
      <w:r w:rsidRPr="006808DD">
        <w:rPr>
          <w:sz w:val="16"/>
          <w:szCs w:val="16"/>
        </w:rPr>
        <w:t>(</w:t>
      </w:r>
      <w:proofErr w:type="spellStart"/>
      <w:r w:rsidRPr="006808DD">
        <w:rPr>
          <w:sz w:val="16"/>
          <w:szCs w:val="16"/>
        </w:rPr>
        <w:t>Agence</w:t>
      </w:r>
      <w:proofErr w:type="spellEnd"/>
      <w:r w:rsidRPr="006808DD">
        <w:rPr>
          <w:sz w:val="16"/>
          <w:szCs w:val="16"/>
        </w:rPr>
        <w:t xml:space="preserve"> France-</w:t>
      </w:r>
      <w:proofErr w:type="spellStart"/>
      <w:r w:rsidRPr="006808DD">
        <w:rPr>
          <w:sz w:val="16"/>
          <w:szCs w:val="16"/>
        </w:rPr>
        <w:t>Presse</w:t>
      </w:r>
      <w:proofErr w:type="spellEnd"/>
      <w:r w:rsidRPr="006808DD">
        <w:rPr>
          <w:sz w:val="16"/>
          <w:szCs w:val="16"/>
        </w:rPr>
        <w:t>, Russia has 'survived' worst economic crisis, LexisNexis, http://www.lexisnexis.com.proxy.lib.umich.edu/lnacui2api/results/docview/docview.do?docLinkInd=true&amp;risb=21_T20125686869&amp;format=GNBFI&amp;sort=DATE,D,H&amp;startDocNo=26&amp;resultsUrlKey=29_T20125686846&amp;cisb=22_T20125686887&amp;treeMax=true&amp;treeWidth=0&amp;csi=220765&amp;docNo=46)//JB</w:t>
      </w:r>
    </w:p>
    <w:p w:rsidR="0062540E" w:rsidRPr="006808DD" w:rsidRDefault="0062540E" w:rsidP="0062540E">
      <w:pPr>
        <w:spacing w:line="240" w:lineRule="auto"/>
        <w:rPr>
          <w:sz w:val="14"/>
        </w:rPr>
      </w:pPr>
      <w:r w:rsidRPr="006808DD">
        <w:rPr>
          <w:rStyle w:val="StyleUnderline"/>
          <w:highlight w:val="green"/>
        </w:rPr>
        <w:t>Russia</w:t>
      </w:r>
      <w:r w:rsidRPr="006808DD">
        <w:rPr>
          <w:rStyle w:val="StyleUnderline"/>
        </w:rPr>
        <w:t xml:space="preserve">'s economy chief said on Friday that the country had </w:t>
      </w:r>
      <w:r w:rsidRPr="006808DD">
        <w:rPr>
          <w:rStyle w:val="StyleUnderline"/>
          <w:highlight w:val="green"/>
        </w:rPr>
        <w:t>survived the worst of its sharp growth slowdown and was on the path toward</w:t>
      </w:r>
      <w:r w:rsidRPr="006808DD">
        <w:rPr>
          <w:rStyle w:val="StyleUnderline"/>
        </w:rPr>
        <w:t xml:space="preserve"> cautious </w:t>
      </w:r>
      <w:r w:rsidRPr="006808DD">
        <w:rPr>
          <w:rStyle w:val="StyleUnderline"/>
          <w:highlight w:val="green"/>
        </w:rPr>
        <w:t>expansion</w:t>
      </w:r>
      <w:r w:rsidRPr="006808DD">
        <w:rPr>
          <w:rStyle w:val="StyleUnderline"/>
        </w:rPr>
        <w:t xml:space="preserve"> in the coming year. </w:t>
      </w:r>
      <w:r w:rsidRPr="006808DD">
        <w:rPr>
          <w:sz w:val="14"/>
        </w:rPr>
        <w:t xml:space="preserve">Economy Minister Alexei </w:t>
      </w:r>
      <w:proofErr w:type="spellStart"/>
      <w:r w:rsidRPr="006808DD">
        <w:rPr>
          <w:sz w:val="14"/>
        </w:rPr>
        <w:t>Ulyukayev</w:t>
      </w:r>
      <w:proofErr w:type="spellEnd"/>
      <w:r w:rsidRPr="006808DD">
        <w:rPr>
          <w:sz w:val="14"/>
        </w:rPr>
        <w:t xml:space="preserve"> said he thought Russia's US$1.1-trillion (bt36 trillion) economy had suffered its most dire phase in the fall of 2013 and that </w:t>
      </w:r>
      <w:r w:rsidRPr="006808DD">
        <w:rPr>
          <w:rStyle w:val="StyleUnderline"/>
          <w:highlight w:val="green"/>
        </w:rPr>
        <w:t>agriculture and industry were now both picking up steam</w:t>
      </w:r>
      <w:r w:rsidRPr="006808DD">
        <w:rPr>
          <w:rStyle w:val="StyleUnderline"/>
        </w:rPr>
        <w:t xml:space="preserve">. </w:t>
      </w:r>
      <w:r w:rsidRPr="006808DD">
        <w:rPr>
          <w:sz w:val="14"/>
        </w:rPr>
        <w:t xml:space="preserve">"It seems to me that we passed the low point somewhere around the third quarter of 2013," news agencies quoted </w:t>
      </w:r>
      <w:proofErr w:type="spellStart"/>
      <w:r w:rsidRPr="006808DD">
        <w:rPr>
          <w:sz w:val="14"/>
        </w:rPr>
        <w:t>Ulyukayev</w:t>
      </w:r>
      <w:proofErr w:type="spellEnd"/>
      <w:r w:rsidRPr="006808DD">
        <w:rPr>
          <w:sz w:val="14"/>
        </w:rPr>
        <w:t xml:space="preserve"> as telling a ministerial meeting. "</w:t>
      </w:r>
      <w:r w:rsidRPr="006808DD">
        <w:rPr>
          <w:rStyle w:val="StyleUnderline"/>
          <w:highlight w:val="green"/>
        </w:rPr>
        <w:t>Promising symptoms are becoming visible</w:t>
      </w:r>
      <w:r w:rsidRPr="006808DD">
        <w:rPr>
          <w:rStyle w:val="StyleUnderline"/>
        </w:rPr>
        <w:t xml:space="preserve"> of a gradual improvement in the situation</w:t>
      </w:r>
      <w:r w:rsidRPr="006808DD">
        <w:rPr>
          <w:sz w:val="14"/>
        </w:rPr>
        <w:t xml:space="preserve">," the economy chief said. Russia's growth reached an estimated 1.4 per cent last year: the second-worst performance since Vladimir Putin became prime minister in 1999 and just a quarter of the Kremlin's original target of 5 per cent. Fitch Ratings on Friday attributed the slowdown to a "decline in investment and the inventory cycle" and forecast an expansion rate of 2 per cent this year. "A shrinking </w:t>
      </w:r>
      <w:proofErr w:type="spellStart"/>
      <w:r w:rsidRPr="006808DD">
        <w:rPr>
          <w:sz w:val="14"/>
        </w:rPr>
        <w:t>labour</w:t>
      </w:r>
      <w:proofErr w:type="spellEnd"/>
      <w:r w:rsidRPr="006808DD">
        <w:rPr>
          <w:sz w:val="14"/>
        </w:rPr>
        <w:t xml:space="preserve"> force and lack of structural reform constrain long-term growth," Fitch Ratings said in a report. </w:t>
      </w:r>
      <w:r w:rsidRPr="006808DD">
        <w:rPr>
          <w:rStyle w:val="StyleUnderline"/>
        </w:rPr>
        <w:t xml:space="preserve">Investor mistrust of Russia's economic reform efforts contributed to </w:t>
      </w:r>
      <w:r w:rsidRPr="006808DD">
        <w:rPr>
          <w:rStyle w:val="StyleUnderline"/>
          <w:highlight w:val="green"/>
        </w:rPr>
        <w:t>the ruble</w:t>
      </w:r>
      <w:r w:rsidRPr="006808DD">
        <w:rPr>
          <w:rStyle w:val="StyleUnderline"/>
        </w:rPr>
        <w:t xml:space="preserve"> being swept by a wave of currency depreciation</w:t>
      </w:r>
      <w:r w:rsidRPr="006808DD">
        <w:rPr>
          <w:sz w:val="14"/>
        </w:rPr>
        <w:t xml:space="preserve"> that struck emerging markets at the end of last week. The Russian currency has lost more than 6 per cent of its value against both the dollar and euro this year despite strong intervention by the Central Bank. </w:t>
      </w:r>
      <w:r w:rsidRPr="006808DD">
        <w:rPr>
          <w:rStyle w:val="StyleUnderline"/>
        </w:rPr>
        <w:t xml:space="preserve">It </w:t>
      </w:r>
      <w:r w:rsidRPr="006808DD">
        <w:rPr>
          <w:rStyle w:val="StyleUnderline"/>
          <w:highlight w:val="green"/>
        </w:rPr>
        <w:t>bounced back from a historic low against the euro on Thursday</w:t>
      </w:r>
      <w:r w:rsidRPr="006808DD">
        <w:rPr>
          <w:sz w:val="14"/>
        </w:rPr>
        <w:t xml:space="preserve"> but was down 0.5 per cent on Friday afternoon to trade around 47.67 rubles. The dollar was worth 35.20 rubles â€“ also up 0.5 per cent and once again approaching a five-year high it had set on Wednesday. </w:t>
      </w:r>
      <w:r w:rsidRPr="006808DD">
        <w:rPr>
          <w:rStyle w:val="StyleUnderline"/>
          <w:highlight w:val="green"/>
        </w:rPr>
        <w:t>Analysts attributed the slightly slowing rate of the ruble's decline to</w:t>
      </w:r>
      <w:r w:rsidRPr="006808DD">
        <w:rPr>
          <w:sz w:val="14"/>
        </w:rPr>
        <w:t xml:space="preserve"> positive US growth data and </w:t>
      </w:r>
      <w:r w:rsidRPr="006808DD">
        <w:rPr>
          <w:rStyle w:val="StyleUnderline"/>
          <w:highlight w:val="green"/>
        </w:rPr>
        <w:t>a vow by Russia's Central Bank to spend an "unlimited" amount on the currency</w:t>
      </w:r>
      <w:r w:rsidRPr="006808DD">
        <w:rPr>
          <w:rStyle w:val="StyleUnderline"/>
        </w:rPr>
        <w:t xml:space="preserve"> should it slip outside its previously-established trading band. </w:t>
      </w:r>
      <w:r w:rsidRPr="006808DD">
        <w:rPr>
          <w:sz w:val="14"/>
        </w:rPr>
        <w:t xml:space="preserve">Russia's Central Bank this year reduced the amount of its direct interventions on the market as it proceeds with the planned introduction of a fully convertible ruble exchange rate by the start of 2015. But Central Bank chairwoman Elvira </w:t>
      </w:r>
      <w:proofErr w:type="spellStart"/>
      <w:r w:rsidRPr="006808DD">
        <w:rPr>
          <w:sz w:val="14"/>
        </w:rPr>
        <w:t>Nabiullina</w:t>
      </w:r>
      <w:proofErr w:type="spellEnd"/>
      <w:r w:rsidRPr="006808DD">
        <w:rPr>
          <w:sz w:val="14"/>
        </w:rPr>
        <w:t xml:space="preserve"> said the free-float plan "did not provide for a complete end to intervention." </w:t>
      </w:r>
      <w:r w:rsidRPr="006808DD">
        <w:rPr>
          <w:rStyle w:val="StyleUnderline"/>
        </w:rPr>
        <w:t xml:space="preserve">Economists attribute a part of the ruble's troubles to a deteriorating current account balance that is being hurt by a steady outflow of foreign investor cash. </w:t>
      </w:r>
      <w:r w:rsidRPr="006808DD">
        <w:rPr>
          <w:sz w:val="14"/>
        </w:rPr>
        <w:t>Capital flight reached $63 billion last year and the government had hoped to see the figure shrink to $25 billion this year.</w:t>
      </w:r>
    </w:p>
    <w:p w:rsidR="0062540E" w:rsidRPr="006808DD" w:rsidRDefault="0062540E" w:rsidP="0062540E">
      <w:pPr>
        <w:spacing w:line="240" w:lineRule="auto"/>
      </w:pPr>
    </w:p>
    <w:p w:rsidR="0062540E" w:rsidRPr="006808DD" w:rsidRDefault="0062540E" w:rsidP="004C1470">
      <w:pPr>
        <w:pStyle w:val="Heading4"/>
      </w:pPr>
      <w:r w:rsidRPr="006808DD">
        <w:t>Russia’s economy is on the brink – slow growth and lack of diversity leave its markets volatile</w:t>
      </w:r>
    </w:p>
    <w:p w:rsidR="0062540E" w:rsidRPr="006808DD" w:rsidRDefault="0062540E" w:rsidP="0062540E">
      <w:proofErr w:type="spellStart"/>
      <w:r w:rsidRPr="006808DD">
        <w:rPr>
          <w:rStyle w:val="Style13ptBold"/>
        </w:rPr>
        <w:t>Graeber</w:t>
      </w:r>
      <w:proofErr w:type="spellEnd"/>
      <w:r w:rsidRPr="006808DD">
        <w:rPr>
          <w:rStyle w:val="Style13ptBold"/>
        </w:rPr>
        <w:t xml:space="preserve"> 13</w:t>
      </w:r>
      <w:r w:rsidRPr="006808DD">
        <w:t xml:space="preserve"> (Writer and political analyst with a specialty in energy geopolitics, OilPrice.com via </w:t>
      </w:r>
      <w:proofErr w:type="spellStart"/>
      <w:r w:rsidRPr="006808DD">
        <w:t>CSmonitor</w:t>
      </w:r>
      <w:proofErr w:type="spellEnd"/>
      <w:r w:rsidRPr="006808DD">
        <w:t>, “World Bank: Russian Energy Strength is Economic Weakness”, 10/26/13, Accessed 6/26/14, http://oilprice.com/Finance/the-Economy/World-Bank-Russian-Energy-Strength-is-Economic-Weakness.html)</w:t>
      </w:r>
    </w:p>
    <w:p w:rsidR="0062540E" w:rsidRPr="006808DD" w:rsidRDefault="0062540E" w:rsidP="0062540E">
      <w:pPr>
        <w:spacing w:after="0" w:line="270" w:lineRule="atLeast"/>
        <w:rPr>
          <w:rFonts w:eastAsia="Times New Roman" w:cs="Helvetica"/>
          <w:color w:val="000000"/>
          <w:sz w:val="16"/>
          <w:szCs w:val="18"/>
        </w:rPr>
      </w:pPr>
      <w:r w:rsidRPr="006808DD">
        <w:rPr>
          <w:rStyle w:val="StyleUnderline"/>
        </w:rPr>
        <w:t>The head of the World Bank in Russia said Wednesday he was alarmed by the slowdown in the Russian economy</w:t>
      </w:r>
      <w:r w:rsidRPr="006808DD">
        <w:rPr>
          <w:rFonts w:eastAsia="Times New Roman" w:cs="Helvetica"/>
          <w:color w:val="000000"/>
          <w:sz w:val="16"/>
          <w:szCs w:val="18"/>
        </w:rPr>
        <w:t xml:space="preserve">. The bank said the </w:t>
      </w:r>
      <w:r w:rsidRPr="006808DD">
        <w:rPr>
          <w:rStyle w:val="StyleUnderline"/>
        </w:rPr>
        <w:t>Russian economy was slow to emerge from a recession</w:t>
      </w:r>
      <w:r w:rsidRPr="006808DD">
        <w:rPr>
          <w:rFonts w:eastAsia="Times New Roman" w:cs="Helvetica"/>
          <w:color w:val="000000"/>
          <w:sz w:val="16"/>
          <w:szCs w:val="18"/>
        </w:rPr>
        <w:t xml:space="preserve"> still gripping parts of the </w:t>
      </w:r>
      <w:proofErr w:type="spellStart"/>
      <w:r w:rsidRPr="006808DD">
        <w:rPr>
          <w:rFonts w:eastAsia="Times New Roman" w:cs="Helvetica"/>
          <w:color w:val="000000"/>
          <w:sz w:val="16"/>
          <w:szCs w:val="18"/>
        </w:rPr>
        <w:t>eurozone</w:t>
      </w:r>
      <w:proofErr w:type="spellEnd"/>
      <w:r w:rsidRPr="006808DD">
        <w:rPr>
          <w:rFonts w:eastAsia="Times New Roman" w:cs="Helvetica"/>
          <w:color w:val="000000"/>
          <w:sz w:val="16"/>
          <w:szCs w:val="18"/>
        </w:rPr>
        <w:t xml:space="preserve"> despite recovery elsewhere in the world. It said the government's investment activities slowed down in part because of the completion of the Nord Stream natural gas pipeline through the Baltic Sea</w:t>
      </w:r>
      <w:r w:rsidRPr="006808DD">
        <w:rPr>
          <w:rStyle w:val="StyleUnderline"/>
        </w:rPr>
        <w:t>. Its dependence on oil and natural gas exports, meanwhile, exposed the Russian economy to additional risks.</w:t>
      </w:r>
      <w:r w:rsidRPr="006808DD">
        <w:rPr>
          <w:rFonts w:eastAsia="Times New Roman" w:cs="Helvetica"/>
          <w:color w:val="000000"/>
          <w:sz w:val="16"/>
          <w:szCs w:val="18"/>
        </w:rPr>
        <w:t xml:space="preserve"> With Europe finding new sources of natural gas, and Asian economies looking at Canadian markets, the Russian economy is starting to retreat behind the former Iron Curtain. The World Bank said it revised its growth projection for the Russian economy from its May estimate of 2.3 percent to 1.8 percent for 2013. "The economy appears to be growing close to its capacity, constrained by feeble investment activities and a tight labor market," Birgit </w:t>
      </w:r>
      <w:proofErr w:type="spellStart"/>
      <w:r w:rsidRPr="006808DD">
        <w:rPr>
          <w:rFonts w:eastAsia="Times New Roman" w:cs="Helvetica"/>
          <w:color w:val="000000"/>
          <w:sz w:val="16"/>
          <w:szCs w:val="18"/>
        </w:rPr>
        <w:t>Hansl</w:t>
      </w:r>
      <w:proofErr w:type="spellEnd"/>
      <w:r w:rsidRPr="006808DD">
        <w:rPr>
          <w:rFonts w:eastAsia="Times New Roman" w:cs="Helvetica"/>
          <w:color w:val="000000"/>
          <w:sz w:val="16"/>
          <w:szCs w:val="18"/>
        </w:rPr>
        <w:t xml:space="preserve">, World Bank coordinator for economic policy in Russia, said in a statement. (Related article: Why Canada's Oil Future isn't </w:t>
      </w:r>
      <w:proofErr w:type="gramStart"/>
      <w:r w:rsidRPr="006808DD">
        <w:rPr>
          <w:rFonts w:eastAsia="Times New Roman" w:cs="Helvetica"/>
          <w:color w:val="000000"/>
          <w:sz w:val="16"/>
          <w:szCs w:val="18"/>
        </w:rPr>
        <w:t>Going</w:t>
      </w:r>
      <w:proofErr w:type="gramEnd"/>
      <w:r w:rsidRPr="006808DD">
        <w:rPr>
          <w:rFonts w:eastAsia="Times New Roman" w:cs="Helvetica"/>
          <w:color w:val="000000"/>
          <w:sz w:val="16"/>
          <w:szCs w:val="18"/>
        </w:rPr>
        <w:t xml:space="preserve"> South) </w:t>
      </w:r>
      <w:r w:rsidRPr="006808DD">
        <w:rPr>
          <w:rStyle w:val="StyleUnderline"/>
        </w:rPr>
        <w:t xml:space="preserve">The report said </w:t>
      </w:r>
      <w:r w:rsidRPr="006808DD">
        <w:rPr>
          <w:rStyle w:val="Emphasis"/>
        </w:rPr>
        <w:t>Russia's dependence on oil and natural gas exports left its economy exposed to volatility</w:t>
      </w:r>
      <w:r w:rsidRPr="006808DD">
        <w:rPr>
          <w:rStyle w:val="StyleUnderline"/>
        </w:rPr>
        <w:t xml:space="preserve"> on the global commodity market</w:t>
      </w:r>
      <w:r w:rsidRPr="006808DD">
        <w:rPr>
          <w:rFonts w:eastAsia="Times New Roman" w:cs="Helvetica"/>
          <w:color w:val="000000"/>
          <w:sz w:val="16"/>
          <w:szCs w:val="18"/>
        </w:rPr>
        <w:t xml:space="preserve">. Major oil price indices continued a steady decline on word Libyan oil production was on the rebound. Natural gas prices on the New York Mercantile Exchange, meanwhile, are near their lowest level since December. </w:t>
      </w:r>
      <w:r w:rsidRPr="006808DD">
        <w:rPr>
          <w:rStyle w:val="StyleUnderline"/>
        </w:rPr>
        <w:t>The World Bank said trade in global markets did not provide the expected level of relief to the Russian economy.</w:t>
      </w:r>
      <w:r w:rsidRPr="006808DD">
        <w:rPr>
          <w:rFonts w:eastAsia="Times New Roman" w:cs="Helvetica"/>
          <w:color w:val="000000"/>
          <w:sz w:val="16"/>
          <w:szCs w:val="18"/>
        </w:rPr>
        <w:t xml:space="preserve"> </w:t>
      </w:r>
      <w:r w:rsidRPr="006808DD">
        <w:rPr>
          <w:rStyle w:val="StyleUnderline"/>
        </w:rPr>
        <w:t>"The recent economic tendencies in Russia are quite alarming,"</w:t>
      </w:r>
      <w:r w:rsidRPr="006808DD">
        <w:rPr>
          <w:rFonts w:eastAsia="Times New Roman" w:cs="Helvetica"/>
          <w:color w:val="000000"/>
          <w:sz w:val="16"/>
          <w:szCs w:val="18"/>
        </w:rPr>
        <w:t xml:space="preserve"> Mikhail </w:t>
      </w:r>
      <w:proofErr w:type="spellStart"/>
      <w:r w:rsidRPr="006808DD">
        <w:rPr>
          <w:rFonts w:eastAsia="Times New Roman" w:cs="Helvetica"/>
          <w:color w:val="000000"/>
          <w:sz w:val="16"/>
          <w:szCs w:val="18"/>
        </w:rPr>
        <w:t>Rutkovsky</w:t>
      </w:r>
      <w:proofErr w:type="spellEnd"/>
      <w:r w:rsidRPr="006808DD">
        <w:rPr>
          <w:rFonts w:eastAsia="Times New Roman" w:cs="Helvetica"/>
          <w:color w:val="000000"/>
          <w:sz w:val="16"/>
          <w:szCs w:val="18"/>
        </w:rPr>
        <w:t xml:space="preserve">, head of the World Bank in Russia, said. Gazprom Deputy Chairman Alexander Medvedev told investors at a Far East energy summit it was in an ideal position to capitalize on growing energy demands from Asian economies. He said he expected Asian economies should need an additional 2.3 trillion cubic feet of natural gas by 2035. As soon as oil reserves are exhausted and coal falls by the low-carbon wayside, it will be natural gas that will become the leader in the global energy mix, he said.(Related article: Where's the Next Play for the Giants of Oil?) The World Bank, however, said economic diversification may be central to Russia's recovery. Last week, BP said it secured a series of 25-year sales agreements to deliver more than 500 billion cubic feet of natural gas per year to European markets from the Shah </w:t>
      </w:r>
      <w:proofErr w:type="spellStart"/>
      <w:r w:rsidRPr="006808DD">
        <w:rPr>
          <w:rFonts w:eastAsia="Times New Roman" w:cs="Helvetica"/>
          <w:color w:val="000000"/>
          <w:sz w:val="16"/>
          <w:szCs w:val="18"/>
        </w:rPr>
        <w:t>Deniz</w:t>
      </w:r>
      <w:proofErr w:type="spellEnd"/>
      <w:r w:rsidRPr="006808DD">
        <w:rPr>
          <w:rFonts w:eastAsia="Times New Roman" w:cs="Helvetica"/>
          <w:color w:val="000000"/>
          <w:sz w:val="16"/>
          <w:szCs w:val="18"/>
        </w:rPr>
        <w:t xml:space="preserve"> gas field offshore Azerbaijan. Ukraine, a former Soviet Republic, said it may have enough natural gas locked on shale reserves to ward off any future "gas wars" with Russia. Japanese Prime Minister </w:t>
      </w:r>
      <w:proofErr w:type="spellStart"/>
      <w:r w:rsidRPr="006808DD">
        <w:rPr>
          <w:rFonts w:eastAsia="Times New Roman" w:cs="Helvetica"/>
          <w:color w:val="000000"/>
          <w:sz w:val="16"/>
          <w:szCs w:val="18"/>
        </w:rPr>
        <w:t>Shinzo</w:t>
      </w:r>
      <w:proofErr w:type="spellEnd"/>
      <w:r w:rsidRPr="006808DD">
        <w:rPr>
          <w:rFonts w:eastAsia="Times New Roman" w:cs="Helvetica"/>
          <w:color w:val="000000"/>
          <w:sz w:val="16"/>
          <w:szCs w:val="18"/>
        </w:rPr>
        <w:t xml:space="preserve"> Abe, meanwhile, said his country was ready to secure more natural gas from Canada to offset energy shortages resulting from the Fukushima nuclear disaster in 2011. While that's not necessarily a snub to Russia, whose Sakhalin gas facility lies just a few hundred miles north of Japan, it's not a ringing endorsement for Gazprom either. The World Bank said Russia's completion of the Nord Stream pipeline to Germany was in part responsible for the fall in Russia's investment activity. The twin pipeline, completed last year, may be viewed as the bellwether of Russia's former dominance. </w:t>
      </w:r>
      <w:r w:rsidRPr="006808DD">
        <w:rPr>
          <w:rStyle w:val="StyleUnderline"/>
        </w:rPr>
        <w:t>With its once-major trading partners looking elsewhere for energy support, Russia may find itself isolated by its own ambitions.</w:t>
      </w:r>
      <w:r w:rsidRPr="006808DD">
        <w:rPr>
          <w:rFonts w:eastAsia="Times New Roman" w:cs="Helvetica"/>
          <w:color w:val="000000"/>
          <w:sz w:val="16"/>
          <w:szCs w:val="18"/>
        </w:rPr>
        <w:t xml:space="preserve"> "The oil-and-gas sector has experienced double-digit annual export growth in the last decade and accounted for nearly 69 percent of the value of Russia’s exports in 2010," the World Bank said. </w:t>
      </w:r>
      <w:r w:rsidRPr="006808DD">
        <w:rPr>
          <w:rStyle w:val="StyleUnderline"/>
        </w:rPr>
        <w:t>"Such strength originating from so few sectors may already be a risk in the economy."</w:t>
      </w:r>
    </w:p>
    <w:p w:rsidR="0062540E" w:rsidRPr="006808DD" w:rsidRDefault="0062540E" w:rsidP="0062540E"/>
    <w:p w:rsidR="0096567A" w:rsidRPr="006808DD" w:rsidRDefault="0096567A" w:rsidP="004C1470">
      <w:pPr>
        <w:pStyle w:val="Heading4"/>
      </w:pPr>
      <w:r w:rsidRPr="006808DD">
        <w:t xml:space="preserve">Russian econ stable and improving – manufacturing indicators prove </w:t>
      </w:r>
    </w:p>
    <w:p w:rsidR="0096567A" w:rsidRPr="006808DD" w:rsidRDefault="0096567A" w:rsidP="0096567A">
      <w:pPr>
        <w:spacing w:line="240" w:lineRule="auto"/>
        <w:rPr>
          <w:rStyle w:val="Style13ptBold"/>
        </w:rPr>
      </w:pPr>
      <w:proofErr w:type="spellStart"/>
      <w:r w:rsidRPr="006808DD">
        <w:rPr>
          <w:rStyle w:val="Style13ptBold"/>
        </w:rPr>
        <w:t>Kuvshinova</w:t>
      </w:r>
      <w:proofErr w:type="spellEnd"/>
      <w:r w:rsidRPr="006808DD">
        <w:rPr>
          <w:rStyle w:val="Style13ptBold"/>
        </w:rPr>
        <w:t xml:space="preserve"> 6-9, journalist and researcher for the Moscow Times </w:t>
      </w:r>
    </w:p>
    <w:p w:rsidR="0096567A" w:rsidRPr="006808DD" w:rsidRDefault="0096567A" w:rsidP="0096567A">
      <w:pPr>
        <w:spacing w:line="240" w:lineRule="auto"/>
        <w:rPr>
          <w:sz w:val="16"/>
          <w:szCs w:val="16"/>
        </w:rPr>
      </w:pPr>
      <w:r w:rsidRPr="006808DD">
        <w:rPr>
          <w:sz w:val="16"/>
          <w:szCs w:val="16"/>
        </w:rPr>
        <w:t xml:space="preserve">(“Three economic surveys revealed the improvement in the Russian industry in May - those conducted by HSBC Bank, the Center for Market Studies at the Higher School of Economics, and the </w:t>
      </w:r>
      <w:proofErr w:type="spellStart"/>
      <w:r w:rsidRPr="006808DD">
        <w:rPr>
          <w:sz w:val="16"/>
          <w:szCs w:val="16"/>
        </w:rPr>
        <w:t>Gaidar</w:t>
      </w:r>
      <w:proofErr w:type="spellEnd"/>
      <w:r w:rsidRPr="006808DD">
        <w:rPr>
          <w:sz w:val="16"/>
          <w:szCs w:val="16"/>
        </w:rPr>
        <w:t xml:space="preserve"> Institute”, </w:t>
      </w:r>
      <w:proofErr w:type="spellStart"/>
      <w:r w:rsidRPr="006808DD">
        <w:rPr>
          <w:sz w:val="16"/>
          <w:szCs w:val="16"/>
        </w:rPr>
        <w:t>Vedomosti</w:t>
      </w:r>
      <w:proofErr w:type="spellEnd"/>
      <w:r w:rsidRPr="006808DD">
        <w:rPr>
          <w:sz w:val="16"/>
          <w:szCs w:val="16"/>
        </w:rPr>
        <w:t xml:space="preserve"> Newspaper, LexisNexis, http://www.lexisnexis.com.proxy.lib.umich.edu/lnacui2api/results/docview/docview.do?docLinkInd=true&amp;risb=21_T20125686869&amp;format=GNBFI&amp;sort=DATE,D,H&amp;startDocNo=1&amp;resultsUrlKey=29_T20125686846&amp;cisb=22_T20125686844&amp;treeMax=true&amp;treeWidth=0&amp;csi=172571&amp;docNo=4)//JB</w:t>
      </w:r>
    </w:p>
    <w:p w:rsidR="0096567A" w:rsidRPr="006808DD" w:rsidRDefault="0096567A" w:rsidP="0096567A">
      <w:pPr>
        <w:spacing w:line="240" w:lineRule="auto"/>
        <w:rPr>
          <w:sz w:val="14"/>
        </w:rPr>
      </w:pPr>
      <w:r w:rsidRPr="006808DD">
        <w:rPr>
          <w:sz w:val="14"/>
        </w:rPr>
        <w:t>The PMI points to the business decline in the manufacturing industry for the seventh consecutive month, but the pace of decline slowed down, HSBC Bank says in a survey. The index increased to 48.9 points from 48.5 in April. "</w:t>
      </w:r>
      <w:r w:rsidRPr="006808DD">
        <w:rPr>
          <w:rStyle w:val="StyleUnderline"/>
        </w:rPr>
        <w:t xml:space="preserve">No steep fall in economic activity occurred in </w:t>
      </w:r>
      <w:r w:rsidRPr="006808DD">
        <w:rPr>
          <w:rStyle w:val="StyleUnderline"/>
          <w:highlight w:val="green"/>
        </w:rPr>
        <w:t>manufacturing sectors</w:t>
      </w:r>
      <w:r w:rsidRPr="006808DD">
        <w:rPr>
          <w:sz w:val="14"/>
        </w:rPr>
        <w:t xml:space="preserve">," says Alexander </w:t>
      </w:r>
      <w:proofErr w:type="spellStart"/>
      <w:r w:rsidRPr="006808DD">
        <w:rPr>
          <w:sz w:val="14"/>
        </w:rPr>
        <w:t>Morozov</w:t>
      </w:r>
      <w:proofErr w:type="spellEnd"/>
      <w:r w:rsidRPr="006808DD">
        <w:rPr>
          <w:sz w:val="14"/>
        </w:rPr>
        <w:t xml:space="preserve">, chief economist of HSBC for Russia and CIS. </w:t>
      </w:r>
      <w:r w:rsidRPr="006808DD">
        <w:rPr>
          <w:rStyle w:val="StyleUnderline"/>
        </w:rPr>
        <w:t xml:space="preserve">The </w:t>
      </w:r>
      <w:r w:rsidRPr="006808DD">
        <w:rPr>
          <w:rStyle w:val="StyleUnderline"/>
          <w:highlight w:val="green"/>
        </w:rPr>
        <w:t xml:space="preserve">improvement was driven by new internal orders, mainly those of </w:t>
      </w:r>
      <w:r w:rsidRPr="006808DD">
        <w:rPr>
          <w:rStyle w:val="StyleUnderline"/>
        </w:rPr>
        <w:t xml:space="preserve">manufacturers of </w:t>
      </w:r>
      <w:r w:rsidRPr="006808DD">
        <w:rPr>
          <w:rStyle w:val="StyleUnderline"/>
          <w:highlight w:val="green"/>
        </w:rPr>
        <w:t>consumer goods</w:t>
      </w:r>
      <w:r w:rsidRPr="006808DD">
        <w:rPr>
          <w:rStyle w:val="StyleUnderline"/>
        </w:rPr>
        <w:t>.</w:t>
      </w:r>
      <w:r w:rsidRPr="006808DD">
        <w:rPr>
          <w:sz w:val="14"/>
        </w:rPr>
        <w:t xml:space="preserve"> New export orders in the manufacturing industry have been shrinking since September 2013, but the pace of their decline slowed down in May 2014. However, the improvement of orders had no impact on the volume of production which was decreasing, according to the PMI. The other three components of the index deteriorated in May: orders in progress and employment decreased, the price rise gathering momentum. </w:t>
      </w:r>
      <w:r w:rsidRPr="006808DD">
        <w:rPr>
          <w:rStyle w:val="StyleUnderline"/>
          <w:highlight w:val="green"/>
        </w:rPr>
        <w:t>Manufacturers do not report a strong negative impact of the geopolitical tension on their business activity</w:t>
      </w:r>
      <w:r w:rsidRPr="006808DD">
        <w:rPr>
          <w:sz w:val="14"/>
        </w:rPr>
        <w:t xml:space="preserve">, says Alexander </w:t>
      </w:r>
      <w:proofErr w:type="spellStart"/>
      <w:r w:rsidRPr="006808DD">
        <w:rPr>
          <w:sz w:val="14"/>
        </w:rPr>
        <w:t>Morozov</w:t>
      </w:r>
      <w:proofErr w:type="spellEnd"/>
      <w:r w:rsidRPr="006808DD">
        <w:rPr>
          <w:sz w:val="14"/>
        </w:rPr>
        <w:t xml:space="preserve">. In this case, </w:t>
      </w:r>
      <w:r w:rsidRPr="006808DD">
        <w:rPr>
          <w:rStyle w:val="StyleUnderline"/>
        </w:rPr>
        <w:t xml:space="preserve">a slower decline in business activity and the recovered growth internal orders give grounds to think that </w:t>
      </w:r>
      <w:r w:rsidRPr="006808DD">
        <w:rPr>
          <w:rStyle w:val="StyleUnderline"/>
          <w:highlight w:val="green"/>
        </w:rPr>
        <w:t>the growth rate of industry is likely to balance</w:t>
      </w:r>
      <w:r w:rsidRPr="006808DD">
        <w:rPr>
          <w:sz w:val="14"/>
        </w:rPr>
        <w:t xml:space="preserve"> between a minor fall and stagnation in the next few months, Alexander </w:t>
      </w:r>
      <w:proofErr w:type="spellStart"/>
      <w:r w:rsidRPr="006808DD">
        <w:rPr>
          <w:sz w:val="14"/>
        </w:rPr>
        <w:t>Morozov</w:t>
      </w:r>
      <w:proofErr w:type="spellEnd"/>
      <w:r w:rsidRPr="006808DD">
        <w:rPr>
          <w:sz w:val="14"/>
        </w:rPr>
        <w:t xml:space="preserve"> believes. </w:t>
      </w:r>
      <w:r w:rsidRPr="006808DD">
        <w:rPr>
          <w:rStyle w:val="StyleUnderline"/>
          <w:highlight w:val="green"/>
        </w:rPr>
        <w:t>The improvement of China's PMI allows to hope for a rise in the demand for Russian exports.</w:t>
      </w:r>
      <w:r w:rsidRPr="006808DD">
        <w:rPr>
          <w:rStyle w:val="StyleUnderline"/>
        </w:rPr>
        <w:t xml:space="preserve"> Surveys conducted by the </w:t>
      </w:r>
      <w:proofErr w:type="spellStart"/>
      <w:r w:rsidRPr="006808DD">
        <w:rPr>
          <w:rStyle w:val="StyleUnderline"/>
        </w:rPr>
        <w:t>Gaidar</w:t>
      </w:r>
      <w:proofErr w:type="spellEnd"/>
      <w:r w:rsidRPr="006808DD">
        <w:rPr>
          <w:rStyle w:val="StyleUnderline"/>
        </w:rPr>
        <w:t xml:space="preserve"> Institute reveal even more positive results</w:t>
      </w:r>
      <w:r w:rsidRPr="006808DD">
        <w:rPr>
          <w:sz w:val="14"/>
        </w:rPr>
        <w:t xml:space="preserve"> for May 2014. </w:t>
      </w:r>
      <w:r w:rsidRPr="006808DD">
        <w:rPr>
          <w:rStyle w:val="StyleUnderline"/>
          <w:highlight w:val="green"/>
        </w:rPr>
        <w:t>Seasonally-adjusted output increased intensely which has rarely been over the past two years</w:t>
      </w:r>
      <w:r w:rsidRPr="006808DD">
        <w:rPr>
          <w:sz w:val="14"/>
        </w:rPr>
        <w:t xml:space="preserve">, says Sergey </w:t>
      </w:r>
      <w:proofErr w:type="spellStart"/>
      <w:r w:rsidRPr="006808DD">
        <w:rPr>
          <w:sz w:val="14"/>
        </w:rPr>
        <w:t>Tsukhlo</w:t>
      </w:r>
      <w:proofErr w:type="spellEnd"/>
      <w:r w:rsidRPr="006808DD">
        <w:rPr>
          <w:sz w:val="14"/>
        </w:rPr>
        <w:t xml:space="preserve">, the leader of the surveys: </w:t>
      </w:r>
      <w:r w:rsidRPr="006808DD">
        <w:rPr>
          <w:rStyle w:val="StyleUnderline"/>
          <w:highlight w:val="green"/>
        </w:rPr>
        <w:t>industry has felt neither recession nor sanctions so far</w:t>
      </w:r>
      <w:r w:rsidRPr="006808DD">
        <w:rPr>
          <w:sz w:val="14"/>
        </w:rPr>
        <w:t xml:space="preserve">. Russian industrial companies became much less pessimistic, according to the findings made by the Center for Market Studies at the Higher School of Economics based on </w:t>
      </w:r>
      <w:proofErr w:type="spellStart"/>
      <w:r w:rsidRPr="006808DD">
        <w:rPr>
          <w:sz w:val="14"/>
        </w:rPr>
        <w:t>Rosstat's</w:t>
      </w:r>
      <w:proofErr w:type="spellEnd"/>
      <w:r w:rsidRPr="006808DD">
        <w:rPr>
          <w:sz w:val="14"/>
        </w:rPr>
        <w:t xml:space="preserve"> surveys: the index of business confidence was minus 3 versus minus 4 in April and minus 9 in December. Besides, </w:t>
      </w:r>
      <w:r w:rsidRPr="006808DD">
        <w:rPr>
          <w:rStyle w:val="StyleUnderline"/>
        </w:rPr>
        <w:t>company executives are rather optimistic in their estimates of prospects for the next 3-4 months. The improvement of the index was driven by manufacturing industries</w:t>
      </w:r>
      <w:r w:rsidRPr="006808DD">
        <w:rPr>
          <w:sz w:val="14"/>
        </w:rPr>
        <w:t xml:space="preserve">, including metals industry in which the process of import substitution for Ukrainian products began. Since no objective improvements - neither macroeconomic (demand, loans, and financial position) nor institutional ones - took place, the optimism can hardly be related with production expansion plans, says the Center for Market Studies. Summer is not the best period for production expansion for seasonality reasons. Only one of the factors putting a cap on manufacturing activity increased in May - "the uncertainty of the economic environment". If a third of company executives do not understand what is going on in the economy, it is difficult to expect investment, modernization and other favorable initiatives from them, experts conclude. </w:t>
      </w:r>
      <w:r w:rsidRPr="006808DD">
        <w:rPr>
          <w:rStyle w:val="StyleUnderline"/>
        </w:rPr>
        <w:t>There may be two reasons for higher optimism</w:t>
      </w:r>
      <w:r w:rsidRPr="006808DD">
        <w:rPr>
          <w:sz w:val="14"/>
        </w:rPr>
        <w:t xml:space="preserve">, the Center for Market Studies says. </w:t>
      </w:r>
      <w:r w:rsidRPr="006808DD">
        <w:rPr>
          <w:rStyle w:val="StyleUnderline"/>
        </w:rPr>
        <w:t xml:space="preserve">The first reason is that </w:t>
      </w:r>
      <w:r w:rsidRPr="006808DD">
        <w:rPr>
          <w:rStyle w:val="StyleUnderline"/>
          <w:highlight w:val="green"/>
        </w:rPr>
        <w:t>big business hopes to receive support from the government in the near-term in the form of a financial assistance</w:t>
      </w:r>
      <w:r w:rsidRPr="006808DD">
        <w:rPr>
          <w:sz w:val="14"/>
        </w:rPr>
        <w:t xml:space="preserve">, loan subsidies, debt restructuring, etc. </w:t>
      </w:r>
      <w:r w:rsidRPr="006808DD">
        <w:rPr>
          <w:rStyle w:val="StyleUnderline"/>
        </w:rPr>
        <w:t xml:space="preserve">The second reason may be a psychological one: </w:t>
      </w:r>
      <w:r w:rsidRPr="006808DD">
        <w:rPr>
          <w:rStyle w:val="StyleUnderline"/>
          <w:highlight w:val="green"/>
        </w:rPr>
        <w:t>many people, including businessmen, feel an emotional lift under the impact of the recent events</w:t>
      </w:r>
      <w:r w:rsidRPr="006808DD">
        <w:rPr>
          <w:sz w:val="14"/>
        </w:rPr>
        <w:t xml:space="preserve"> (the outlined change in Russia's positioning in the world, the situation in Ukraine, Crimea's accession, signing a gas contract with China, the announced import substitution program, the Olympic Games, etc.), say experts at the Center for Market Studies. "</w:t>
      </w:r>
      <w:r w:rsidRPr="006808DD">
        <w:rPr>
          <w:rStyle w:val="StyleUnderline"/>
        </w:rPr>
        <w:t>The recent events in the south-west seem to have supported the output of Russian industry</w:t>
      </w:r>
      <w:r w:rsidRPr="006808DD">
        <w:rPr>
          <w:sz w:val="14"/>
        </w:rPr>
        <w:t xml:space="preserve"> both </w:t>
      </w:r>
      <w:r w:rsidRPr="006808DD">
        <w:rPr>
          <w:rStyle w:val="StyleUnderline"/>
        </w:rPr>
        <w:t>by a</w:t>
      </w:r>
      <w:r w:rsidRPr="006808DD">
        <w:rPr>
          <w:sz w:val="14"/>
        </w:rPr>
        <w:t xml:space="preserve">n objective </w:t>
      </w:r>
      <w:r w:rsidRPr="006808DD">
        <w:rPr>
          <w:rStyle w:val="StyleUnderline"/>
        </w:rPr>
        <w:t>retreat of Ukrainian competitors from our outlets and raw materials markets and</w:t>
      </w:r>
      <w:r w:rsidRPr="006808DD">
        <w:rPr>
          <w:sz w:val="14"/>
        </w:rPr>
        <w:t xml:space="preserve"> by </w:t>
      </w:r>
      <w:r w:rsidRPr="006808DD">
        <w:rPr>
          <w:rStyle w:val="StyleUnderline"/>
        </w:rPr>
        <w:t>a subjective increase in the military and political patriotism in the new geopolitical environment</w:t>
      </w:r>
      <w:r w:rsidRPr="006808DD">
        <w:rPr>
          <w:sz w:val="14"/>
        </w:rPr>
        <w:t xml:space="preserve">," Sergey </w:t>
      </w:r>
      <w:proofErr w:type="spellStart"/>
      <w:r w:rsidRPr="006808DD">
        <w:rPr>
          <w:sz w:val="14"/>
        </w:rPr>
        <w:t>Tsukhlo</w:t>
      </w:r>
      <w:proofErr w:type="spellEnd"/>
      <w:r w:rsidRPr="006808DD">
        <w:rPr>
          <w:sz w:val="14"/>
        </w:rPr>
        <w:t xml:space="preserve"> agrees.</w:t>
      </w:r>
    </w:p>
    <w:p w:rsidR="00876C46" w:rsidRDefault="00876C46" w:rsidP="004C1470">
      <w:pPr>
        <w:pStyle w:val="Heading4"/>
      </w:pPr>
      <w:r>
        <w:t xml:space="preserve">Russia’s economy still high despite Crimea crisis  </w:t>
      </w:r>
    </w:p>
    <w:p w:rsidR="00876C46" w:rsidRPr="00924A28" w:rsidRDefault="00876C46" w:rsidP="00876C46">
      <w:r w:rsidRPr="00924A28">
        <w:rPr>
          <w:rStyle w:val="Style13ptBold"/>
        </w:rPr>
        <w:t xml:space="preserve">Rosen 5/28 </w:t>
      </w:r>
      <w:r>
        <w:rPr>
          <w:rStyle w:val="Style13ptBold"/>
        </w:rPr>
        <w:t xml:space="preserve">a </w:t>
      </w:r>
      <w:r w:rsidRPr="00924A28">
        <w:rPr>
          <w:rStyle w:val="Style13ptBold"/>
        </w:rPr>
        <w:t>Business Insider's defense and military editor</w:t>
      </w:r>
      <w:r w:rsidRPr="00924A28">
        <w:rPr>
          <w:rStyle w:val="Style13ptBold"/>
        </w:rPr>
        <w:br/>
      </w:r>
      <w:r w:rsidRPr="00924A28">
        <w:t xml:space="preserve">Armin “Russia's Economy May Have Avoided </w:t>
      </w:r>
      <w:proofErr w:type="gramStart"/>
      <w:r w:rsidRPr="00924A28">
        <w:t>The Worst Fallout From</w:t>
      </w:r>
      <w:proofErr w:type="gramEnd"/>
      <w:r w:rsidRPr="00924A28">
        <w:t xml:space="preserve"> Ukraine</w:t>
      </w:r>
      <w:r>
        <w:t>”</w:t>
      </w:r>
      <w:r w:rsidRPr="00924A28">
        <w:t xml:space="preserve"> http://www.businessinsider.com/ukraine-russian-economy-morgan-stanley-2014-5</w:t>
      </w:r>
    </w:p>
    <w:p w:rsidR="00876C46" w:rsidRDefault="00876C46" w:rsidP="00876C46">
      <w:pPr>
        <w:rPr>
          <w:rStyle w:val="StyleUnderline"/>
        </w:rPr>
      </w:pPr>
      <w:r w:rsidRPr="00924A28">
        <w:rPr>
          <w:rStyle w:val="StyleUnderline"/>
        </w:rPr>
        <w:t>Russia's economy is expected to avoid the worst case scenario following its incursion into Ukraine</w:t>
      </w:r>
      <w:r w:rsidRPr="0062540E">
        <w:rPr>
          <w:sz w:val="14"/>
        </w:rPr>
        <w:t xml:space="preserve">, according to a new report from Morgan Stanley. Although Russia's aggression towards its southern neighbor has created lasting problems for the Russian economy and made it a riskier investment, </w:t>
      </w:r>
      <w:r w:rsidRPr="00736F49">
        <w:rPr>
          <w:rStyle w:val="StyleUnderline"/>
        </w:rPr>
        <w:t>commodities prices remain high, the ruble is slowly recovering value,</w:t>
      </w:r>
      <w:r w:rsidRPr="0062540E">
        <w:rPr>
          <w:sz w:val="14"/>
        </w:rPr>
        <w:t xml:space="preserve"> and </w:t>
      </w:r>
      <w:r w:rsidRPr="00736F49">
        <w:rPr>
          <w:rStyle w:val="StyleUnderline"/>
        </w:rPr>
        <w:t>Russian corporate credit remains</w:t>
      </w:r>
      <w:r w:rsidRPr="0062540E">
        <w:rPr>
          <w:sz w:val="14"/>
        </w:rPr>
        <w:t xml:space="preserve"> "fundamentally </w:t>
      </w:r>
      <w:r w:rsidRPr="00736F49">
        <w:rPr>
          <w:rStyle w:val="StyleUnderline"/>
        </w:rPr>
        <w:t>sound</w:t>
      </w:r>
      <w:r w:rsidRPr="0062540E">
        <w:rPr>
          <w:sz w:val="14"/>
        </w:rPr>
        <w:t>." Perhaps most importantly, the firm sees Ukraine's recent, successful elections as a sign of "de-escalation" between Kiev and Moscow — a prerequisite for a longer-term Russian economic recovery. More highlights from the report: The ruble is rebounding, but won't recover fully from its post-Crimea invasion losses this year, according to Morgan Stanley. Russian bonds "have been on a rollercoaster since February as spreads move between 600 and 800 [basis points]," yet Morgan Stanley is still "neutral" on them, concluding that "</w:t>
      </w:r>
      <w:r w:rsidRPr="00736F49">
        <w:rPr>
          <w:rStyle w:val="StyleUnderline"/>
        </w:rPr>
        <w:t>the risk/reward in the medium term is more balanced" and even "[acknowledging] there is room for further strength in the near term."</w:t>
      </w:r>
    </w:p>
    <w:p w:rsidR="00876C46" w:rsidRDefault="00876C46" w:rsidP="00876C46">
      <w:pPr>
        <w:rPr>
          <w:rStyle w:val="StyleUnderline"/>
        </w:rPr>
      </w:pPr>
    </w:p>
    <w:p w:rsidR="00876C46" w:rsidRDefault="00876C46" w:rsidP="004C1470">
      <w:pPr>
        <w:pStyle w:val="Heading4"/>
      </w:pPr>
      <w:r>
        <w:t xml:space="preserve">Russian economy expected to grow slowly – still fragile </w:t>
      </w:r>
    </w:p>
    <w:p w:rsidR="00876C46" w:rsidRDefault="00876C46" w:rsidP="00876C46">
      <w:r w:rsidRPr="001A0AA9">
        <w:rPr>
          <w:rStyle w:val="Style13ptBold"/>
        </w:rPr>
        <w:t>European Commission 14</w:t>
      </w:r>
      <w:r>
        <w:t xml:space="preserve"> Directorate-General for Economic and Financial </w:t>
      </w:r>
      <w:proofErr w:type="gramStart"/>
      <w:r>
        <w:t xml:space="preserve">Affairs </w:t>
      </w:r>
      <w:r>
        <w:cr/>
        <w:t>European</w:t>
      </w:r>
      <w:proofErr w:type="gramEnd"/>
      <w:r w:rsidRPr="001A0AA9">
        <w:rPr>
          <w:sz w:val="12"/>
        </w:rPr>
        <w:t xml:space="preserve"> </w:t>
      </w:r>
      <w:r>
        <w:t xml:space="preserve">Economic </w:t>
      </w:r>
      <w:r w:rsidRPr="001A0AA9">
        <w:rPr>
          <w:sz w:val="12"/>
        </w:rPr>
        <w:t xml:space="preserve"> </w:t>
      </w:r>
      <w:r>
        <w:t xml:space="preserve">Forecast </w:t>
      </w:r>
      <w:r w:rsidRPr="001A0AA9">
        <w:t>http://ec.europa.eu/economy_finance/publications/european_economy/2014/pdf/ee2_en.pdf</w:t>
      </w:r>
    </w:p>
    <w:p w:rsidR="00876C46" w:rsidRDefault="00876C46" w:rsidP="00876C46">
      <w:pPr>
        <w:rPr>
          <w:rStyle w:val="StyleUnderline"/>
        </w:rPr>
      </w:pPr>
      <w:r w:rsidRPr="007B3720">
        <w:rPr>
          <w:rStyle w:val="StyleUnderline"/>
        </w:rPr>
        <w:t xml:space="preserve">The prospect for 2014 is a moderate pick-up </w:t>
      </w:r>
      <w:proofErr w:type="gramStart"/>
      <w:r w:rsidRPr="007B3720">
        <w:rPr>
          <w:rStyle w:val="StyleUnderline"/>
        </w:rPr>
        <w:t>in  growth</w:t>
      </w:r>
      <w:proofErr w:type="gramEnd"/>
      <w:r w:rsidRPr="007B3720">
        <w:rPr>
          <w:rStyle w:val="StyleUnderline"/>
        </w:rPr>
        <w:t>, reflecting both an improving global  outlook and positive expectations for the domestic  economy – as measured by a rising composite  Russian PMI at 52.5 in December 2013</w:t>
      </w:r>
      <w:r w:rsidRPr="00736AA3">
        <w:t xml:space="preserve"> (the </w:t>
      </w:r>
      <w:r w:rsidRPr="00736AA3">
        <w:rPr>
          <w:sz w:val="12"/>
        </w:rPr>
        <w:t xml:space="preserve"> </w:t>
      </w:r>
      <w:r w:rsidRPr="00736AA3">
        <w:t xml:space="preserve">highest level since March 2013). </w:t>
      </w:r>
      <w:r w:rsidRPr="007B3720">
        <w:rPr>
          <w:rStyle w:val="StyleUnderline"/>
        </w:rPr>
        <w:t xml:space="preserve"> Household consumption growth is expected </w:t>
      </w:r>
      <w:proofErr w:type="gramStart"/>
      <w:r w:rsidRPr="007B3720">
        <w:rPr>
          <w:rStyle w:val="StyleUnderline"/>
        </w:rPr>
        <w:t>to  remain</w:t>
      </w:r>
      <w:proofErr w:type="gramEnd"/>
      <w:r w:rsidRPr="007B3720">
        <w:rPr>
          <w:rStyle w:val="StyleUnderline"/>
        </w:rPr>
        <w:t xml:space="preserve"> strong</w:t>
      </w:r>
      <w:r w:rsidRPr="00736AA3">
        <w:t xml:space="preserve">, albeit moderating slowly due to a </w:t>
      </w:r>
      <w:r w:rsidRPr="00736AA3">
        <w:rPr>
          <w:sz w:val="12"/>
        </w:rPr>
        <w:t xml:space="preserve"> </w:t>
      </w:r>
      <w:r w:rsidRPr="00736AA3">
        <w:t xml:space="preserve">slightly negative trend in employment and an </w:t>
      </w:r>
      <w:r w:rsidRPr="00736AA3">
        <w:rPr>
          <w:sz w:val="12"/>
        </w:rPr>
        <w:t xml:space="preserve"> </w:t>
      </w:r>
      <w:r w:rsidRPr="00736AA3">
        <w:t xml:space="preserve">increasing household debt burden, which puts </w:t>
      </w:r>
      <w:r w:rsidRPr="00736AA3">
        <w:rPr>
          <w:sz w:val="12"/>
        </w:rPr>
        <w:t xml:space="preserve"> </w:t>
      </w:r>
      <w:r w:rsidRPr="00736AA3">
        <w:t xml:space="preserve">pressure on real disposable incomes. </w:t>
      </w:r>
      <w:proofErr w:type="gramStart"/>
      <w:r w:rsidRPr="007B3720">
        <w:rPr>
          <w:rStyle w:val="StyleUnderline"/>
        </w:rPr>
        <w:t>Government  consumption</w:t>
      </w:r>
      <w:proofErr w:type="gramEnd"/>
      <w:r w:rsidRPr="007B3720">
        <w:rPr>
          <w:rStyle w:val="StyleUnderline"/>
        </w:rPr>
        <w:t xml:space="preserve"> is expected to pick up slightly over  the forecast horizon, supported by government  plans to boost investment in infrastructure through  public-private partnerships, using money from the  National Welfare Fund</w:t>
      </w:r>
      <w:r w:rsidRPr="00736AA3">
        <w:t xml:space="preserve">. </w:t>
      </w:r>
      <w:r w:rsidRPr="00736AA3">
        <w:rPr>
          <w:sz w:val="12"/>
        </w:rPr>
        <w:t xml:space="preserve"> </w:t>
      </w:r>
      <w:r w:rsidRPr="00736AA3">
        <w:t xml:space="preserve">A rebound in investment should be among </w:t>
      </w:r>
      <w:proofErr w:type="gramStart"/>
      <w:r w:rsidRPr="00736AA3">
        <w:t xml:space="preserve">the </w:t>
      </w:r>
      <w:r w:rsidRPr="00736AA3">
        <w:rPr>
          <w:sz w:val="12"/>
        </w:rPr>
        <w:t xml:space="preserve"> </w:t>
      </w:r>
      <w:r w:rsidRPr="00736AA3">
        <w:t>main</w:t>
      </w:r>
      <w:proofErr w:type="gramEnd"/>
      <w:r w:rsidRPr="00736AA3">
        <w:t xml:space="preserve"> drivers of GDP growth in 2014-15. </w:t>
      </w:r>
      <w:proofErr w:type="gramStart"/>
      <w:r w:rsidRPr="00736AA3">
        <w:t xml:space="preserve">Private </w:t>
      </w:r>
      <w:r w:rsidRPr="00736AA3">
        <w:rPr>
          <w:sz w:val="12"/>
        </w:rPr>
        <w:t xml:space="preserve"> </w:t>
      </w:r>
      <w:r w:rsidRPr="00736AA3">
        <w:t>investment</w:t>
      </w:r>
      <w:proofErr w:type="gramEnd"/>
      <w:r w:rsidRPr="00736AA3">
        <w:t xml:space="preserve"> is expected to return to positive </w:t>
      </w:r>
      <w:r w:rsidRPr="00736AA3">
        <w:rPr>
          <w:sz w:val="12"/>
        </w:rPr>
        <w:t xml:space="preserve"> </w:t>
      </w:r>
      <w:r w:rsidRPr="00736AA3">
        <w:t xml:space="preserve">territory as the temporary factors that have dragged </w:t>
      </w:r>
      <w:r w:rsidRPr="00736AA3">
        <w:rPr>
          <w:sz w:val="12"/>
        </w:rPr>
        <w:t xml:space="preserve"> </w:t>
      </w:r>
      <w:r w:rsidRPr="00736AA3">
        <w:t xml:space="preserve">the 2013 investment growth down (completion of </w:t>
      </w:r>
      <w:r w:rsidRPr="00736AA3">
        <w:rPr>
          <w:sz w:val="12"/>
        </w:rPr>
        <w:t xml:space="preserve"> </w:t>
      </w:r>
      <w:r w:rsidRPr="00736AA3">
        <w:t xml:space="preserve">large one-off investment projects) will expire. </w:t>
      </w:r>
      <w:r w:rsidRPr="00736AA3">
        <w:rPr>
          <w:sz w:val="12"/>
        </w:rPr>
        <w:t xml:space="preserve"> </w:t>
      </w:r>
      <w:r w:rsidRPr="007B3720">
        <w:rPr>
          <w:rStyle w:val="StyleUnderline"/>
        </w:rPr>
        <w:t xml:space="preserve">Russia's economy is widely considered to </w:t>
      </w:r>
      <w:proofErr w:type="gramStart"/>
      <w:r w:rsidRPr="007B3720">
        <w:rPr>
          <w:rStyle w:val="StyleUnderline"/>
        </w:rPr>
        <w:t>be  running</w:t>
      </w:r>
      <w:proofErr w:type="gramEnd"/>
      <w:r w:rsidRPr="007B3720">
        <w:rPr>
          <w:rStyle w:val="StyleUnderline"/>
        </w:rPr>
        <w:t xml:space="preserve"> close to capacity, which should underpin a  recovery in investment, though this is expected to  Russia recovered briskly after the financial crisis of 2008-09,</w:t>
      </w:r>
      <w:r w:rsidRPr="00736AA3">
        <w:t xml:space="preserve"> but the pace of growth has since slowed, </w:t>
      </w:r>
      <w:r w:rsidRPr="00736AA3">
        <w:rPr>
          <w:sz w:val="12"/>
        </w:rPr>
        <w:t xml:space="preserve"> </w:t>
      </w:r>
      <w:r w:rsidRPr="00736AA3">
        <w:t xml:space="preserve">reflecting both domestic and external weaknesses, such as the </w:t>
      </w:r>
      <w:r w:rsidRPr="007B3720">
        <w:rPr>
          <w:rStyle w:val="StyleUnderline"/>
        </w:rPr>
        <w:t xml:space="preserve">economy's </w:t>
      </w:r>
      <w:r w:rsidRPr="00736AA3">
        <w:t>over-</w:t>
      </w:r>
      <w:r w:rsidRPr="007B3720">
        <w:rPr>
          <w:rStyle w:val="StyleUnderline"/>
        </w:rPr>
        <w:t>reliance on commodity  exports</w:t>
      </w:r>
      <w:r w:rsidRPr="00736AA3">
        <w:t>, low investment, and lagging competitiveness. GDP growth dropped from 3.4% in 2012 to 1.3</w:t>
      </w:r>
      <w:proofErr w:type="gramStart"/>
      <w:r w:rsidRPr="00736AA3">
        <w:t xml:space="preserve">% </w:t>
      </w:r>
      <w:r w:rsidRPr="00736AA3">
        <w:rPr>
          <w:sz w:val="12"/>
        </w:rPr>
        <w:t xml:space="preserve"> </w:t>
      </w:r>
      <w:r w:rsidRPr="00736AA3">
        <w:t>in</w:t>
      </w:r>
      <w:proofErr w:type="gramEnd"/>
      <w:r w:rsidRPr="00736AA3">
        <w:t xml:space="preserve"> 2013 but is expected to recover to around 2.3% in 2014 and 2.7% in 2015. Other non-EU Countries, </w:t>
      </w:r>
      <w:r w:rsidRPr="001A0AA9">
        <w:rPr>
          <w:rStyle w:val="StyleUnderline"/>
        </w:rPr>
        <w:t xml:space="preserve">Russian Federation    </w:t>
      </w:r>
      <w:proofErr w:type="gramStart"/>
      <w:r w:rsidRPr="001A0AA9">
        <w:rPr>
          <w:rStyle w:val="StyleUnderline"/>
        </w:rPr>
        <w:t>127  be</w:t>
      </w:r>
      <w:proofErr w:type="gramEnd"/>
      <w:r w:rsidRPr="001A0AA9">
        <w:rPr>
          <w:rStyle w:val="StyleUnderline"/>
        </w:rPr>
        <w:t xml:space="preserve"> gradual given remaining weaknesses in the  business climate.  Export volume growth is expected to accelerate </w:t>
      </w:r>
      <w:proofErr w:type="gramStart"/>
      <w:r w:rsidRPr="001A0AA9">
        <w:rPr>
          <w:rStyle w:val="StyleUnderline"/>
        </w:rPr>
        <w:t>in  2014</w:t>
      </w:r>
      <w:proofErr w:type="gramEnd"/>
      <w:r w:rsidRPr="001A0AA9">
        <w:rPr>
          <w:rStyle w:val="StyleUnderline"/>
        </w:rPr>
        <w:t xml:space="preserve"> and 2015 mirroring the anticipated recovery  in main export markets</w:t>
      </w:r>
      <w:r w:rsidRPr="00736AA3">
        <w:t xml:space="preserve">. Imports are set to pick </w:t>
      </w:r>
      <w:proofErr w:type="gramStart"/>
      <w:r w:rsidRPr="00736AA3">
        <w:t xml:space="preserve">up </w:t>
      </w:r>
      <w:r w:rsidRPr="00736AA3">
        <w:rPr>
          <w:sz w:val="12"/>
        </w:rPr>
        <w:t xml:space="preserve"> </w:t>
      </w:r>
      <w:r w:rsidRPr="00736AA3">
        <w:t>on</w:t>
      </w:r>
      <w:proofErr w:type="gramEnd"/>
      <w:r w:rsidRPr="00736AA3">
        <w:t xml:space="preserve"> the back of higher final demand, although at a </w:t>
      </w:r>
      <w:r w:rsidRPr="00736AA3">
        <w:rPr>
          <w:sz w:val="12"/>
        </w:rPr>
        <w:t xml:space="preserve"> </w:t>
      </w:r>
      <w:r w:rsidRPr="00736AA3">
        <w:t xml:space="preserve">slower pace than in the past, due to a weaker </w:t>
      </w:r>
      <w:r w:rsidRPr="00736AA3">
        <w:rPr>
          <w:sz w:val="12"/>
        </w:rPr>
        <w:t xml:space="preserve"> </w:t>
      </w:r>
      <w:r w:rsidRPr="00736AA3">
        <w:t xml:space="preserve">exchange rate. The current-account surplus </w:t>
      </w:r>
      <w:proofErr w:type="gramStart"/>
      <w:r w:rsidRPr="00736AA3">
        <w:t xml:space="preserve">is </w:t>
      </w:r>
      <w:r w:rsidRPr="00736AA3">
        <w:rPr>
          <w:sz w:val="12"/>
        </w:rPr>
        <w:t xml:space="preserve"> </w:t>
      </w:r>
      <w:r w:rsidRPr="00736AA3">
        <w:t>expected</w:t>
      </w:r>
      <w:proofErr w:type="gramEnd"/>
      <w:r w:rsidRPr="00736AA3">
        <w:t xml:space="preserve"> to gradually diminish by 2015. </w:t>
      </w:r>
      <w:r w:rsidRPr="00736AA3">
        <w:rPr>
          <w:sz w:val="12"/>
        </w:rPr>
        <w:t xml:space="preserve"> </w:t>
      </w:r>
      <w:r w:rsidRPr="00736AA3">
        <w:t xml:space="preserve">A minor contraction in employment levels </w:t>
      </w:r>
      <w:proofErr w:type="gramStart"/>
      <w:r w:rsidRPr="00736AA3">
        <w:t xml:space="preserve">is </w:t>
      </w:r>
      <w:r w:rsidRPr="00736AA3">
        <w:rPr>
          <w:sz w:val="12"/>
        </w:rPr>
        <w:t xml:space="preserve"> </w:t>
      </w:r>
      <w:r w:rsidRPr="00736AA3">
        <w:t>expected</w:t>
      </w:r>
      <w:proofErr w:type="gramEnd"/>
      <w:r w:rsidRPr="00736AA3">
        <w:t xml:space="preserve"> due to both demographic developments </w:t>
      </w:r>
      <w:r w:rsidRPr="00736AA3">
        <w:rPr>
          <w:sz w:val="12"/>
        </w:rPr>
        <w:t xml:space="preserve"> </w:t>
      </w:r>
      <w:r w:rsidRPr="00736AA3">
        <w:t xml:space="preserve">(continuing decline in working age population) and </w:t>
      </w:r>
      <w:r w:rsidRPr="00736AA3">
        <w:rPr>
          <w:sz w:val="12"/>
        </w:rPr>
        <w:t xml:space="preserve"> </w:t>
      </w:r>
      <w:r w:rsidRPr="00736AA3">
        <w:t xml:space="preserve">the lagged effect of the current slowdown. </w:t>
      </w:r>
      <w:r w:rsidRPr="00736AA3">
        <w:rPr>
          <w:sz w:val="12"/>
        </w:rPr>
        <w:t xml:space="preserve"> </w:t>
      </w:r>
      <w:r w:rsidRPr="00736AA3">
        <w:t xml:space="preserve">Unemployment is expected to rise from 5.5% </w:t>
      </w:r>
      <w:proofErr w:type="gramStart"/>
      <w:r w:rsidRPr="00736AA3">
        <w:t xml:space="preserve">in </w:t>
      </w:r>
      <w:r w:rsidRPr="00736AA3">
        <w:rPr>
          <w:sz w:val="12"/>
        </w:rPr>
        <w:t xml:space="preserve"> </w:t>
      </w:r>
      <w:r w:rsidRPr="00736AA3">
        <w:t>2013</w:t>
      </w:r>
      <w:proofErr w:type="gramEnd"/>
      <w:r w:rsidRPr="00736AA3">
        <w:t xml:space="preserve"> to 5.9% in 2014 and to 6.2% in 2015. </w:t>
      </w:r>
      <w:proofErr w:type="gramStart"/>
      <w:r w:rsidRPr="00736AA3">
        <w:t xml:space="preserve">The </w:t>
      </w:r>
      <w:r w:rsidRPr="00736AA3">
        <w:rPr>
          <w:sz w:val="12"/>
        </w:rPr>
        <w:t xml:space="preserve"> </w:t>
      </w:r>
      <w:r w:rsidRPr="00736AA3">
        <w:t>government</w:t>
      </w:r>
      <w:proofErr w:type="gramEnd"/>
      <w:r w:rsidRPr="00736AA3">
        <w:t xml:space="preserve"> aims to keep the federal budget deficit </w:t>
      </w:r>
      <w:r w:rsidRPr="00736AA3">
        <w:rPr>
          <w:sz w:val="12"/>
        </w:rPr>
        <w:t xml:space="preserve"> </w:t>
      </w:r>
      <w:r w:rsidRPr="00736AA3">
        <w:t xml:space="preserve">at 0.5% of GDP in 2014 (unchanged from 2013), </w:t>
      </w:r>
      <w:r w:rsidRPr="00736AA3">
        <w:rPr>
          <w:sz w:val="12"/>
        </w:rPr>
        <w:t xml:space="preserve"> </w:t>
      </w:r>
      <w:r w:rsidRPr="00736AA3">
        <w:t xml:space="preserve">increasing it to 1% of GDP for 2015. </w:t>
      </w:r>
      <w:r w:rsidRPr="00736AA3">
        <w:rPr>
          <w:sz w:val="12"/>
        </w:rPr>
        <w:t xml:space="preserve"> </w:t>
      </w:r>
      <w:r w:rsidRPr="00736AA3">
        <w:t xml:space="preserve">The actual outcome of the budget balance </w:t>
      </w:r>
      <w:proofErr w:type="gramStart"/>
      <w:r w:rsidRPr="00736AA3">
        <w:t xml:space="preserve">depends </w:t>
      </w:r>
      <w:r w:rsidRPr="00736AA3">
        <w:rPr>
          <w:sz w:val="12"/>
        </w:rPr>
        <w:t xml:space="preserve"> </w:t>
      </w:r>
      <w:r w:rsidRPr="00736AA3">
        <w:t>heavily</w:t>
      </w:r>
      <w:proofErr w:type="gramEnd"/>
      <w:r w:rsidRPr="00736AA3">
        <w:t xml:space="preserve"> on the price of oil, which is expected to </w:t>
      </w:r>
      <w:r w:rsidRPr="00736AA3">
        <w:rPr>
          <w:sz w:val="12"/>
        </w:rPr>
        <w:t xml:space="preserve"> </w:t>
      </w:r>
      <w:r w:rsidRPr="00736AA3">
        <w:t xml:space="preserve">remain at above USD 100/barrel, although </w:t>
      </w:r>
      <w:r w:rsidRPr="00736AA3">
        <w:rPr>
          <w:sz w:val="12"/>
        </w:rPr>
        <w:t xml:space="preserve"> </w:t>
      </w:r>
      <w:r w:rsidRPr="00736AA3">
        <w:t xml:space="preserve">gradually decreasing over the forecast horizon. </w:t>
      </w:r>
      <w:r w:rsidRPr="00736AA3">
        <w:rPr>
          <w:sz w:val="12"/>
        </w:rPr>
        <w:t xml:space="preserve"> </w:t>
      </w:r>
      <w:r w:rsidRPr="00736AA3">
        <w:t xml:space="preserve">Inflation is expected to subside gradually </w:t>
      </w:r>
      <w:proofErr w:type="gramStart"/>
      <w:r w:rsidRPr="00736AA3">
        <w:t xml:space="preserve">in </w:t>
      </w:r>
      <w:r w:rsidRPr="00736AA3">
        <w:rPr>
          <w:sz w:val="12"/>
        </w:rPr>
        <w:t xml:space="preserve"> </w:t>
      </w:r>
      <w:r w:rsidRPr="00736AA3">
        <w:t>2014</w:t>
      </w:r>
      <w:proofErr w:type="gramEnd"/>
      <w:r w:rsidRPr="00736AA3">
        <w:t xml:space="preserve">-15, supported by a freeze in tariffs for natural </w:t>
      </w:r>
      <w:r w:rsidRPr="00736AA3">
        <w:rPr>
          <w:sz w:val="12"/>
        </w:rPr>
        <w:t xml:space="preserve"> </w:t>
      </w:r>
      <w:r w:rsidRPr="00736AA3">
        <w:t xml:space="preserve">monopolies and broadly in line with CBR end-year </w:t>
      </w:r>
      <w:r w:rsidRPr="00736AA3">
        <w:rPr>
          <w:sz w:val="12"/>
        </w:rPr>
        <w:t xml:space="preserve"> </w:t>
      </w:r>
      <w:r w:rsidRPr="00736AA3">
        <w:t xml:space="preserve">inflation targets of 5% in 2014 and 4.5% in 2015. </w:t>
      </w:r>
      <w:r w:rsidRPr="00736AA3">
        <w:rPr>
          <w:sz w:val="12"/>
        </w:rPr>
        <w:t xml:space="preserve"> </w:t>
      </w:r>
      <w:r w:rsidRPr="00736AA3">
        <w:t xml:space="preserve">The weakening of the ruble, a consequence </w:t>
      </w:r>
      <w:proofErr w:type="gramStart"/>
      <w:r w:rsidRPr="00736AA3">
        <w:t xml:space="preserve">of </w:t>
      </w:r>
      <w:r w:rsidRPr="00736AA3">
        <w:rPr>
          <w:sz w:val="12"/>
        </w:rPr>
        <w:t xml:space="preserve"> </w:t>
      </w:r>
      <w:r w:rsidRPr="001A0AA9">
        <w:rPr>
          <w:rStyle w:val="StyleUnderline"/>
        </w:rPr>
        <w:t>CBR’s</w:t>
      </w:r>
      <w:proofErr w:type="gramEnd"/>
      <w:r w:rsidRPr="001A0AA9">
        <w:rPr>
          <w:rStyle w:val="StyleUnderline"/>
        </w:rPr>
        <w:t xml:space="preserve"> transition towards fully flexible exchange  rate and uncertainty in emerging market  economies, poses a risk of a rise in imported  inflation. However, given relatively </w:t>
      </w:r>
      <w:proofErr w:type="gramStart"/>
      <w:r w:rsidRPr="001A0AA9">
        <w:rPr>
          <w:rStyle w:val="StyleUnderline"/>
        </w:rPr>
        <w:t>strong  economic</w:t>
      </w:r>
      <w:proofErr w:type="gramEnd"/>
      <w:r w:rsidRPr="001A0AA9">
        <w:rPr>
          <w:rStyle w:val="StyleUnderline"/>
        </w:rPr>
        <w:t xml:space="preserve"> fundamentals, recent financial turmoil is  not expected to cause major disruptions. </w:t>
      </w:r>
      <w:r w:rsidRPr="001A0AA9">
        <w:rPr>
          <w:rStyle w:val="StyleUnderline"/>
        </w:rPr>
        <w:cr/>
      </w:r>
    </w:p>
    <w:p w:rsidR="00B94D5A" w:rsidRPr="006808DD" w:rsidRDefault="00B94D5A" w:rsidP="004C1470">
      <w:pPr>
        <w:pStyle w:val="Heading4"/>
      </w:pPr>
      <w:r w:rsidRPr="006808DD">
        <w:t>Russia has market control but is vulnerable</w:t>
      </w:r>
    </w:p>
    <w:p w:rsidR="00B94D5A" w:rsidRPr="006808DD" w:rsidRDefault="00B94D5A" w:rsidP="00B94D5A">
      <w:pPr>
        <w:rPr>
          <w:rStyle w:val="Style13ptBold"/>
          <w:b w:val="0"/>
        </w:rPr>
      </w:pPr>
      <w:proofErr w:type="spellStart"/>
      <w:r w:rsidRPr="006808DD">
        <w:rPr>
          <w:rStyle w:val="Style13ptBold"/>
        </w:rPr>
        <w:t>Tarr</w:t>
      </w:r>
      <w:proofErr w:type="spellEnd"/>
      <w:r w:rsidRPr="006808DD">
        <w:rPr>
          <w:rStyle w:val="Style13ptBold"/>
        </w:rPr>
        <w:t xml:space="preserve"> 9 – </w:t>
      </w:r>
      <w:r w:rsidRPr="006808DD">
        <w:rPr>
          <w:rStyle w:val="Style13ptBold"/>
          <w:b w:val="0"/>
        </w:rPr>
        <w:t>consultant and former Lead Economist with the World Bank and Adjunct Professor of International Economics</w:t>
      </w:r>
    </w:p>
    <w:p w:rsidR="00B94D5A" w:rsidRPr="006808DD" w:rsidRDefault="00B94D5A" w:rsidP="00B94D5A">
      <w:r w:rsidRPr="006808DD">
        <w:rPr>
          <w:rStyle w:val="Style13ptBold"/>
          <w:b w:val="0"/>
        </w:rPr>
        <w:t>(David, “Political Eco</w:t>
      </w:r>
      <w:r w:rsidRPr="006808DD">
        <w:t>nomy of Russian Trade Policy: Early Transition, Customs Unions, WTO Accession and Protection for Industrial Diversification</w:t>
      </w:r>
      <w:r w:rsidRPr="006808DD">
        <w:rPr>
          <w:rStyle w:val="Style13ptBold"/>
          <w:b w:val="0"/>
        </w:rPr>
        <w:t xml:space="preserve">,” Paper prepared for conference on “The Political Economy of Trade Policy in the </w:t>
      </w:r>
      <w:proofErr w:type="spellStart"/>
      <w:r w:rsidRPr="006808DD">
        <w:rPr>
          <w:rStyle w:val="Style13ptBold"/>
          <w:b w:val="0"/>
        </w:rPr>
        <w:t>BRICSm</w:t>
      </w:r>
      <w:proofErr w:type="spellEnd"/>
      <w:r w:rsidRPr="006808DD">
        <w:rPr>
          <w:rStyle w:val="Style13ptBold"/>
          <w:b w:val="0"/>
        </w:rPr>
        <w:t>” Tulane University, March 27-28, 2009, http://www.tulane.edu/~dnelson/PEBricsConf/Tarr%20Russia.pdf</w:t>
      </w:r>
    </w:p>
    <w:p w:rsidR="00B94D5A" w:rsidRPr="006808DD" w:rsidRDefault="00B94D5A" w:rsidP="00B94D5A">
      <w:pPr>
        <w:rPr>
          <w:sz w:val="16"/>
        </w:rPr>
      </w:pPr>
      <w:r w:rsidRPr="006808DD">
        <w:rPr>
          <w:sz w:val="16"/>
        </w:rPr>
        <w:t xml:space="preserve">II. Optimal Export Prices </w:t>
      </w:r>
      <w:r w:rsidRPr="006808DD">
        <w:rPr>
          <w:u w:val="single"/>
        </w:rPr>
        <w:t>It is in Russia’s interest to try to maximize its profits from exports of natural gas.</w:t>
      </w:r>
      <w:r w:rsidRPr="006808DD">
        <w:rPr>
          <w:sz w:val="16"/>
        </w:rPr>
        <w:t xml:space="preserve"> Given the need to ship natural gas from Russia to Europe through a pipeline, Russia is able to ―segment</w:t>
      </w:r>
      <w:r w:rsidRPr="006808DD">
        <w:rPr>
          <w:rFonts w:ascii="Times New Roman" w:hAnsi="Times New Roman" w:cs="Times New Roman"/>
          <w:sz w:val="16"/>
        </w:rPr>
        <w:t>‖</w:t>
      </w:r>
      <w:r w:rsidRPr="006808DD">
        <w:rPr>
          <w:sz w:val="16"/>
        </w:rPr>
        <w:t xml:space="preserve"> the European market from the Russian market. </w:t>
      </w:r>
      <w:r w:rsidRPr="006808DD">
        <w:rPr>
          <w:u w:val="single"/>
        </w:rPr>
        <w:t>Russia, in 2008, had a market share of approximately 28 percent of natural gas sales in Europe</w:t>
      </w:r>
      <w:r w:rsidRPr="006808DD">
        <w:rPr>
          <w:sz w:val="16"/>
        </w:rPr>
        <w:t xml:space="preserve">. In the year 2008, Europe including Turkey consumed about 547 billion cubic meters (BCM) of natural gas, while importing 154 BCM from Russia. </w:t>
      </w:r>
      <w:r w:rsidRPr="006808DD">
        <w:rPr>
          <w:u w:val="single"/>
        </w:rPr>
        <w:t>This implies Russia has some market power in Europe</w:t>
      </w:r>
      <w:r w:rsidRPr="006808DD">
        <w:rPr>
          <w:sz w:val="16"/>
        </w:rPr>
        <w:t xml:space="preserve">.3 </w:t>
      </w:r>
      <w:r w:rsidRPr="006808DD">
        <w:rPr>
          <w:u w:val="single"/>
        </w:rPr>
        <w:t xml:space="preserve">The Russian government has given Gazprom exclusive right to use the pipelines for the export of natural gas to Europe.4 In this situation, it is optimal for Gazprom to price above long run marginal cost to exploit this market power. In more detail, given the significant role it plays in supplying the European market, Gazprom has market power.5 </w:t>
      </w:r>
      <w:proofErr w:type="gramStart"/>
      <w:r w:rsidRPr="006808DD">
        <w:rPr>
          <w:u w:val="single"/>
        </w:rPr>
        <w:t>The</w:t>
      </w:r>
      <w:proofErr w:type="gramEnd"/>
      <w:r w:rsidRPr="006808DD">
        <w:rPr>
          <w:u w:val="single"/>
        </w:rPr>
        <w:t xml:space="preserve"> extent of the market power, however, is tempered by the existence of competing sources of gas</w:t>
      </w:r>
      <w:r w:rsidRPr="006808DD">
        <w:rPr>
          <w:sz w:val="16"/>
        </w:rPr>
        <w:t xml:space="preserve">. In addition, Gazprom wants to benefit from being perceived as a reliable supplier that can be trusted to continue to 2 See British Petroleum, Statistical Review of World Petroleum, various years. Russia’s proved reserves are down from 47.6 trillion cubic meters and more than 30% of the world’s proved reserves in 2001; production is up from 2001 production of 542 billion cubic meters. 3 BCM). The next largest importers are Poland, Hungary, France and the Czech Republic, all of whom imported about 7-9 BCM in 2008. The other principal suppliers of gas to the European market are Algeria (through a pipeline across the Mediterranean), Norway, the Netherlands and the UK. See British Petroleum (2009) 4 Gazprom paid 685 billion rubles to the Russian government in taxes in 2008. At an average exchange rate of 25 rubles to the dollar for 2008, this was $27 billion. See http://eng.gazpromquestions.ru/?id=12#c337. </w:t>
      </w:r>
      <w:proofErr w:type="spellStart"/>
      <w:r w:rsidRPr="006808DD">
        <w:rPr>
          <w:sz w:val="16"/>
        </w:rPr>
        <w:t>Nemtsov</w:t>
      </w:r>
      <w:proofErr w:type="spellEnd"/>
      <w:r w:rsidRPr="006808DD">
        <w:rPr>
          <w:sz w:val="16"/>
        </w:rPr>
        <w:t xml:space="preserve"> and </w:t>
      </w:r>
      <w:proofErr w:type="spellStart"/>
      <w:r w:rsidRPr="006808DD">
        <w:rPr>
          <w:sz w:val="16"/>
        </w:rPr>
        <w:t>Milov</w:t>
      </w:r>
      <w:proofErr w:type="spellEnd"/>
      <w:r w:rsidRPr="006808DD">
        <w:rPr>
          <w:sz w:val="16"/>
        </w:rPr>
        <w:t xml:space="preserve"> (2008) argue, however, that due to gross inefficiency of Gazprom, Russia would be much better served with a state monopoly on exports, but competitive purchases by the state monopoly among competitive producers in Russia. 5 </w:t>
      </w:r>
      <w:r w:rsidRPr="006808DD">
        <w:rPr>
          <w:rFonts w:ascii="Times New Roman" w:hAnsi="Times New Roman" w:cs="Times New Roman"/>
          <w:sz w:val="16"/>
        </w:rPr>
        <w:t>￼</w:t>
      </w:r>
      <w:r w:rsidRPr="006808DD">
        <w:rPr>
          <w:sz w:val="16"/>
        </w:rPr>
        <w:t xml:space="preserve">The largest importers of Russian natural gas are Germany (36 BCM), Italy, (25 BCM) and Turkey (24 </w:t>
      </w:r>
      <w:r w:rsidRPr="006808DD">
        <w:rPr>
          <w:rFonts w:ascii="Times New Roman" w:hAnsi="Times New Roman" w:cs="Times New Roman"/>
          <w:sz w:val="16"/>
        </w:rPr>
        <w:t>￼</w:t>
      </w:r>
      <w:r w:rsidRPr="006808DD">
        <w:rPr>
          <w:sz w:val="16"/>
        </w:rPr>
        <w:t xml:space="preserve">Based on data in the Europe market, in appendix 1 of </w:t>
      </w:r>
      <w:proofErr w:type="spellStart"/>
      <w:r w:rsidRPr="006808DD">
        <w:rPr>
          <w:sz w:val="16"/>
        </w:rPr>
        <w:t>Tarr</w:t>
      </w:r>
      <w:proofErr w:type="spellEnd"/>
      <w:r w:rsidRPr="006808DD">
        <w:rPr>
          <w:sz w:val="16"/>
        </w:rPr>
        <w:t xml:space="preserve"> and Thomson, we present our calculations of the Lerner index of market power. We find that it is significant in comparison with estimates of the Lerner index for other industries. 5 deliver gas (potentially in increasing quantities) at a fair price to European markets.6 </w:t>
      </w:r>
      <w:r w:rsidRPr="006808DD">
        <w:rPr>
          <w:u w:val="single"/>
        </w:rPr>
        <w:t>In the long run, Gazprom faces risks that new competitors will erode its market share and those risks are greater the higher its markup over marginal costs.</w:t>
      </w:r>
      <w:r w:rsidRPr="006808DD">
        <w:rPr>
          <w:sz w:val="16"/>
        </w:rPr>
        <w:t xml:space="preserve">7 Volumes for the next several years are constrained by transportation facilities and long-term contracts. This limitation, of course, can be overcome and new entrants are likely to emerge. However, the longer-term constraint is the demand of export markets. Russia’s proven reserves are sufficient to support a doubling, or even tripling, of its production capacity. In order to absorb this volume of gas, markets in Europe would have to increase dramatically. The key point here is that Gazprom cannot sell significantly more natural gas in Europe without impacting the price of gas there. Russian domestic consumption in 2008 of 420 BCM, was 2.7 times Gazprom sales in Europe. To sell significantly more gas, Gazprom would have to accept a lower price, i.e., it faces a downward sloping demand curve. This means that there is no “world price” of gas that Russia faces. Rather, Gazprom must calculate an optimal price for its gas sales in Europe that reflects the tradeoff it faces between the additional revenue from additional sales of gas and the lost revenue from the reduction of price to sell additional gas. Gazprom’s optimal price of gas in Europe will have to change over time as the demand for gas in Europe changes, but it is in Gazprom’s interest to maximize its profits on exports. In figure 1, I present the </w:t>
      </w:r>
      <w:proofErr w:type="spellStart"/>
      <w:r w:rsidRPr="006808DD">
        <w:rPr>
          <w:sz w:val="16"/>
        </w:rPr>
        <w:t>Tarr</w:t>
      </w:r>
      <w:proofErr w:type="spellEnd"/>
      <w:r w:rsidRPr="006808DD">
        <w:rPr>
          <w:sz w:val="16"/>
        </w:rPr>
        <w:t xml:space="preserve"> and Thomson model. Although the data have changed since we did this analysis, the principles still apply and I use the data of our original article to illustrate the argument. I indicate below some key changes and how this affects the results of the analysis. We assume that Gazprom is optimizing the price and quantity that it sells in Europe— this was between $79 and $99 per thousand cubic meters (TCM) plus $27 transport costs 6 In the two episodes of suspension of gas deliveries to Ukraine, Russia was forced to resume deliveries to Ukraine, despite lack of resolution of its dispute with Ukraine, in order to supply its European customers. 7 </w:t>
      </w:r>
      <w:r w:rsidRPr="006808DD">
        <w:rPr>
          <w:rFonts w:ascii="Times New Roman" w:hAnsi="Times New Roman" w:cs="Times New Roman"/>
          <w:sz w:val="16"/>
        </w:rPr>
        <w:t>￼</w:t>
      </w:r>
      <w:r w:rsidRPr="006808DD">
        <w:rPr>
          <w:u w:val="single"/>
        </w:rPr>
        <w:t xml:space="preserve">Since higher prices will accelerate the entry of new competitors, optimal dynamic pricing by Gazprom would result in a lower price to deter entry. If in the future, supplies from new competitors increase faster than demand from Europe, the markup by Gazprom would fall. Moreover, </w:t>
      </w:r>
      <w:proofErr w:type="spellStart"/>
      <w:r w:rsidRPr="006808DD">
        <w:rPr>
          <w:u w:val="single"/>
        </w:rPr>
        <w:t>elasticities</w:t>
      </w:r>
      <w:proofErr w:type="spellEnd"/>
      <w:r w:rsidRPr="006808DD">
        <w:rPr>
          <w:u w:val="single"/>
        </w:rPr>
        <w:t xml:space="preserve"> of demand are greater in the long run than in the short run, since, for example</w:t>
      </w:r>
      <w:r w:rsidRPr="006808DD">
        <w:rPr>
          <w:b/>
          <w:u w:val="single"/>
        </w:rPr>
        <w:t>, inter-fuel substitution is possible in the long run</w:t>
      </w:r>
      <w:r w:rsidRPr="006808DD">
        <w:rPr>
          <w:u w:val="single"/>
        </w:rPr>
        <w:t xml:space="preserve">. Greater </w:t>
      </w:r>
      <w:proofErr w:type="spellStart"/>
      <w:r w:rsidRPr="006808DD">
        <w:rPr>
          <w:u w:val="single"/>
        </w:rPr>
        <w:t>elasticities</w:t>
      </w:r>
      <w:proofErr w:type="spellEnd"/>
      <w:r w:rsidRPr="006808DD">
        <w:rPr>
          <w:u w:val="single"/>
        </w:rPr>
        <w:t xml:space="preserve"> imply less market power and lower the optimal markup over marginal costs</w:t>
      </w:r>
      <w:r w:rsidRPr="006808DD">
        <w:rPr>
          <w:sz w:val="16"/>
        </w:rPr>
        <w:t xml:space="preserve">. We presume, however, that Gazprom has optimized its markup based on long run calculations. 6 in 2000 and 2001. (Prices were about $380 per TCM in 2008.)8. The analysis reveals that if Russia were to sell its natural gas to Europe at only full long run marginal cost plus transportation costs, Russia would lose between $5 billion and $7.5 billion per year at 2001 values. On the other hand, consumers in Europe would gain even more (between $7.5 billion and $10 billion per year), as they would consume more gas at lower prices. If, instead, Russia were to raise its domestic prices to the prices it charges in Europe, Russian industry would incur very large adjustment costs as the gas cost increases would adversely impact on investment and unemployment in the short run. Absorbing the cost increases would induce Russian industry to switch to alternate fuels and produce less gas intensive products that, as we explain below, cannot be justified on the basis of Russia’s comparative advantage. </w:t>
      </w:r>
    </w:p>
    <w:p w:rsidR="00B94D5A" w:rsidRPr="006808DD" w:rsidRDefault="00B94D5A" w:rsidP="00571B8D"/>
    <w:p w:rsidR="0062540E" w:rsidRPr="00D80D17" w:rsidRDefault="0062540E" w:rsidP="004C1470">
      <w:pPr>
        <w:pStyle w:val="Heading4"/>
      </w:pPr>
      <w:r w:rsidRPr="00D80D17">
        <w:t>Russia economy stabilizing now- foreign debt decrease and oil market stability</w:t>
      </w:r>
    </w:p>
    <w:p w:rsidR="0062540E" w:rsidRPr="0062540E" w:rsidRDefault="0062540E" w:rsidP="0062540E">
      <w:r w:rsidRPr="00CD16D1">
        <w:t>(</w:t>
      </w:r>
      <w:proofErr w:type="spellStart"/>
      <w:r w:rsidRPr="00CD16D1">
        <w:t>Adomanis</w:t>
      </w:r>
      <w:proofErr w:type="spellEnd"/>
      <w:r w:rsidRPr="00CD16D1">
        <w:t xml:space="preserve"> 12, analyst for Forbes, 8/16/12) </w:t>
      </w:r>
    </w:p>
    <w:p w:rsidR="0062540E" w:rsidRPr="00D80D17" w:rsidRDefault="0062540E" w:rsidP="0062540E">
      <w:pPr>
        <w:rPr>
          <w:rFonts w:eastAsia="Times New Roman" w:cs="Times New Roman"/>
        </w:rPr>
      </w:pPr>
      <w:r w:rsidRPr="00D80D17">
        <w:rPr>
          <w:rFonts w:eastAsia="Times New Roman" w:cs="Arial"/>
          <w:color w:val="222222"/>
          <w:shd w:val="clear" w:color="auto" w:fill="FFFFFF"/>
        </w:rPr>
        <w:t>(Mark, “Russia's Economy is</w:t>
      </w:r>
      <w:r w:rsidRPr="00D80D17">
        <w:rPr>
          <w:rFonts w:eastAsia="Times New Roman" w:cs="Arial"/>
          <w:color w:val="222222"/>
        </w:rPr>
        <w:t xml:space="preserve"> </w:t>
      </w:r>
      <w:r w:rsidRPr="00D80D17">
        <w:rPr>
          <w:rFonts w:eastAsia="Times New Roman" w:cs="Arial"/>
          <w:color w:val="222222"/>
          <w:shd w:val="clear" w:color="auto" w:fill="FFFFFF"/>
        </w:rPr>
        <w:t>Still Growing Faster than Every EU Country,”</w:t>
      </w:r>
      <w:r w:rsidRPr="00D80D17">
        <w:rPr>
          <w:rFonts w:eastAsia="Times New Roman" w:cs="Arial"/>
          <w:color w:val="222222"/>
        </w:rPr>
        <w:br/>
      </w:r>
      <w:hyperlink r:id="rId6" w:tgtFrame="_blank" w:history="1">
        <w:r w:rsidRPr="00D80D17">
          <w:rPr>
            <w:rFonts w:eastAsia="Times New Roman" w:cs="Arial"/>
            <w:color w:val="1155CC"/>
            <w:u w:val="single"/>
            <w:shd w:val="clear" w:color="auto" w:fill="FFFFFF"/>
          </w:rPr>
          <w:t>http://www.forbes.com/sites/markadomanis/2012/08/16/russias-economy-is-still-growing-faster-than-every-eu-country/</w:t>
        </w:r>
      </w:hyperlink>
      <w:r w:rsidRPr="00D80D17">
        <w:rPr>
          <w:rFonts w:eastAsia="Times New Roman" w:cs="Times New Roman"/>
        </w:rPr>
        <w:t>)</w:t>
      </w:r>
    </w:p>
    <w:p w:rsidR="0062540E" w:rsidRPr="006808DD" w:rsidRDefault="0062540E" w:rsidP="0062540E">
      <w:r w:rsidRPr="00D80D17">
        <w:t xml:space="preserve">I’ve been pretty persistent in arguing that Russia’s government, corrupt and authoritarian as it may be, is going to last for </w:t>
      </w:r>
      <w:proofErr w:type="spellStart"/>
      <w:r w:rsidRPr="00D80D17">
        <w:t>awhile</w:t>
      </w:r>
      <w:proofErr w:type="spellEnd"/>
      <w:r w:rsidRPr="00D80D17">
        <w:t xml:space="preserve">. This is not because it is a shining example of efficiency and democratic accountability, but </w:t>
      </w:r>
      <w:r w:rsidRPr="00D80D17">
        <w:rPr>
          <w:u w:val="single"/>
        </w:rPr>
        <w:t>because its overall economic and fiscal outlook is, at the moment, surprisingly robust.</w:t>
      </w:r>
      <w:r w:rsidRPr="00D80D17">
        <w:t xml:space="preserve"> It’s also because the top-level elite are, at least for the moment, united in their desire to stay in power. </w:t>
      </w:r>
      <w:r w:rsidRPr="00D80D17">
        <w:rPr>
          <w:u w:val="single"/>
        </w:rPr>
        <w:t>Midway through 2012, the Russian economy is growing at a reasonable pace, foreign debt is almost non-existent, the budget is, for the moment, roughly in balance, and the opposition is still fragmented and leaderless.</w:t>
      </w:r>
      <w:r w:rsidRPr="00D80D17">
        <w:t xml:space="preserve"> This would seem to be a uniquely poor recipe for a successful revolutionary upheaval. Basically, everything hinges on the trajectory of the Russian economy, and it really doesn’t seem to be doing poorly at the moment. This is particularly true when you compare Russia’s decent performance with the consistently awful performance of the EU and the Eurozone, both of which appear to be in outright recession. I understand that Russia is vulnerable to a collapse in oil prices. Really, I do. But while I’ve seen many predictions that the price of oil will collapse at </w:t>
      </w:r>
      <w:r w:rsidRPr="00D80D17">
        <w:rPr>
          <w:u w:val="single"/>
        </w:rPr>
        <w:t>some point in the future, I’ve also seen quite a few stories like this one from Reuters: Oil steadied near three-month highs on Thursday, supported by worries over possible disruptions to supply from the Middle East and a steep fall in U.S. oil inventories</w:t>
      </w:r>
      <w:r w:rsidRPr="00D80D17">
        <w:t xml:space="preserve">.  Global crude oil benchmark Brent has risen more than a third in less than two months on escalating worries about a conflict over Iran’s nuclear </w:t>
      </w:r>
      <w:proofErr w:type="spellStart"/>
      <w:r w:rsidRPr="00D80D17">
        <w:t>programme</w:t>
      </w:r>
      <w:proofErr w:type="spellEnd"/>
      <w:r w:rsidRPr="00D80D17">
        <w:t xml:space="preserve"> and as investors hope for more stimulus measures from central banks that would boost commodities. Now the same article notes that “the fundamentals” don’t really justify oil at $116. But I’ve been hearing about how the “fundamentals” of the oil market favor a price somewhere in the $80 range for over a year now. And while I can intellectually grasp the argument that the price of oil is “artificially” high due to tensions in the Middle East, how likely does it seem that those tensions will dissipate anytime soon? I’m not a Middle East expert, but isn’t it at least possible that sustained tensions with Iran will continue for at least another year, and possibly even lead to outright war (which, of course, would send the price of oil rocketing into the stratosphere)? Doesn’t continued tension in the region seem much likelier than a swift resolution of a seemingly intractable problem between a </w:t>
      </w:r>
      <w:proofErr w:type="gramStart"/>
      <w:r w:rsidRPr="00D80D17">
        <w:t>number</w:t>
      </w:r>
      <w:proofErr w:type="gramEnd"/>
      <w:r w:rsidRPr="00D80D17">
        <w:t xml:space="preserve"> of countries that, to all appearances, genuinely despise one another? I understand that if the Iran standoff is resolved and that if this leads to a significant reduction in the price of oil then Russia would be in trouble, </w:t>
      </w:r>
      <w:r w:rsidRPr="00D80D17">
        <w:rPr>
          <w:b/>
          <w:u w:val="single"/>
        </w:rPr>
        <w:t>I just think that, on balance, it’s far likelier that things will continue on essentially the same track</w:t>
      </w:r>
      <w:r w:rsidRPr="00D80D17">
        <w:t xml:space="preserve">. The people predicting immediate upheaval in Russia, people like David </w:t>
      </w:r>
      <w:proofErr w:type="spellStart"/>
      <w:r w:rsidRPr="00D80D17">
        <w:t>Satter</w:t>
      </w:r>
      <w:proofErr w:type="spellEnd"/>
      <w:r w:rsidRPr="00D80D17">
        <w:t xml:space="preserve">, whose latest article I reviewed a little more than a week ago, also spent quite a lot of time talking about Russia’s supposedly weak economic performance. </w:t>
      </w:r>
    </w:p>
    <w:p w:rsidR="0062540E" w:rsidRDefault="0062540E" w:rsidP="0062540E"/>
    <w:p w:rsidR="0062540E" w:rsidRPr="00D80D17" w:rsidRDefault="0062540E" w:rsidP="004C1470">
      <w:pPr>
        <w:pStyle w:val="Heading4"/>
      </w:pPr>
      <w:r w:rsidRPr="00D80D17">
        <w:t xml:space="preserve">Russia Econ growing now- </w:t>
      </w:r>
    </w:p>
    <w:p w:rsidR="0062540E" w:rsidRPr="00D80D17" w:rsidRDefault="0062540E" w:rsidP="0062540E">
      <w:pPr>
        <w:pStyle w:val="ListParagraph"/>
        <w:numPr>
          <w:ilvl w:val="0"/>
          <w:numId w:val="11"/>
        </w:numPr>
      </w:pPr>
      <w:r w:rsidRPr="00D80D17">
        <w:t xml:space="preserve">conflict recession </w:t>
      </w:r>
    </w:p>
    <w:p w:rsidR="0062540E" w:rsidRPr="00D80D17" w:rsidRDefault="0062540E" w:rsidP="0062540E">
      <w:pPr>
        <w:pStyle w:val="ListParagraph"/>
        <w:numPr>
          <w:ilvl w:val="0"/>
          <w:numId w:val="11"/>
        </w:numPr>
      </w:pPr>
      <w:r w:rsidRPr="00D80D17">
        <w:t xml:space="preserve">No economic impact for Ukraine Sanctions </w:t>
      </w:r>
    </w:p>
    <w:p w:rsidR="0062540E" w:rsidRPr="00D80D17" w:rsidRDefault="0062540E" w:rsidP="0062540E">
      <w:pPr>
        <w:pStyle w:val="ListParagraph"/>
        <w:numPr>
          <w:ilvl w:val="0"/>
          <w:numId w:val="11"/>
        </w:numPr>
      </w:pPr>
      <w:r w:rsidRPr="00D80D17">
        <w:t xml:space="preserve">high oil prices </w:t>
      </w:r>
    </w:p>
    <w:p w:rsidR="0062540E" w:rsidRPr="00D80D17" w:rsidRDefault="0062540E" w:rsidP="0062540E">
      <w:pPr>
        <w:pStyle w:val="ListParagraph"/>
        <w:numPr>
          <w:ilvl w:val="0"/>
          <w:numId w:val="11"/>
        </w:numPr>
      </w:pPr>
      <w:r w:rsidRPr="00D80D17">
        <w:t>Gas/Oil key to the economy</w:t>
      </w:r>
    </w:p>
    <w:p w:rsidR="0062540E" w:rsidRPr="00D80D17" w:rsidRDefault="0062540E" w:rsidP="0062540E">
      <w:r w:rsidRPr="00CD16D1">
        <w:t>(</w:t>
      </w:r>
      <w:proofErr w:type="spellStart"/>
      <w:r w:rsidRPr="00CD16D1">
        <w:t>Petroff</w:t>
      </w:r>
      <w:proofErr w:type="spellEnd"/>
      <w:r w:rsidRPr="00CD16D1">
        <w:t>, 6/19/</w:t>
      </w:r>
      <w:proofErr w:type="gramStart"/>
      <w:r w:rsidRPr="00CD16D1">
        <w:t>14 ,</w:t>
      </w:r>
      <w:proofErr w:type="gramEnd"/>
      <w:r w:rsidRPr="00CD16D1">
        <w:t xml:space="preserve"> CNN Economy and Business Reporter)</w:t>
      </w:r>
    </w:p>
    <w:p w:rsidR="0062540E" w:rsidRPr="00D80D17" w:rsidRDefault="0062540E" w:rsidP="0062540E">
      <w:r w:rsidRPr="00D80D17">
        <w:t>(</w:t>
      </w:r>
      <w:proofErr w:type="spellStart"/>
      <w:r w:rsidRPr="00D80D17">
        <w:t>Alanna</w:t>
      </w:r>
      <w:proofErr w:type="spellEnd"/>
      <w:r w:rsidRPr="00D80D17">
        <w:t xml:space="preserve">, “Russian markets: They're </w:t>
      </w:r>
      <w:proofErr w:type="spellStart"/>
      <w:r w:rsidRPr="00D80D17">
        <w:t>baaack</w:t>
      </w:r>
      <w:proofErr w:type="spellEnd"/>
      <w:r w:rsidRPr="00D80D17">
        <w:t>!</w:t>
      </w:r>
      <w:proofErr w:type="gramStart"/>
      <w:r w:rsidRPr="00D80D17">
        <w:t>”,</w:t>
      </w:r>
      <w:proofErr w:type="gramEnd"/>
      <w:r w:rsidRPr="00D80D17">
        <w:t xml:space="preserve"> ABC News, http://www.nasdaq.com/article/russias-economic-fundamentals-continue-to-deteriorate-20140620-00273)</w:t>
      </w:r>
    </w:p>
    <w:p w:rsidR="0062540E" w:rsidRPr="00D80D17" w:rsidRDefault="0062540E" w:rsidP="0062540E">
      <w:r w:rsidRPr="00D80D17">
        <w:rPr>
          <w:rStyle w:val="StyleUnderline"/>
        </w:rPr>
        <w:t>Russian markets have rebounded from hefty losses earlier this year when the crisis in Ukraine and Western sanctions sent investors rushing for the exits</w:t>
      </w:r>
      <w:r w:rsidRPr="00D80D17">
        <w:t xml:space="preserve">. The benchmark </w:t>
      </w:r>
      <w:proofErr w:type="spellStart"/>
      <w:r w:rsidRPr="00D80D17">
        <w:t>Micex</w:t>
      </w:r>
      <w:proofErr w:type="spellEnd"/>
      <w:r w:rsidRPr="00D80D17">
        <w:t xml:space="preserve"> stock market index plunged by 21% between January and mid-March but has since recovered those losses, and is now back to where it started the year. </w:t>
      </w:r>
      <w:r w:rsidRPr="00D80D17">
        <w:rPr>
          <w:rStyle w:val="StyleUnderline"/>
        </w:rPr>
        <w:t>The ruble has also regained some poise, after falling by roughly 11% versus the U.S. dollar over the same period</w:t>
      </w:r>
      <w:r w:rsidRPr="00D80D17">
        <w:t xml:space="preserve">. </w:t>
      </w:r>
      <w:r w:rsidRPr="00D80D17">
        <w:rPr>
          <w:rStyle w:val="StyleUnderline"/>
        </w:rPr>
        <w:t>By Thursday, those losses had been trimmed to 4%. Experts say investors have come back to Russian assets as worries over Ukraine, and the possibility of tough trade sanctions, have faded.</w:t>
      </w:r>
      <w:r w:rsidRPr="00D80D17">
        <w:t xml:space="preserve"> "The situation in Ukraine has not been solved but the worst case scenario hasn't played out," said Marcus Svedberg, chief economist at East Capital. Relations between Moscow and the West hit their lowest ebb since the Cold War as Russia took control of Ukraine's Crimea region and pro-Russian separatist militias seized control of parts of eastern Ukraine. In response, the U.S. and Europe slapped sanctions on some Russian companies and individuals. </w:t>
      </w:r>
      <w:r w:rsidRPr="00D80D17">
        <w:rPr>
          <w:u w:val="single"/>
        </w:rPr>
        <w:t>Even though fighting continues in east Ukraine and Crimea remains under Russian control, the risks of a dramatic escalation in the conflict -- which would trigger tougher sanctions aimed at sectors of the Russian economy -- appear to have receded</w:t>
      </w:r>
      <w:r w:rsidRPr="00D80D17">
        <w:t xml:space="preserve">. Russian President Vladimir Putin and Ukraine's newly elected President Petro </w:t>
      </w:r>
      <w:proofErr w:type="spellStart"/>
      <w:r w:rsidRPr="00D80D17">
        <w:t>Poroshenko</w:t>
      </w:r>
      <w:proofErr w:type="spellEnd"/>
      <w:r w:rsidRPr="00D80D17">
        <w:t xml:space="preserve"> have been talking about the possibility of a ceasefire in eastern Ukraine. "I can't say there's no risk of further sanctions. But the likelihood has fallen," said Svedberg, adding that he's seen institutional investors getting back into Russia. And some hedge funds were increasing their exposure to Russia at the height of the crisis. Data from </w:t>
      </w:r>
      <w:proofErr w:type="spellStart"/>
      <w:r w:rsidRPr="00D80D17">
        <w:t>FactSet</w:t>
      </w:r>
      <w:proofErr w:type="spellEnd"/>
      <w:r w:rsidRPr="00D80D17">
        <w:t xml:space="preserve"> shows hedge funds were buyers of U.S.-listed shares in </w:t>
      </w:r>
      <w:proofErr w:type="spellStart"/>
      <w:r w:rsidRPr="00D80D17">
        <w:t>VimpelCom</w:t>
      </w:r>
      <w:proofErr w:type="spellEnd"/>
      <w:r w:rsidRPr="00D80D17">
        <w:t xml:space="preserve"> and Mobile </w:t>
      </w:r>
      <w:proofErr w:type="spellStart"/>
      <w:r w:rsidRPr="00D80D17">
        <w:t>TeleSystems</w:t>
      </w:r>
      <w:proofErr w:type="spellEnd"/>
      <w:r w:rsidRPr="00D80D17">
        <w:t xml:space="preserve">, two Russian telecoms firms, during the first quarter. Meanwhile, </w:t>
      </w:r>
      <w:r w:rsidRPr="00D80D17">
        <w:rPr>
          <w:b/>
          <w:u w:val="single"/>
        </w:rPr>
        <w:t>the Western sanctions that have been imposed -- asset freezes and travel bans -- have not yet had a significant impact. "They didn't have a direct impact on the economy</w:t>
      </w:r>
      <w:r w:rsidRPr="00D80D17">
        <w:t xml:space="preserve">," said Liza </w:t>
      </w:r>
      <w:proofErr w:type="spellStart"/>
      <w:r w:rsidRPr="00D80D17">
        <w:t>Ermolenko</w:t>
      </w:r>
      <w:proofErr w:type="spellEnd"/>
      <w:r w:rsidRPr="00D80D17">
        <w:t xml:space="preserve">, an emerging markets economist at Capital Economics. </w:t>
      </w:r>
      <w:r w:rsidRPr="00D80D17">
        <w:rPr>
          <w:b/>
          <w:u w:val="single"/>
        </w:rPr>
        <w:t>Russia's economic growth slowed to 0.9% in the first quarter of the year, from 2% in the fourth quarter of 2013, but the economy is defying some of the gloomier prediction</w:t>
      </w:r>
      <w:r w:rsidRPr="00D80D17">
        <w:t xml:space="preserve">s. </w:t>
      </w:r>
      <w:r w:rsidRPr="00D80D17">
        <w:rPr>
          <w:u w:val="single"/>
        </w:rPr>
        <w:t xml:space="preserve">Sentiment towards Russia has been helped by the broader recovery in emerging markets, and rising oil prices. </w:t>
      </w:r>
      <w:r w:rsidRPr="00D80D17">
        <w:rPr>
          <w:b/>
          <w:u w:val="single"/>
        </w:rPr>
        <w:t>Russia relies heavily on energy exports</w:t>
      </w:r>
      <w:r w:rsidRPr="00D80D17">
        <w:t xml:space="preserve">. The so-called Fragile Five -- Indonesia, India, Brazil, South Africa and Turkey -- have all seen big stock market rallies this year. India and Turkey have gained 20%. Continued liquidity and loose monetary policy from the U.S. Federal Reserve has helped prop up markets and encouraged risk taking, said Svedberg. But it's not necessarily smooth sailing ahead. NATO Secretary General Anders </w:t>
      </w:r>
      <w:proofErr w:type="spellStart"/>
      <w:r w:rsidRPr="00D80D17">
        <w:t>Fogh</w:t>
      </w:r>
      <w:proofErr w:type="spellEnd"/>
      <w:r w:rsidRPr="00D80D17">
        <w:t xml:space="preserve"> Rasmussen said Thursday that more Russian troops have recently been deployed to the Ukrainian border. "I consider this a very regrettable step backwards," he said. "So the international community would have to respond firmly if Russia were to intervene further. That would imply deeper sanctions which would have a negative impact on Russia."</w:t>
      </w:r>
    </w:p>
    <w:p w:rsidR="0062540E" w:rsidRDefault="0062540E" w:rsidP="0062540E"/>
    <w:p w:rsidR="0062540E" w:rsidRPr="00D80D17" w:rsidRDefault="0062540E" w:rsidP="004C1470">
      <w:pPr>
        <w:pStyle w:val="Heading4"/>
      </w:pPr>
      <w:r w:rsidRPr="00D80D17">
        <w:t>Even in a time of crisis, Russia’s economic growth is positive - consumer confidence and retail sails</w:t>
      </w:r>
    </w:p>
    <w:p w:rsidR="0062540E" w:rsidRPr="00CD16D1" w:rsidRDefault="0062540E" w:rsidP="0062540E">
      <w:r w:rsidRPr="00CD16D1">
        <w:t>(</w:t>
      </w:r>
      <w:proofErr w:type="spellStart"/>
      <w:r w:rsidRPr="00CD16D1">
        <w:t>Ostroukh</w:t>
      </w:r>
      <w:proofErr w:type="spellEnd"/>
      <w:r w:rsidRPr="00CD16D1">
        <w:t>, 6/20/</w:t>
      </w:r>
      <w:proofErr w:type="gramStart"/>
      <w:r w:rsidRPr="00CD16D1">
        <w:t>14 ,</w:t>
      </w:r>
      <w:proofErr w:type="gramEnd"/>
      <w:r w:rsidRPr="00CD16D1">
        <w:t xml:space="preserve"> NASDAQ and Forbes Writer, Economist)</w:t>
      </w:r>
    </w:p>
    <w:p w:rsidR="0062540E" w:rsidRPr="00D80D17" w:rsidRDefault="0062540E" w:rsidP="0062540E"/>
    <w:p w:rsidR="0062540E" w:rsidRPr="00D80D17" w:rsidRDefault="0062540E" w:rsidP="0062540E">
      <w:r w:rsidRPr="00D80D17">
        <w:t xml:space="preserve">(Andrey, “Russia's Economic Fundamentals Continue to </w:t>
      </w:r>
      <w:proofErr w:type="gramStart"/>
      <w:r w:rsidRPr="00D80D17">
        <w:t>Deteriorate</w:t>
      </w:r>
      <w:proofErr w:type="gramEnd"/>
      <w:r w:rsidRPr="00D80D17">
        <w:t>”, NASDAQ, http://www.nasdaq.com/article/russias-economic-fundamentals-continue-to-deteriorate-20140620-00273)</w:t>
      </w:r>
    </w:p>
    <w:p w:rsidR="0062540E" w:rsidRPr="00D80D17" w:rsidRDefault="0062540E" w:rsidP="0062540E">
      <w:r w:rsidRPr="00D80D17">
        <w:t>MOSCOW-</w:t>
      </w:r>
      <w:r w:rsidRPr="00D80D17">
        <w:rPr>
          <w:b/>
          <w:u w:val="single"/>
        </w:rPr>
        <w:t>Russia's economic fundamentals continued to deteriorate in May as capital investment contracted again</w:t>
      </w:r>
      <w:r w:rsidRPr="00D80D17">
        <w:t xml:space="preserve"> and retail sales expanded at a slower pace, data showed Friday. </w:t>
      </w:r>
      <w:r w:rsidRPr="00D80D17">
        <w:rPr>
          <w:b/>
          <w:u w:val="single"/>
        </w:rPr>
        <w:t>Russia's economy is on track to post a 0.5% growth this year, its weakest since the global financial crisis, as fundamentals gradually deteriorate</w:t>
      </w:r>
      <w:r w:rsidRPr="00D80D17">
        <w:t xml:space="preserve">. </w:t>
      </w:r>
      <w:r w:rsidRPr="00D80D17">
        <w:rPr>
          <w:u w:val="single"/>
        </w:rPr>
        <w:t>The annexation of Ukraine's region of Crimea in March added to headwinds for the Russian economy by fueling capital flight and putting investment activity on hold.</w:t>
      </w:r>
      <w:r w:rsidRPr="00D80D17">
        <w:t xml:space="preserve"> The Federal Statistics Service data show that capital investment dropped 2.6% on the year in May after shrinking by 2.7% in the preceding month. In the first five months of the year capital investment was down by 3.8% compared with the same period of 2013. Before the Crimea annexation and </w:t>
      </w:r>
      <w:r w:rsidRPr="00D80D17">
        <w:rPr>
          <w:u w:val="single"/>
        </w:rPr>
        <w:t>Western sanctions the economy ministry had expected capital investment to grow by 2.5% this year. The data also show that retail sales, which reflect the strength of consumer demand</w:t>
      </w:r>
      <w:r w:rsidRPr="00D80D17">
        <w:t xml:space="preserve"> - Russia's main </w:t>
      </w:r>
      <w:r w:rsidRPr="00D80D17">
        <w:rPr>
          <w:b/>
          <w:u w:val="single"/>
        </w:rPr>
        <w:t>economic growth driver</w:t>
      </w:r>
      <w:r w:rsidRPr="00D80D17">
        <w:t xml:space="preserve">, </w:t>
      </w:r>
      <w:r w:rsidRPr="00D80D17">
        <w:rPr>
          <w:b/>
          <w:u w:val="single"/>
        </w:rPr>
        <w:t>grew by 2.1% on the year in May</w:t>
      </w:r>
      <w:r w:rsidRPr="00D80D17">
        <w:t xml:space="preserve">, posting its lowest annual expansion over the past year. However, the jobless rate in Russia declined to 4.9% in May from 5.3% seen in April. In May of 2013, the jobless rate stood at 5.2%. </w:t>
      </w:r>
    </w:p>
    <w:p w:rsidR="0062540E" w:rsidRDefault="0062540E" w:rsidP="0062540E"/>
    <w:p w:rsidR="0062540E" w:rsidRPr="00D80D17" w:rsidRDefault="0062540E" w:rsidP="004C1470">
      <w:pPr>
        <w:pStyle w:val="Heading4"/>
      </w:pPr>
      <w:r w:rsidRPr="00D80D17">
        <w:t>Russia is the economic leader in the EU- statistics and regime stability</w:t>
      </w:r>
    </w:p>
    <w:p w:rsidR="0062540E" w:rsidRPr="0062540E" w:rsidRDefault="0062540E" w:rsidP="0062540E">
      <w:r w:rsidRPr="00CD16D1">
        <w:t>(</w:t>
      </w:r>
      <w:proofErr w:type="spellStart"/>
      <w:r w:rsidRPr="00CD16D1">
        <w:t>Adomanis</w:t>
      </w:r>
      <w:proofErr w:type="spellEnd"/>
      <w:r w:rsidRPr="00CD16D1">
        <w:t xml:space="preserve"> 12, analyst for Forbes, 8/16/12) </w:t>
      </w:r>
    </w:p>
    <w:p w:rsidR="0062540E" w:rsidRPr="00D80D17" w:rsidRDefault="0062540E" w:rsidP="0062540E">
      <w:pPr>
        <w:rPr>
          <w:rFonts w:eastAsia="Times New Roman" w:cs="Times New Roman"/>
        </w:rPr>
      </w:pPr>
      <w:r w:rsidRPr="00D80D17">
        <w:rPr>
          <w:rFonts w:eastAsia="Times New Roman" w:cs="Arial"/>
          <w:color w:val="222222"/>
          <w:shd w:val="clear" w:color="auto" w:fill="FFFFFF"/>
        </w:rPr>
        <w:t>(Mark, “Russia's Economy is</w:t>
      </w:r>
      <w:r w:rsidRPr="00D80D17">
        <w:rPr>
          <w:rFonts w:eastAsia="Times New Roman" w:cs="Arial"/>
          <w:color w:val="222222"/>
        </w:rPr>
        <w:t xml:space="preserve"> </w:t>
      </w:r>
      <w:r w:rsidRPr="00D80D17">
        <w:rPr>
          <w:rFonts w:eastAsia="Times New Roman" w:cs="Arial"/>
          <w:color w:val="222222"/>
          <w:shd w:val="clear" w:color="auto" w:fill="FFFFFF"/>
        </w:rPr>
        <w:t>Still Growing Faster than Every EU Country,”</w:t>
      </w:r>
      <w:r w:rsidRPr="00D80D17">
        <w:rPr>
          <w:rFonts w:eastAsia="Times New Roman" w:cs="Arial"/>
          <w:color w:val="222222"/>
        </w:rPr>
        <w:br/>
      </w:r>
      <w:hyperlink r:id="rId7" w:tgtFrame="_blank" w:history="1">
        <w:r w:rsidRPr="00D80D17">
          <w:rPr>
            <w:rFonts w:eastAsia="Times New Roman" w:cs="Arial"/>
            <w:color w:val="1155CC"/>
            <w:u w:val="single"/>
            <w:shd w:val="clear" w:color="auto" w:fill="FFFFFF"/>
          </w:rPr>
          <w:t>http://www.forbes.com/sites/markadomanis/2012/08/16/russias-economy-is-still-growing-faster-than-every-eu-country/</w:t>
        </w:r>
      </w:hyperlink>
      <w:r w:rsidRPr="00D80D17">
        <w:rPr>
          <w:rFonts w:eastAsia="Times New Roman" w:cs="Times New Roman"/>
        </w:rPr>
        <w:t>)</w:t>
      </w:r>
    </w:p>
    <w:p w:rsidR="0062540E" w:rsidRDefault="0062540E" w:rsidP="0062540E">
      <w:r w:rsidRPr="00D80D17">
        <w:t>In this understanding, Russia is an economic basket case that has never performed particularly well and which is ill-suited for today’s modern and competitive world. While the precise details differ, the essence of the argument is that the demonstration effect of rapid growth in other countries will make the Kremlin appear weak and incapable in the eyes of the Russian populace, roughly what happened during the 1980</w:t>
      </w:r>
      <w:r w:rsidRPr="00D80D17">
        <w:rPr>
          <w:rFonts w:ascii="Times New Roman" w:hAnsi="Times New Roman" w:cs="Times New Roman"/>
        </w:rPr>
        <w:t>′</w:t>
      </w:r>
      <w:r w:rsidRPr="00D80D17">
        <w:t xml:space="preserve">s at the tail end of a long period of economic stagnation. This is a very plausible argument, but to what extent is it actually true? </w:t>
      </w:r>
      <w:r w:rsidRPr="00D80D17">
        <w:rPr>
          <w:u w:val="single"/>
        </w:rPr>
        <w:t>Well as I noted back in May, Russia was actually on pace to outgrow every EU country in 2012. When we look at new data from Eurostat and from Russia, we find that this is absolutely still the case: Russia: 2012 second quarter growth 4%</w:t>
      </w:r>
      <w:r w:rsidRPr="00D80D17">
        <w:t xml:space="preserve">, 2012 projection 3.4%* Poland: 2012 second quarter growth unavailable, 2012 projection 2.7% Lithuania: 2012 second quarter growth 2.7%, 2012 projection 2.4% Latvia: 2012 second quarter growth 4.3%, 2012 projection 2.2% Slovakia: 2012 second quarter growth 2.9%, 2012 projection 1.8% Estonia: 2012 second quarter growth 2.5%, 2012 projection 1.6% Romania: 2012 second quarter growth 1.7%, 2012 projection 1.4% Bulgaria: 2012 second quarter growth 0.5%, 2012 projection 0.5%. Czech Republic: 2012 second quarter growth -1.2%, 0% Hungary: 2012 second quarter growth -1%, 2012 projection -0.3% </w:t>
      </w:r>
      <w:proofErr w:type="gramStart"/>
      <w:r w:rsidRPr="00D80D17">
        <w:t>As</w:t>
      </w:r>
      <w:proofErr w:type="gramEnd"/>
      <w:r w:rsidRPr="00D80D17">
        <w:t xml:space="preserve"> you can easily see</w:t>
      </w:r>
      <w:r w:rsidRPr="00D80D17">
        <w:rPr>
          <w:b/>
          <w:u w:val="single"/>
        </w:rPr>
        <w:t>, Russia is a positive outlier: its economy is growing more quickly than all of the new EU members.</w:t>
      </w:r>
      <w:r w:rsidRPr="00D80D17">
        <w:t xml:space="preserve"> There might have been a time that you could argue that Russia was a </w:t>
      </w:r>
      <w:proofErr w:type="gramStart"/>
      <w:r w:rsidRPr="00D80D17">
        <w:t>laggard, that</w:t>
      </w:r>
      <w:proofErr w:type="gramEnd"/>
      <w:r w:rsidRPr="00D80D17">
        <w:t xml:space="preserve"> its dismal economic performance was a testament to its corrupt and inefficient institutions and that, if it only followed the example of countries further to its West, that it would be able to unlock the secret of sustained capitalist growth. However, in 2012, Russia is performing better than its much more democratic and liberal brethren in the EU. This reflects the near-total failure of the European Central Bank and other European institutions far more than it does any particularly excellent decisions on the part of the Russians, but the EU and its attendant institutional and legal baggage were supposed to help countries achieve economic growth, not bind them in a straightjacket of austerity and recession. Looking at the above figures, why would anyone expect there to be a sustained wave of pro-Western enthusiasm, so that Russia can be more like Hungary and the Czech Republic? </w:t>
      </w:r>
      <w:r w:rsidRPr="00D80D17">
        <w:rPr>
          <w:u w:val="single"/>
        </w:rPr>
        <w:t>Indeed, under the pressure of prolonged economic misery and desperation, democracy is arguably eroding within the EU itself. All of the above would suggest to me that Russia’s current political system won’t run out of gas anytime soon and that it will be able to broadly maintain the status quo through selective repression and co-optation</w:t>
      </w:r>
      <w:r w:rsidRPr="00D80D17">
        <w:t>. It won’t be pretty, there will almost certainly be additional distasteful farces like the Pussy Riot trial as the Kremlin continues its age-old hunt for useful enemies, but in the short term the Kremlin’s position looks quite secure.</w:t>
      </w:r>
    </w:p>
    <w:p w:rsidR="0062540E" w:rsidRDefault="0062540E" w:rsidP="0062540E"/>
    <w:p w:rsidR="0062540E" w:rsidRPr="004C1470" w:rsidRDefault="0062540E" w:rsidP="004C1470">
      <w:pPr>
        <w:pStyle w:val="Heading4"/>
        <w:rPr>
          <w:rStyle w:val="Style13ptBold"/>
          <w:b/>
        </w:rPr>
      </w:pPr>
      <w:r w:rsidRPr="004C1470">
        <w:rPr>
          <w:rStyle w:val="Style13ptBold"/>
          <w:b/>
        </w:rPr>
        <w:t>Despite multiple alt causes, the Russian Economy will continue to grow</w:t>
      </w:r>
    </w:p>
    <w:p w:rsidR="0062540E" w:rsidRPr="00D80D17" w:rsidRDefault="0062540E" w:rsidP="0062540E">
      <w:r w:rsidRPr="00CD16D1">
        <w:t>(</w:t>
      </w:r>
      <w:proofErr w:type="spellStart"/>
      <w:r w:rsidRPr="00CD16D1">
        <w:t>Kobzeba</w:t>
      </w:r>
      <w:proofErr w:type="spellEnd"/>
      <w:r w:rsidRPr="00CD16D1">
        <w:t>, 5/26/</w:t>
      </w:r>
      <w:proofErr w:type="gramStart"/>
      <w:r w:rsidRPr="00CD16D1">
        <w:t>14 ,Reuters</w:t>
      </w:r>
      <w:proofErr w:type="gramEnd"/>
      <w:r w:rsidRPr="00CD16D1">
        <w:t xml:space="preserve"> Economist Reporter)</w:t>
      </w:r>
    </w:p>
    <w:p w:rsidR="0062540E" w:rsidRPr="00D80D17" w:rsidRDefault="0062540E" w:rsidP="0062540E">
      <w:r w:rsidRPr="00D80D17">
        <w:t xml:space="preserve">(Oksana, “Russian economy to grow by 0.5 percent in 2014 - central bank's </w:t>
      </w:r>
      <w:proofErr w:type="spellStart"/>
      <w:r w:rsidRPr="00D80D17">
        <w:t>Nabiullina</w:t>
      </w:r>
      <w:proofErr w:type="spellEnd"/>
      <w:r w:rsidRPr="00D80D17">
        <w:t>”, Reuters, http://uk.reuters.com/article/2014/05/26/uk-russia-economy-cenbank-idUKKBN0E60SB20140526)</w:t>
      </w:r>
    </w:p>
    <w:p w:rsidR="0062540E" w:rsidRPr="00D80D17" w:rsidRDefault="0062540E" w:rsidP="0062540E">
      <w:pPr>
        <w:rPr>
          <w:u w:val="single"/>
        </w:rPr>
      </w:pPr>
      <w:r w:rsidRPr="004C1470">
        <w:rPr>
          <w:sz w:val="10"/>
        </w:rPr>
        <w:t xml:space="preserve"> </w:t>
      </w:r>
      <w:r w:rsidRPr="00D80D17">
        <w:rPr>
          <w:b/>
          <w:u w:val="single"/>
        </w:rPr>
        <w:t>The Russian economy is likely to grow by around 0.5 percent this year but the overall threat to stability from the crisis in Ukraine would not be “large-scale</w:t>
      </w:r>
      <w:r w:rsidRPr="004C1470">
        <w:rPr>
          <w:sz w:val="10"/>
        </w:rPr>
        <w:t xml:space="preserve">,” Central Bank head Elvira </w:t>
      </w:r>
      <w:proofErr w:type="spellStart"/>
      <w:r w:rsidRPr="004C1470">
        <w:rPr>
          <w:sz w:val="10"/>
        </w:rPr>
        <w:t>Nabiullina</w:t>
      </w:r>
      <w:proofErr w:type="spellEnd"/>
      <w:r w:rsidRPr="004C1470">
        <w:rPr>
          <w:sz w:val="10"/>
        </w:rPr>
        <w:t xml:space="preserve"> said. The Central Bank will probably revise its </w:t>
      </w:r>
      <w:proofErr w:type="gramStart"/>
      <w:r w:rsidRPr="004C1470">
        <w:rPr>
          <w:sz w:val="10"/>
        </w:rPr>
        <w:t>2014  gross</w:t>
      </w:r>
      <w:proofErr w:type="gramEnd"/>
      <w:r w:rsidRPr="004C1470">
        <w:rPr>
          <w:sz w:val="10"/>
        </w:rPr>
        <w:t xml:space="preserve"> domestic product growth forecast to around 0.5 percent, </w:t>
      </w:r>
      <w:proofErr w:type="spellStart"/>
      <w:r w:rsidRPr="004C1470">
        <w:rPr>
          <w:sz w:val="10"/>
        </w:rPr>
        <w:t>Nabiullina</w:t>
      </w:r>
      <w:proofErr w:type="spellEnd"/>
      <w:r w:rsidRPr="004C1470">
        <w:rPr>
          <w:sz w:val="10"/>
        </w:rPr>
        <w:t xml:space="preserve"> told Reuters in an interview published Monday, revealing that it had earlier forecast a 0.9 percent expansion. The economy is on the brink of recession after quarterly GDP fell by 0.5 percent in the first quarter, impacted by sanctions and instability resulting from the stand-off with Ukraine and wider emerging market uncertainty. </w:t>
      </w:r>
      <w:proofErr w:type="spellStart"/>
      <w:r w:rsidRPr="004C1470">
        <w:rPr>
          <w:sz w:val="10"/>
        </w:rPr>
        <w:t>Nabiullina</w:t>
      </w:r>
      <w:proofErr w:type="spellEnd"/>
      <w:r w:rsidRPr="004C1470">
        <w:rPr>
          <w:sz w:val="10"/>
        </w:rPr>
        <w:t xml:space="preserve"> said </w:t>
      </w:r>
      <w:r w:rsidRPr="00D80D17">
        <w:rPr>
          <w:u w:val="single"/>
        </w:rPr>
        <w:t xml:space="preserve">it was too early to speak of a recession before full macroeconomic data for the second quarter is out, but she acknowledged that the economy has been affected. “Sanctions and expectations of sanctions affect the Russian economy, </w:t>
      </w:r>
      <w:r w:rsidRPr="00D80D17">
        <w:rPr>
          <w:b/>
          <w:u w:val="single"/>
        </w:rPr>
        <w:t>but we cannot say that it is a large-scale impact</w:t>
      </w:r>
      <w:r w:rsidRPr="004C1470">
        <w:rPr>
          <w:sz w:val="10"/>
        </w:rPr>
        <w:t xml:space="preserve">,” </w:t>
      </w:r>
      <w:proofErr w:type="spellStart"/>
      <w:r w:rsidRPr="004C1470">
        <w:rPr>
          <w:sz w:val="10"/>
        </w:rPr>
        <w:t>Nabiullina</w:t>
      </w:r>
      <w:proofErr w:type="spellEnd"/>
      <w:r w:rsidRPr="004C1470">
        <w:rPr>
          <w:sz w:val="10"/>
        </w:rPr>
        <w:t xml:space="preserve"> said. The Central Bank’s earlier GDP growth forecast of 0.9 percent had not been made public, which indicates two downward revisions have been made by the Central Bank since Russia engaged in Ukraine and annexed the Crimean peninsula. In February, the Central Bank predicted the economy would grow by 1.5 to 1.8 percent in 2014. </w:t>
      </w:r>
      <w:r w:rsidRPr="00D80D17">
        <w:rPr>
          <w:b/>
          <w:u w:val="single"/>
        </w:rPr>
        <w:t>For the next two years, the Central Bank sees growth of around 1.5 to 2 percent. The U.S. and the European Union have imposed sanctions on a number of businesses and officials considered close to President Vladimir Putin</w:t>
      </w:r>
      <w:r w:rsidRPr="004C1470">
        <w:rPr>
          <w:sz w:val="10"/>
        </w:rPr>
        <w:t xml:space="preserve">. Russian officials vary in their assessments of the impact on the country’s economy, but former Finance Minister Alexei </w:t>
      </w:r>
      <w:proofErr w:type="spellStart"/>
      <w:r w:rsidRPr="004C1470">
        <w:rPr>
          <w:sz w:val="10"/>
        </w:rPr>
        <w:t>Kudrin</w:t>
      </w:r>
      <w:proofErr w:type="spellEnd"/>
      <w:r w:rsidRPr="004C1470">
        <w:rPr>
          <w:sz w:val="10"/>
        </w:rPr>
        <w:t xml:space="preserve"> said last week they may have cut GDP growth by 1 to 1.5 percent. “Any argument about growth projections for this year is academic — there is no difference between zero growth, or 0.2 percent or 0.5 percent,” </w:t>
      </w:r>
      <w:proofErr w:type="spellStart"/>
      <w:r w:rsidRPr="004C1470">
        <w:rPr>
          <w:sz w:val="10"/>
        </w:rPr>
        <w:t>Nabiullina</w:t>
      </w:r>
      <w:proofErr w:type="spellEnd"/>
      <w:r w:rsidRPr="004C1470">
        <w:rPr>
          <w:sz w:val="10"/>
        </w:rPr>
        <w:t xml:space="preserve"> said. Based on Central Bank data, capital flight in the first four months of the year reached about $68 billion, exceeding the total for all of last year. The central bank increased rates twice between March and April — by a cumulative 200 basis points to 7.5 percent — </w:t>
      </w:r>
      <w:r w:rsidRPr="00D80D17">
        <w:rPr>
          <w:u w:val="single"/>
        </w:rPr>
        <w:t xml:space="preserve">to stem the flow of funds and aid the ruble, but </w:t>
      </w:r>
      <w:proofErr w:type="spellStart"/>
      <w:r w:rsidRPr="00D80D17">
        <w:rPr>
          <w:u w:val="single"/>
        </w:rPr>
        <w:t>Nabiullina</w:t>
      </w:r>
      <w:proofErr w:type="spellEnd"/>
      <w:r w:rsidRPr="00D80D17">
        <w:rPr>
          <w:u w:val="single"/>
        </w:rPr>
        <w:t xml:space="preserve"> said the impact of the sanctions had been limited</w:t>
      </w:r>
      <w:r w:rsidRPr="004C1470">
        <w:rPr>
          <w:sz w:val="10"/>
        </w:rPr>
        <w:t xml:space="preserve">. She added that the most obvious impact has been seen in business and individuals rushing to exchange rubles into foreign currencies, weakening the currency and increasing inflationary pressures. The ruble, which in March was down 10 percent against the dollar compared to the start of the year, has since recovered and is trading at January levels. But the impact from its weakening early this year will continue for some time, </w:t>
      </w:r>
      <w:proofErr w:type="spellStart"/>
      <w:r w:rsidRPr="004C1470">
        <w:rPr>
          <w:sz w:val="10"/>
        </w:rPr>
        <w:t>Nabiullina</w:t>
      </w:r>
      <w:proofErr w:type="spellEnd"/>
      <w:r w:rsidRPr="004C1470">
        <w:rPr>
          <w:sz w:val="10"/>
        </w:rPr>
        <w:t xml:space="preserve"> said. She said she expects annualized inflation of 7.5 percent by the end of the first half of the year, before easing to around 6 percent by the end of 2014. The Central Bank is counting on a good domestic harvest and a good fruit and vegetables crop this year to soften pressures on consumer prices, as historically has been the case. </w:t>
      </w:r>
      <w:proofErr w:type="spellStart"/>
      <w:r w:rsidRPr="004C1470">
        <w:rPr>
          <w:sz w:val="10"/>
        </w:rPr>
        <w:t>Nabiullina</w:t>
      </w:r>
      <w:proofErr w:type="spellEnd"/>
      <w:r w:rsidRPr="004C1470">
        <w:rPr>
          <w:sz w:val="10"/>
        </w:rPr>
        <w:t xml:space="preserve"> said she was also counting on greater stability on the currency market. The Central Bank might reach its long-established 4-percent inflation target by the end of 2016, she said. </w:t>
      </w:r>
      <w:r w:rsidRPr="00D80D17">
        <w:rPr>
          <w:u w:val="single"/>
        </w:rPr>
        <w:t xml:space="preserve"> Sanctions have also limited access to foreign debt markets for Russian companies, resulting in higher domestic lending, but </w:t>
      </w:r>
      <w:proofErr w:type="spellStart"/>
      <w:r w:rsidRPr="00D80D17">
        <w:rPr>
          <w:u w:val="single"/>
        </w:rPr>
        <w:t>Nabiullina</w:t>
      </w:r>
      <w:proofErr w:type="spellEnd"/>
      <w:r w:rsidRPr="00D80D17">
        <w:rPr>
          <w:u w:val="single"/>
        </w:rPr>
        <w:t xml:space="preserve"> said companies would cope with the debt burden.</w:t>
      </w:r>
    </w:p>
    <w:p w:rsidR="0062540E" w:rsidRPr="00D80D17" w:rsidRDefault="0062540E" w:rsidP="0062540E"/>
    <w:p w:rsidR="00B94D5A" w:rsidRPr="006808DD" w:rsidRDefault="00B94D5A" w:rsidP="00B94D5A">
      <w:pPr>
        <w:pStyle w:val="Heading2"/>
      </w:pPr>
      <w:r w:rsidRPr="006808DD">
        <w:t>UQ – Exports High Now</w:t>
      </w:r>
    </w:p>
    <w:p w:rsidR="00B94D5A" w:rsidRPr="006808DD" w:rsidRDefault="00B94D5A" w:rsidP="00B94D5A"/>
    <w:p w:rsidR="00B94D5A" w:rsidRPr="006808DD" w:rsidRDefault="00B94D5A" w:rsidP="004C1470">
      <w:pPr>
        <w:pStyle w:val="Heading4"/>
        <w:rPr>
          <w:rStyle w:val="Style13ptBold"/>
          <w:b/>
        </w:rPr>
      </w:pPr>
      <w:r w:rsidRPr="006808DD">
        <w:rPr>
          <w:rStyle w:val="Style13ptBold"/>
          <w:b/>
        </w:rPr>
        <w:t>Russia has the capacity to continue exporting</w:t>
      </w:r>
    </w:p>
    <w:p w:rsidR="00B94D5A" w:rsidRPr="006808DD" w:rsidRDefault="00B94D5A" w:rsidP="00B94D5A">
      <w:pPr>
        <w:rPr>
          <w:rStyle w:val="Style13ptBold"/>
          <w:b w:val="0"/>
        </w:rPr>
      </w:pPr>
      <w:proofErr w:type="spellStart"/>
      <w:r w:rsidRPr="006808DD">
        <w:rPr>
          <w:rStyle w:val="Style13ptBold"/>
        </w:rPr>
        <w:t>Tarr</w:t>
      </w:r>
      <w:proofErr w:type="spellEnd"/>
      <w:r w:rsidRPr="006808DD">
        <w:rPr>
          <w:rStyle w:val="Style13ptBold"/>
        </w:rPr>
        <w:t xml:space="preserve"> 9 – </w:t>
      </w:r>
      <w:r w:rsidRPr="006808DD">
        <w:rPr>
          <w:rStyle w:val="Style13ptBold"/>
          <w:b w:val="0"/>
        </w:rPr>
        <w:t>consultant and former Lead Economist with the World Bank and Adjunct Professor of International Economics</w:t>
      </w:r>
    </w:p>
    <w:p w:rsidR="00B94D5A" w:rsidRPr="006808DD" w:rsidRDefault="00B94D5A" w:rsidP="00B94D5A">
      <w:r w:rsidRPr="006808DD">
        <w:rPr>
          <w:rStyle w:val="Style13ptBold"/>
          <w:b w:val="0"/>
        </w:rPr>
        <w:t>(David, “Political Eco</w:t>
      </w:r>
      <w:r w:rsidRPr="006808DD">
        <w:t>nomy of Russian Trade Policy: Early Transition, Customs Unions, WTO Accession and Protection for Industrial Diversification</w:t>
      </w:r>
      <w:r w:rsidRPr="006808DD">
        <w:rPr>
          <w:rStyle w:val="Style13ptBold"/>
          <w:b w:val="0"/>
        </w:rPr>
        <w:t xml:space="preserve">,” Paper prepared for conference on “The Political Economy of Trade Policy in the </w:t>
      </w:r>
      <w:proofErr w:type="spellStart"/>
      <w:r w:rsidRPr="006808DD">
        <w:rPr>
          <w:rStyle w:val="Style13ptBold"/>
          <w:b w:val="0"/>
        </w:rPr>
        <w:t>BRICSm</w:t>
      </w:r>
      <w:proofErr w:type="spellEnd"/>
      <w:r w:rsidRPr="006808DD">
        <w:rPr>
          <w:rStyle w:val="Style13ptBold"/>
          <w:b w:val="0"/>
        </w:rPr>
        <w:t>” Tulane University, March 27-28, 2009, http://www.tulane.edu/~dnelson/PEBricsConf/Tarr%20Russia.pdf)</w:t>
      </w:r>
    </w:p>
    <w:p w:rsidR="00B94D5A" w:rsidRPr="006808DD" w:rsidRDefault="00B94D5A" w:rsidP="00B94D5A">
      <w:pPr>
        <w:rPr>
          <w:sz w:val="16"/>
        </w:rPr>
      </w:pPr>
      <w:r w:rsidRPr="006808DD">
        <w:rPr>
          <w:sz w:val="16"/>
        </w:rPr>
        <w:t xml:space="preserve">Natural Gas I. Introduction Russia’s Interest During the accession negotiations to enter the World Trade Organization, the question arose whether Russia should charge the same price for the exports of its natural gas as it charges in its home market. This issue was highly controversial in Russia and was a major issue in the bilateral market access negotiations between the European Union and Russia. Peter Thomson and I analyzed this question (see </w:t>
      </w:r>
      <w:proofErr w:type="spellStart"/>
      <w:r w:rsidRPr="006808DD">
        <w:rPr>
          <w:sz w:val="16"/>
        </w:rPr>
        <w:t>Tarr</w:t>
      </w:r>
      <w:proofErr w:type="spellEnd"/>
      <w:r w:rsidRPr="006808DD">
        <w:rPr>
          <w:sz w:val="16"/>
        </w:rPr>
        <w:t xml:space="preserve"> and Thomson, 2004) </w:t>
      </w:r>
      <w:proofErr w:type="gramStart"/>
      <w:r w:rsidRPr="006808DD">
        <w:rPr>
          <w:sz w:val="16"/>
        </w:rPr>
        <w:t>and .</w:t>
      </w:r>
      <w:proofErr w:type="gramEnd"/>
      <w:r w:rsidRPr="006808DD">
        <w:rPr>
          <w:sz w:val="16"/>
        </w:rPr>
        <w:t xml:space="preserve"> We found that from Russia’s perspective, there is a strong rationale for discriminatory pricing between </w:t>
      </w:r>
      <w:proofErr w:type="gramStart"/>
      <w:r w:rsidRPr="006808DD">
        <w:rPr>
          <w:sz w:val="16"/>
        </w:rPr>
        <w:t>gas</w:t>
      </w:r>
      <w:proofErr w:type="gramEnd"/>
      <w:r w:rsidRPr="006808DD">
        <w:rPr>
          <w:sz w:val="16"/>
        </w:rPr>
        <w:t xml:space="preserve"> sold domestically and exported gas. Our economic analysis suggests that pipelines allow Gazprom to segment the Russian market from the European (including Turkey) market, and that Russia has market power in the European market. </w:t>
      </w:r>
      <w:r w:rsidRPr="006808DD">
        <w:rPr>
          <w:u w:val="single"/>
        </w:rPr>
        <w:t>It is in Russia’s interest to exploit that monopoly power on export markets by charging a price above its long run marginal costs.</w:t>
      </w:r>
      <w:r w:rsidRPr="006808DD">
        <w:rPr>
          <w:sz w:val="16"/>
        </w:rPr>
        <w:t xml:space="preserve"> Regarding Russia’s domestic natural 3 gas markets, the Russian market would be better served by competition. But while Gazprom retains a near monopoly, the analysis suggests that Russia should regulate domestic prices of natural gas so that gas producers recover the full long run marginal costs, but not more. These conclusions imply higher export prices than domestic prices of natural gas. There have been a number of significant changes in the Russian gas market since </w:t>
      </w:r>
      <w:proofErr w:type="spellStart"/>
      <w:r w:rsidRPr="006808DD">
        <w:rPr>
          <w:sz w:val="16"/>
        </w:rPr>
        <w:t>Tarr</w:t>
      </w:r>
      <w:proofErr w:type="spellEnd"/>
      <w:r w:rsidRPr="006808DD">
        <w:rPr>
          <w:sz w:val="16"/>
        </w:rPr>
        <w:t xml:space="preserve"> and Thomson did this analysis. I discuss the most important changes below, but significant changes in the Russian domestic market have shown that the recommendation to increase competition within the Russian gas market is even more important today than it was earlier in this decade. Nonetheless, the basic principle that it is not in Russia’s interest to unify natural gas prices has not changed. World Efficiency On the other hand, efficient pricing from the perspective of the world would call for unified pricing of gas. One pricing mechanism that could achieve this optimum of unified pricing is ―two part tariff</w:t>
      </w:r>
      <w:r w:rsidRPr="006808DD">
        <w:rPr>
          <w:rFonts w:ascii="Times New Roman" w:hAnsi="Times New Roman" w:cs="Times New Roman"/>
          <w:sz w:val="16"/>
        </w:rPr>
        <w:t>‖</w:t>
      </w:r>
      <w:r w:rsidRPr="006808DD">
        <w:rPr>
          <w:sz w:val="16"/>
        </w:rPr>
        <w:t xml:space="preserve"> pricing by Gazprom. Our estimates show, however, that two part tariff pricing would approximately double the profits of Gazprom on its European sales. Europe’s Interest </w:t>
      </w:r>
      <w:proofErr w:type="gramStart"/>
      <w:r w:rsidRPr="006808DD">
        <w:rPr>
          <w:u w:val="single"/>
        </w:rPr>
        <w:t>From</w:t>
      </w:r>
      <w:proofErr w:type="gramEnd"/>
      <w:r w:rsidRPr="006808DD">
        <w:rPr>
          <w:u w:val="single"/>
        </w:rPr>
        <w:t xml:space="preserve"> Europe’s perspective, rather than pressure Russia in WTO negotiations or in other fora, diversification of energy sources is the best way to achieve more competitive prices of energy.</w:t>
      </w:r>
      <w:r w:rsidRPr="006808DD">
        <w:rPr>
          <w:sz w:val="16"/>
        </w:rPr>
        <w:t xml:space="preserve"> I discuss the most important of the several pipeline proposals under construction or discussion today and argue that construction of the </w:t>
      </w:r>
      <w:proofErr w:type="spellStart"/>
      <w:r w:rsidRPr="006808DD">
        <w:rPr>
          <w:sz w:val="16"/>
        </w:rPr>
        <w:t>Nabucco</w:t>
      </w:r>
      <w:proofErr w:type="spellEnd"/>
      <w:r w:rsidRPr="006808DD">
        <w:rPr>
          <w:sz w:val="16"/>
        </w:rPr>
        <w:t xml:space="preserve"> pipeline is crucial to diminish the monopoly power of Gazprom, and construction of the Trans- Caspian pipeline would also be quite helpful for Europe.1 Russia’s Reserves and Exports. </w:t>
      </w:r>
      <w:r w:rsidRPr="006808DD">
        <w:rPr>
          <w:u w:val="single"/>
        </w:rPr>
        <w:t>Russia is endowed with very significant natural gas resources. Its proved reserves at the end of 2008 were 43.3 trillion cubic meters, which constitute 23.4 percent of the world’s proven reserves</w:t>
      </w:r>
      <w:r w:rsidRPr="006808DD">
        <w:rPr>
          <w:sz w:val="16"/>
        </w:rPr>
        <w:t xml:space="preserve">.2 Its 2008 production of 602 billion cubic meters (BCM) constituted 19.6 percent of world production. Its reserves to production ratio in 2008 of 72 years, is higher than any other significant producer except Saudi Arabia. </w:t>
      </w:r>
      <w:r w:rsidRPr="006808DD">
        <w:rPr>
          <w:u w:val="single"/>
        </w:rPr>
        <w:t>Russia is also by far the world’s largest exporter of natural gas</w:t>
      </w:r>
      <w:r w:rsidRPr="006808DD">
        <w:rPr>
          <w:sz w:val="16"/>
        </w:rPr>
        <w:t xml:space="preserve">. In 2008, Gazprom exported about 154 BCM to Europe (including Turkey). </w:t>
      </w:r>
    </w:p>
    <w:p w:rsidR="0062540E" w:rsidRDefault="0062540E" w:rsidP="0062540E"/>
    <w:p w:rsidR="0062540E" w:rsidRPr="00D80D17" w:rsidRDefault="0062540E" w:rsidP="004C1470">
      <w:pPr>
        <w:pStyle w:val="Heading4"/>
      </w:pPr>
      <w:r w:rsidRPr="00D80D17">
        <w:t>Russia natural gas exports high now- Putin can take advantage of EU market weakness</w:t>
      </w:r>
    </w:p>
    <w:p w:rsidR="0062540E" w:rsidRPr="00D80D17" w:rsidRDefault="0062540E" w:rsidP="0062540E">
      <w:r w:rsidRPr="00CD16D1">
        <w:t xml:space="preserve">(Energy </w:t>
      </w:r>
      <w:proofErr w:type="gramStart"/>
      <w:r w:rsidRPr="00CD16D1">
        <w:t>Policy  Information</w:t>
      </w:r>
      <w:proofErr w:type="gramEnd"/>
      <w:r w:rsidRPr="00CD16D1">
        <w:t xml:space="preserve"> Center , 6/20/14 , The Energy Policy Information Center (EPIC) provides reliable, topical news and analysis for policymakers, opinion leaders, stakeholders, and all individuals involved in our nation's energy policy debate.)</w:t>
      </w:r>
    </w:p>
    <w:p w:rsidR="0062540E" w:rsidRPr="00D80D17" w:rsidRDefault="0062540E" w:rsidP="0062540E">
      <w:r w:rsidRPr="00D80D17">
        <w:t>(“Ukraine, Russia’s Gas, and the EU’s (lack of) Options”, EPIC, http://energypolicyinfo.com/2014/06/ukraine-russias-gas-and-the-eus-lack-of-options</w:t>
      </w:r>
      <w:proofErr w:type="gramStart"/>
      <w:r w:rsidRPr="00D80D17">
        <w:t>/ )</w:t>
      </w:r>
      <w:proofErr w:type="gramEnd"/>
    </w:p>
    <w:p w:rsidR="0062540E" w:rsidRPr="00D80D17" w:rsidRDefault="0062540E" w:rsidP="0062540E">
      <w:r w:rsidRPr="00D80D17">
        <w:t xml:space="preserve">Fourth, the absence of coherence in formulating common policies and the growing division between the EU member states mark another key concern in relations with Russia. </w:t>
      </w:r>
      <w:r w:rsidRPr="00D80D17">
        <w:rPr>
          <w:u w:val="single"/>
        </w:rPr>
        <w:t xml:space="preserve">Evidence shows that when it comes to </w:t>
      </w:r>
      <w:r w:rsidRPr="00D80D17">
        <w:rPr>
          <w:b/>
          <w:u w:val="single"/>
        </w:rPr>
        <w:t>natural gas diplomacy</w:t>
      </w:r>
      <w:r w:rsidRPr="00D80D17">
        <w:rPr>
          <w:u w:val="single"/>
        </w:rPr>
        <w:t>, European countries have their own competing interests that are difficult to unite under one flag.</w:t>
      </w:r>
      <w:r w:rsidRPr="00D80D17">
        <w:t xml:space="preserve"> </w:t>
      </w:r>
      <w:r w:rsidRPr="00D80D17">
        <w:rPr>
          <w:b/>
          <w:u w:val="single"/>
        </w:rPr>
        <w:t>Putin has long been able to take advantage of chaotic EU politics by playing nations against each other and successfully adopting divide and conquer tactics to neutralize criticism</w:t>
      </w:r>
      <w:r w:rsidRPr="00D80D17">
        <w:t xml:space="preserve">. </w:t>
      </w:r>
      <w:r w:rsidRPr="00D80D17">
        <w:rPr>
          <w:u w:val="single"/>
        </w:rPr>
        <w:t>Consequently, numerous bilateral agreements on natural gas supply were concluded with Russia</w:t>
      </w:r>
      <w:r w:rsidRPr="00D80D17">
        <w:t>. Each agreement had significantly varying terms with respect to the price, duration, and total volume of natural gas. By the end of 2006, Gazprom had negotiated deals with energy companies in nearly all EU countries, with especially notable ones signed with Germany, Belgium, France, Italy, Hungary, and Austria.[4] Existence of numerous bilateral agreements illustrates the EU members’ radically different levels of exposure to Russia. This fragmentation leads each national government to view the Russian challenge independently, and pursue strategies that are at best uncoordinated and at worst mutually exclusive. There are a few options for Brussels as it takes on this challenge. The EU could create a pan-European regulatory framework and an integrated network of gas pipelines. Building a single market for gas is imperative if the EU hopes to manage the Kremlin’s ability to play the interests of different countries against each other within the continent. Discrepancies in national regulatory approaches inhibit the ability to protect the countries that suffer most from Gazprom’s discretionary ruling. A unified European market will help equalize bargaining power between Brussels and Moscow and simultaneously align the interests of the European states.</w:t>
      </w:r>
    </w:p>
    <w:p w:rsidR="00B94D5A" w:rsidRPr="006808DD" w:rsidRDefault="00B94D5A" w:rsidP="00B94D5A"/>
    <w:p w:rsidR="00274CB6" w:rsidRPr="006808DD" w:rsidRDefault="00274CB6" w:rsidP="00342C3B">
      <w:pPr>
        <w:pStyle w:val="Heading2"/>
      </w:pPr>
      <w:r w:rsidRPr="006808DD">
        <w:t xml:space="preserve">UQ – Exports Low Now </w:t>
      </w:r>
    </w:p>
    <w:p w:rsidR="00274CB6" w:rsidRPr="006808DD" w:rsidRDefault="00274CB6" w:rsidP="00274CB6"/>
    <w:p w:rsidR="00274CB6" w:rsidRPr="006808DD" w:rsidRDefault="00274CB6" w:rsidP="004C1470">
      <w:pPr>
        <w:pStyle w:val="Heading4"/>
      </w:pPr>
      <w:r w:rsidRPr="006808DD">
        <w:t xml:space="preserve">Russia’s European exports are on the brink </w:t>
      </w:r>
    </w:p>
    <w:p w:rsidR="00274CB6" w:rsidRPr="006808DD" w:rsidRDefault="00274CB6" w:rsidP="00274CB6">
      <w:r w:rsidRPr="006808DD">
        <w:rPr>
          <w:rStyle w:val="Style13ptBold"/>
        </w:rPr>
        <w:t>Aron ’13</w:t>
      </w:r>
      <w:r w:rsidRPr="006808DD">
        <w:t xml:space="preserve"> (Resident scholar and director of Russian studies, American Enterprise Institute, “The political economy of Russian oil and gas,” 5/29/13, Accessed 6/26/14, http://www.aei.org/outlook/foreign-and-defense-policy/regional/europe/the-political-economy-of-russian-oil-and-gas/)</w:t>
      </w:r>
    </w:p>
    <w:p w:rsidR="00274CB6" w:rsidRPr="006808DD" w:rsidRDefault="00274CB6" w:rsidP="00274CB6">
      <w:pPr>
        <w:rPr>
          <w:sz w:val="16"/>
        </w:rPr>
      </w:pPr>
      <w:r w:rsidRPr="006808DD">
        <w:rPr>
          <w:rStyle w:val="StyleUnderline"/>
        </w:rPr>
        <w:t>To make up for domestic corruption and inefficiency, Gazprom needs large profit margins in Europe</w:t>
      </w:r>
      <w:r w:rsidRPr="006808DD">
        <w:rPr>
          <w:sz w:val="16"/>
        </w:rPr>
        <w:t>, where it used to sell gas at a 66 percent profit</w:t>
      </w:r>
      <w:proofErr w:type="gramStart"/>
      <w:r w:rsidRPr="006808DD">
        <w:rPr>
          <w:sz w:val="16"/>
        </w:rPr>
        <w:t>.[</w:t>
      </w:r>
      <w:proofErr w:type="gramEnd"/>
      <w:r w:rsidRPr="006808DD">
        <w:rPr>
          <w:sz w:val="16"/>
        </w:rPr>
        <w:t xml:space="preserve">45] </w:t>
      </w:r>
      <w:r w:rsidRPr="006808DD">
        <w:rPr>
          <w:rStyle w:val="StyleUnderline"/>
        </w:rPr>
        <w:t>Just to break even, the firm needs to earn $12 per thousand cubic feet. By comparison, natural gas is sold at below $3 per thousand cubic feet in the United States today.[46] Even with the liquefaction and transportation costs, widely anticipated US exports of LNG to Europe are likely to cut deeper still into Gazprom’s margins.[</w:t>
      </w:r>
      <w:r w:rsidRPr="006808DD">
        <w:rPr>
          <w:sz w:val="16"/>
        </w:rPr>
        <w:t xml:space="preserve">47] Meanwhile, the </w:t>
      </w:r>
      <w:r w:rsidRPr="006808DD">
        <w:rPr>
          <w:rStyle w:val="StyleUnderline"/>
        </w:rPr>
        <w:t>lower prices have forced Gazprom</w:t>
      </w:r>
      <w:r w:rsidRPr="006808DD">
        <w:rPr>
          <w:sz w:val="16"/>
        </w:rPr>
        <w:t xml:space="preserve">, which last year supplied a quarter of European gas, </w:t>
      </w:r>
      <w:r w:rsidRPr="006808DD">
        <w:rPr>
          <w:rStyle w:val="StyleUnderline"/>
        </w:rPr>
        <w:t>to renegotiate delivery prices to levels closer to those in the spot markets</w:t>
      </w:r>
      <w:r w:rsidRPr="006808DD">
        <w:rPr>
          <w:sz w:val="16"/>
        </w:rPr>
        <w:t xml:space="preserve">, where commodities are traded for cash for immediate delivery and </w:t>
      </w:r>
      <w:r w:rsidRPr="006808DD">
        <w:rPr>
          <w:rStyle w:val="StyleUnderline"/>
        </w:rPr>
        <w:t>where prices have dipped as low as half of those in Gazprom’s long-term contracts</w:t>
      </w:r>
      <w:r w:rsidRPr="006808DD">
        <w:rPr>
          <w:sz w:val="16"/>
        </w:rPr>
        <w:t xml:space="preserve">.[48] In addition, the Russian natural gas behemoth has begun to grant as much as a 10 percent discount on existing contracts.[49] </w:t>
      </w:r>
      <w:r w:rsidRPr="006808DD">
        <w:rPr>
          <w:rStyle w:val="StyleUnderline"/>
        </w:rPr>
        <w:t xml:space="preserve">Still, Gazprom saw its exports to Europe go down by 8 percent in 2012, to the lowest level in a decade. </w:t>
      </w:r>
      <w:r w:rsidRPr="006808DD">
        <w:rPr>
          <w:sz w:val="16"/>
        </w:rPr>
        <w:t xml:space="preserve">Meanwhile, </w:t>
      </w:r>
      <w:r w:rsidRPr="006808DD">
        <w:rPr>
          <w:rStyle w:val="StyleUnderline"/>
        </w:rPr>
        <w:t>the sales of Gazprom’s main competitor in Europe, Norway’s majority-state-owned Statoil, are up 16 percent.</w:t>
      </w:r>
      <w:r w:rsidRPr="006808DD">
        <w:rPr>
          <w:sz w:val="16"/>
        </w:rPr>
        <w:t xml:space="preserve"> The disparity is largely due to Statoil’s more flexible pricing that brought at least half of its contracts down to the spot market level.[50] For the first time, </w:t>
      </w:r>
      <w:r w:rsidRPr="006808DD">
        <w:rPr>
          <w:rStyle w:val="StyleUnderline"/>
        </w:rPr>
        <w:t>Statoil is catching up to Gazprom’s diminishing sales in Europe</w:t>
      </w:r>
      <w:r w:rsidRPr="006808DD">
        <w:rPr>
          <w:sz w:val="16"/>
        </w:rPr>
        <w:t xml:space="preserve">, exporting 88 billion cubic meters of natural gas as compared to Gazprom’s 113 billion cubic meters.[51] In the first nine months of last year, Gazprom’s profits fell by 12 percent compared to the same period of last year, and operational costs increased by 18 percent.[52] Overall, between 2008 and 2012, Gazprom lost 53 percent of its market value.[53] </w:t>
      </w:r>
      <w:r w:rsidRPr="006808DD">
        <w:rPr>
          <w:rStyle w:val="StyleUnderline"/>
        </w:rPr>
        <w:t>Europe is becoming less hospitable legally and politically as well.</w:t>
      </w:r>
      <w:r w:rsidRPr="006808DD">
        <w:rPr>
          <w:sz w:val="16"/>
        </w:rPr>
        <w:t xml:space="preserve"> Last year, the European Commission started an antimonopoly investigation of Gazprom, including possible price fixing. Should Gazprom be found in violation of antimonopoly laws—a very distinct possibility—it will have to open its pipelines to competitors, alter its “pricing formula,” in which the price of gas is linked to that of oil, and pay up to $14 billion in fines</w:t>
      </w:r>
      <w:proofErr w:type="gramStart"/>
      <w:r w:rsidRPr="006808DD">
        <w:rPr>
          <w:sz w:val="16"/>
        </w:rPr>
        <w:t>.[</w:t>
      </w:r>
      <w:proofErr w:type="gramEnd"/>
      <w:r w:rsidRPr="006808DD">
        <w:rPr>
          <w:sz w:val="16"/>
        </w:rPr>
        <w:t>54] Further aggravating the situation, last September, Putin issued a decree prohibiting Gazprom from cooperating with the EU investigators.</w:t>
      </w:r>
    </w:p>
    <w:p w:rsidR="00274CB6" w:rsidRPr="006808DD" w:rsidRDefault="00274CB6" w:rsidP="00274CB6">
      <w:pPr>
        <w:rPr>
          <w:sz w:val="16"/>
        </w:rPr>
      </w:pPr>
    </w:p>
    <w:p w:rsidR="00274CB6" w:rsidRPr="006808DD" w:rsidRDefault="00274CB6" w:rsidP="004C1470">
      <w:pPr>
        <w:pStyle w:val="Heading4"/>
      </w:pPr>
      <w:r w:rsidRPr="006808DD">
        <w:t xml:space="preserve">Russia’s supply cut to the Ukraine could spill over into Europe </w:t>
      </w:r>
    </w:p>
    <w:p w:rsidR="00274CB6" w:rsidRPr="006808DD" w:rsidRDefault="00274CB6" w:rsidP="00274CB6">
      <w:proofErr w:type="spellStart"/>
      <w:r w:rsidRPr="006808DD">
        <w:rPr>
          <w:rStyle w:val="Style13ptBold"/>
        </w:rPr>
        <w:t>Kolyandr</w:t>
      </w:r>
      <w:proofErr w:type="spellEnd"/>
      <w:r w:rsidRPr="006808DD">
        <w:rPr>
          <w:rStyle w:val="Style13ptBold"/>
        </w:rPr>
        <w:t xml:space="preserve"> 6/27</w:t>
      </w:r>
      <w:r w:rsidRPr="006808DD">
        <w:t xml:space="preserve"> (Alexander, Staff Writer, Wall Street Journal, “Gazprom Warns Europe May Soon Suffer From Russia's Gas Spat With Ukraine,” 6/27/14, Accessed 6/27/14, </w:t>
      </w:r>
      <w:hyperlink r:id="rId8" w:history="1">
        <w:r w:rsidRPr="006808DD">
          <w:rPr>
            <w:rStyle w:val="Hyperlink"/>
          </w:rPr>
          <w:t>http://online.wsj.com/articles/gazprom-warns-europe-may-soon-suffer-from-russias-gas-spat-with-ukraine-1403883871</w:t>
        </w:r>
      </w:hyperlink>
      <w:r w:rsidRPr="006808DD">
        <w:t xml:space="preserve">) </w:t>
      </w:r>
    </w:p>
    <w:p w:rsidR="00274CB6" w:rsidRPr="006808DD" w:rsidRDefault="00274CB6" w:rsidP="00274CB6">
      <w:pPr>
        <w:rPr>
          <w:sz w:val="16"/>
        </w:rPr>
      </w:pPr>
      <w:r w:rsidRPr="006808DD">
        <w:rPr>
          <w:sz w:val="16"/>
        </w:rPr>
        <w:t>MOSCOW—</w:t>
      </w:r>
      <w:r w:rsidRPr="006808DD">
        <w:rPr>
          <w:rStyle w:val="StyleUnderline"/>
        </w:rPr>
        <w:t>European customers may start to feel the impact of the gas spat between Russia and Ukraine "in several months</w:t>
      </w:r>
      <w:r w:rsidRPr="006808DD">
        <w:rPr>
          <w:sz w:val="16"/>
        </w:rPr>
        <w:t xml:space="preserve">," the head of Russia's natural gas monopoly said Friday. "Although the Europeans aren't feeling the problem now, </w:t>
      </w:r>
      <w:r w:rsidRPr="006808DD">
        <w:rPr>
          <w:rStyle w:val="StyleUnderline"/>
        </w:rPr>
        <w:t>Ukraine isn't pumping enough gas into its underground storage, and the problem may become acute in the coming months</w:t>
      </w:r>
      <w:r w:rsidRPr="006808DD">
        <w:rPr>
          <w:sz w:val="16"/>
        </w:rPr>
        <w:t xml:space="preserve">," Gazprom OGZPY +0.20% Chief Executive Alexei Miller said. Gazprom stopped supplying gas to Ukraine earlier this month as both sides failed to reach a compromise on price. Russia's state-owned gas giant said it would only sell natural gas to Ukraine if the latter pays for deliveries in advance. Ukraine, which is suffering its most acute political and economic crisis in decades, has reduced gas consumption partly due to a warm season, but mostly because its plants and factories are working less. Mr. Miller warned, however, that </w:t>
      </w:r>
      <w:r w:rsidRPr="006808DD">
        <w:rPr>
          <w:rStyle w:val="StyleUnderline"/>
        </w:rPr>
        <w:t xml:space="preserve">if Ukraine fails to refill its storage facilities, in several months "we may hear about it taking the gas destined for Europe illegally." </w:t>
      </w:r>
      <w:r w:rsidRPr="006808DD">
        <w:rPr>
          <w:sz w:val="16"/>
        </w:rPr>
        <w:t xml:space="preserve">Accusing Ukraine of stealing Russian gas in transit to the European Union, Gazprom switched off the gas that was piped through its neighboring country during a particularly cold winter in 2009. So far, Mr. Miller said, Ukraine is meeting its transit obligations, but he said he is sure "what happens once, will happen again." The company's CEO said Ukraine won't be able to survive without Russian gas in years to come. Kiev, which relies on Gazprom for about a third of the gas it consumes, is trying to cut its dependence of Russia. One of the possible sources of gas is a so-called reversed supply, when a country in Central Europe, notably Slovakia, Hungary and Poland, sells Ukraine some of the gas it is buying from Russia. Mr. Miller said so far there is no physical reversed supply, but rather a virtual one, when Ukraine takes gas from the transit pipeline before it reaches a European seller. </w:t>
      </w:r>
      <w:r w:rsidRPr="006808DD">
        <w:rPr>
          <w:rStyle w:val="StyleUnderline"/>
        </w:rPr>
        <w:t xml:space="preserve">If physical reversed supply were to start, Gazprom may consider reducing the volume of gas it sells to a country that resells it to Ukraine, </w:t>
      </w:r>
      <w:r w:rsidRPr="006808DD">
        <w:rPr>
          <w:sz w:val="16"/>
        </w:rPr>
        <w:t>Mr. Miller said. He confirmed that any talks with Ukraine on the gas deliveries may resume only after Ukraine pays off the $4.5 billion debt it owes Gazprom for past gas deliveries.</w:t>
      </w:r>
    </w:p>
    <w:p w:rsidR="00342C3B" w:rsidRPr="006808DD" w:rsidRDefault="00342C3B" w:rsidP="00342C3B">
      <w:pPr>
        <w:pStyle w:val="Heading2"/>
      </w:pPr>
      <w:r w:rsidRPr="006808DD">
        <w:t>UQ</w:t>
      </w:r>
      <w:r w:rsidR="00571B8D" w:rsidRPr="006808DD">
        <w:t xml:space="preserve"> – no Euro gas now</w:t>
      </w:r>
    </w:p>
    <w:p w:rsidR="00571B8D" w:rsidRPr="006808DD" w:rsidRDefault="00571B8D" w:rsidP="00571B8D"/>
    <w:p w:rsidR="00571B8D" w:rsidRPr="006808DD" w:rsidRDefault="00571B8D" w:rsidP="004C1470">
      <w:pPr>
        <w:pStyle w:val="Heading4"/>
      </w:pPr>
      <w:r w:rsidRPr="006808DD">
        <w:t xml:space="preserve">Technical and political barriers prevent Europe from developing meaningful shale gas until 2020 at the earliest </w:t>
      </w:r>
    </w:p>
    <w:p w:rsidR="00571B8D" w:rsidRPr="006808DD" w:rsidRDefault="00571B8D" w:rsidP="00571B8D">
      <w:proofErr w:type="spellStart"/>
      <w:r w:rsidRPr="006808DD">
        <w:rPr>
          <w:rStyle w:val="Style13ptBold"/>
        </w:rPr>
        <w:t>Petroff</w:t>
      </w:r>
      <w:proofErr w:type="spellEnd"/>
      <w:r w:rsidRPr="006808DD">
        <w:rPr>
          <w:rStyle w:val="Style13ptBold"/>
        </w:rPr>
        <w:t xml:space="preserve"> 14</w:t>
      </w:r>
      <w:r w:rsidRPr="006808DD">
        <w:t xml:space="preserve"> (Business reporter, </w:t>
      </w:r>
      <w:proofErr w:type="spellStart"/>
      <w:r w:rsidRPr="006808DD">
        <w:t>CNNmoney</w:t>
      </w:r>
      <w:proofErr w:type="spellEnd"/>
      <w:r w:rsidRPr="006808DD">
        <w:t>, “Russia fallout pushes Europe to develop shale gas,” 3/31/14, Accessed 6/26/14, http://money.cnn.com/2014/03/31/news/economy/europe-russia-gas-fracking/index.html?iid=EL)</w:t>
      </w:r>
    </w:p>
    <w:p w:rsidR="00571B8D" w:rsidRPr="006808DD" w:rsidRDefault="00571B8D" w:rsidP="00571B8D">
      <w:r w:rsidRPr="006808DD">
        <w:rPr>
          <w:sz w:val="16"/>
        </w:rPr>
        <w:t xml:space="preserve">Europe, seeking to reduce its dependence on Russian natural gas, is encouraging political leaders to step up efforts to tap the region's shale gas deposits. Jose Manuel </w:t>
      </w:r>
      <w:proofErr w:type="spellStart"/>
      <w:r w:rsidRPr="006808DD">
        <w:rPr>
          <w:sz w:val="16"/>
        </w:rPr>
        <w:t>Barroso</w:t>
      </w:r>
      <w:proofErr w:type="spellEnd"/>
      <w:r w:rsidRPr="006808DD">
        <w:rPr>
          <w:sz w:val="16"/>
        </w:rPr>
        <w:t>, president of the European Commission, the EU's executive body, said growing tension with Russia over its actions in Ukraine serve as a "very strong wake-up call for Europe" about energy issues. "Europe is working very decisively to reduce its energy dependency," he said last week at an EU-U.S. summit in Brussels. Europe can pursue many long-term options such as ramping up renewable energy production and importing liquefied natural gas, both expensive propositions. But shale gas continues to be front of mind among energy ministers and policymakers. Accessing nearby shale gas resources would be cheaper than other options and could create up to one million jobs in the coming years, according to research commissioned by the International Association of Oil &amp; Gas Producers. "The outlook [for shale] is undoubtedly brighter now than it was a year ago," said energy analysts at Eurasia Group. According to figures from the U.S. Energy Information Administration, European countries are sitting on roughly 470 trillion cubic feet of recoverable shale gas resources -- a huge amount considering gas demand in Europe is roughly 18 trillion cubic feet per year. But it's not going to be an easy process</w:t>
      </w:r>
      <w:r w:rsidRPr="006808DD">
        <w:rPr>
          <w:rStyle w:val="StyleUnderline"/>
        </w:rPr>
        <w:t xml:space="preserve">: Europe's shale gas production is essentially zero right now, and it will take a coordinated effort to get moving. </w:t>
      </w:r>
      <w:r w:rsidRPr="006808DD">
        <w:rPr>
          <w:sz w:val="16"/>
        </w:rPr>
        <w:t xml:space="preserve">Pavel </w:t>
      </w:r>
      <w:proofErr w:type="spellStart"/>
      <w:r w:rsidRPr="006808DD">
        <w:rPr>
          <w:sz w:val="16"/>
        </w:rPr>
        <w:t>Molchanov</w:t>
      </w:r>
      <w:proofErr w:type="spellEnd"/>
      <w:r w:rsidRPr="006808DD">
        <w:rPr>
          <w:sz w:val="16"/>
        </w:rPr>
        <w:t xml:space="preserve">, an energy analyst at Raymond James, says </w:t>
      </w:r>
      <w:r w:rsidRPr="006808DD">
        <w:rPr>
          <w:rStyle w:val="StyleUnderline"/>
        </w:rPr>
        <w:t xml:space="preserve">the whole process will take years. "Over the next five years, [European] countries will have to identify where their resources are and build out the infrastructure for this industry to develop -- that can include developing pipelines and training workers," he said. "This also means getting the required rigs to drill for shale gas, which are in the U.S. and Canada, but don't really exist in Europe." </w:t>
      </w:r>
      <w:r w:rsidRPr="006808DD">
        <w:rPr>
          <w:sz w:val="16"/>
        </w:rPr>
        <w:t>On top of that</w:t>
      </w:r>
      <w:r w:rsidRPr="006808DD">
        <w:rPr>
          <w:rStyle w:val="StyleUnderline"/>
        </w:rPr>
        <w:t>, a web of regulations is slowing progress, and environmental concerns about the process of extracting shale gas have led some European countries to ban the practice altogether.</w:t>
      </w:r>
      <w:r w:rsidRPr="006808DD">
        <w:rPr>
          <w:sz w:val="16"/>
        </w:rPr>
        <w:t xml:space="preserve"> The controversial extraction process -- called hydraulic fracturing, or fracking -- involves injecting water, sand and chemicals deep into the ground at high pressure to crack shale rock, allowing oil and gas to flow. This practice has spurred America's energy boom, but opponents argue fracking can contaminate local water, create earth tremors and wreak havoc on the environment. Despite the obstacles, the United Kingdom and Poland are making the biggest strides in pursuit of shale gas production. "Poland is the furthest along. It's conceivable that in the next five years we could see meaningful production," said Will Pearson, director of global energy and natural resources at Eurasia Group. Lithuania, Romania and Ukraine are also keen to pursue shale, he said. Meanwhile, other countries are less enthusiastic. </w:t>
      </w:r>
      <w:r w:rsidRPr="006808DD">
        <w:rPr>
          <w:rStyle w:val="StyleUnderline"/>
        </w:rPr>
        <w:t xml:space="preserve">Germany, Denmark, Ireland and the Netherlands have informal fracking bans, requiring so much onerous documentation and pre-drilling research that energy companies are hesitant. Bulgaria and France have outright fracking bans. </w:t>
      </w:r>
      <w:r w:rsidRPr="006808DD">
        <w:rPr>
          <w:sz w:val="16"/>
        </w:rPr>
        <w:t>"</w:t>
      </w:r>
      <w:r w:rsidRPr="006808DD">
        <w:rPr>
          <w:rStyle w:val="StyleUnderline"/>
        </w:rPr>
        <w:t xml:space="preserve">It will take </w:t>
      </w:r>
      <w:proofErr w:type="spellStart"/>
      <w:r w:rsidRPr="006808DD">
        <w:rPr>
          <w:rStyle w:val="StyleUnderline"/>
        </w:rPr>
        <w:t>awhile</w:t>
      </w:r>
      <w:proofErr w:type="spellEnd"/>
      <w:r w:rsidRPr="006808DD">
        <w:rPr>
          <w:rStyle w:val="StyleUnderline"/>
        </w:rPr>
        <w:t xml:space="preserve"> before France and Germany change their policies toward shale</w:t>
      </w:r>
      <w:r w:rsidRPr="006808DD">
        <w:rPr>
          <w:sz w:val="16"/>
        </w:rPr>
        <w:t xml:space="preserve">," said Pearson, but "hostility toward the sector is going to dissipate" as Europe tries to decrease its dependence on Russian energy. There's debate over when European shale gas production might start making a dent in the gas market, but </w:t>
      </w:r>
      <w:r w:rsidRPr="006808DD">
        <w:rPr>
          <w:rStyle w:val="StyleUnderline"/>
        </w:rPr>
        <w:t xml:space="preserve">experts aren't expecting anything significant until 2020 at the earliest. </w:t>
      </w:r>
      <w:r w:rsidRPr="006808DD">
        <w:rPr>
          <w:sz w:val="16"/>
        </w:rPr>
        <w:t>"</w:t>
      </w:r>
      <w:r w:rsidRPr="006808DD">
        <w:rPr>
          <w:rStyle w:val="StyleUnderline"/>
        </w:rPr>
        <w:t>Shale gas production in Europe is effectively zero. Twelve months from now it will still be zero</w:t>
      </w:r>
      <w:r w:rsidRPr="006808DD">
        <w:rPr>
          <w:sz w:val="16"/>
        </w:rPr>
        <w:t xml:space="preserve">. Five years from now, it will be more than zero," said Raymond James analyst </w:t>
      </w:r>
      <w:proofErr w:type="spellStart"/>
      <w:r w:rsidRPr="006808DD">
        <w:rPr>
          <w:sz w:val="16"/>
        </w:rPr>
        <w:t>Molchanov</w:t>
      </w:r>
      <w:proofErr w:type="spellEnd"/>
      <w:r w:rsidRPr="006808DD">
        <w:rPr>
          <w:sz w:val="16"/>
        </w:rPr>
        <w:t>. Over the medium term, Europe is working on building more interconnected links and storage facilities to give nations more flexibility with their natural gas supplies. The process "is not very glamorous," says Pearson, but it will help Europe reach its goal of greater energy independence</w:t>
      </w:r>
    </w:p>
    <w:p w:rsidR="00274CB6" w:rsidRPr="006808DD" w:rsidRDefault="00274CB6" w:rsidP="00B94D5A">
      <w:pPr>
        <w:pStyle w:val="Heading2"/>
      </w:pPr>
      <w:r w:rsidRPr="006808DD">
        <w:t xml:space="preserve">UQ – Prices Low Now </w:t>
      </w:r>
    </w:p>
    <w:p w:rsidR="00274CB6" w:rsidRPr="006808DD" w:rsidRDefault="00274CB6" w:rsidP="00274CB6"/>
    <w:p w:rsidR="00274CB6" w:rsidRPr="006808DD" w:rsidRDefault="00274CB6" w:rsidP="004C1470">
      <w:pPr>
        <w:pStyle w:val="Heading4"/>
      </w:pPr>
      <w:r w:rsidRPr="006808DD">
        <w:t xml:space="preserve">European gas prices decreasing – our data includes Ukraine crisis </w:t>
      </w:r>
    </w:p>
    <w:p w:rsidR="00274CB6" w:rsidRPr="006808DD" w:rsidRDefault="00274CB6" w:rsidP="00274CB6">
      <w:r w:rsidRPr="006808DD">
        <w:rPr>
          <w:rStyle w:val="Style13ptBold"/>
        </w:rPr>
        <w:t>World Bank 6/4</w:t>
      </w:r>
      <w:r w:rsidRPr="006808DD">
        <w:t xml:space="preserve"> (via </w:t>
      </w:r>
      <w:proofErr w:type="spellStart"/>
      <w:r w:rsidRPr="006808DD">
        <w:t>yCharts</w:t>
      </w:r>
      <w:proofErr w:type="spellEnd"/>
      <w:r w:rsidRPr="006808DD">
        <w:t xml:space="preserve">, USD per </w:t>
      </w:r>
      <w:proofErr w:type="spellStart"/>
      <w:r w:rsidRPr="006808DD">
        <w:t>mBTU</w:t>
      </w:r>
      <w:proofErr w:type="spellEnd"/>
      <w:r w:rsidRPr="006808DD">
        <w:t>, http://ycharts.com/indicators/europe_natural_gas_price)</w:t>
      </w:r>
    </w:p>
    <w:p w:rsidR="00274CB6" w:rsidRPr="006808DD" w:rsidRDefault="00274CB6" w:rsidP="00274CB6">
      <w:r w:rsidRPr="006808DD">
        <w:rPr>
          <w:rStyle w:val="StyleUnderline"/>
        </w:rPr>
        <w:t>European Union Natural Gas Import Price is at a current level of 10.20, down from 10.73 last month and down from 12.29 one year ago.</w:t>
      </w:r>
      <w:r w:rsidRPr="006808DD">
        <w:t xml:space="preserve"> This is a change of -4.94% from last month and -17.01% from one year ago. </w:t>
      </w:r>
    </w:p>
    <w:p w:rsidR="00274CB6" w:rsidRPr="006808DD" w:rsidRDefault="00274CB6" w:rsidP="00274CB6">
      <w:pPr>
        <w:rPr>
          <w:rStyle w:val="Style13ptBold"/>
          <w:b w:val="0"/>
        </w:rPr>
      </w:pPr>
    </w:p>
    <w:p w:rsidR="00274CB6" w:rsidRPr="006808DD" w:rsidRDefault="00274CB6" w:rsidP="004C1470">
      <w:pPr>
        <w:pStyle w:val="Heading4"/>
        <w:rPr>
          <w:rStyle w:val="Style13ptBold"/>
          <w:b/>
        </w:rPr>
      </w:pPr>
      <w:r w:rsidRPr="006808DD">
        <w:rPr>
          <w:rStyle w:val="Style13ptBold"/>
          <w:b/>
        </w:rPr>
        <w:t>Natural gas prices will decrease – they follow simple supply/demand economics</w:t>
      </w:r>
    </w:p>
    <w:p w:rsidR="00274CB6" w:rsidRPr="006808DD" w:rsidRDefault="00274CB6" w:rsidP="00274CB6">
      <w:pPr>
        <w:rPr>
          <w:rStyle w:val="Style13ptBold"/>
        </w:rPr>
      </w:pPr>
      <w:r w:rsidRPr="006808DD">
        <w:rPr>
          <w:rStyle w:val="Style13ptBold"/>
        </w:rPr>
        <w:t>EIA 14</w:t>
      </w:r>
    </w:p>
    <w:p w:rsidR="00274CB6" w:rsidRPr="006808DD" w:rsidRDefault="00274CB6" w:rsidP="00274CB6">
      <w:r w:rsidRPr="006808DD">
        <w:t>(United States Energy Information Administration, “What are the major factors affecting natural gas prices</w:t>
      </w:r>
      <w:proofErr w:type="gramStart"/>
      <w:r w:rsidRPr="006808DD">
        <w:t>?,</w:t>
      </w:r>
      <w:proofErr w:type="gramEnd"/>
      <w:r w:rsidRPr="006808DD">
        <w:t>” April 29, 2o14, http://www.eia.gov/tools/faqs/faq.cfm?id=43&amp;t=8)</w:t>
      </w:r>
    </w:p>
    <w:p w:rsidR="00274CB6" w:rsidRPr="006808DD" w:rsidRDefault="00274CB6" w:rsidP="00274CB6">
      <w:pPr>
        <w:rPr>
          <w:sz w:val="16"/>
        </w:rPr>
      </w:pPr>
      <w:r w:rsidRPr="006808DD">
        <w:rPr>
          <w:u w:val="single"/>
        </w:rPr>
        <w:t>Natural gas prices are mainly a function of market supply and demand. Because there are limited short-term alternatives to natural gas as a fuel for heating and electricity generation during peak demand periods, changes in supply or demand over a short period may result in large price changes. Prices themselves often act to balance supply and demand. Factors on the supply-side that affect prices include natural gas production, net imports, and underground storage levels. Increases in supply tend to pull prices down, while decreases in supply tend to push prices up</w:t>
      </w:r>
      <w:r w:rsidRPr="006808DD">
        <w:rPr>
          <w:sz w:val="16"/>
        </w:rPr>
        <w:t>. Increases in prices tend to encourage production, imports and sales from storage inventories. Declining prices tend to have the opposite effects. Factors on the demand side include economic conditions, winter and summer weather, and petroleum prices. (Petroleum fuels may be an economical substitute for natural gas for manufacturers, power generators, and large building owners.) Higher demand tends to lead to higher prices, while lower demand can lead to lower prices. Increases and decreases in prices tend to reduce or increase demand.</w:t>
      </w:r>
    </w:p>
    <w:p w:rsidR="0096567A" w:rsidRPr="006808DD" w:rsidRDefault="0096567A" w:rsidP="0096567A">
      <w:pPr>
        <w:pStyle w:val="Heading2"/>
      </w:pPr>
      <w:r w:rsidRPr="006808DD">
        <w:t xml:space="preserve">AT: Sanctions </w:t>
      </w:r>
    </w:p>
    <w:p w:rsidR="0096567A" w:rsidRPr="006808DD" w:rsidRDefault="0096567A" w:rsidP="0096567A"/>
    <w:p w:rsidR="0096567A" w:rsidRPr="006808DD" w:rsidRDefault="0096567A" w:rsidP="004C1470">
      <w:pPr>
        <w:pStyle w:val="Heading4"/>
      </w:pPr>
      <w:r w:rsidRPr="006808DD">
        <w:t xml:space="preserve">Sanctions haven’t damaged the export sector </w:t>
      </w:r>
    </w:p>
    <w:p w:rsidR="0096567A" w:rsidRPr="006808DD" w:rsidRDefault="0096567A" w:rsidP="0096567A">
      <w:r w:rsidRPr="006808DD">
        <w:rPr>
          <w:rStyle w:val="Style13ptBold"/>
        </w:rPr>
        <w:t xml:space="preserve">Nightingale </w:t>
      </w:r>
      <w:r w:rsidRPr="006808DD">
        <w:t xml:space="preserve">May 9 </w:t>
      </w:r>
      <w:r w:rsidRPr="006808DD">
        <w:rPr>
          <w:rStyle w:val="Style13ptBold"/>
        </w:rPr>
        <w:t>14</w:t>
      </w:r>
      <w:r w:rsidRPr="006808DD">
        <w:t xml:space="preserve"> Editor and writer for Bloomberg</w:t>
      </w:r>
    </w:p>
    <w:p w:rsidR="0096567A" w:rsidRPr="006808DD" w:rsidRDefault="0096567A" w:rsidP="0096567A">
      <w:r w:rsidRPr="006808DD">
        <w:t xml:space="preserve">Alaric Putin's Export Machine Rolls Right Over Sanctions, Outcry </w:t>
      </w:r>
      <w:proofErr w:type="spellStart"/>
      <w:r w:rsidRPr="006808DD">
        <w:t>Bllomberg</w:t>
      </w:r>
      <w:proofErr w:type="spellEnd"/>
      <w:r w:rsidRPr="006808DD">
        <w:t xml:space="preserve"> </w:t>
      </w:r>
    </w:p>
    <w:p w:rsidR="0096567A" w:rsidRPr="006808DD" w:rsidRDefault="0096567A" w:rsidP="0096567A">
      <w:r w:rsidRPr="006808DD">
        <w:t>http://www.bloomberg.com/news/2014-05-09/russia-s-exports-unhindered-by-putin-s-incursion-into-ukraine.html</w:t>
      </w:r>
    </w:p>
    <w:p w:rsidR="0096567A" w:rsidRPr="006808DD" w:rsidRDefault="0096567A" w:rsidP="0096567A">
      <w:pPr>
        <w:rPr>
          <w:rStyle w:val="StyleUnderline"/>
        </w:rPr>
      </w:pPr>
    </w:p>
    <w:p w:rsidR="0096567A" w:rsidRPr="006808DD" w:rsidRDefault="004C01F0" w:rsidP="0096567A">
      <w:pPr>
        <w:rPr>
          <w:rStyle w:val="StyleUnderline"/>
        </w:rPr>
      </w:pPr>
      <w:hyperlink r:id="rId9" w:history="1">
        <w:r w:rsidR="0096567A" w:rsidRPr="006808DD">
          <w:rPr>
            <w:rStyle w:val="StyleUnderline"/>
          </w:rPr>
          <w:t>Vladimir Putin</w:t>
        </w:r>
      </w:hyperlink>
      <w:r w:rsidR="0096567A" w:rsidRPr="006808DD">
        <w:rPr>
          <w:rStyle w:val="StyleUnderline"/>
        </w:rPr>
        <w:t xml:space="preserve">’s incursion into Ukraine and the international condemnation that followed haven’t put a dent in </w:t>
      </w:r>
      <w:hyperlink r:id="rId10" w:history="1">
        <w:r w:rsidR="0096567A" w:rsidRPr="006808DD">
          <w:rPr>
            <w:rStyle w:val="StyleUnderline"/>
          </w:rPr>
          <w:t>Russia</w:t>
        </w:r>
      </w:hyperlink>
      <w:r w:rsidR="0096567A" w:rsidRPr="006808DD">
        <w:rPr>
          <w:rStyle w:val="StyleUnderline"/>
        </w:rPr>
        <w:t>’s exports of gas and raw materials.</w:t>
      </w:r>
      <w:r w:rsidR="0096567A" w:rsidRPr="006808DD">
        <w:rPr>
          <w:sz w:val="12"/>
        </w:rPr>
        <w:t xml:space="preserve"> </w:t>
      </w:r>
      <w:r w:rsidR="0096567A" w:rsidRPr="006808DD">
        <w:t xml:space="preserve">The world’s largest energy producer shipped 2 percent more gas to </w:t>
      </w:r>
      <w:hyperlink r:id="rId11" w:history="1">
        <w:r w:rsidR="0096567A" w:rsidRPr="006808DD">
          <w:rPr>
            <w:rStyle w:val="Hyperlink"/>
          </w:rPr>
          <w:t>Europe</w:t>
        </w:r>
      </w:hyperlink>
      <w:r w:rsidR="0096567A" w:rsidRPr="006808DD">
        <w:t xml:space="preserve"> in the first three months of 2014 than it did in the same period last year, government data show. Diesel output for export increased, while cargoes of grains, palladium and nickel either climbed or were about the same. Russia’s crude oil exports fell 0.2 percent from last year.</w:t>
      </w:r>
      <w:r w:rsidR="0096567A" w:rsidRPr="006808DD">
        <w:rPr>
          <w:sz w:val="12"/>
        </w:rPr>
        <w:t xml:space="preserve"> </w:t>
      </w:r>
      <w:r w:rsidR="0096567A" w:rsidRPr="006808DD">
        <w:rPr>
          <w:rStyle w:val="StyleUnderline"/>
        </w:rPr>
        <w:t>Economic sanctions from the U.S. and European Union haven’t dimmed demand for what Russia can sell even as price increases betray investors’ anxiety over future supplies</w:t>
      </w:r>
      <w:r w:rsidR="0096567A" w:rsidRPr="006808DD">
        <w:t xml:space="preserve">. Any plan to pinch the country’s trade to punish Putin for his March annexation of </w:t>
      </w:r>
      <w:hyperlink r:id="rId12" w:history="1">
        <w:r w:rsidR="0096567A" w:rsidRPr="006808DD">
          <w:rPr>
            <w:rStyle w:val="Hyperlink"/>
          </w:rPr>
          <w:t>Ukraine</w:t>
        </w:r>
      </w:hyperlink>
      <w:r w:rsidR="0096567A" w:rsidRPr="006808DD">
        <w:t xml:space="preserve">’s Crimea peninsula would have to overcome Europe’s dependence on Russian gas and </w:t>
      </w:r>
      <w:hyperlink r:id="rId13" w:history="1">
        <w:r w:rsidR="0096567A" w:rsidRPr="006808DD">
          <w:rPr>
            <w:rStyle w:val="Hyperlink"/>
          </w:rPr>
          <w:t>China</w:t>
        </w:r>
      </w:hyperlink>
      <w:r w:rsidR="0096567A" w:rsidRPr="006808DD">
        <w:t>’s appetite for the country’s metals.</w:t>
      </w:r>
      <w:r w:rsidR="0096567A" w:rsidRPr="006808DD">
        <w:rPr>
          <w:sz w:val="12"/>
        </w:rPr>
        <w:t xml:space="preserve"> </w:t>
      </w:r>
      <w:r w:rsidR="0096567A" w:rsidRPr="006808DD">
        <w:t>“</w:t>
      </w:r>
      <w:r w:rsidR="0096567A" w:rsidRPr="006808DD">
        <w:rPr>
          <w:rStyle w:val="StyleUnderline"/>
        </w:rPr>
        <w:t>Investors are paying more for those commodities where there’s perceived to be a greater risk of supply disruption</w:t>
      </w:r>
      <w:r w:rsidR="0096567A" w:rsidRPr="006808DD">
        <w:t xml:space="preserve">,” said Caroline Bain, an analyst at Capital Economics in </w:t>
      </w:r>
      <w:hyperlink r:id="rId14" w:history="1">
        <w:r w:rsidR="0096567A" w:rsidRPr="006808DD">
          <w:rPr>
            <w:rStyle w:val="Hyperlink"/>
          </w:rPr>
          <w:t>London</w:t>
        </w:r>
      </w:hyperlink>
      <w:r w:rsidR="0096567A" w:rsidRPr="006808DD">
        <w:t>. “The data prove it hasn’t happened yet, and if tensions subside, those risk premiums could diminish.”</w:t>
      </w:r>
      <w:r w:rsidR="0096567A" w:rsidRPr="006808DD">
        <w:rPr>
          <w:sz w:val="12"/>
        </w:rPr>
        <w:t xml:space="preserve"> </w:t>
      </w:r>
      <w:r w:rsidR="0096567A" w:rsidRPr="006808DD">
        <w:t>Last year, Russia produced 42 percent of the world’s palladium, used in pollution-control devices in cars, and was the second-largest source of refined nickel, a component in stainless steel. At the same time, China was the world’s biggest metal importer.</w:t>
      </w:r>
      <w:r w:rsidR="0096567A" w:rsidRPr="006808DD">
        <w:rPr>
          <w:sz w:val="12"/>
        </w:rPr>
        <w:t xml:space="preserve"> </w:t>
      </w:r>
      <w:r w:rsidR="0096567A" w:rsidRPr="006808DD">
        <w:t>Crimea Control</w:t>
      </w:r>
      <w:r w:rsidR="0096567A" w:rsidRPr="006808DD">
        <w:rPr>
          <w:sz w:val="12"/>
        </w:rPr>
        <w:t xml:space="preserve"> </w:t>
      </w:r>
      <w:r w:rsidR="0096567A" w:rsidRPr="006808DD">
        <w:rPr>
          <w:rStyle w:val="StyleUnderline"/>
        </w:rPr>
        <w:t xml:space="preserve">Russia’s export machine keeps rolling even as the </w:t>
      </w:r>
      <w:hyperlink r:id="rId15" w:history="1">
        <w:r w:rsidR="0096567A" w:rsidRPr="006808DD">
          <w:rPr>
            <w:rStyle w:val="StyleUnderline"/>
          </w:rPr>
          <w:t>International Monetary Fund</w:t>
        </w:r>
      </w:hyperlink>
      <w:r w:rsidR="0096567A" w:rsidRPr="006808DD">
        <w:rPr>
          <w:rStyle w:val="StyleUnderline"/>
        </w:rPr>
        <w:t xml:space="preserve"> said last month that the country’s economy has begun to shrink.</w:t>
      </w:r>
      <w:r w:rsidR="0096567A" w:rsidRPr="006808DD">
        <w:rPr>
          <w:sz w:val="12"/>
        </w:rPr>
        <w:t xml:space="preserve"> </w:t>
      </w:r>
      <w:r w:rsidR="0096567A" w:rsidRPr="006808DD">
        <w:t xml:space="preserve">The </w:t>
      </w:r>
      <w:hyperlink r:id="rId16" w:history="1">
        <w:r w:rsidR="0096567A" w:rsidRPr="006808DD">
          <w:rPr>
            <w:rStyle w:val="Hyperlink"/>
          </w:rPr>
          <w:t>crisis in Ukraine</w:t>
        </w:r>
      </w:hyperlink>
      <w:r w:rsidR="0096567A" w:rsidRPr="006808DD">
        <w:t xml:space="preserve"> escalated in February, when pro-European protesters ousted pro-Russian President </w:t>
      </w:r>
      <w:hyperlink r:id="rId17" w:history="1">
        <w:r w:rsidR="0096567A" w:rsidRPr="006808DD">
          <w:rPr>
            <w:rStyle w:val="Hyperlink"/>
          </w:rPr>
          <w:t xml:space="preserve">Viktor </w:t>
        </w:r>
        <w:proofErr w:type="spellStart"/>
        <w:r w:rsidR="0096567A" w:rsidRPr="006808DD">
          <w:rPr>
            <w:rStyle w:val="Hyperlink"/>
          </w:rPr>
          <w:t>Yanukovych</w:t>
        </w:r>
        <w:proofErr w:type="spellEnd"/>
      </w:hyperlink>
      <w:r w:rsidR="0096567A" w:rsidRPr="006808DD">
        <w:t xml:space="preserve"> after he quashed a free-trade agreement with the EU. Putin, the Russian president, seized control of Crimea in March, triggering sanctions. Clashes between pro-Russian militants and Ukrainian military in the eastern part of Ukraine have continued while Ukraine secured a $17 billion aid package from the International Monetary Fund to avoid collapse.</w:t>
      </w:r>
      <w:r w:rsidR="0096567A" w:rsidRPr="006808DD">
        <w:rPr>
          <w:sz w:val="12"/>
        </w:rPr>
        <w:t xml:space="preserve"> </w:t>
      </w:r>
      <w:r w:rsidR="0096567A" w:rsidRPr="006808DD">
        <w:rPr>
          <w:rStyle w:val="StyleUnderline"/>
        </w:rPr>
        <w:t>The U.S. and Europe have mostly ordered economic penalties against Russian individuals in retaliation for the country’s incursions in Ukraine, stopping short of targeting its biggest companies shipping energy and commodities</w:t>
      </w:r>
      <w:r w:rsidR="0096567A" w:rsidRPr="006808DD">
        <w:t>.</w:t>
      </w:r>
      <w:r w:rsidR="0096567A" w:rsidRPr="006808DD">
        <w:rPr>
          <w:sz w:val="12"/>
        </w:rPr>
        <w:t xml:space="preserve"> </w:t>
      </w:r>
      <w:r w:rsidR="0096567A" w:rsidRPr="006808DD">
        <w:t>Energy Shipments</w:t>
      </w:r>
      <w:r w:rsidR="0096567A" w:rsidRPr="006808DD">
        <w:rPr>
          <w:sz w:val="12"/>
        </w:rPr>
        <w:t xml:space="preserve"> </w:t>
      </w:r>
      <w:r w:rsidR="0096567A" w:rsidRPr="006808DD">
        <w:t>While gas and oil prices have fallen since the end of February, other commodities rallied. Nickel jumped about 40 percent and palladium rose 8.4 percent.</w:t>
      </w:r>
      <w:r w:rsidR="0096567A" w:rsidRPr="006808DD">
        <w:rPr>
          <w:sz w:val="12"/>
        </w:rPr>
        <w:t xml:space="preserve"> </w:t>
      </w:r>
      <w:r w:rsidR="0096567A" w:rsidRPr="006808DD">
        <w:t xml:space="preserve">U.K. natural gas, a benchmark for Europe, closed at 46.12 pence a </w:t>
      </w:r>
      <w:proofErr w:type="spellStart"/>
      <w:r w:rsidR="0096567A" w:rsidRPr="006808DD">
        <w:t>therm</w:t>
      </w:r>
      <w:proofErr w:type="spellEnd"/>
      <w:r w:rsidR="0096567A" w:rsidRPr="006808DD">
        <w:t xml:space="preserve"> yesterday ($7.80 a million British thermal units) about 18 percent lower than at the end of February. </w:t>
      </w:r>
      <w:hyperlink r:id="rId18" w:history="1">
        <w:r w:rsidR="0096567A" w:rsidRPr="006808DD">
          <w:rPr>
            <w:rStyle w:val="Hyperlink"/>
          </w:rPr>
          <w:t>Brent crude</w:t>
        </w:r>
      </w:hyperlink>
      <w:r w:rsidR="0096567A" w:rsidRPr="006808DD">
        <w:t>, a benchmark for global prices, traded at $107.69 a barrel, compared with $109.07 at the end of February.</w:t>
      </w:r>
      <w:r w:rsidR="0096567A" w:rsidRPr="006808DD">
        <w:rPr>
          <w:sz w:val="12"/>
        </w:rPr>
        <w:t xml:space="preserve"> </w:t>
      </w:r>
      <w:r w:rsidR="0096567A" w:rsidRPr="006808DD">
        <w:rPr>
          <w:rStyle w:val="StyleUnderline"/>
        </w:rPr>
        <w:t>Russia’s energy shipments are unlikely to be curbed because the country and its Western buyers are too dependent on each other for there to be an interruption, Bain said.</w:t>
      </w:r>
      <w:r w:rsidR="0096567A" w:rsidRPr="006808DD">
        <w:t xml:space="preserve"> Europe imports about 30 percent of its gas from Russia, half of which crosses Ukraine. </w:t>
      </w:r>
      <w:r w:rsidR="0096567A" w:rsidRPr="006808DD">
        <w:rPr>
          <w:rStyle w:val="StyleUnderline"/>
        </w:rPr>
        <w:t xml:space="preserve">Other Russian commodities are less dependent on demand from Europe or the U.S., cushioning the impact of any disruptions, she said. Russia has been building trade ties with China, including long-term oil deals valued at hundreds of billions of dollars, to tap </w:t>
      </w:r>
      <w:hyperlink r:id="rId19" w:history="1">
        <w:r w:rsidR="0096567A" w:rsidRPr="006808DD">
          <w:rPr>
            <w:rStyle w:val="StyleUnderline"/>
          </w:rPr>
          <w:t>Asia</w:t>
        </w:r>
      </w:hyperlink>
      <w:r w:rsidR="0096567A" w:rsidRPr="006808DD">
        <w:rPr>
          <w:rStyle w:val="StyleUnderline"/>
        </w:rPr>
        <w:t>’s biggest energy consumer as the European economy slowed</w:t>
      </w:r>
      <w:r w:rsidR="0096567A" w:rsidRPr="006808DD">
        <w:t xml:space="preserve">. China is Russia’s largest trading partner with $95.6 billion of turnover in 2012, followed </w:t>
      </w:r>
      <w:proofErr w:type="spellStart"/>
      <w:r w:rsidR="0096567A" w:rsidRPr="006808DD">
        <w:t>by</w:t>
      </w:r>
      <w:hyperlink r:id="rId20" w:history="1">
        <w:r w:rsidR="0096567A" w:rsidRPr="006808DD">
          <w:rPr>
            <w:rStyle w:val="Hyperlink"/>
          </w:rPr>
          <w:t>Germany</w:t>
        </w:r>
        <w:proofErr w:type="spellEnd"/>
      </w:hyperlink>
      <w:r w:rsidR="0096567A" w:rsidRPr="006808DD">
        <w:t>, according to data compiled by Bloomberg.</w:t>
      </w:r>
      <w:r w:rsidR="0096567A" w:rsidRPr="006808DD">
        <w:rPr>
          <w:rStyle w:val="StyleUnderline"/>
          <w:sz w:val="12"/>
        </w:rPr>
        <w:t xml:space="preserve"> </w:t>
      </w:r>
    </w:p>
    <w:p w:rsidR="0096567A" w:rsidRPr="006808DD" w:rsidRDefault="0096567A" w:rsidP="0096567A"/>
    <w:p w:rsidR="0096567A" w:rsidRPr="006808DD" w:rsidRDefault="0096567A" w:rsidP="0096567A">
      <w:pPr>
        <w:pStyle w:val="Heading2"/>
      </w:pPr>
      <w:r w:rsidRPr="006808DD">
        <w:t>AT: supply and demand</w:t>
      </w:r>
    </w:p>
    <w:p w:rsidR="0096567A" w:rsidRPr="006808DD" w:rsidRDefault="0096567A" w:rsidP="004C1470">
      <w:pPr>
        <w:pStyle w:val="Heading4"/>
        <w:rPr>
          <w:rStyle w:val="Style13ptBold"/>
          <w:b/>
        </w:rPr>
      </w:pPr>
      <w:r w:rsidRPr="006808DD">
        <w:rPr>
          <w:rStyle w:val="Style13ptBold"/>
          <w:b/>
        </w:rPr>
        <w:t>Supply and demand can’t account for price increases</w:t>
      </w:r>
    </w:p>
    <w:p w:rsidR="0096567A" w:rsidRPr="006808DD" w:rsidRDefault="0096567A" w:rsidP="0096567A">
      <w:pPr>
        <w:tabs>
          <w:tab w:val="left" w:pos="13220"/>
        </w:tabs>
        <w:rPr>
          <w:rStyle w:val="Style13ptBold"/>
          <w:b w:val="0"/>
        </w:rPr>
      </w:pPr>
      <w:r w:rsidRPr="006808DD">
        <w:rPr>
          <w:rStyle w:val="Style13ptBold"/>
        </w:rPr>
        <w:t xml:space="preserve">CHSGA 6 - </w:t>
      </w:r>
      <w:r w:rsidRPr="006808DD">
        <w:rPr>
          <w:rStyle w:val="Style13ptBold"/>
          <w:b w:val="0"/>
        </w:rPr>
        <w:t>COMMITTEE ON HOMELAND SECURITY AND GOVERNMENTAL AFFAIRS</w:t>
      </w:r>
    </w:p>
    <w:p w:rsidR="0096567A" w:rsidRPr="006808DD" w:rsidRDefault="0096567A" w:rsidP="0096567A">
      <w:pPr>
        <w:tabs>
          <w:tab w:val="left" w:pos="13220"/>
        </w:tabs>
        <w:rPr>
          <w:rStyle w:val="Style13ptBold"/>
        </w:rPr>
      </w:pPr>
      <w:r w:rsidRPr="006808DD">
        <w:rPr>
          <w:rStyle w:val="Style13ptBold"/>
          <w:b w:val="0"/>
        </w:rPr>
        <w:t>(Permanent Subcommittee of Investigations, “THE ROLE OF MARKET SPECULATION IN RISING OIL AND GAS PRICES: A NEED TO PUT THE COP BACK ON THE BEAT,” 109th Congress. 2nd Session 109–65, June 27, 2006, http://goo.gl/ESJD2w)</w:t>
      </w:r>
    </w:p>
    <w:p w:rsidR="0096567A" w:rsidRPr="006808DD" w:rsidRDefault="0096567A" w:rsidP="0096567A">
      <w:pPr>
        <w:rPr>
          <w:sz w:val="16"/>
        </w:rPr>
      </w:pPr>
      <w:r w:rsidRPr="006808DD">
        <w:rPr>
          <w:u w:val="single"/>
        </w:rPr>
        <w:t xml:space="preserve">For the past 5 years, the U.S. Senate Permanent Subcommittee on Investigations has conducted a number of investigations into the pricing of energy commodities, including gasoline, crude oil, and natural gas.1 These investigations reflect a continuing concern over the sustained increases in the price and price volatility of these </w:t>
      </w:r>
      <w:proofErr w:type="spellStart"/>
      <w:r w:rsidRPr="006808DD">
        <w:rPr>
          <w:u w:val="single"/>
        </w:rPr>
        <w:t>es</w:t>
      </w:r>
      <w:proofErr w:type="spellEnd"/>
      <w:r w:rsidRPr="006808DD">
        <w:rPr>
          <w:u w:val="single"/>
        </w:rPr>
        <w:t xml:space="preserve">- </w:t>
      </w:r>
      <w:proofErr w:type="spellStart"/>
      <w:r w:rsidRPr="006808DD">
        <w:rPr>
          <w:u w:val="single"/>
        </w:rPr>
        <w:t>sential</w:t>
      </w:r>
      <w:proofErr w:type="spellEnd"/>
      <w:r w:rsidRPr="006808DD">
        <w:rPr>
          <w:u w:val="single"/>
        </w:rPr>
        <w:t xml:space="preserve"> commodities</w:t>
      </w:r>
      <w:r w:rsidRPr="006808DD">
        <w:rPr>
          <w:sz w:val="16"/>
        </w:rPr>
        <w:t xml:space="preserve">, and, in light of these increases, the adequacy of governmental oversight of the markets that set these prices. </w:t>
      </w:r>
      <w:r w:rsidRPr="006808DD">
        <w:rPr>
          <w:u w:val="single"/>
        </w:rPr>
        <w:t>Over the past 6 years, crude oil, gasoline, and natural gas prices have risen significantly.</w:t>
      </w:r>
      <w:r w:rsidRPr="006808DD">
        <w:rPr>
          <w:sz w:val="16"/>
        </w:rPr>
        <w:t xml:space="preserve"> Crude oil has risen from a range of $25– $30 per barrel in 2000, to a range of $60–$75 per barrel in 2006. High crude oil prices are a major reason for the record or near- record highs of the prices of a variety of petroleum products, in- </w:t>
      </w:r>
      <w:proofErr w:type="spellStart"/>
      <w:r w:rsidRPr="006808DD">
        <w:rPr>
          <w:sz w:val="16"/>
        </w:rPr>
        <w:t>cluding</w:t>
      </w:r>
      <w:proofErr w:type="spellEnd"/>
      <w:r w:rsidRPr="006808DD">
        <w:rPr>
          <w:sz w:val="16"/>
        </w:rPr>
        <w:t xml:space="preserve"> gasoline, heating oil, diesel fuel, and jet fuel. The average price for a gallon of regular unleaded gasoline has jumped from $1.46 per gallon in 2000 to $2.36 per gallon over the past 12 months, with peaks at $3.14 per gallon in September 2005, and $2.93 per gallon in May 2006. Rising crude oil prices have helped push up natural gas prices as well: </w:t>
      </w:r>
      <w:r w:rsidRPr="006808DD">
        <w:rPr>
          <w:u w:val="single"/>
        </w:rPr>
        <w:t xml:space="preserve">the price of natural gas has risen from $2–$3 per million BTU (British </w:t>
      </w:r>
      <w:proofErr w:type="gramStart"/>
      <w:r w:rsidRPr="006808DD">
        <w:rPr>
          <w:u w:val="single"/>
        </w:rPr>
        <w:t>Thermal Unit</w:t>
      </w:r>
      <w:proofErr w:type="gramEnd"/>
      <w:r w:rsidRPr="006808DD">
        <w:rPr>
          <w:u w:val="single"/>
        </w:rPr>
        <w:t xml:space="preserve">) in 2000 to a typical range of $6–$8 per million BTU during the past year. </w:t>
      </w:r>
      <w:r w:rsidRPr="006808DD">
        <w:rPr>
          <w:b/>
          <w:u w:val="single"/>
        </w:rPr>
        <w:t>The traditional forces of supply and demand cannot fully account for these increases</w:t>
      </w:r>
      <w:r w:rsidRPr="006808DD">
        <w:rPr>
          <w:u w:val="single"/>
        </w:rPr>
        <w:t xml:space="preserve">. While global demand for oil has been </w:t>
      </w:r>
      <w:proofErr w:type="spellStart"/>
      <w:r w:rsidRPr="006808DD">
        <w:rPr>
          <w:u w:val="single"/>
        </w:rPr>
        <w:t>increas</w:t>
      </w:r>
      <w:proofErr w:type="spellEnd"/>
      <w:r w:rsidRPr="006808DD">
        <w:rPr>
          <w:u w:val="single"/>
        </w:rPr>
        <w:t xml:space="preserve">- </w:t>
      </w:r>
      <w:proofErr w:type="spellStart"/>
      <w:r w:rsidRPr="006808DD">
        <w:rPr>
          <w:u w:val="single"/>
        </w:rPr>
        <w:t>ing</w:t>
      </w:r>
      <w:proofErr w:type="spellEnd"/>
      <w:r w:rsidRPr="006808DD">
        <w:rPr>
          <w:sz w:val="16"/>
        </w:rPr>
        <w:t xml:space="preserve">—led by the rapid industrialization of China, growth in India, and a continued increase in appetite for refined petroleum prod- </w:t>
      </w:r>
      <w:proofErr w:type="spellStart"/>
      <w:r w:rsidRPr="006808DD">
        <w:rPr>
          <w:sz w:val="16"/>
        </w:rPr>
        <w:t>ucts</w:t>
      </w:r>
      <w:proofErr w:type="spellEnd"/>
      <w:r w:rsidRPr="006808DD">
        <w:rPr>
          <w:sz w:val="16"/>
        </w:rPr>
        <w:t>, particularly gasoline, in the United States—</w:t>
      </w:r>
      <w:r w:rsidRPr="006808DD">
        <w:rPr>
          <w:u w:val="single"/>
        </w:rPr>
        <w:t xml:space="preserve">global oil supplies have increased by an even greater amount. As a result, global in- </w:t>
      </w:r>
      <w:proofErr w:type="spellStart"/>
      <w:r w:rsidRPr="006808DD">
        <w:rPr>
          <w:u w:val="single"/>
        </w:rPr>
        <w:t>ventories</w:t>
      </w:r>
      <w:proofErr w:type="spellEnd"/>
      <w:r w:rsidRPr="006808DD">
        <w:rPr>
          <w:u w:val="single"/>
        </w:rPr>
        <w:t xml:space="preserve"> have increased as well. Today, U.S. oil inventories are at an 8-year high, and OECD oil inventories are at a 20-year high. Ac- </w:t>
      </w:r>
      <w:proofErr w:type="spellStart"/>
      <w:r w:rsidRPr="006808DD">
        <w:rPr>
          <w:u w:val="single"/>
        </w:rPr>
        <w:t>cordingly</w:t>
      </w:r>
      <w:proofErr w:type="spellEnd"/>
      <w:r w:rsidRPr="006808DD">
        <w:rPr>
          <w:u w:val="single"/>
        </w:rPr>
        <w:t xml:space="preserve">, factors other than basic supply and demand must be ex- </w:t>
      </w:r>
      <w:proofErr w:type="spellStart"/>
      <w:r w:rsidRPr="006808DD">
        <w:rPr>
          <w:u w:val="single"/>
        </w:rPr>
        <w:t>amined</w:t>
      </w:r>
      <w:proofErr w:type="spellEnd"/>
      <w:r w:rsidRPr="006808DD">
        <w:rPr>
          <w:sz w:val="16"/>
        </w:rPr>
        <w:t xml:space="preserve">. For example, political instability and hostility to the United States in key producer countries, such as Nigeria, Venezuela, Iraq, and Iran, threaten the security and reliability of these supplies. Furthermore, in each of the past 2 years hurricanes have disrupted U.S. oil and gas production in the Gulf of Mexico. As Saudi Arabia has increased its rate of production to meet </w:t>
      </w:r>
      <w:proofErr w:type="spellStart"/>
      <w:r w:rsidRPr="006808DD">
        <w:rPr>
          <w:sz w:val="16"/>
        </w:rPr>
        <w:t>increas</w:t>
      </w:r>
      <w:proofErr w:type="spellEnd"/>
      <w:r w:rsidRPr="006808DD">
        <w:rPr>
          <w:sz w:val="16"/>
        </w:rPr>
        <w:t xml:space="preserve">- </w:t>
      </w:r>
      <w:proofErr w:type="spellStart"/>
      <w:r w:rsidRPr="006808DD">
        <w:rPr>
          <w:sz w:val="16"/>
        </w:rPr>
        <w:t>ing</w:t>
      </w:r>
      <w:proofErr w:type="spellEnd"/>
      <w:r w:rsidRPr="006808DD">
        <w:rPr>
          <w:sz w:val="16"/>
        </w:rPr>
        <w:t xml:space="preserve"> demand, its ability to pump additional oil in the event of a shortfall has declined, thereby providing less of a cushion in the event of a supply disruption. It is often asserted that these fears over the adequacy of supply have built a ‘‘risk premium’’ into crude oil prices.2</w:t>
      </w:r>
    </w:p>
    <w:p w:rsidR="0096567A" w:rsidRPr="006808DD" w:rsidRDefault="0096567A" w:rsidP="0096567A"/>
    <w:p w:rsidR="00B94D5A" w:rsidRPr="006808DD" w:rsidRDefault="00B94D5A" w:rsidP="00B94D5A">
      <w:pPr>
        <w:pStyle w:val="Heading2"/>
      </w:pPr>
      <w:r w:rsidRPr="006808DD">
        <w:t>Generic Fuel Link</w:t>
      </w:r>
    </w:p>
    <w:p w:rsidR="00B94D5A" w:rsidRPr="006808DD" w:rsidRDefault="00B94D5A" w:rsidP="004C1470">
      <w:pPr>
        <w:pStyle w:val="Heading4"/>
      </w:pPr>
      <w:r w:rsidRPr="006808DD">
        <w:t>Competition with other fuels can influence natural gas prices</w:t>
      </w:r>
    </w:p>
    <w:p w:rsidR="00B94D5A" w:rsidRPr="006808DD" w:rsidRDefault="00B94D5A" w:rsidP="00B94D5A">
      <w:pPr>
        <w:rPr>
          <w:rStyle w:val="Style13ptBold"/>
        </w:rPr>
      </w:pPr>
      <w:r w:rsidRPr="006808DD">
        <w:rPr>
          <w:rStyle w:val="Style13ptBold"/>
        </w:rPr>
        <w:t>EIA 14</w:t>
      </w:r>
    </w:p>
    <w:p w:rsidR="00B94D5A" w:rsidRPr="006808DD" w:rsidRDefault="00B94D5A" w:rsidP="00B94D5A">
      <w:r w:rsidRPr="006808DD">
        <w:t xml:space="preserve">(United States Energy Information Administration, </w:t>
      </w:r>
      <w:proofErr w:type="gramStart"/>
      <w:r w:rsidRPr="006808DD">
        <w:t>“ Factors</w:t>
      </w:r>
      <w:proofErr w:type="gramEnd"/>
      <w:r w:rsidRPr="006808DD">
        <w:t xml:space="preserve"> Affecting Natural Gas Prices,” May 5, 2o14, http://www.eia.gov/energyexplained/index.cfm?page=natural_gas_factors_affecting_prices)</w:t>
      </w:r>
    </w:p>
    <w:p w:rsidR="00B94D5A" w:rsidRPr="006808DD" w:rsidRDefault="00B94D5A" w:rsidP="00B94D5A">
      <w:pPr>
        <w:rPr>
          <w:sz w:val="16"/>
        </w:rPr>
      </w:pPr>
      <w:r w:rsidRPr="006808DD">
        <w:rPr>
          <w:rStyle w:val="StyleUnderline"/>
        </w:rPr>
        <w:t xml:space="preserve">Competition with other fuels can influence natural gas prices Large-volume gas consumers </w:t>
      </w:r>
      <w:r w:rsidRPr="006808DD">
        <w:rPr>
          <w:sz w:val="16"/>
        </w:rPr>
        <w:t xml:space="preserve">(primarily industrial consumers and the electricity generation fleet) </w:t>
      </w:r>
      <w:r w:rsidRPr="006808DD">
        <w:rPr>
          <w:rStyle w:val="StyleUnderline"/>
        </w:rPr>
        <w:t>can switch between natural gas</w:t>
      </w:r>
      <w:r w:rsidRPr="006808DD">
        <w:rPr>
          <w:u w:val="single"/>
        </w:rPr>
        <w:t xml:space="preserve">, coal, and oil, </w:t>
      </w:r>
      <w:r w:rsidRPr="006808DD">
        <w:rPr>
          <w:rStyle w:val="StyleUnderline"/>
        </w:rPr>
        <w:t>depending on the prices of each fuel</w:t>
      </w:r>
      <w:r w:rsidRPr="006808DD">
        <w:rPr>
          <w:u w:val="single"/>
        </w:rPr>
        <w:t xml:space="preserve">. Because of the interrelationship among these fuel markets, </w:t>
      </w:r>
      <w:r w:rsidRPr="006808DD">
        <w:rPr>
          <w:rStyle w:val="StyleUnderline"/>
        </w:rPr>
        <w:t>when prices of the other fuels fall</w:t>
      </w:r>
      <w:r w:rsidRPr="006808DD">
        <w:rPr>
          <w:u w:val="single"/>
        </w:rPr>
        <w:t xml:space="preserve">, </w:t>
      </w:r>
      <w:r w:rsidRPr="006808DD">
        <w:rPr>
          <w:rStyle w:val="StyleUnderline"/>
        </w:rPr>
        <w:t>any shift in demand from natural gas to coal or oil reduces natural gas demand and pulls natural gas prices down</w:t>
      </w:r>
      <w:r w:rsidRPr="006808DD">
        <w:rPr>
          <w:u w:val="single"/>
        </w:rPr>
        <w:t xml:space="preserve">. </w:t>
      </w:r>
      <w:r w:rsidRPr="006808DD">
        <w:rPr>
          <w:rStyle w:val="StyleUnderline"/>
          <w:sz w:val="16"/>
          <w:u w:val="none"/>
        </w:rPr>
        <w:t>When prices of the competing fuels rise relative to natural gas prices</w:t>
      </w:r>
      <w:r w:rsidRPr="006808DD">
        <w:rPr>
          <w:sz w:val="16"/>
        </w:rPr>
        <w:t xml:space="preserve">, </w:t>
      </w:r>
      <w:r w:rsidRPr="006808DD">
        <w:rPr>
          <w:rStyle w:val="StyleUnderline"/>
          <w:sz w:val="16"/>
          <w:u w:val="none"/>
        </w:rPr>
        <w:t>there may be a cutover from the competing fuels to natural gas</w:t>
      </w:r>
      <w:r w:rsidRPr="006808DD">
        <w:rPr>
          <w:sz w:val="16"/>
        </w:rPr>
        <w:t xml:space="preserve">, </w:t>
      </w:r>
      <w:r w:rsidRPr="006808DD">
        <w:rPr>
          <w:rStyle w:val="StyleUnderline"/>
          <w:sz w:val="16"/>
          <w:u w:val="none"/>
        </w:rPr>
        <w:t>increasing its use and pushing natural gas prices up</w:t>
      </w:r>
      <w:r w:rsidRPr="006808DD">
        <w:rPr>
          <w:sz w:val="16"/>
        </w:rPr>
        <w:t xml:space="preserve">. While 39% of electricity was generated from coal in 2013, </w:t>
      </w:r>
      <w:r w:rsidRPr="006808DD">
        <w:rPr>
          <w:rStyle w:val="StyleUnderline"/>
        </w:rPr>
        <w:t>the use of natural gas for electricity generation has been on the rise</w:t>
      </w:r>
      <w:r w:rsidRPr="006808DD">
        <w:rPr>
          <w:u w:val="single"/>
        </w:rPr>
        <w:t xml:space="preserve">, generating 27% of electricity in 2013. </w:t>
      </w:r>
      <w:r w:rsidRPr="006808DD">
        <w:rPr>
          <w:rStyle w:val="StyleUnderline"/>
        </w:rPr>
        <w:t xml:space="preserve">Electricity generation using natural gas can become attractive in some areas of the country when the price of natural gas on an energy equivalent basis becomes lower </w:t>
      </w:r>
      <w:r w:rsidRPr="006808DD">
        <w:rPr>
          <w:rStyle w:val="StyleUnderline"/>
          <w:sz w:val="16"/>
          <w:u w:val="none"/>
        </w:rPr>
        <w:t>than the price of coal</w:t>
      </w:r>
      <w:r w:rsidRPr="006808DD">
        <w:rPr>
          <w:sz w:val="16"/>
        </w:rPr>
        <w:t>.</w:t>
      </w:r>
    </w:p>
    <w:p w:rsidR="00B94D5A" w:rsidRPr="006808DD" w:rsidRDefault="00B94D5A" w:rsidP="00B94D5A">
      <w:pPr>
        <w:rPr>
          <w:sz w:val="16"/>
        </w:rPr>
      </w:pPr>
    </w:p>
    <w:p w:rsidR="00B94D5A" w:rsidRPr="006808DD" w:rsidRDefault="00B94D5A" w:rsidP="004C1470">
      <w:pPr>
        <w:pStyle w:val="Heading4"/>
        <w:rPr>
          <w:rStyle w:val="Style13ptBold"/>
          <w:b/>
        </w:rPr>
      </w:pPr>
      <w:r w:rsidRPr="006808DD">
        <w:rPr>
          <w:rStyle w:val="Style13ptBold"/>
          <w:b/>
        </w:rPr>
        <w:t>Competition erodes Russia’s market share and decreases prices</w:t>
      </w:r>
    </w:p>
    <w:p w:rsidR="00B94D5A" w:rsidRPr="006808DD" w:rsidRDefault="00B94D5A" w:rsidP="00B94D5A">
      <w:pPr>
        <w:rPr>
          <w:rStyle w:val="Style13ptBold"/>
          <w:b w:val="0"/>
        </w:rPr>
      </w:pPr>
      <w:proofErr w:type="spellStart"/>
      <w:r w:rsidRPr="006808DD">
        <w:rPr>
          <w:rStyle w:val="Style13ptBold"/>
        </w:rPr>
        <w:t>Tarr</w:t>
      </w:r>
      <w:proofErr w:type="spellEnd"/>
      <w:r w:rsidRPr="006808DD">
        <w:rPr>
          <w:rStyle w:val="Style13ptBold"/>
        </w:rPr>
        <w:t xml:space="preserve"> and Thomson 3 – </w:t>
      </w:r>
      <w:r w:rsidRPr="006808DD">
        <w:rPr>
          <w:rStyle w:val="Style13ptBold"/>
          <w:b w:val="0"/>
        </w:rPr>
        <w:t>consultant and former Lead Economist with the World Bank and Adjunct Professor of International Economics; Director of Sustainable Development Sector Unit in Europe &amp; Central Asia Region</w:t>
      </w:r>
    </w:p>
    <w:p w:rsidR="00B94D5A" w:rsidRPr="006808DD" w:rsidRDefault="00B94D5A" w:rsidP="00B94D5A">
      <w:pPr>
        <w:rPr>
          <w:bCs/>
        </w:rPr>
      </w:pPr>
      <w:r w:rsidRPr="006808DD">
        <w:rPr>
          <w:rStyle w:val="Style13ptBold"/>
          <w:b w:val="0"/>
        </w:rPr>
        <w:t>(David and Peter, “The Merits of Dual Pricing of Russian Natural Gas,” The World Bank, July 19, 2003, http://goo.gl/ILCPfN)</w:t>
      </w:r>
    </w:p>
    <w:p w:rsidR="00B94D5A" w:rsidRPr="006808DD" w:rsidRDefault="00B94D5A" w:rsidP="00B94D5A">
      <w:pPr>
        <w:rPr>
          <w:sz w:val="16"/>
        </w:rPr>
      </w:pPr>
      <w:r w:rsidRPr="006808DD">
        <w:rPr>
          <w:sz w:val="16"/>
        </w:rPr>
        <w:t xml:space="preserve">Optimal Export Prices </w:t>
      </w:r>
      <w:r w:rsidRPr="006808DD">
        <w:rPr>
          <w:u w:val="single"/>
        </w:rPr>
        <w:t xml:space="preserve">It is in Russia’s interest to try to maximize the overall revenues associated with export volumes. Given the need to ship natural gas from Russia to Europe through a pipeline, Gazprom is able to “segment” the European market from the Russian market. Given the significant role it plays in supplying the European market, Gazprom does have market power. </w:t>
      </w:r>
      <w:r w:rsidRPr="006808DD">
        <w:rPr>
          <w:b/>
          <w:u w:val="single"/>
        </w:rPr>
        <w:t>The extent of the market power, however, is tempered by the existence of competing sources of gas</w:t>
      </w:r>
      <w:r w:rsidRPr="006808DD">
        <w:rPr>
          <w:b/>
          <w:sz w:val="16"/>
        </w:rPr>
        <w:t>.</w:t>
      </w:r>
      <w:r w:rsidRPr="006808DD">
        <w:rPr>
          <w:sz w:val="16"/>
        </w:rPr>
        <w:t xml:space="preserve"> In addition, Gazprom wants to benefit from being perceived as a reliable supplier that can be trusted to continue to deliver gas (potentially in increasing quantities) at a fair price to European markets. </w:t>
      </w:r>
      <w:r w:rsidRPr="006808DD">
        <w:rPr>
          <w:b/>
          <w:u w:val="single"/>
        </w:rPr>
        <w:t>In the long run, Gazprom faces risks that new competitors will erode its market share and those risks are greater the higher its markup over marginal costs.</w:t>
      </w:r>
      <w:r w:rsidRPr="006808DD">
        <w:rPr>
          <w:sz w:val="16"/>
        </w:rPr>
        <w:t xml:space="preserve"> Volumes for the next several years are constrained by transportation facilities and long-term contracts. This limitation, of course, can be overcome and new entrants are likely to emerge. However, the longer-term constraint is the absorptive capacity of export markets. Russia’s proven reserves are sufficient to support a doubling, or even tripling, of its production capacity. In order to absorb this volume of gas, markets in Europe would have to increase dramatically. The key point here is that Gazprom cannot sell significantly more natural gas in Europe without impacting the price of gas there. To sell significantly more gas, Gazprom would have to accept a lower price, i.e., it faces a downward sloping demand curve. This means that there is no “world price” of gas that Russia faces. </w:t>
      </w:r>
      <w:r w:rsidRPr="006808DD">
        <w:rPr>
          <w:u w:val="single"/>
        </w:rPr>
        <w:t>Rather, Gazprom must calculate an optimal price for its gas sales in Europe that reflects the tradeoff it faces between the additional revenue from additional sales of gas and the lost revenue from the reduction of price if it has to lower its price to sell additional gas. Gazprom’s optimal price of gas in Europe will have to change over time as the demand for gas in Europe changes, but it is in Gazprom’s interest to maximize its profits on exports.</w:t>
      </w:r>
      <w:r w:rsidRPr="006808DD">
        <w:rPr>
          <w:sz w:val="16"/>
        </w:rPr>
        <w:t xml:space="preserve"> In the appendix we derive the optimal pricing formula for Gazprom’s exports of natural gas to Europe. At present, Russian gas is priced in three distinct tiers: Europe, Russia and the Commonwealth of Independent States (CIS). In Europe, given the large up front investments required for gas pipeline infrastructure, Russia, Algeria and Norway all secured long-term contracts. </w:t>
      </w:r>
      <w:r w:rsidRPr="006808DD">
        <w:rPr>
          <w:b/>
          <w:u w:val="single"/>
        </w:rPr>
        <w:t xml:space="preserve">As a result of long standing competition with other fuels, formulae for the price of gas in these long-term contracts are linked to </w:t>
      </w:r>
      <w:r w:rsidRPr="006808DD">
        <w:rPr>
          <w:rStyle w:val="Emphasis"/>
        </w:rPr>
        <w:t>fuel alternatives</w:t>
      </w:r>
      <w:r w:rsidRPr="006808DD">
        <w:rPr>
          <w:sz w:val="16"/>
        </w:rPr>
        <w:t xml:space="preserve"> - primarily oil. However, given the competition, it appears reasonable to assume that Gazprom negotiated the best price it could in these long-term contracts. The European gas market is growing, but </w:t>
      </w:r>
      <w:r w:rsidRPr="006808DD">
        <w:rPr>
          <w:u w:val="single"/>
        </w:rPr>
        <w:t>upper limits on piped gas prices will continue to be defined for some time by competition from alternative fuels</w:t>
      </w:r>
      <w:r w:rsidRPr="006808DD">
        <w:rPr>
          <w:sz w:val="16"/>
        </w:rPr>
        <w:t xml:space="preserve"> (including Liquefied Natural Gas, LNG). The table below indicates the prices at the German border (at </w:t>
      </w:r>
      <w:proofErr w:type="spellStart"/>
      <w:r w:rsidRPr="006808DD">
        <w:rPr>
          <w:sz w:val="16"/>
        </w:rPr>
        <w:t>Waidhaus</w:t>
      </w:r>
      <w:proofErr w:type="spellEnd"/>
      <w:r w:rsidRPr="006808DD">
        <w:rPr>
          <w:sz w:val="16"/>
        </w:rPr>
        <w:t xml:space="preserve">) for Russian gas over the 1999-2001 period. It also indicates the transportation costs for shipping gas from the Russian border to the German border and the price received by Gazprom net of (or after subtracting) the transportation costs. The latter price is called the netback price. Hypothetically, a $22/barrel crude oil price would result in a price at the Russian border of approximately $85/TCM. Pipelines segment the CIS market from the markets of Europe and of Russia. In the CIS, prices are discounted relative to the price for gas sold into Europe. In 2000, the average netback value of the gas sold in the CIS and Baltic States was about $35/TCM. As a price discriminating monopolist or </w:t>
      </w:r>
      <w:proofErr w:type="spellStart"/>
      <w:r w:rsidRPr="006808DD">
        <w:rPr>
          <w:sz w:val="16"/>
        </w:rPr>
        <w:t>oligopolist</w:t>
      </w:r>
      <w:proofErr w:type="spellEnd"/>
      <w:r w:rsidRPr="006808DD">
        <w:rPr>
          <w:sz w:val="16"/>
        </w:rPr>
        <w:t xml:space="preserve"> in segmented markers, Gazprom would maximize profits in the CIS by charging a price where marginal revenue equals marginal cost. Clearly, the CIS 7 countries have considerably less income and ability to pay the prices the Europeans pay for natural gas. Given this lower income and demand, the optimal price in the CIS markets will be much lower than the price Gazprom charges in Europe. It is never profit maximizing to price less than marginal cost. However, at $35/TCM, prices in the CIS are at about Gazprom’s own estimate of the price it needs to cover full costs. Further explanations for the prices in the CIS are that prices are well above short run marginal costs, which allows Gazprom to make a short-term profit on these sales, without necessarily intending to meet this demand in the long run. In fact, Gazprom has allowed </w:t>
      </w:r>
      <w:proofErr w:type="gramStart"/>
      <w:r w:rsidRPr="006808DD">
        <w:rPr>
          <w:sz w:val="16"/>
        </w:rPr>
        <w:t>gas company</w:t>
      </w:r>
      <w:proofErr w:type="gramEnd"/>
      <w:r w:rsidRPr="006808DD">
        <w:rPr>
          <w:sz w:val="16"/>
        </w:rPr>
        <w:t xml:space="preserve"> </w:t>
      </w:r>
      <w:proofErr w:type="spellStart"/>
      <w:r w:rsidRPr="006808DD">
        <w:rPr>
          <w:sz w:val="16"/>
        </w:rPr>
        <w:t>Itera</w:t>
      </w:r>
      <w:proofErr w:type="spellEnd"/>
      <w:r w:rsidRPr="006808DD">
        <w:rPr>
          <w:sz w:val="16"/>
        </w:rPr>
        <w:t xml:space="preserve"> access to its transmission system to supply the CIS market with gas from Turkmenistan, suggesting no long-run commitment to this market. Sales to the CIS countries are also subject to bilateral negotiation that may reflect non-price considerations. </w:t>
      </w:r>
    </w:p>
    <w:p w:rsidR="00B94D5A" w:rsidRPr="006808DD" w:rsidRDefault="00B94D5A" w:rsidP="00B94D5A">
      <w:pPr>
        <w:rPr>
          <w:sz w:val="16"/>
        </w:rPr>
      </w:pPr>
    </w:p>
    <w:p w:rsidR="00B94D5A" w:rsidRPr="006808DD" w:rsidRDefault="00B94D5A" w:rsidP="004C1470">
      <w:pPr>
        <w:pStyle w:val="Heading4"/>
        <w:rPr>
          <w:rStyle w:val="Style13ptBold"/>
          <w:b/>
        </w:rPr>
      </w:pPr>
      <w:r w:rsidRPr="006808DD">
        <w:rPr>
          <w:rStyle w:val="Style13ptBold"/>
          <w:b/>
        </w:rPr>
        <w:t>Russia needs natural gas sales</w:t>
      </w:r>
    </w:p>
    <w:p w:rsidR="00B94D5A" w:rsidRPr="006808DD" w:rsidRDefault="00B94D5A" w:rsidP="00B94D5A">
      <w:pPr>
        <w:rPr>
          <w:rStyle w:val="Style13ptBold"/>
          <w:b w:val="0"/>
        </w:rPr>
      </w:pPr>
      <w:r w:rsidRPr="006808DD">
        <w:rPr>
          <w:rStyle w:val="Style13ptBold"/>
        </w:rPr>
        <w:t xml:space="preserve">Cunningham 14 </w:t>
      </w:r>
      <w:r w:rsidRPr="006808DD">
        <w:rPr>
          <w:rStyle w:val="Style13ptBold"/>
          <w:b w:val="0"/>
        </w:rPr>
        <w:t>– Reporter for Christian Science Monitor</w:t>
      </w:r>
    </w:p>
    <w:p w:rsidR="00B94D5A" w:rsidRPr="006808DD" w:rsidRDefault="00B94D5A" w:rsidP="00B94D5A">
      <w:pPr>
        <w:rPr>
          <w:rStyle w:val="Style13ptBold"/>
          <w:b w:val="0"/>
        </w:rPr>
      </w:pPr>
      <w:r w:rsidRPr="006808DD">
        <w:rPr>
          <w:rStyle w:val="Style13ptBold"/>
          <w:b w:val="0"/>
        </w:rPr>
        <w:t>(Nicholas, “Why Russia needs to sell natural gas more than EU needs to buy it,” Christian Science Monitor, March 6, 2014, http://www.csmonitor.com/Environment/Energy-Voices/2014/0306/Why-Russia-needs-to-sell-natural-gas-more-than-EU-needs-to-buy-it)</w:t>
      </w:r>
    </w:p>
    <w:p w:rsidR="00B94D5A" w:rsidRPr="006808DD" w:rsidRDefault="00B94D5A" w:rsidP="00B94D5A">
      <w:pPr>
        <w:rPr>
          <w:sz w:val="16"/>
        </w:rPr>
      </w:pPr>
      <w:r w:rsidRPr="006808DD">
        <w:rPr>
          <w:sz w:val="16"/>
        </w:rPr>
        <w:t xml:space="preserve">The Russian occupation of Crimea has raised concerns about the European Union’s dependence on its eastern neighbor for natural gas. </w:t>
      </w:r>
      <w:r w:rsidRPr="006808DD">
        <w:rPr>
          <w:u w:val="single"/>
        </w:rPr>
        <w:t>The EU gets about 34% of its natural gas imports from Russia, a large portion of which transits Ukraine through a web of pipelines.</w:t>
      </w:r>
      <w:r w:rsidRPr="006808DD">
        <w:rPr>
          <w:sz w:val="16"/>
        </w:rPr>
        <w:t xml:space="preserve"> For Eastern Europe, that dependence is much greater. In the brutally cold winter of 2009 Russia cut off gas supplies to Europe allegedly over a pricing dispute with Ukraine. However, it was also a lesson to Western Europe on its dependence on Russia for energy. </w:t>
      </w:r>
      <w:r w:rsidRPr="006808DD">
        <w:rPr>
          <w:u w:val="single"/>
        </w:rPr>
        <w:t>Russia has a track record of using its natural gas supplies as a political weapon</w:t>
      </w:r>
      <w:r w:rsidRPr="006808DD">
        <w:rPr>
          <w:sz w:val="16"/>
        </w:rPr>
        <w:t xml:space="preserve">. The latest incursion into Ukraine has no doubt revived worries among European policymakers that saw what happened back in 2009. Thankfully, Vladimir Putin eased tensions on March 4, indicating that he wasn’t seeking a military conflict. This allowed natural gas prices to fall back a bit after spiking by 10% the day before. (Related Article: Ukraine Refinery Halts </w:t>
      </w:r>
      <w:proofErr w:type="gramStart"/>
      <w:r w:rsidRPr="006808DD">
        <w:rPr>
          <w:sz w:val="16"/>
        </w:rPr>
        <w:t>Amid</w:t>
      </w:r>
      <w:proofErr w:type="gramEnd"/>
      <w:r w:rsidRPr="006808DD">
        <w:rPr>
          <w:sz w:val="16"/>
        </w:rPr>
        <w:t xml:space="preserve"> Tensions with Russia) But how vulnerable is Europe to the political machinations of the Kremlin? It appears that this time around the EU is in better shape. A mild winter and stagnant demand have left Europe with higher levels of inventory than in past years. According to a spokeswoman at the European Commission, the EU has 40 billion cubic meters of natural gas on hand in storage, which accounts for 10% of annual demand for the entire European Union. Those figures vary by country (Czech Republic and Slovakia have 90 days of supplies; Hungary two months; Austria six months), but as a bloc, the EU has 20% greater supplies at its disposal than it did last year. And it’s not just seasonal patterns that have put the EU in a better spot. Europe has been reducing its reliance on Russian gas for a while now – in 2003 the EU imported 45% of its natural gas from Russia. It’s now down to around one-third. Europe has been the beneficiary of the shale gas boom in the United States, even though the U.S. hasn’t even really begun to export LNG. The surge in domestic production allowed LNG from other parts of the world – Qatar, for example – to be rerouted to Europe. (Several U.S. members of Congress have tried to exploit the Ukrainian crisis, arguing for the Obama administration to issue a blanket approval for LNG exports in order to isolate Russia. Over the short-term, that is nonsense – it will take years to build the terminals, so issuing licenses for exports won’t do anything to help out Europe. Over the longer-term, that may be a different story). Europe has also undergone a big effort at implementing greater energy efficiency and renewable energy. Moreover, the U.S. has exported more coal to the EU in recent years, which competes with high priced natural gas there. (Related Article: Markets in Turmoil on Ukrainian Crisis) Thus Europe is more secure than many believe. Moreover, the EU and Russia are so interdependent that it is unlikely Russia will proactively cut off gas supplies to Europe. </w:t>
      </w:r>
      <w:r w:rsidRPr="006808DD">
        <w:rPr>
          <w:u w:val="single"/>
        </w:rPr>
        <w:t>In fact, Russia is arguably more dependent on the EU than the other way around.</w:t>
      </w:r>
      <w:r w:rsidRPr="006808DD">
        <w:rPr>
          <w:sz w:val="16"/>
        </w:rPr>
        <w:t xml:space="preserve"> Europe has other options. </w:t>
      </w:r>
      <w:r w:rsidRPr="006808DD">
        <w:rPr>
          <w:u w:val="single"/>
        </w:rPr>
        <w:t xml:space="preserve">Russia, on the other hand, is heavily dependent on oil and gas, which account for half of the country’s total budget revenues. For Putin, cutting off gas exports to Europe would be akin to him cutting off his nose to spite his face. “It would be highly counterproductive for Russian interests at a time when Europe is considering how to respond to Russian actions in Crimea, to take steps that would have a major and negative direct impact on Europe,” said Laurent </w:t>
      </w:r>
      <w:proofErr w:type="spellStart"/>
      <w:r w:rsidRPr="006808DD">
        <w:rPr>
          <w:u w:val="single"/>
        </w:rPr>
        <w:t>Ruseckas</w:t>
      </w:r>
      <w:proofErr w:type="spellEnd"/>
      <w:r w:rsidRPr="006808DD">
        <w:rPr>
          <w:u w:val="single"/>
        </w:rPr>
        <w:t>, a senior associate at IHS CERA, as reported by Politico. The economic damage of energy supply disruptions cuts both ways. Putin likes to play the role of bully, but Russia is not exactly in a strong position in terms of using energy as a political weapon</w:t>
      </w:r>
      <w:r w:rsidRPr="006808DD">
        <w:rPr>
          <w:sz w:val="16"/>
        </w:rPr>
        <w:t>. Whether or not the Ukraine crisis deepens, it is unlikely that Moscow would intentionally turn off the taps for any prolonged period of time.</w:t>
      </w:r>
    </w:p>
    <w:p w:rsidR="005C341F" w:rsidRPr="00D80D17" w:rsidRDefault="005C341F" w:rsidP="005C341F">
      <w:pPr>
        <w:pStyle w:val="Heading4"/>
      </w:pPr>
      <w:r w:rsidRPr="00D80D17">
        <w:t>Drilling has empirically led to decreased prices- leads to roll-back from market uncertainty</w:t>
      </w:r>
    </w:p>
    <w:p w:rsidR="005C341F" w:rsidRPr="005C341F" w:rsidRDefault="005C341F" w:rsidP="005C341F">
      <w:pPr>
        <w:rPr>
          <w:sz w:val="16"/>
        </w:rPr>
      </w:pPr>
      <w:r w:rsidRPr="00CD16D1">
        <w:t xml:space="preserve">(USSEC, 2/28/13, </w:t>
      </w:r>
      <w:r w:rsidRPr="005C341F">
        <w:rPr>
          <w:sz w:val="16"/>
        </w:rPr>
        <w:t>United States Security and Exchange Commission)</w:t>
      </w:r>
    </w:p>
    <w:p w:rsidR="005C341F" w:rsidRPr="005C341F" w:rsidRDefault="005C341F" w:rsidP="005C341F">
      <w:pPr>
        <w:rPr>
          <w:sz w:val="16"/>
        </w:rPr>
      </w:pPr>
      <w:proofErr w:type="gramStart"/>
      <w:r w:rsidRPr="005C341F">
        <w:rPr>
          <w:sz w:val="16"/>
        </w:rPr>
        <w:t>( “</w:t>
      </w:r>
      <w:proofErr w:type="gramEnd"/>
      <w:r w:rsidRPr="005C341F">
        <w:rPr>
          <w:sz w:val="16"/>
        </w:rPr>
        <w:t xml:space="preserve">Form 10-K”, USSEC, </w:t>
      </w:r>
      <w:hyperlink r:id="rId21" w:history="1">
        <w:hyperlink r:id="rId22" w:history="1">
          <w:r w:rsidRPr="005C341F">
            <w:rPr>
              <w:sz w:val="16"/>
            </w:rPr>
            <w:t>http://www.caldive.com/2012annualreport/images/Form%2010-K-2012.pdf</w:t>
          </w:r>
        </w:hyperlink>
        <w:r w:rsidRPr="005C341F">
          <w:rPr>
            <w:sz w:val="16"/>
          </w:rPr>
          <w:t>l</w:t>
        </w:r>
      </w:hyperlink>
      <w:r w:rsidRPr="005C341F">
        <w:rPr>
          <w:sz w:val="16"/>
        </w:rPr>
        <w:t>)</w:t>
      </w:r>
    </w:p>
    <w:p w:rsidR="005C341F" w:rsidRPr="005C341F" w:rsidRDefault="005C341F" w:rsidP="005C341F">
      <w:pPr>
        <w:rPr>
          <w:sz w:val="16"/>
        </w:rPr>
      </w:pPr>
      <w:r w:rsidRPr="005C341F">
        <w:rPr>
          <w:sz w:val="16"/>
        </w:rPr>
        <w:t xml:space="preserve"> Marine contracting is cyclical and typically driven by actual or anticipated changes in oil and natural gas prices </w:t>
      </w:r>
      <w:r w:rsidRPr="005C341F">
        <w:rPr>
          <w:sz w:val="12"/>
        </w:rPr>
        <w:t>¶</w:t>
      </w:r>
      <w:r w:rsidRPr="005C341F">
        <w:rPr>
          <w:sz w:val="16"/>
        </w:rPr>
        <w:t xml:space="preserve"> and capital spending by upstream producers</w:t>
      </w:r>
      <w:r w:rsidRPr="00D80D17">
        <w:rPr>
          <w:u w:val="single"/>
        </w:rPr>
        <w:t xml:space="preserve">. Historically, sustained high commodity prices have led to increases in </w:t>
      </w:r>
      <w:r w:rsidRPr="005C341F">
        <w:rPr>
          <w:sz w:val="12"/>
        </w:rPr>
        <w:t>¶</w:t>
      </w:r>
      <w:r w:rsidRPr="00D80D17">
        <w:rPr>
          <w:u w:val="single"/>
        </w:rPr>
        <w:t xml:space="preserve"> expenditures for offshore drilling and completion </w:t>
      </w:r>
      <w:proofErr w:type="spellStart"/>
      <w:r w:rsidRPr="00D80D17">
        <w:rPr>
          <w:u w:val="single"/>
        </w:rPr>
        <w:t>activitiesKand</w:t>
      </w:r>
      <w:proofErr w:type="spellEnd"/>
      <w:r w:rsidRPr="00D80D17">
        <w:rPr>
          <w:u w:val="single"/>
        </w:rPr>
        <w:t>, as a result, greater demand for our services.</w:t>
      </w:r>
      <w:r w:rsidRPr="005C341F">
        <w:rPr>
          <w:sz w:val="16"/>
        </w:rPr>
        <w:t xml:space="preserve"> </w:t>
      </w:r>
      <w:r w:rsidRPr="005C341F">
        <w:rPr>
          <w:sz w:val="12"/>
        </w:rPr>
        <w:t>¶</w:t>
      </w:r>
      <w:r w:rsidRPr="00D80D17">
        <w:rPr>
          <w:u w:val="single"/>
        </w:rPr>
        <w:t xml:space="preserve"> </w:t>
      </w:r>
      <w:proofErr w:type="gramStart"/>
      <w:r w:rsidRPr="00D80D17">
        <w:rPr>
          <w:u w:val="single"/>
        </w:rPr>
        <w:t>In</w:t>
      </w:r>
      <w:proofErr w:type="gramEnd"/>
      <w:r w:rsidRPr="00D80D17">
        <w:rPr>
          <w:u w:val="single"/>
        </w:rPr>
        <w:t xml:space="preserve"> mid-2008, a prolonged worldwide recession reduced the worldwide demand for hydrocarbons, causing many </w:t>
      </w:r>
      <w:r w:rsidRPr="005C341F">
        <w:rPr>
          <w:sz w:val="12"/>
        </w:rPr>
        <w:t>¶</w:t>
      </w:r>
      <w:r w:rsidRPr="00D80D17">
        <w:rPr>
          <w:u w:val="single"/>
        </w:rPr>
        <w:t xml:space="preserve"> oil and gas companies to curtail capital spending for exploration and development</w:t>
      </w:r>
      <w:r w:rsidRPr="005C341F">
        <w:rPr>
          <w:sz w:val="16"/>
        </w:rPr>
        <w:t xml:space="preserve">. In 2009 and 2010, competition </w:t>
      </w:r>
      <w:r w:rsidRPr="005C341F">
        <w:rPr>
          <w:sz w:val="12"/>
        </w:rPr>
        <w:t>¶</w:t>
      </w:r>
      <w:r w:rsidRPr="005C341F">
        <w:rPr>
          <w:sz w:val="16"/>
        </w:rPr>
        <w:t xml:space="preserve"> in Southeast Asia and other international markets increased significantly due to new vessel capacity coming into </w:t>
      </w:r>
      <w:r w:rsidRPr="005C341F">
        <w:rPr>
          <w:sz w:val="12"/>
        </w:rPr>
        <w:t>¶</w:t>
      </w:r>
      <w:r w:rsidRPr="005C341F">
        <w:rPr>
          <w:sz w:val="16"/>
        </w:rPr>
        <w:t xml:space="preserve"> service. The April 2010 </w:t>
      </w:r>
      <w:proofErr w:type="spellStart"/>
      <w:r w:rsidRPr="005C341F">
        <w:rPr>
          <w:sz w:val="16"/>
        </w:rPr>
        <w:t>Macondo</w:t>
      </w:r>
      <w:proofErr w:type="spellEnd"/>
      <w:r w:rsidRPr="005C341F">
        <w:rPr>
          <w:sz w:val="16"/>
        </w:rPr>
        <w:t xml:space="preserve"> well blowout in the U.S. Gulf of Mexico further compounded the negative effects </w:t>
      </w:r>
      <w:r w:rsidRPr="005C341F">
        <w:rPr>
          <w:sz w:val="12"/>
        </w:rPr>
        <w:t>¶</w:t>
      </w:r>
      <w:r w:rsidRPr="005C341F">
        <w:rPr>
          <w:sz w:val="16"/>
        </w:rPr>
        <w:t xml:space="preserve"> on exploration and development activity from the sustained global recession that began in 2008. The aftermath of </w:t>
      </w:r>
      <w:r w:rsidRPr="005C341F">
        <w:rPr>
          <w:sz w:val="12"/>
        </w:rPr>
        <w:t>¶</w:t>
      </w:r>
      <w:r w:rsidRPr="005C341F">
        <w:rPr>
          <w:sz w:val="16"/>
        </w:rPr>
        <w:t xml:space="preserve"> this blowout significantly and adversely affected oil and gas exploration activities in the U.S. Gulf of Mexico in </w:t>
      </w:r>
      <w:r w:rsidRPr="005C341F">
        <w:rPr>
          <w:sz w:val="12"/>
        </w:rPr>
        <w:t>¶</w:t>
      </w:r>
      <w:r w:rsidRPr="005C341F">
        <w:rPr>
          <w:sz w:val="16"/>
        </w:rPr>
        <w:t xml:space="preserve"> 2010 and the years following, and has increased uncertainty in the market and regulatory environment for our </w:t>
      </w:r>
      <w:r w:rsidRPr="005C341F">
        <w:rPr>
          <w:sz w:val="12"/>
        </w:rPr>
        <w:t>¶</w:t>
      </w:r>
      <w:r w:rsidRPr="005C341F">
        <w:rPr>
          <w:sz w:val="16"/>
        </w:rPr>
        <w:t xml:space="preserve"> industry. </w:t>
      </w:r>
      <w:r w:rsidRPr="00D80D17">
        <w:rPr>
          <w:u w:val="single"/>
        </w:rPr>
        <w:t xml:space="preserve">Recent increased drilling onshore in the U.S. for shale </w:t>
      </w:r>
      <w:r w:rsidRPr="00D80D17">
        <w:rPr>
          <w:b/>
          <w:u w:val="single"/>
        </w:rPr>
        <w:t xml:space="preserve">gas has led to decreased natural gas prices, which </w:t>
      </w:r>
      <w:r w:rsidRPr="005C341F">
        <w:rPr>
          <w:sz w:val="12"/>
        </w:rPr>
        <w:t>¶</w:t>
      </w:r>
      <w:r w:rsidRPr="00D80D17">
        <w:rPr>
          <w:b/>
          <w:u w:val="single"/>
        </w:rPr>
        <w:t xml:space="preserve"> has caused oil and gas companies to curtail drilling for natural gas offshore.</w:t>
      </w:r>
      <w:r w:rsidRPr="00D80D17">
        <w:rPr>
          <w:u w:val="single"/>
        </w:rPr>
        <w:t xml:space="preserve"> </w:t>
      </w:r>
      <w:r w:rsidRPr="005C341F">
        <w:rPr>
          <w:sz w:val="12"/>
        </w:rPr>
        <w:t>¶</w:t>
      </w:r>
      <w:r w:rsidRPr="00D80D17">
        <w:rPr>
          <w:u w:val="single"/>
        </w:rPr>
        <w:t xml:space="preserve"> </w:t>
      </w:r>
      <w:r w:rsidRPr="005C341F">
        <w:rPr>
          <w:sz w:val="12"/>
        </w:rPr>
        <w:t>¶</w:t>
      </w:r>
      <w:r w:rsidRPr="00D80D17">
        <w:rPr>
          <w:u w:val="single"/>
        </w:rPr>
        <w:t xml:space="preserve"> </w:t>
      </w:r>
      <w:proofErr w:type="gramStart"/>
      <w:r w:rsidRPr="00D80D17">
        <w:rPr>
          <w:u w:val="single"/>
        </w:rPr>
        <w:t>We</w:t>
      </w:r>
      <w:proofErr w:type="gramEnd"/>
      <w:r w:rsidRPr="00D80D17">
        <w:rPr>
          <w:u w:val="single"/>
        </w:rPr>
        <w:t xml:space="preserve"> anticipate the cumulative effect of these factors will continue to challenge our customers’ spending levels </w:t>
      </w:r>
      <w:r w:rsidRPr="005C341F">
        <w:rPr>
          <w:sz w:val="12"/>
        </w:rPr>
        <w:t>¶</w:t>
      </w:r>
      <w:r w:rsidRPr="00D80D17">
        <w:rPr>
          <w:u w:val="single"/>
        </w:rPr>
        <w:t xml:space="preserve"> for the near term.</w:t>
      </w:r>
      <w:r w:rsidRPr="005C341F">
        <w:rPr>
          <w:sz w:val="16"/>
        </w:rPr>
        <w:t xml:space="preserve"> However, we believe the long-term outlook for our business remains favorable in both domestic </w:t>
      </w:r>
      <w:r w:rsidRPr="005C341F">
        <w:rPr>
          <w:sz w:val="12"/>
        </w:rPr>
        <w:t>¶</w:t>
      </w:r>
      <w:r w:rsidRPr="005C341F">
        <w:rPr>
          <w:sz w:val="16"/>
        </w:rPr>
        <w:t xml:space="preserve"> and international markets as capital spending will be required to replenish oil and natural gas production, and for </w:t>
      </w:r>
      <w:r w:rsidRPr="005C341F">
        <w:rPr>
          <w:sz w:val="12"/>
        </w:rPr>
        <w:t>¶</w:t>
      </w:r>
      <w:r w:rsidRPr="005C341F">
        <w:rPr>
          <w:sz w:val="16"/>
        </w:rPr>
        <w:t xml:space="preserve"> domestic industry participants to satisfy new “idle iron” regulations and other directives promulgated by the Bureau </w:t>
      </w:r>
      <w:r w:rsidRPr="005C341F">
        <w:rPr>
          <w:sz w:val="12"/>
        </w:rPr>
        <w:t>¶</w:t>
      </w:r>
      <w:r w:rsidRPr="005C341F">
        <w:rPr>
          <w:sz w:val="16"/>
        </w:rPr>
        <w:t xml:space="preserve"> of Safety and Environmental Enforcement (or “BSEE”) regarding the decommissioning of offshore platforms and </w:t>
      </w:r>
      <w:r w:rsidRPr="005C341F">
        <w:rPr>
          <w:sz w:val="12"/>
        </w:rPr>
        <w:t>¶</w:t>
      </w:r>
      <w:r w:rsidRPr="005C341F">
        <w:rPr>
          <w:sz w:val="16"/>
        </w:rPr>
        <w:t xml:space="preserve"> pipelines. We expect all of these factors to continue to drive long-term demand for our services. </w:t>
      </w:r>
    </w:p>
    <w:p w:rsidR="005C341F" w:rsidRPr="00D80D17" w:rsidRDefault="005C341F" w:rsidP="005C341F"/>
    <w:p w:rsidR="005C341F" w:rsidRPr="00D80D17" w:rsidRDefault="005C341F" w:rsidP="005C341F">
      <w:pPr>
        <w:pStyle w:val="Heading4"/>
      </w:pPr>
      <w:r w:rsidRPr="00D80D17">
        <w:t>Natural gas investment leads to decrease in prices- supply and demand</w:t>
      </w:r>
    </w:p>
    <w:p w:rsidR="005C341F" w:rsidRPr="005C341F" w:rsidRDefault="005C341F" w:rsidP="005C341F">
      <w:pPr>
        <w:rPr>
          <w:sz w:val="16"/>
        </w:rPr>
      </w:pPr>
      <w:r w:rsidRPr="00CD16D1">
        <w:t>(</w:t>
      </w:r>
      <w:proofErr w:type="spellStart"/>
      <w:r w:rsidRPr="00CD16D1">
        <w:t>Buccino</w:t>
      </w:r>
      <w:proofErr w:type="spellEnd"/>
      <w:r w:rsidRPr="00CD16D1">
        <w:t xml:space="preserve"> et al., 10/08, </w:t>
      </w:r>
      <w:r w:rsidRPr="005C341F">
        <w:rPr>
          <w:sz w:val="16"/>
        </w:rPr>
        <w:t>The Natural Resources Defense Council is an international nonprofit environmental organization with more than 1.2</w:t>
      </w:r>
      <w:r w:rsidRPr="005C341F">
        <w:rPr>
          <w:rFonts w:ascii="MS Mincho" w:eastAsia="MS Mincho" w:hAnsi="MS Mincho" w:cs="MS Mincho" w:hint="eastAsia"/>
          <w:sz w:val="16"/>
        </w:rPr>
        <w:t>‑</w:t>
      </w:r>
      <w:r w:rsidRPr="005C341F">
        <w:rPr>
          <w:sz w:val="16"/>
        </w:rPr>
        <w:t>million members and online activists. Since 1970, our lawyers, scientists, and other environmental specialists have worked to protect the world’s natural resources, public health, and the environment. NRDC has offices in New York City, Washington, D.C., Los Angeles, San Francisco, and Beijing. )</w:t>
      </w:r>
    </w:p>
    <w:p w:rsidR="005C341F" w:rsidRPr="005C341F" w:rsidRDefault="005C341F" w:rsidP="005C341F">
      <w:pPr>
        <w:rPr>
          <w:sz w:val="16"/>
        </w:rPr>
      </w:pPr>
      <w:r w:rsidRPr="005C341F">
        <w:rPr>
          <w:sz w:val="16"/>
        </w:rPr>
        <w:t xml:space="preserve">(Sharon, “The Role of Natural Gas in America’s Energy Future”, NRDC, </w:t>
      </w:r>
      <w:hyperlink r:id="rId23" w:history="1">
        <w:r w:rsidRPr="005C341F">
          <w:rPr>
            <w:rStyle w:val="Hyperlink"/>
            <w:sz w:val="16"/>
          </w:rPr>
          <w:t>http://www.nrdc.org/energy/balance.pdf</w:t>
        </w:r>
      </w:hyperlink>
      <w:r w:rsidRPr="005C341F">
        <w:rPr>
          <w:sz w:val="16"/>
        </w:rPr>
        <w:t>)</w:t>
      </w:r>
    </w:p>
    <w:p w:rsidR="005C341F" w:rsidRPr="00D80D17" w:rsidRDefault="005C341F" w:rsidP="005C341F">
      <w:pPr>
        <w:rPr>
          <w:u w:val="single"/>
        </w:rPr>
      </w:pPr>
      <w:r w:rsidRPr="00D80D17">
        <w:rPr>
          <w:b/>
          <w:u w:val="single"/>
        </w:rPr>
        <w:t>The market for natural gas is closely scrutinized, with significant investments of time,</w:t>
      </w:r>
      <w:r w:rsidRPr="005C341F">
        <w:rPr>
          <w:sz w:val="16"/>
        </w:rPr>
        <w:t xml:space="preserve"> </w:t>
      </w:r>
      <w:r w:rsidRPr="00D80D17">
        <w:rPr>
          <w:b/>
          <w:u w:val="single"/>
        </w:rPr>
        <w:t>money, and energy directed toward predicting the future of demand, supply, and price</w:t>
      </w:r>
      <w:r w:rsidRPr="005C341F">
        <w:rPr>
          <w:sz w:val="16"/>
        </w:rPr>
        <w:t>s. The Energy Information Administration (EIA) issues an annual Year</w:t>
      </w:r>
      <w:r w:rsidRPr="005C341F">
        <w:rPr>
          <w:rFonts w:ascii="MS Gothic" w:eastAsia="MS Gothic" w:hAnsi="MS Gothic" w:cs="MS Gothic" w:hint="eastAsia"/>
          <w:sz w:val="16"/>
        </w:rPr>
        <w:t>‑</w:t>
      </w:r>
      <w:r w:rsidRPr="005C341F">
        <w:rPr>
          <w:sz w:val="16"/>
        </w:rPr>
        <w:t>in</w:t>
      </w:r>
      <w:r w:rsidRPr="005C341F">
        <w:rPr>
          <w:rFonts w:ascii="MS Gothic" w:eastAsia="MS Gothic" w:hAnsi="MS Gothic" w:cs="MS Gothic" w:hint="eastAsia"/>
          <w:sz w:val="16"/>
        </w:rPr>
        <w:t>‑</w:t>
      </w:r>
      <w:r w:rsidRPr="005C341F">
        <w:rPr>
          <w:sz w:val="16"/>
        </w:rPr>
        <w:t xml:space="preserve">Review Report and an annual Outlook for the year ahead.1 In addition, the </w:t>
      </w:r>
      <w:r w:rsidRPr="00D80D17">
        <w:rPr>
          <w:u w:val="single"/>
        </w:rPr>
        <w:t>EIA compiles monthly data regarding U.S. natural gas production, storage, imports, consumption, and prices. Despite fears to the contrary, natural gas prices were less volatile in 2007 than in recent years</w:t>
      </w:r>
      <w:r w:rsidRPr="005C341F">
        <w:rPr>
          <w:sz w:val="16"/>
        </w:rPr>
        <w:t xml:space="preserve">.2 </w:t>
      </w:r>
      <w:r w:rsidRPr="00D80D17">
        <w:rPr>
          <w:b/>
          <w:u w:val="single"/>
        </w:rPr>
        <w:t xml:space="preserve">Growth in domestic </w:t>
      </w:r>
      <w:proofErr w:type="gramStart"/>
      <w:r w:rsidRPr="00D80D17">
        <w:rPr>
          <w:b/>
          <w:u w:val="single"/>
        </w:rPr>
        <w:t>natural  gas</w:t>
      </w:r>
      <w:proofErr w:type="gramEnd"/>
      <w:r w:rsidRPr="00D80D17">
        <w:rPr>
          <w:b/>
          <w:u w:val="single"/>
        </w:rPr>
        <w:t xml:space="preserve"> production and increased storage volumes decreased prices for all end uses, with </w:t>
      </w:r>
      <w:proofErr w:type="spellStart"/>
      <w:r w:rsidRPr="00D80D17">
        <w:rPr>
          <w:b/>
          <w:u w:val="single"/>
        </w:rPr>
        <w:t>theexception</w:t>
      </w:r>
      <w:proofErr w:type="spellEnd"/>
      <w:r w:rsidRPr="00D80D17">
        <w:rPr>
          <w:b/>
          <w:u w:val="single"/>
        </w:rPr>
        <w:t xml:space="preserve"> of the electric power sector</w:t>
      </w:r>
      <w:r w:rsidRPr="005C341F">
        <w:rPr>
          <w:sz w:val="16"/>
        </w:rPr>
        <w:t xml:space="preserve">.3 </w:t>
      </w:r>
      <w:r w:rsidRPr="00D80D17">
        <w:rPr>
          <w:u w:val="single"/>
        </w:rPr>
        <w:t xml:space="preserve">In this broader context, </w:t>
      </w:r>
      <w:r w:rsidRPr="00D80D17">
        <w:rPr>
          <w:b/>
          <w:u w:val="single"/>
        </w:rPr>
        <w:t>investments in greater natural gas efficiency hold tremendous potential for reducing energy prices</w:t>
      </w:r>
      <w:r w:rsidRPr="00D80D17">
        <w:rPr>
          <w:u w:val="single"/>
        </w:rPr>
        <w:t xml:space="preserve"> and emissions of global warming pollution at the same time.</w:t>
      </w:r>
    </w:p>
    <w:p w:rsidR="00B94D5A" w:rsidRPr="006808DD" w:rsidRDefault="00B94D5A" w:rsidP="00B94D5A">
      <w:pPr>
        <w:rPr>
          <w:sz w:val="16"/>
        </w:rPr>
      </w:pPr>
    </w:p>
    <w:p w:rsidR="00B94D5A" w:rsidRPr="006808DD" w:rsidRDefault="00B94D5A" w:rsidP="00B94D5A">
      <w:pPr>
        <w:pStyle w:val="Heading2"/>
      </w:pPr>
      <w:r w:rsidRPr="006808DD">
        <w:t>Speculation</w:t>
      </w:r>
      <w:r w:rsidR="00274CB6" w:rsidRPr="006808DD">
        <w:t xml:space="preserve"> Link</w:t>
      </w:r>
    </w:p>
    <w:p w:rsidR="00B94D5A" w:rsidRPr="006808DD" w:rsidRDefault="00B94D5A" w:rsidP="00B94D5A"/>
    <w:p w:rsidR="004C1470" w:rsidRDefault="004C1470" w:rsidP="004C1470">
      <w:pPr>
        <w:pStyle w:val="Heading4"/>
      </w:pPr>
      <w:r>
        <w:t>Perception of a link turns the case- investor uncertainty</w:t>
      </w:r>
    </w:p>
    <w:p w:rsidR="004C1470" w:rsidRPr="00D80D17" w:rsidRDefault="004C1470" w:rsidP="004C1470">
      <w:r w:rsidRPr="00CD16D1">
        <w:t>(USSEC, 2/28/13, United States Security and Exchange Commission)</w:t>
      </w:r>
    </w:p>
    <w:p w:rsidR="004C1470" w:rsidRPr="00D80D17" w:rsidRDefault="004C1470" w:rsidP="004C1470">
      <w:proofErr w:type="gramStart"/>
      <w:r w:rsidRPr="00D80D17">
        <w:t>( “</w:t>
      </w:r>
      <w:proofErr w:type="gramEnd"/>
      <w:r w:rsidRPr="00D80D17">
        <w:t xml:space="preserve">Form 10-K”, USSEC, </w:t>
      </w:r>
      <w:hyperlink r:id="rId24" w:history="1">
        <w:hyperlink r:id="rId25" w:history="1">
          <w:r w:rsidRPr="00D80D17">
            <w:t>http://www.caldive.com/2012annualreport/images/Form%2010-K-2012.pdf</w:t>
          </w:r>
        </w:hyperlink>
        <w:r w:rsidRPr="00D80D17">
          <w:t>l</w:t>
        </w:r>
      </w:hyperlink>
      <w:r w:rsidRPr="00D80D17">
        <w:t>)</w:t>
      </w:r>
    </w:p>
    <w:p w:rsidR="004C1470" w:rsidRPr="006347C2" w:rsidRDefault="004C1470" w:rsidP="004C1470">
      <w:pPr>
        <w:rPr>
          <w:b/>
          <w:u w:val="single"/>
        </w:rPr>
      </w:pPr>
      <w:r w:rsidRPr="00D80D17">
        <w:t xml:space="preserve">Our </w:t>
      </w:r>
      <w:r w:rsidRPr="006347C2">
        <w:rPr>
          <w:u w:val="single"/>
        </w:rPr>
        <w:t>business depends on the level of activity of oil and natural gas exploration, development and production in the U.S. Gulf of Mexico and internationally, and in particular, the level of exploration, development and</w:t>
      </w:r>
      <w:r w:rsidRPr="006347C2">
        <w:rPr>
          <w:sz w:val="12"/>
          <w:u w:val="single"/>
        </w:rPr>
        <w:t xml:space="preserve"> </w:t>
      </w:r>
      <w:r w:rsidRPr="006347C2">
        <w:rPr>
          <w:u w:val="single"/>
        </w:rPr>
        <w:t>production expenditures of our customers</w:t>
      </w:r>
      <w:r w:rsidRPr="00D80D17">
        <w:t xml:space="preserve">. </w:t>
      </w:r>
      <w:r w:rsidRPr="006347C2">
        <w:rPr>
          <w:u w:val="single"/>
        </w:rPr>
        <w:t>Demand for</w:t>
      </w:r>
      <w:r w:rsidRPr="00D80D17">
        <w:t xml:space="preserve"> our </w:t>
      </w:r>
      <w:r w:rsidRPr="006347C2">
        <w:rPr>
          <w:b/>
          <w:u w:val="single"/>
        </w:rPr>
        <w:t>drilling services is adversely affected by declines</w:t>
      </w:r>
      <w:r w:rsidRPr="006347C2">
        <w:rPr>
          <w:b/>
          <w:sz w:val="12"/>
          <w:u w:val="single"/>
        </w:rPr>
        <w:t xml:space="preserve"> </w:t>
      </w:r>
      <w:r w:rsidRPr="006347C2">
        <w:rPr>
          <w:b/>
          <w:u w:val="single"/>
        </w:rPr>
        <w:t>associated with depressed oil and natural gas prices</w:t>
      </w:r>
      <w:r w:rsidRPr="00D80D17">
        <w:t xml:space="preserve">. </w:t>
      </w:r>
      <w:r w:rsidRPr="006347C2">
        <w:rPr>
          <w:b/>
          <w:u w:val="single"/>
        </w:rPr>
        <w:t>Even the perceived risk of a decline in oil or natural gas</w:t>
      </w:r>
      <w:r w:rsidRPr="006347C2">
        <w:rPr>
          <w:b/>
          <w:sz w:val="12"/>
          <w:u w:val="single"/>
        </w:rPr>
        <w:t xml:space="preserve"> </w:t>
      </w:r>
      <w:r w:rsidRPr="006347C2">
        <w:rPr>
          <w:b/>
          <w:u w:val="single"/>
        </w:rPr>
        <w:t>prices often causes oil and gas companies to reduce spending on exploration, development and production.</w:t>
      </w:r>
      <w:r w:rsidRPr="00D80D17">
        <w:rPr>
          <w:sz w:val="12"/>
        </w:rPr>
        <w:t xml:space="preserve"> </w:t>
      </w:r>
      <w:r w:rsidRPr="00D80D17">
        <w:t>Reductions in capital expenditures of our customers reduce rig utilization and day rates. Crude oil and</w:t>
      </w:r>
      <w:r w:rsidRPr="00D80D17">
        <w:rPr>
          <w:sz w:val="12"/>
        </w:rPr>
        <w:t xml:space="preserve"> </w:t>
      </w:r>
      <w:r w:rsidRPr="00D80D17">
        <w:t>condensates are representing a larger proportion of overall production in the U.S. GOM, however, a majority of</w:t>
      </w:r>
      <w:r w:rsidRPr="00D80D17">
        <w:rPr>
          <w:sz w:val="12"/>
        </w:rPr>
        <w:t xml:space="preserve"> </w:t>
      </w:r>
      <w:r w:rsidRPr="00D80D17">
        <w:t>production remains natural gas. However, higher prices do not necessarily translate into increased drilling</w:t>
      </w:r>
      <w:r w:rsidRPr="00D80D17">
        <w:rPr>
          <w:sz w:val="12"/>
        </w:rPr>
        <w:t xml:space="preserve"> </w:t>
      </w:r>
      <w:r w:rsidRPr="00D80D17">
        <w:t>activity since our clients’ expectations about future commodity prices typically drive demand for our services.</w:t>
      </w:r>
      <w:r w:rsidRPr="00D80D17">
        <w:rPr>
          <w:sz w:val="12"/>
        </w:rPr>
        <w:t xml:space="preserve"> </w:t>
      </w:r>
      <w:r w:rsidRPr="00D80D17">
        <w:t>Oil and natural gas prices are extremely volatile. On July 2, 2008 natural gas prices were $13.31 per million</w:t>
      </w:r>
      <w:r w:rsidRPr="00D80D17">
        <w:rPr>
          <w:sz w:val="12"/>
        </w:rPr>
        <w:t xml:space="preserve"> </w:t>
      </w:r>
      <w:r w:rsidRPr="00D80D17">
        <w:t xml:space="preserve">British thermal unit, or </w:t>
      </w:r>
      <w:proofErr w:type="spellStart"/>
      <w:r w:rsidRPr="00D80D17">
        <w:t>MMBtu</w:t>
      </w:r>
      <w:proofErr w:type="spellEnd"/>
      <w:r w:rsidRPr="00D80D17">
        <w:t>, at the Henry Hub. They subsequently declined sharply, reaching a low of $1.88</w:t>
      </w:r>
      <w:r w:rsidRPr="00D80D17">
        <w:rPr>
          <w:sz w:val="12"/>
        </w:rPr>
        <w:t xml:space="preserve"> </w:t>
      </w:r>
      <w:r w:rsidRPr="00D80D17">
        <w:t xml:space="preserve">per </w:t>
      </w:r>
      <w:proofErr w:type="spellStart"/>
      <w:r w:rsidRPr="00D80D17">
        <w:t>MMBtu</w:t>
      </w:r>
      <w:proofErr w:type="spellEnd"/>
      <w:r w:rsidRPr="00D80D17">
        <w:t xml:space="preserve"> at the Henry Hub on September 4, 2009. As of February 23, 2012, the closing price of natural gas at</w:t>
      </w:r>
      <w:r w:rsidRPr="00D80D17">
        <w:rPr>
          <w:sz w:val="12"/>
        </w:rPr>
        <w:t xml:space="preserve"> </w:t>
      </w:r>
      <w:r w:rsidRPr="00D80D17">
        <w:t xml:space="preserve">the Henry Hub was $2.68 per </w:t>
      </w:r>
      <w:proofErr w:type="spellStart"/>
      <w:r w:rsidRPr="00D80D17">
        <w:t>MMBtu</w:t>
      </w:r>
      <w:proofErr w:type="spellEnd"/>
      <w:r w:rsidRPr="00D80D17">
        <w:t>. The spot price for West Texas intermediate (“WTI”) crude has recently</w:t>
      </w:r>
      <w:r w:rsidRPr="00D80D17">
        <w:rPr>
          <w:sz w:val="12"/>
        </w:rPr>
        <w:t xml:space="preserve"> </w:t>
      </w:r>
      <w:r w:rsidRPr="00D80D17">
        <w:t>ranged from a high of $145.29 per barrel as of July 3, 2008, to a low of $31.41 per barrel as of December 22,</w:t>
      </w:r>
      <w:r w:rsidRPr="00D80D17">
        <w:rPr>
          <w:sz w:val="12"/>
        </w:rPr>
        <w:t xml:space="preserve"> </w:t>
      </w:r>
      <w:r w:rsidRPr="00D80D17">
        <w:t>2008, with a closing price of $107.49 per barrel as of February 23, 2012. Additionally, the spot price for</w:t>
      </w:r>
      <w:r w:rsidRPr="00D80D17">
        <w:rPr>
          <w:sz w:val="12"/>
        </w:rPr>
        <w:t xml:space="preserve"> </w:t>
      </w:r>
      <w:r w:rsidRPr="00D80D17">
        <w:t>Louisiana Light Sweet (“LLS”) was $127.79 per barrel as of February 23, 2012. It is our understanding that</w:t>
      </w:r>
      <w:r w:rsidRPr="00D80D17">
        <w:rPr>
          <w:sz w:val="12"/>
        </w:rPr>
        <w:t xml:space="preserve"> </w:t>
      </w:r>
      <w:r w:rsidRPr="00D80D17">
        <w:t>much of the crude oil produced from the U.S. GOM is sold at LLS posted prices, which trades at a premium to</w:t>
      </w:r>
      <w:r w:rsidRPr="00D80D17">
        <w:rPr>
          <w:sz w:val="12"/>
        </w:rPr>
        <w:t xml:space="preserve"> </w:t>
      </w:r>
      <w:r w:rsidRPr="00D80D17">
        <w:t xml:space="preserve">other crude benchmarks, such as WTI. </w:t>
      </w:r>
      <w:r w:rsidRPr="006347C2">
        <w:rPr>
          <w:u w:val="single"/>
        </w:rPr>
        <w:t>Commodity prices are affected by numerous factors, including the</w:t>
      </w:r>
      <w:r w:rsidRPr="006347C2">
        <w:rPr>
          <w:sz w:val="12"/>
          <w:u w:val="single"/>
        </w:rPr>
        <w:t xml:space="preserve"> </w:t>
      </w:r>
      <w:r w:rsidRPr="006347C2">
        <w:rPr>
          <w:u w:val="single"/>
        </w:rPr>
        <w:t>following:</w:t>
      </w:r>
      <w:r w:rsidRPr="006347C2">
        <w:rPr>
          <w:sz w:val="12"/>
          <w:u w:val="single"/>
        </w:rPr>
        <w:t xml:space="preserve"> </w:t>
      </w:r>
      <w:r w:rsidRPr="006347C2">
        <w:rPr>
          <w:u w:val="single"/>
        </w:rPr>
        <w:t>• the demand for oil and natural gas in the United States and elsewhere;</w:t>
      </w:r>
      <w:r w:rsidRPr="006347C2">
        <w:rPr>
          <w:sz w:val="12"/>
          <w:u w:val="single"/>
        </w:rPr>
        <w:t xml:space="preserve"> </w:t>
      </w:r>
      <w:r w:rsidRPr="006347C2">
        <w:rPr>
          <w:u w:val="single"/>
        </w:rPr>
        <w:t>• the cost of exploring for, developing, producing and delivering oil and natural gas, and the relative cost of</w:t>
      </w:r>
      <w:r w:rsidRPr="006347C2">
        <w:rPr>
          <w:sz w:val="12"/>
          <w:u w:val="single"/>
        </w:rPr>
        <w:t xml:space="preserve"> </w:t>
      </w:r>
      <w:r w:rsidRPr="006347C2">
        <w:rPr>
          <w:u w:val="single"/>
        </w:rPr>
        <w:t>onshore production or importation of natural gas;</w:t>
      </w:r>
      <w:r w:rsidRPr="006347C2">
        <w:rPr>
          <w:sz w:val="12"/>
          <w:u w:val="single"/>
        </w:rPr>
        <w:t xml:space="preserve"> </w:t>
      </w:r>
      <w:r w:rsidRPr="006347C2">
        <w:rPr>
          <w:u w:val="single"/>
        </w:rPr>
        <w:t>• political, economic and weather conditions in the United States and elsewhere</w:t>
      </w:r>
      <w:r w:rsidRPr="00D80D17">
        <w:t>;</w:t>
      </w:r>
      <w:r w:rsidRPr="00D80D17">
        <w:rPr>
          <w:sz w:val="12"/>
        </w:rPr>
        <w:t xml:space="preserve"> </w:t>
      </w:r>
      <w:r w:rsidRPr="00D80D17">
        <w:t xml:space="preserve">• </w:t>
      </w:r>
      <w:r w:rsidRPr="006347C2">
        <w:rPr>
          <w:u w:val="single"/>
        </w:rPr>
        <w:t>advances in drilling, exploration, development and production technology</w:t>
      </w:r>
      <w:r w:rsidRPr="00D80D17">
        <w:t>;</w:t>
      </w:r>
      <w:r w:rsidRPr="00D80D17">
        <w:rPr>
          <w:sz w:val="12"/>
        </w:rPr>
        <w:t xml:space="preserve"> </w:t>
      </w:r>
      <w:r w:rsidRPr="00D80D17">
        <w:t>• the ability of the Organization of Petroleum Exporting Countries, commonly called “OPEC,” to set and</w:t>
      </w:r>
      <w:r w:rsidRPr="00D80D17">
        <w:rPr>
          <w:sz w:val="12"/>
        </w:rPr>
        <w:t xml:space="preserve"> </w:t>
      </w:r>
      <w:r w:rsidRPr="00D80D17">
        <w:t>maintain oil production levels and pricing;</w:t>
      </w:r>
      <w:r w:rsidRPr="00D80D17">
        <w:rPr>
          <w:sz w:val="12"/>
        </w:rPr>
        <w:t xml:space="preserve"> </w:t>
      </w:r>
      <w:r w:rsidRPr="00D80D17">
        <w:t>• the level of production in non-OPEC countries;</w:t>
      </w:r>
      <w:r w:rsidRPr="00D80D17">
        <w:rPr>
          <w:sz w:val="12"/>
        </w:rPr>
        <w:t xml:space="preserve"> </w:t>
      </w:r>
      <w:r w:rsidRPr="00D80D17">
        <w:t>• domestic and international tax policies and governmental regulations;</w:t>
      </w:r>
      <w:r w:rsidRPr="00D80D17">
        <w:rPr>
          <w:sz w:val="12"/>
        </w:rPr>
        <w:t xml:space="preserve"> </w:t>
      </w:r>
      <w:r w:rsidRPr="00D80D17">
        <w:t>• the development and exploitation of alternative fuels, and the competitive, social and political position of</w:t>
      </w:r>
      <w:r w:rsidRPr="00D80D17">
        <w:rPr>
          <w:sz w:val="12"/>
        </w:rPr>
        <w:t xml:space="preserve"> </w:t>
      </w:r>
      <w:r w:rsidRPr="00D80D17">
        <w:t>natural gas as a source of energy compared with other energy sources;</w:t>
      </w:r>
      <w:r w:rsidRPr="00D80D17">
        <w:rPr>
          <w:sz w:val="12"/>
        </w:rPr>
        <w:t xml:space="preserve"> </w:t>
      </w:r>
      <w:r w:rsidRPr="00D80D17">
        <w:t>• the policies of various governments regarding exploration and development of their oil and natural gas</w:t>
      </w:r>
      <w:r w:rsidRPr="00D80D17">
        <w:rPr>
          <w:sz w:val="12"/>
        </w:rPr>
        <w:t xml:space="preserve"> </w:t>
      </w:r>
      <w:r w:rsidRPr="00D80D17">
        <w:t>reserves;</w:t>
      </w:r>
      <w:r w:rsidRPr="00D80D17">
        <w:rPr>
          <w:sz w:val="12"/>
        </w:rPr>
        <w:t xml:space="preserve"> </w:t>
      </w:r>
      <w:r w:rsidRPr="00D80D17">
        <w:t>• the worldwide military and political environment and uncertainty or instability resulting from an</w:t>
      </w:r>
      <w:r w:rsidRPr="00D80D17">
        <w:rPr>
          <w:sz w:val="12"/>
        </w:rPr>
        <w:t xml:space="preserve"> </w:t>
      </w:r>
      <w:r w:rsidRPr="00D80D17">
        <w:t>escalation or additional outbreak of armed hostilities or other crises in the Middle East (including the</w:t>
      </w:r>
      <w:r w:rsidRPr="00D80D17">
        <w:rPr>
          <w:sz w:val="12"/>
        </w:rPr>
        <w:t xml:space="preserve"> </w:t>
      </w:r>
      <w:r w:rsidRPr="00D80D17">
        <w:t>recent tensions between the international community and Iran), North Africa, West Africa and other</w:t>
      </w:r>
      <w:r w:rsidRPr="00D80D17">
        <w:rPr>
          <w:sz w:val="12"/>
        </w:rPr>
        <w:t xml:space="preserve"> </w:t>
      </w:r>
      <w:r w:rsidRPr="00D80D17">
        <w:t>significant oil and natural gas producing regions; and</w:t>
      </w:r>
      <w:r w:rsidRPr="00D80D17">
        <w:rPr>
          <w:sz w:val="12"/>
        </w:rPr>
        <w:t xml:space="preserve"> </w:t>
      </w:r>
      <w:r w:rsidRPr="00D80D17">
        <w:t>• acts of terrorism or piracy that affect oil and natural gas producing regions, especially in Nigeria, where</w:t>
      </w:r>
      <w:r w:rsidRPr="00D80D17">
        <w:rPr>
          <w:sz w:val="12"/>
        </w:rPr>
        <w:t xml:space="preserve"> </w:t>
      </w:r>
      <w:r w:rsidRPr="00D80D17">
        <w:t>armed conflict, civil unrest and acts of terrorism have recently increased.</w:t>
      </w:r>
      <w:r w:rsidRPr="00D80D17">
        <w:rPr>
          <w:sz w:val="12"/>
        </w:rPr>
        <w:t xml:space="preserve"> </w:t>
      </w:r>
      <w:r w:rsidRPr="00D80D17">
        <w:t xml:space="preserve">While economic conditions have improved, reduced demand for drilling and </w:t>
      </w:r>
      <w:proofErr w:type="spellStart"/>
      <w:r w:rsidRPr="00D80D17">
        <w:t>liftboat</w:t>
      </w:r>
      <w:proofErr w:type="spellEnd"/>
      <w:r w:rsidRPr="00D80D17">
        <w:t xml:space="preserve"> services has materially</w:t>
      </w:r>
      <w:r w:rsidRPr="00D80D17">
        <w:rPr>
          <w:sz w:val="12"/>
        </w:rPr>
        <w:t xml:space="preserve"> </w:t>
      </w:r>
      <w:r w:rsidRPr="00D80D17">
        <w:t xml:space="preserve">eroded </w:t>
      </w:r>
      <w:proofErr w:type="spellStart"/>
      <w:r w:rsidRPr="00D80D17">
        <w:t>dayrates</w:t>
      </w:r>
      <w:proofErr w:type="spellEnd"/>
      <w:r w:rsidRPr="00D80D17">
        <w:t xml:space="preserve"> and utilization rates for our units, adversely affecting our financial condition and results of</w:t>
      </w:r>
      <w:r w:rsidRPr="00D80D17">
        <w:rPr>
          <w:sz w:val="12"/>
        </w:rPr>
        <w:t xml:space="preserve"> </w:t>
      </w:r>
      <w:r w:rsidRPr="00D80D17">
        <w:t>operations. Continued hostilities in the Middle East, North Africa, and West Africa and the occurrence or threat</w:t>
      </w:r>
      <w:r w:rsidRPr="00D80D17">
        <w:rPr>
          <w:sz w:val="12"/>
        </w:rPr>
        <w:t xml:space="preserve"> </w:t>
      </w:r>
      <w:r w:rsidRPr="00D80D17">
        <w:t>of terrorist attacks against the United States or other countries could negatively impact the economies of the</w:t>
      </w:r>
      <w:r w:rsidRPr="00D80D17">
        <w:rPr>
          <w:sz w:val="12"/>
        </w:rPr>
        <w:t xml:space="preserve"> </w:t>
      </w:r>
      <w:r w:rsidRPr="00D80D17">
        <w:t>United States and other countries where we operate</w:t>
      </w:r>
      <w:r w:rsidRPr="006347C2">
        <w:rPr>
          <w:b/>
          <w:u w:val="single"/>
        </w:rPr>
        <w:t>. Another decline in the economy could result in a decrease in</w:t>
      </w:r>
      <w:r w:rsidRPr="006347C2">
        <w:rPr>
          <w:b/>
          <w:sz w:val="12"/>
          <w:u w:val="single"/>
        </w:rPr>
        <w:t xml:space="preserve"> </w:t>
      </w:r>
      <w:r w:rsidRPr="006347C2">
        <w:rPr>
          <w:b/>
          <w:u w:val="single"/>
        </w:rPr>
        <w:t>energy consumption, which in turn would cause our revenue and margins to further decline and limit our future</w:t>
      </w:r>
      <w:r w:rsidRPr="006347C2">
        <w:rPr>
          <w:b/>
          <w:sz w:val="12"/>
          <w:u w:val="single"/>
        </w:rPr>
        <w:t xml:space="preserve"> </w:t>
      </w:r>
      <w:r w:rsidRPr="006347C2">
        <w:rPr>
          <w:b/>
          <w:u w:val="single"/>
        </w:rPr>
        <w:t>growth prospects.</w:t>
      </w:r>
    </w:p>
    <w:p w:rsidR="004C1470" w:rsidRPr="00D80D17" w:rsidRDefault="004C1470" w:rsidP="004C1470"/>
    <w:p w:rsidR="00B94D5A" w:rsidRPr="006808DD" w:rsidRDefault="00B94D5A" w:rsidP="004C1470">
      <w:pPr>
        <w:pStyle w:val="Heading4"/>
        <w:rPr>
          <w:rStyle w:val="Style13ptBold"/>
          <w:b/>
        </w:rPr>
      </w:pPr>
      <w:r w:rsidRPr="006808DD">
        <w:rPr>
          <w:rStyle w:val="Style13ptBold"/>
          <w:b/>
        </w:rPr>
        <w:t>Natural gas prices are controlled by speculation</w:t>
      </w:r>
    </w:p>
    <w:p w:rsidR="00B94D5A" w:rsidRPr="006808DD" w:rsidRDefault="00B94D5A" w:rsidP="00B94D5A">
      <w:pPr>
        <w:tabs>
          <w:tab w:val="left" w:pos="13220"/>
        </w:tabs>
        <w:rPr>
          <w:rStyle w:val="Style13ptBold"/>
          <w:b w:val="0"/>
        </w:rPr>
      </w:pPr>
      <w:r w:rsidRPr="006808DD">
        <w:rPr>
          <w:rStyle w:val="Style13ptBold"/>
        </w:rPr>
        <w:t xml:space="preserve">CHSGA 6 - </w:t>
      </w:r>
      <w:r w:rsidRPr="006808DD">
        <w:rPr>
          <w:rStyle w:val="Style13ptBold"/>
          <w:b w:val="0"/>
        </w:rPr>
        <w:t>COMMITTEE ON HOMELAND SECURITY AND GOVERNMENTAL AFFAIRS</w:t>
      </w:r>
    </w:p>
    <w:p w:rsidR="00B94D5A" w:rsidRPr="006808DD" w:rsidRDefault="00B94D5A" w:rsidP="00B94D5A">
      <w:pPr>
        <w:tabs>
          <w:tab w:val="left" w:pos="13220"/>
        </w:tabs>
        <w:rPr>
          <w:rStyle w:val="Style13ptBold"/>
        </w:rPr>
      </w:pPr>
      <w:r w:rsidRPr="006808DD">
        <w:rPr>
          <w:rStyle w:val="Style13ptBold"/>
          <w:b w:val="0"/>
        </w:rPr>
        <w:t>(Permanent Subcommittee of Investigations, “THE ROLE OF MARKET SPECULATION IN RISING OIL AND GAS PRICES: A NEED TO PUT THE COP BACK ON THE BEAT,” 109th Congress. 2nd Session 109–65, June 27, 2006, http://goo.gl/ESJD2w)</w:t>
      </w:r>
    </w:p>
    <w:p w:rsidR="00B94D5A" w:rsidRPr="006808DD" w:rsidRDefault="00B94D5A" w:rsidP="00B94D5A">
      <w:pPr>
        <w:rPr>
          <w:sz w:val="14"/>
        </w:rPr>
      </w:pPr>
      <w:r w:rsidRPr="006808DD">
        <w:rPr>
          <w:sz w:val="14"/>
        </w:rPr>
        <w:t xml:space="preserve">One of the benefits of speculative trading is that it brings needed liquidity to the futures market so that companies seeking to hedge their exposure to commodity prices can find counterparties willing to take on those price risks. Also, as previously discussed, specula- </w:t>
      </w:r>
      <w:proofErr w:type="spellStart"/>
      <w:r w:rsidRPr="006808DD">
        <w:rPr>
          <w:sz w:val="14"/>
        </w:rPr>
        <w:t>tion</w:t>
      </w:r>
      <w:proofErr w:type="spellEnd"/>
      <w:r w:rsidRPr="006808DD">
        <w:rPr>
          <w:sz w:val="14"/>
        </w:rPr>
        <w:t xml:space="preserve"> can help finance the build-up of inventories when prices are expected to increase. On the other hand, </w:t>
      </w:r>
      <w:r w:rsidRPr="006808DD">
        <w:rPr>
          <w:u w:val="single"/>
        </w:rPr>
        <w:t xml:space="preserve">large speculative buying or selling of futures contracts can distort the price signals </w:t>
      </w:r>
      <w:proofErr w:type="spellStart"/>
      <w:r w:rsidRPr="006808DD">
        <w:rPr>
          <w:u w:val="single"/>
        </w:rPr>
        <w:t>influ</w:t>
      </w:r>
      <w:proofErr w:type="spellEnd"/>
      <w:r w:rsidRPr="006808DD">
        <w:rPr>
          <w:u w:val="single"/>
        </w:rPr>
        <w:t xml:space="preserve">- </w:t>
      </w:r>
      <w:proofErr w:type="spellStart"/>
      <w:r w:rsidRPr="006808DD">
        <w:rPr>
          <w:u w:val="single"/>
        </w:rPr>
        <w:t>encing</w:t>
      </w:r>
      <w:proofErr w:type="spellEnd"/>
      <w:r w:rsidRPr="006808DD">
        <w:rPr>
          <w:u w:val="single"/>
        </w:rPr>
        <w:t xml:space="preserve"> supply and demand in the physical market or lead to </w:t>
      </w:r>
      <w:proofErr w:type="spellStart"/>
      <w:r w:rsidRPr="006808DD">
        <w:rPr>
          <w:u w:val="single"/>
        </w:rPr>
        <w:t>exces</w:t>
      </w:r>
      <w:proofErr w:type="spellEnd"/>
      <w:r w:rsidRPr="006808DD">
        <w:rPr>
          <w:u w:val="single"/>
        </w:rPr>
        <w:t xml:space="preserve">- </w:t>
      </w:r>
      <w:proofErr w:type="spellStart"/>
      <w:r w:rsidRPr="006808DD">
        <w:rPr>
          <w:u w:val="single"/>
        </w:rPr>
        <w:t>sive</w:t>
      </w:r>
      <w:proofErr w:type="spellEnd"/>
      <w:r w:rsidRPr="006808DD">
        <w:rPr>
          <w:u w:val="single"/>
        </w:rPr>
        <w:t xml:space="preserve"> price volatility, either of which can cause a cascade of con- sequences detrimental to the supply and price of the commodity and the overall economy.</w:t>
      </w:r>
      <w:r w:rsidRPr="006808DD">
        <w:rPr>
          <w:sz w:val="14"/>
        </w:rPr>
        <w:t xml:space="preserve"> A key responsibility of the CFTC is to ensure that prices on the futures market reflect the laws of supply and demand rather than manipulative practices49 or excessive speculation.50 The Com- </w:t>
      </w:r>
      <w:proofErr w:type="spellStart"/>
      <w:r w:rsidRPr="006808DD">
        <w:rPr>
          <w:sz w:val="14"/>
        </w:rPr>
        <w:t>modity</w:t>
      </w:r>
      <w:proofErr w:type="spellEnd"/>
      <w:r w:rsidRPr="006808DD">
        <w:rPr>
          <w:sz w:val="14"/>
        </w:rPr>
        <w:t xml:space="preserve"> Exchange Act (CEA) states, ‘‘Excessive speculation in any commodity under contracts of sale of such commodity for future de- livery . . . causing sudden or unreasonable fluctuations or </w:t>
      </w:r>
      <w:proofErr w:type="spellStart"/>
      <w:r w:rsidRPr="006808DD">
        <w:rPr>
          <w:sz w:val="14"/>
        </w:rPr>
        <w:t>unwar</w:t>
      </w:r>
      <w:proofErr w:type="spellEnd"/>
      <w:r w:rsidRPr="006808DD">
        <w:rPr>
          <w:sz w:val="14"/>
        </w:rPr>
        <w:t xml:space="preserve">- ranted changes in the price of such commodity, is an undue and unnecessary burden on interstate commerce in such commodity.’’51 The CEA directs the CFTC to establish such trading limits ‘‘as the Commission finds are necessary to diminish, eliminate, or prevent such burden.’’ 52 </w:t>
      </w:r>
      <w:r w:rsidRPr="006808DD">
        <w:rPr>
          <w:u w:val="single"/>
        </w:rPr>
        <w:t xml:space="preserve">A number of energy industry participants and analysts have noted the divergence between the ample supplies of crude oil and natural gas, and record-high prices for those commodities, and have attributed some of this disconnect to the presence of </w:t>
      </w:r>
      <w:proofErr w:type="spellStart"/>
      <w:r w:rsidRPr="006808DD">
        <w:rPr>
          <w:u w:val="single"/>
        </w:rPr>
        <w:t>specu</w:t>
      </w:r>
      <w:proofErr w:type="spellEnd"/>
      <w:r w:rsidRPr="006808DD">
        <w:rPr>
          <w:u w:val="single"/>
        </w:rPr>
        <w:t xml:space="preserve">- </w:t>
      </w:r>
      <w:proofErr w:type="spellStart"/>
      <w:r w:rsidRPr="006808DD">
        <w:rPr>
          <w:u w:val="single"/>
        </w:rPr>
        <w:t>lators</w:t>
      </w:r>
      <w:proofErr w:type="spellEnd"/>
      <w:r w:rsidRPr="006808DD">
        <w:rPr>
          <w:u w:val="single"/>
        </w:rPr>
        <w:t xml:space="preserve"> in the market</w:t>
      </w:r>
      <w:r w:rsidRPr="006808DD">
        <w:rPr>
          <w:sz w:val="14"/>
        </w:rPr>
        <w:t xml:space="preserve">. ‘‘Gold prices don’t go up just because jewelers need more gold, they go up because gold is an investment,’’ one consultant said. ‘‘The same has happened to oil.’’ 53 ‘‘The answer to the puzzle posed by rising prices and inventories, industry analysts say, lies not only in supply constraints such as the war in Iraq and civil unrest in Nigeria and the broad upswing in demand caused by industrialization of China and India. </w:t>
      </w:r>
      <w:proofErr w:type="spellStart"/>
      <w:r w:rsidRPr="006808DD">
        <w:rPr>
          <w:sz w:val="14"/>
        </w:rPr>
        <w:t>Increas</w:t>
      </w:r>
      <w:proofErr w:type="spellEnd"/>
      <w:r w:rsidRPr="006808DD">
        <w:rPr>
          <w:sz w:val="14"/>
        </w:rPr>
        <w:t xml:space="preserve">- </w:t>
      </w:r>
      <w:proofErr w:type="spellStart"/>
      <w:r w:rsidRPr="006808DD">
        <w:rPr>
          <w:sz w:val="14"/>
        </w:rPr>
        <w:t>ingly</w:t>
      </w:r>
      <w:proofErr w:type="spellEnd"/>
      <w:r w:rsidRPr="006808DD">
        <w:rPr>
          <w:sz w:val="14"/>
        </w:rPr>
        <w:t xml:space="preserve">, they say, </w:t>
      </w:r>
      <w:r w:rsidRPr="006808DD">
        <w:rPr>
          <w:u w:val="single"/>
        </w:rPr>
        <w:t>prices</w:t>
      </w:r>
      <w:r w:rsidRPr="006808DD">
        <w:rPr>
          <w:sz w:val="14"/>
        </w:rPr>
        <w:t xml:space="preserve"> also </w:t>
      </w:r>
      <w:r w:rsidRPr="006808DD">
        <w:rPr>
          <w:u w:val="single"/>
        </w:rPr>
        <w:t>are being guided by a continuing rush of investor funds in commodities investments.</w:t>
      </w:r>
      <w:r w:rsidRPr="006808DD">
        <w:rPr>
          <w:sz w:val="14"/>
        </w:rPr>
        <w:t xml:space="preserve">’’54 Another gas </w:t>
      </w:r>
      <w:proofErr w:type="spellStart"/>
      <w:r w:rsidRPr="006808DD">
        <w:rPr>
          <w:sz w:val="14"/>
        </w:rPr>
        <w:t>trad</w:t>
      </w:r>
      <w:proofErr w:type="spellEnd"/>
      <w:r w:rsidRPr="006808DD">
        <w:rPr>
          <w:sz w:val="14"/>
        </w:rPr>
        <w:t xml:space="preserve">- </w:t>
      </w:r>
      <w:proofErr w:type="spellStart"/>
      <w:r w:rsidRPr="006808DD">
        <w:rPr>
          <w:sz w:val="14"/>
        </w:rPr>
        <w:t>er</w:t>
      </w:r>
      <w:proofErr w:type="spellEnd"/>
      <w:r w:rsidRPr="006808DD">
        <w:rPr>
          <w:sz w:val="14"/>
        </w:rPr>
        <w:t xml:space="preserve"> said: </w:t>
      </w:r>
      <w:r w:rsidRPr="006808DD">
        <w:rPr>
          <w:u w:val="single"/>
        </w:rPr>
        <w:t>‘‘It’s all about futures speculators shooting for irrational price objectives, as well as trying to out-think other players—sort of like a twisted game of chess.’’ ‘‘[T]he basic facts are clear,’’ he added, ‘‘this market is purely and simply being controlled by over- speculation.</w:t>
      </w:r>
      <w:r w:rsidRPr="006808DD">
        <w:rPr>
          <w:sz w:val="14"/>
        </w:rPr>
        <w:t xml:space="preserve">’’55 Tim Evans, senior analyst at IFR Energy Services, stated, </w:t>
      </w:r>
      <w:proofErr w:type="gramStart"/>
      <w:r w:rsidRPr="006808DD">
        <w:rPr>
          <w:u w:val="single"/>
        </w:rPr>
        <w:t>‘‘What</w:t>
      </w:r>
      <w:proofErr w:type="gramEnd"/>
      <w:r w:rsidRPr="006808DD">
        <w:rPr>
          <w:u w:val="single"/>
        </w:rPr>
        <w:t xml:space="preserve"> you have on the financial side is a bunch of money being thrown at the energy futures market. It’s just pulling in more and more cash. That’s the side of the market where we have runaway demand, not on the physical side.’’</w:t>
      </w:r>
      <w:r w:rsidRPr="006808DD">
        <w:rPr>
          <w:sz w:val="14"/>
        </w:rPr>
        <w:t xml:space="preserve"> 56 49 7 U.S.C. § 5(b), 50 7 U.S.C. § </w:t>
      </w:r>
      <w:proofErr w:type="gramStart"/>
      <w:r w:rsidRPr="006808DD">
        <w:rPr>
          <w:sz w:val="14"/>
        </w:rPr>
        <w:t>6a(</w:t>
      </w:r>
      <w:proofErr w:type="gramEnd"/>
      <w:r w:rsidRPr="006808DD">
        <w:rPr>
          <w:sz w:val="14"/>
        </w:rPr>
        <w:t xml:space="preserve">a). 51 Id. 52 Id. 53 </w:t>
      </w:r>
      <w:proofErr w:type="spellStart"/>
      <w:r w:rsidRPr="006808DD">
        <w:rPr>
          <w:sz w:val="14"/>
        </w:rPr>
        <w:t>Jad</w:t>
      </w:r>
      <w:proofErr w:type="spellEnd"/>
      <w:r w:rsidRPr="006808DD">
        <w:rPr>
          <w:sz w:val="14"/>
        </w:rPr>
        <w:t xml:space="preserve"> </w:t>
      </w:r>
      <w:proofErr w:type="spellStart"/>
      <w:r w:rsidRPr="006808DD">
        <w:rPr>
          <w:sz w:val="14"/>
        </w:rPr>
        <w:t>Mouawad</w:t>
      </w:r>
      <w:proofErr w:type="spellEnd"/>
      <w:r w:rsidRPr="006808DD">
        <w:rPr>
          <w:sz w:val="14"/>
        </w:rPr>
        <w:t xml:space="preserve"> and Heather Timmons, Trading Frenzy Adding to Rise in Price of Oil, The New York Times, April 29, 2006 (quoting Roger </w:t>
      </w:r>
      <w:proofErr w:type="spellStart"/>
      <w:r w:rsidRPr="006808DD">
        <w:rPr>
          <w:sz w:val="14"/>
        </w:rPr>
        <w:t>Diwan</w:t>
      </w:r>
      <w:proofErr w:type="spellEnd"/>
      <w:r w:rsidRPr="006808DD">
        <w:rPr>
          <w:sz w:val="14"/>
        </w:rPr>
        <w:t xml:space="preserve">, partner, PFC Energy). 54 </w:t>
      </w:r>
      <w:proofErr w:type="spellStart"/>
      <w:r w:rsidRPr="006808DD">
        <w:rPr>
          <w:sz w:val="14"/>
        </w:rPr>
        <w:t>Bhusan</w:t>
      </w:r>
      <w:proofErr w:type="spellEnd"/>
      <w:r w:rsidRPr="006808DD">
        <w:rPr>
          <w:sz w:val="14"/>
        </w:rPr>
        <w:t xml:space="preserve"> </w:t>
      </w:r>
      <w:proofErr w:type="spellStart"/>
      <w:r w:rsidRPr="006808DD">
        <w:rPr>
          <w:sz w:val="14"/>
        </w:rPr>
        <w:t>Bahree</w:t>
      </w:r>
      <w:proofErr w:type="spellEnd"/>
      <w:r w:rsidRPr="006808DD">
        <w:rPr>
          <w:sz w:val="14"/>
        </w:rPr>
        <w:t xml:space="preserve"> and Ann Davis, Oil Settles </w:t>
      </w:r>
      <w:proofErr w:type="gramStart"/>
      <w:r w:rsidRPr="006808DD">
        <w:rPr>
          <w:sz w:val="14"/>
        </w:rPr>
        <w:t>Above</w:t>
      </w:r>
      <w:proofErr w:type="gramEnd"/>
      <w:r w:rsidRPr="006808DD">
        <w:rPr>
          <w:sz w:val="14"/>
        </w:rPr>
        <w:t xml:space="preserve"> $70 a Barrel, Despite Inventories at 8-Year High, The Wall Street Journal, April 18, 2006. 55 Behind Runaway Prices: Supply Issues are Real, But Hype Sets Bar, Natural Gas Week, September 5, 2005. 56 Oil: A Bubble, not a Spike? BusinessWeek online, April 27, 2005. </w:t>
      </w:r>
      <w:r w:rsidRPr="006808DD">
        <w:rPr>
          <w:rFonts w:ascii="Times New Roman" w:hAnsi="Times New Roman" w:cs="Times New Roman"/>
          <w:sz w:val="14"/>
        </w:rPr>
        <w:t>￼</w:t>
      </w:r>
      <w:proofErr w:type="spellStart"/>
      <w:r w:rsidRPr="006808DD">
        <w:rPr>
          <w:sz w:val="14"/>
        </w:rPr>
        <w:t>VerDate</w:t>
      </w:r>
      <w:proofErr w:type="spellEnd"/>
      <w:r w:rsidRPr="006808DD">
        <w:rPr>
          <w:sz w:val="14"/>
        </w:rPr>
        <w:t xml:space="preserve"> 0ct 09 2002 09:54 Aug 01, 2006 </w:t>
      </w:r>
      <w:proofErr w:type="spellStart"/>
      <w:r w:rsidRPr="006808DD">
        <w:rPr>
          <w:sz w:val="14"/>
        </w:rPr>
        <w:t>Jkt</w:t>
      </w:r>
      <w:proofErr w:type="spellEnd"/>
      <w:r w:rsidRPr="006808DD">
        <w:rPr>
          <w:sz w:val="14"/>
        </w:rPr>
        <w:t xml:space="preserve"> 028640 PO 00000 </w:t>
      </w:r>
      <w:proofErr w:type="spellStart"/>
      <w:r w:rsidRPr="006808DD">
        <w:rPr>
          <w:sz w:val="14"/>
        </w:rPr>
        <w:t>Frm</w:t>
      </w:r>
      <w:proofErr w:type="spellEnd"/>
      <w:r w:rsidRPr="006808DD">
        <w:rPr>
          <w:sz w:val="14"/>
        </w:rPr>
        <w:t xml:space="preserve"> 00022 </w:t>
      </w:r>
      <w:proofErr w:type="spellStart"/>
      <w:r w:rsidRPr="006808DD">
        <w:rPr>
          <w:sz w:val="14"/>
        </w:rPr>
        <w:t>Fmt</w:t>
      </w:r>
      <w:proofErr w:type="spellEnd"/>
      <w:r w:rsidRPr="006808DD">
        <w:rPr>
          <w:sz w:val="14"/>
        </w:rPr>
        <w:t xml:space="preserve"> 6633 </w:t>
      </w:r>
      <w:proofErr w:type="spellStart"/>
      <w:r w:rsidRPr="006808DD">
        <w:rPr>
          <w:sz w:val="14"/>
        </w:rPr>
        <w:t>Sfmt</w:t>
      </w:r>
      <w:proofErr w:type="spellEnd"/>
      <w:r w:rsidRPr="006808DD">
        <w:rPr>
          <w:sz w:val="14"/>
        </w:rPr>
        <w:t xml:space="preserve"> 6633 C:\DOCS\28640.TXT SAFFAIRS </w:t>
      </w:r>
      <w:proofErr w:type="spellStart"/>
      <w:r w:rsidRPr="006808DD">
        <w:rPr>
          <w:sz w:val="14"/>
        </w:rPr>
        <w:t>PsN</w:t>
      </w:r>
      <w:proofErr w:type="spellEnd"/>
      <w:r w:rsidRPr="006808DD">
        <w:rPr>
          <w:sz w:val="14"/>
        </w:rPr>
        <w:t xml:space="preserve">: PAT 19 Some traders charge that certain hedge fund managers have </w:t>
      </w:r>
      <w:proofErr w:type="spellStart"/>
      <w:r w:rsidRPr="006808DD">
        <w:rPr>
          <w:sz w:val="14"/>
        </w:rPr>
        <w:t>pur</w:t>
      </w:r>
      <w:proofErr w:type="spellEnd"/>
      <w:r w:rsidRPr="006808DD">
        <w:rPr>
          <w:sz w:val="14"/>
        </w:rPr>
        <w:t xml:space="preserve">- </w:t>
      </w:r>
      <w:proofErr w:type="spellStart"/>
      <w:r w:rsidRPr="006808DD">
        <w:rPr>
          <w:sz w:val="14"/>
        </w:rPr>
        <w:t>posefully</w:t>
      </w:r>
      <w:proofErr w:type="spellEnd"/>
      <w:r w:rsidRPr="006808DD">
        <w:rPr>
          <w:sz w:val="14"/>
        </w:rPr>
        <w:t xml:space="preserve"> contributed to a misperception that there is a shortage of supply. ‘‘There’s a few hedge fund managers out there who are masters at knowing how to exploit the peak theories [that the world is running out of oil] and hot buttons of supply and demand, (and) by making bold predictions of shocking price advancements to come (they) only add more fuel to the bullish fire in a sort of self-fulfilling prophecy.’’ 57 Several analysts have estimated that the influx of speculative money has tacked on anywhere from about $7 to about $30 per bar- </w:t>
      </w:r>
      <w:proofErr w:type="spellStart"/>
      <w:r w:rsidRPr="006808DD">
        <w:rPr>
          <w:sz w:val="14"/>
        </w:rPr>
        <w:t>rel</w:t>
      </w:r>
      <w:proofErr w:type="spellEnd"/>
      <w:r w:rsidRPr="006808DD">
        <w:rPr>
          <w:sz w:val="14"/>
        </w:rPr>
        <w:t xml:space="preserve"> to the price of crude oil.58 Even OPEC officials are concerned that a shift in the market from high futures prices relative to cur- rent prices, to lower futures prices relative to current prices (i.e. from </w:t>
      </w:r>
      <w:proofErr w:type="spellStart"/>
      <w:r w:rsidRPr="006808DD">
        <w:rPr>
          <w:sz w:val="14"/>
        </w:rPr>
        <w:t>contango</w:t>
      </w:r>
      <w:proofErr w:type="spellEnd"/>
      <w:r w:rsidRPr="006808DD">
        <w:rPr>
          <w:sz w:val="14"/>
        </w:rPr>
        <w:t xml:space="preserve"> to backwardation) could precipitate a ‘‘quick drop of $20 a barrel or more.’’59 Noting that ‘‘fundamentals are in balance and stock levels are comfortable,’’ the president of the OPEC cartel, Edmund </w:t>
      </w:r>
      <w:proofErr w:type="spellStart"/>
      <w:r w:rsidRPr="006808DD">
        <w:rPr>
          <w:sz w:val="14"/>
        </w:rPr>
        <w:t>Daukoru</w:t>
      </w:r>
      <w:proofErr w:type="spellEnd"/>
      <w:r w:rsidRPr="006808DD">
        <w:rPr>
          <w:sz w:val="14"/>
        </w:rPr>
        <w:t xml:space="preserve">, recently attributed the current price levels to ‘‘refinery tightness, geopolitical developments and speculative </w:t>
      </w:r>
      <w:proofErr w:type="spellStart"/>
      <w:r w:rsidRPr="006808DD">
        <w:rPr>
          <w:sz w:val="14"/>
        </w:rPr>
        <w:t>activ</w:t>
      </w:r>
      <w:proofErr w:type="spellEnd"/>
      <w:r w:rsidRPr="006808DD">
        <w:rPr>
          <w:sz w:val="14"/>
        </w:rPr>
        <w:t xml:space="preserve">- ity.’’60 </w:t>
      </w:r>
      <w:r w:rsidRPr="006808DD">
        <w:rPr>
          <w:u w:val="single"/>
        </w:rPr>
        <w:t xml:space="preserve">Other traders have pointed out the possibility of a sharp drop in price. ‘‘At some point, this oversupplied market has to begin to break down this house of cards which is dominated by speculative entities,’’ one futures trader noted, ‘‘and when those en- </w:t>
      </w:r>
      <w:proofErr w:type="spellStart"/>
      <w:r w:rsidRPr="006808DD">
        <w:rPr>
          <w:u w:val="single"/>
        </w:rPr>
        <w:t>tities</w:t>
      </w:r>
      <w:proofErr w:type="spellEnd"/>
      <w:r w:rsidRPr="006808DD">
        <w:rPr>
          <w:u w:val="single"/>
        </w:rPr>
        <w:t xml:space="preserve"> decide to start liquidating their futures positions in crude and gas, look out below.</w:t>
      </w:r>
      <w:r w:rsidRPr="006808DD">
        <w:rPr>
          <w:sz w:val="14"/>
        </w:rPr>
        <w:t xml:space="preserve">’’ 61 Generally, economists struggle to quantify the effect of </w:t>
      </w:r>
      <w:proofErr w:type="spellStart"/>
      <w:r w:rsidRPr="006808DD">
        <w:rPr>
          <w:sz w:val="14"/>
        </w:rPr>
        <w:t>specu</w:t>
      </w:r>
      <w:proofErr w:type="spellEnd"/>
      <w:r w:rsidRPr="006808DD">
        <w:rPr>
          <w:sz w:val="14"/>
        </w:rPr>
        <w:t xml:space="preserve">- </w:t>
      </w:r>
      <w:proofErr w:type="spellStart"/>
      <w:r w:rsidRPr="006808DD">
        <w:rPr>
          <w:sz w:val="14"/>
        </w:rPr>
        <w:t>lators</w:t>
      </w:r>
      <w:proofErr w:type="spellEnd"/>
      <w:r w:rsidRPr="006808DD">
        <w:rPr>
          <w:sz w:val="14"/>
        </w:rPr>
        <w:t xml:space="preserve"> on market prices. Part of the difficulty is due to the absence of specific data about the strategies of particular traders or classes of traders. The CFTC’s weekly Commitment of Trader Reports are not specific or precise enough to provide the basis for rigorous quantitative analysis,62 and commodity traders are, as a rule, re- </w:t>
      </w:r>
      <w:proofErr w:type="spellStart"/>
      <w:r w:rsidRPr="006808DD">
        <w:rPr>
          <w:sz w:val="14"/>
        </w:rPr>
        <w:t>luctant</w:t>
      </w:r>
      <w:proofErr w:type="spellEnd"/>
      <w:r w:rsidRPr="006808DD">
        <w:rPr>
          <w:sz w:val="14"/>
        </w:rPr>
        <w:t xml:space="preserve"> to distribute their data for such purposes. Another </w:t>
      </w:r>
      <w:proofErr w:type="spellStart"/>
      <w:r w:rsidRPr="006808DD">
        <w:rPr>
          <w:sz w:val="14"/>
        </w:rPr>
        <w:t>dif</w:t>
      </w:r>
      <w:proofErr w:type="spellEnd"/>
      <w:r w:rsidRPr="006808DD">
        <w:rPr>
          <w:sz w:val="14"/>
        </w:rPr>
        <w:t xml:space="preserve">- </w:t>
      </w:r>
      <w:proofErr w:type="spellStart"/>
      <w:r w:rsidRPr="006808DD">
        <w:rPr>
          <w:sz w:val="14"/>
        </w:rPr>
        <w:t>ficulty</w:t>
      </w:r>
      <w:proofErr w:type="spellEnd"/>
      <w:r w:rsidRPr="006808DD">
        <w:rPr>
          <w:sz w:val="14"/>
        </w:rPr>
        <w:t xml:space="preserve"> is separating cause from effect: are high prices caused by an increase in speculation, or do more speculators enter the market 57 Natural Gas Week, September 5, 2005. 58 See, e.g., </w:t>
      </w:r>
      <w:proofErr w:type="spellStart"/>
      <w:r w:rsidRPr="006808DD">
        <w:rPr>
          <w:sz w:val="14"/>
        </w:rPr>
        <w:t>Jad</w:t>
      </w:r>
      <w:proofErr w:type="spellEnd"/>
      <w:r w:rsidRPr="006808DD">
        <w:rPr>
          <w:sz w:val="14"/>
        </w:rPr>
        <w:t xml:space="preserve"> </w:t>
      </w:r>
      <w:proofErr w:type="spellStart"/>
      <w:r w:rsidRPr="006808DD">
        <w:rPr>
          <w:sz w:val="14"/>
        </w:rPr>
        <w:t>Mouawad</w:t>
      </w:r>
      <w:proofErr w:type="spellEnd"/>
      <w:r w:rsidRPr="006808DD">
        <w:rPr>
          <w:sz w:val="14"/>
        </w:rPr>
        <w:t xml:space="preserve"> and Heather Timmons, Trading Frenzy Adding to Rise in Price of Oil, The New York Times, April 29, 2006 (‘‘by some estimates 10 percent to 20 percent’’ of cur- rent prices); Goldman Sachs, Natural Gas Weekly, December 10, 2004 ($7 per barrel in spring, 2004); John M. Berry, Speculation plays a role in high oil prices, Alexander’s Gas &amp; Oil </w:t>
      </w:r>
      <w:proofErr w:type="spellStart"/>
      <w:r w:rsidRPr="006808DD">
        <w:rPr>
          <w:sz w:val="14"/>
        </w:rPr>
        <w:t>Connec</w:t>
      </w:r>
      <w:proofErr w:type="spellEnd"/>
      <w:r w:rsidRPr="006808DD">
        <w:rPr>
          <w:sz w:val="14"/>
        </w:rPr>
        <w:t xml:space="preserve">- </w:t>
      </w:r>
      <w:proofErr w:type="spellStart"/>
      <w:r w:rsidRPr="006808DD">
        <w:rPr>
          <w:sz w:val="14"/>
        </w:rPr>
        <w:t>tions</w:t>
      </w:r>
      <w:proofErr w:type="spellEnd"/>
      <w:r w:rsidRPr="006808DD">
        <w:rPr>
          <w:sz w:val="14"/>
        </w:rPr>
        <w:t xml:space="preserve">, August 17, 2005 (‘‘‘Current US oil inventory levels suggest WTI crude prices should be around $25 a barrel,’ [oil analyst Mike Rothman of International Strategy and Investment] </w:t>
      </w:r>
      <w:proofErr w:type="spellStart"/>
      <w:r w:rsidRPr="006808DD">
        <w:rPr>
          <w:sz w:val="14"/>
        </w:rPr>
        <w:t>cal</w:t>
      </w:r>
      <w:proofErr w:type="spellEnd"/>
      <w:r w:rsidRPr="006808DD">
        <w:rPr>
          <w:sz w:val="14"/>
        </w:rPr>
        <w:t xml:space="preserve">- </w:t>
      </w:r>
      <w:proofErr w:type="spellStart"/>
      <w:r w:rsidRPr="006808DD">
        <w:rPr>
          <w:sz w:val="14"/>
        </w:rPr>
        <w:t>culated</w:t>
      </w:r>
      <w:proofErr w:type="spellEnd"/>
      <w:r w:rsidRPr="006808DD">
        <w:rPr>
          <w:sz w:val="14"/>
        </w:rPr>
        <w:t xml:space="preserve">. ‘Given underlying issues and concerns about OPEC capacity and demand growth, we certainly are not prepared to argue that the price spread between the $25 model value and near $60 actual is all speculation, but we do feel that a portion is.’ ’’); Oil Pricing: Don’t Underestimate the Fear Factor, BusinessWeek online, March 13, 2006 (Sarah Emerson, director of petroleum market analysis and research at Energy Security Analysis estimates an additional $15 per bar- </w:t>
      </w:r>
      <w:proofErr w:type="spellStart"/>
      <w:r w:rsidRPr="006808DD">
        <w:rPr>
          <w:sz w:val="14"/>
        </w:rPr>
        <w:t>rel</w:t>
      </w:r>
      <w:proofErr w:type="spellEnd"/>
      <w:r w:rsidRPr="006808DD">
        <w:rPr>
          <w:sz w:val="14"/>
        </w:rPr>
        <w:t xml:space="preserve"> is due to ‘‘fear;’’ Tim Evans, senior energy analyst for IFR Markets, estimates $25–$30 per barrel.). 59 </w:t>
      </w:r>
      <w:proofErr w:type="spellStart"/>
      <w:r w:rsidRPr="006808DD">
        <w:rPr>
          <w:sz w:val="14"/>
        </w:rPr>
        <w:t>Bhusan</w:t>
      </w:r>
      <w:proofErr w:type="spellEnd"/>
      <w:r w:rsidRPr="006808DD">
        <w:rPr>
          <w:sz w:val="14"/>
        </w:rPr>
        <w:t xml:space="preserve"> </w:t>
      </w:r>
      <w:proofErr w:type="spellStart"/>
      <w:r w:rsidRPr="006808DD">
        <w:rPr>
          <w:sz w:val="14"/>
        </w:rPr>
        <w:t>Bahree</w:t>
      </w:r>
      <w:proofErr w:type="spellEnd"/>
      <w:r w:rsidRPr="006808DD">
        <w:rPr>
          <w:sz w:val="14"/>
        </w:rPr>
        <w:t xml:space="preserve"> and Ann Davis, Oil Settles </w:t>
      </w:r>
      <w:proofErr w:type="gramStart"/>
      <w:r w:rsidRPr="006808DD">
        <w:rPr>
          <w:sz w:val="14"/>
        </w:rPr>
        <w:t>Above</w:t>
      </w:r>
      <w:proofErr w:type="gramEnd"/>
      <w:r w:rsidRPr="006808DD">
        <w:rPr>
          <w:sz w:val="14"/>
        </w:rPr>
        <w:t xml:space="preserve"> $70 a Barrel, Despite Inventories at 8-Year High, The Wall Street Journal, April 18, 2006. 60 </w:t>
      </w:r>
      <w:proofErr w:type="spellStart"/>
      <w:r w:rsidRPr="006808DD">
        <w:rPr>
          <w:sz w:val="14"/>
        </w:rPr>
        <w:t>Platts</w:t>
      </w:r>
      <w:proofErr w:type="spellEnd"/>
      <w:r w:rsidRPr="006808DD">
        <w:rPr>
          <w:sz w:val="14"/>
        </w:rPr>
        <w:t xml:space="preserve">, OPEC has no option but to maintain output at current prices: Libya, June 15, 2006. Similarly, Saudi Arabian Oil Minister Ali </w:t>
      </w:r>
      <w:proofErr w:type="spellStart"/>
      <w:r w:rsidRPr="006808DD">
        <w:rPr>
          <w:sz w:val="14"/>
        </w:rPr>
        <w:t>Naimi</w:t>
      </w:r>
      <w:proofErr w:type="spellEnd"/>
      <w:r w:rsidRPr="006808DD">
        <w:rPr>
          <w:sz w:val="14"/>
        </w:rPr>
        <w:t xml:space="preserve"> has stated, ‘‘World oil supply is currently ex- </w:t>
      </w:r>
      <w:proofErr w:type="spellStart"/>
      <w:r w:rsidRPr="006808DD">
        <w:rPr>
          <w:sz w:val="14"/>
        </w:rPr>
        <w:t>ceeding</w:t>
      </w:r>
      <w:proofErr w:type="spellEnd"/>
      <w:r w:rsidRPr="006808DD">
        <w:rPr>
          <w:sz w:val="14"/>
        </w:rPr>
        <w:t xml:space="preserve"> demand, and there is no lack of spare capacity.’’ Kate </w:t>
      </w:r>
      <w:proofErr w:type="spellStart"/>
      <w:r w:rsidRPr="006808DD">
        <w:rPr>
          <w:sz w:val="14"/>
        </w:rPr>
        <w:t>Dourian</w:t>
      </w:r>
      <w:proofErr w:type="spellEnd"/>
      <w:r w:rsidRPr="006808DD">
        <w:rPr>
          <w:sz w:val="14"/>
        </w:rPr>
        <w:t xml:space="preserve">, </w:t>
      </w:r>
      <w:proofErr w:type="spellStart"/>
      <w:r w:rsidRPr="006808DD">
        <w:rPr>
          <w:sz w:val="14"/>
        </w:rPr>
        <w:t>Naimi</w:t>
      </w:r>
      <w:proofErr w:type="spellEnd"/>
      <w:r w:rsidRPr="006808DD">
        <w:rPr>
          <w:sz w:val="14"/>
        </w:rPr>
        <w:t xml:space="preserve"> says producers can’t be assured robust demand will continue, </w:t>
      </w:r>
      <w:proofErr w:type="spellStart"/>
      <w:r w:rsidRPr="006808DD">
        <w:rPr>
          <w:sz w:val="14"/>
        </w:rPr>
        <w:t>Platts</w:t>
      </w:r>
      <w:proofErr w:type="spellEnd"/>
      <w:r w:rsidRPr="006808DD">
        <w:rPr>
          <w:sz w:val="14"/>
        </w:rPr>
        <w:t xml:space="preserve"> </w:t>
      </w:r>
      <w:proofErr w:type="spellStart"/>
      <w:r w:rsidRPr="006808DD">
        <w:rPr>
          <w:sz w:val="14"/>
        </w:rPr>
        <w:t>Oilgram</w:t>
      </w:r>
      <w:proofErr w:type="spellEnd"/>
      <w:r w:rsidRPr="006808DD">
        <w:rPr>
          <w:sz w:val="14"/>
        </w:rPr>
        <w:t xml:space="preserve"> News, May 16, 2006. U.S. Energy Secretary Samuel </w:t>
      </w:r>
      <w:proofErr w:type="spellStart"/>
      <w:r w:rsidRPr="006808DD">
        <w:rPr>
          <w:sz w:val="14"/>
        </w:rPr>
        <w:t>Bodman</w:t>
      </w:r>
      <w:proofErr w:type="spellEnd"/>
      <w:r w:rsidRPr="006808DD">
        <w:rPr>
          <w:sz w:val="14"/>
        </w:rPr>
        <w:t xml:space="preserve"> agreed with Minister </w:t>
      </w:r>
      <w:proofErr w:type="spellStart"/>
      <w:r w:rsidRPr="006808DD">
        <w:rPr>
          <w:sz w:val="14"/>
        </w:rPr>
        <w:t>Naimi’s</w:t>
      </w:r>
      <w:proofErr w:type="spellEnd"/>
      <w:r w:rsidRPr="006808DD">
        <w:rPr>
          <w:sz w:val="14"/>
        </w:rPr>
        <w:t xml:space="preserve"> assessment: ‘‘[Secretary] </w:t>
      </w:r>
      <w:proofErr w:type="spellStart"/>
      <w:r w:rsidRPr="006808DD">
        <w:rPr>
          <w:sz w:val="14"/>
        </w:rPr>
        <w:t>Bodman</w:t>
      </w:r>
      <w:proofErr w:type="spellEnd"/>
      <w:r w:rsidRPr="006808DD">
        <w:rPr>
          <w:sz w:val="14"/>
        </w:rPr>
        <w:t xml:space="preserve">, meeting with reporters after a speech at an electricity forum, suggested that there seems to be plenty of oil available.’’ H. Josef Hebert, Energy secretary says U.S. can weather Iranian oil dis- </w:t>
      </w:r>
      <w:proofErr w:type="spellStart"/>
      <w:r w:rsidRPr="006808DD">
        <w:rPr>
          <w:sz w:val="14"/>
        </w:rPr>
        <w:t>ruption</w:t>
      </w:r>
      <w:proofErr w:type="spellEnd"/>
      <w:r w:rsidRPr="006808DD">
        <w:rPr>
          <w:sz w:val="14"/>
        </w:rPr>
        <w:t xml:space="preserve">, Associated Press </w:t>
      </w:r>
      <w:proofErr w:type="spellStart"/>
      <w:r w:rsidRPr="006808DD">
        <w:rPr>
          <w:sz w:val="14"/>
        </w:rPr>
        <w:t>Worldstream</w:t>
      </w:r>
      <w:proofErr w:type="spellEnd"/>
      <w:r w:rsidRPr="006808DD">
        <w:rPr>
          <w:sz w:val="14"/>
        </w:rPr>
        <w:t xml:space="preserve">, June 6, 2006. 61 Bears Predict Bullish Crude, Gas Bubble to Burst Sooner Than Later, Natural Gas Week, </w:t>
      </w:r>
      <w:proofErr w:type="gramStart"/>
      <w:r w:rsidRPr="006808DD">
        <w:rPr>
          <w:sz w:val="14"/>
        </w:rPr>
        <w:t>June</w:t>
      </w:r>
      <w:proofErr w:type="gramEnd"/>
      <w:r w:rsidRPr="006808DD">
        <w:rPr>
          <w:sz w:val="14"/>
        </w:rPr>
        <w:t xml:space="preserve"> 27, 2005. 62 See the Appendix for an explanation of these reports. </w:t>
      </w:r>
      <w:r w:rsidRPr="006808DD">
        <w:rPr>
          <w:rFonts w:ascii="Times New Roman" w:hAnsi="Times New Roman" w:cs="Times New Roman"/>
          <w:sz w:val="14"/>
        </w:rPr>
        <w:t>￼</w:t>
      </w:r>
      <w:proofErr w:type="spellStart"/>
      <w:r w:rsidRPr="006808DD">
        <w:rPr>
          <w:sz w:val="14"/>
        </w:rPr>
        <w:t>VerDate</w:t>
      </w:r>
      <w:proofErr w:type="spellEnd"/>
      <w:r w:rsidRPr="006808DD">
        <w:rPr>
          <w:sz w:val="14"/>
        </w:rPr>
        <w:t xml:space="preserve"> 0ct 09 2002 09:54 Aug 01, 2006 </w:t>
      </w:r>
      <w:proofErr w:type="spellStart"/>
      <w:r w:rsidRPr="006808DD">
        <w:rPr>
          <w:sz w:val="14"/>
        </w:rPr>
        <w:t>Jkt</w:t>
      </w:r>
      <w:proofErr w:type="spellEnd"/>
      <w:r w:rsidRPr="006808DD">
        <w:rPr>
          <w:sz w:val="14"/>
        </w:rPr>
        <w:t xml:space="preserve"> 028640 PO 00000 </w:t>
      </w:r>
      <w:proofErr w:type="spellStart"/>
      <w:r w:rsidRPr="006808DD">
        <w:rPr>
          <w:sz w:val="14"/>
        </w:rPr>
        <w:t>Frm</w:t>
      </w:r>
      <w:proofErr w:type="spellEnd"/>
      <w:r w:rsidRPr="006808DD">
        <w:rPr>
          <w:sz w:val="14"/>
        </w:rPr>
        <w:t xml:space="preserve"> 00023 </w:t>
      </w:r>
      <w:proofErr w:type="spellStart"/>
      <w:r w:rsidRPr="006808DD">
        <w:rPr>
          <w:sz w:val="14"/>
        </w:rPr>
        <w:t>Fmt</w:t>
      </w:r>
      <w:proofErr w:type="spellEnd"/>
      <w:r w:rsidRPr="006808DD">
        <w:rPr>
          <w:sz w:val="14"/>
        </w:rPr>
        <w:t xml:space="preserve"> 6633 </w:t>
      </w:r>
      <w:proofErr w:type="spellStart"/>
      <w:r w:rsidRPr="006808DD">
        <w:rPr>
          <w:sz w:val="14"/>
        </w:rPr>
        <w:t>Sfmt</w:t>
      </w:r>
      <w:proofErr w:type="spellEnd"/>
      <w:r w:rsidRPr="006808DD">
        <w:rPr>
          <w:sz w:val="14"/>
        </w:rPr>
        <w:t xml:space="preserve"> 6633 C:\DOCS\28640.TXT SAFFAIRS </w:t>
      </w:r>
      <w:proofErr w:type="spellStart"/>
      <w:r w:rsidRPr="006808DD">
        <w:rPr>
          <w:sz w:val="14"/>
        </w:rPr>
        <w:t>PsN</w:t>
      </w:r>
      <w:proofErr w:type="spellEnd"/>
      <w:r w:rsidRPr="006808DD">
        <w:rPr>
          <w:sz w:val="14"/>
        </w:rPr>
        <w:t xml:space="preserve">: PAT 20 when prices become more volatile because that is when the profit opportunities arise? Several recent analyses have concluded that speculation has sig- </w:t>
      </w:r>
      <w:proofErr w:type="spellStart"/>
      <w:r w:rsidRPr="006808DD">
        <w:rPr>
          <w:sz w:val="14"/>
        </w:rPr>
        <w:t>nificantly</w:t>
      </w:r>
      <w:proofErr w:type="spellEnd"/>
      <w:r w:rsidRPr="006808DD">
        <w:rPr>
          <w:sz w:val="14"/>
        </w:rPr>
        <w:t xml:space="preserve"> increased energy prices; others have concluded otherwise.</w:t>
      </w:r>
    </w:p>
    <w:p w:rsidR="00B94D5A" w:rsidRPr="006808DD" w:rsidRDefault="00B94D5A" w:rsidP="00B94D5A">
      <w:pPr>
        <w:rPr>
          <w:sz w:val="14"/>
        </w:rPr>
      </w:pPr>
    </w:p>
    <w:p w:rsidR="00B94D5A" w:rsidRPr="006808DD" w:rsidRDefault="00B94D5A" w:rsidP="004C1470">
      <w:pPr>
        <w:pStyle w:val="Heading4"/>
        <w:rPr>
          <w:rStyle w:val="Style13ptBold"/>
          <w:b/>
        </w:rPr>
      </w:pPr>
      <w:r w:rsidRPr="006808DD">
        <w:rPr>
          <w:rStyle w:val="Style13ptBold"/>
          <w:b/>
        </w:rPr>
        <w:t>Unlike oil, speculation of natural gas pushes prices down</w:t>
      </w:r>
    </w:p>
    <w:p w:rsidR="00B94D5A" w:rsidRPr="006808DD" w:rsidRDefault="00B94D5A" w:rsidP="00B94D5A">
      <w:pPr>
        <w:rPr>
          <w:rStyle w:val="Style13ptBold"/>
          <w:b w:val="0"/>
        </w:rPr>
      </w:pPr>
      <w:proofErr w:type="spellStart"/>
      <w:r w:rsidRPr="006808DD">
        <w:rPr>
          <w:rStyle w:val="Style13ptBold"/>
        </w:rPr>
        <w:t>Plumer</w:t>
      </w:r>
      <w:proofErr w:type="spellEnd"/>
      <w:r w:rsidRPr="006808DD">
        <w:rPr>
          <w:rStyle w:val="Style13ptBold"/>
        </w:rPr>
        <w:t xml:space="preserve"> 12 </w:t>
      </w:r>
      <w:r w:rsidRPr="006808DD">
        <w:rPr>
          <w:rStyle w:val="Style13ptBold"/>
          <w:b w:val="0"/>
        </w:rPr>
        <w:t>– reporter at the Washington Post writing about domestic policy, particularly energy and environmental issues.</w:t>
      </w:r>
    </w:p>
    <w:p w:rsidR="00B94D5A" w:rsidRPr="006808DD" w:rsidRDefault="00B94D5A" w:rsidP="00B94D5A">
      <w:pPr>
        <w:rPr>
          <w:rStyle w:val="Style13ptBold"/>
          <w:b w:val="0"/>
        </w:rPr>
      </w:pPr>
      <w:r w:rsidRPr="006808DD">
        <w:rPr>
          <w:rStyle w:val="Style13ptBold"/>
          <w:b w:val="0"/>
        </w:rPr>
        <w:t>(Brad, “Are speculators to blame for soaring gas prices</w:t>
      </w:r>
      <w:proofErr w:type="gramStart"/>
      <w:r w:rsidRPr="006808DD">
        <w:rPr>
          <w:rStyle w:val="Style13ptBold"/>
          <w:b w:val="0"/>
        </w:rPr>
        <w:t>?,</w:t>
      </w:r>
      <w:proofErr w:type="gramEnd"/>
      <w:r w:rsidRPr="006808DD">
        <w:rPr>
          <w:rStyle w:val="Style13ptBold"/>
          <w:b w:val="0"/>
        </w:rPr>
        <w:t>” The Washington Post, 3/5/12, http://www.washingtonpost.com/blogs/wonkblog/post/are-speculators-to-blame-for-our-gas-price-woes/2012/03/05/gIQAqMS8sR_blog.html)</w:t>
      </w:r>
    </w:p>
    <w:p w:rsidR="00B94D5A" w:rsidRDefault="00B94D5A" w:rsidP="00B94D5A">
      <w:pPr>
        <w:rPr>
          <w:sz w:val="16"/>
        </w:rPr>
      </w:pPr>
      <w:r w:rsidRPr="006808DD">
        <w:rPr>
          <w:u w:val="single"/>
        </w:rPr>
        <w:t>On Monday, dozens of congressional Democrats sent off a letter asking federal regulators to crack down on “fraud, abuse, and manipulation” in the oil markets — in effect, arguing that Wall Street is inflating gas prices</w:t>
      </w:r>
      <w:r w:rsidRPr="006808DD">
        <w:rPr>
          <w:sz w:val="16"/>
        </w:rPr>
        <w:t xml:space="preserve">. That raises two questions: Is this true? And can anything be done about it? An oil pump in the desert fields of </w:t>
      </w:r>
      <w:proofErr w:type="spellStart"/>
      <w:r w:rsidRPr="006808DD">
        <w:rPr>
          <w:sz w:val="16"/>
        </w:rPr>
        <w:t>Sakhir</w:t>
      </w:r>
      <w:proofErr w:type="spellEnd"/>
      <w:r w:rsidRPr="006808DD">
        <w:rPr>
          <w:sz w:val="16"/>
        </w:rPr>
        <w:t xml:space="preserve">, Bahrain. (Hasan </w:t>
      </w:r>
      <w:proofErr w:type="spellStart"/>
      <w:r w:rsidRPr="006808DD">
        <w:rPr>
          <w:sz w:val="16"/>
        </w:rPr>
        <w:t>Jamali</w:t>
      </w:r>
      <w:proofErr w:type="spellEnd"/>
      <w:r w:rsidRPr="006808DD">
        <w:rPr>
          <w:sz w:val="16"/>
        </w:rPr>
        <w:t xml:space="preserve">/AP) Many analysts agree that trading activity is pushing up oil prices over and above what supply and demand would normally dictate — and much of this has been driven by fear over a possible conflict with Iran. “Speculation has inflated oil prices by more than 30%,” says </w:t>
      </w:r>
      <w:proofErr w:type="spellStart"/>
      <w:r w:rsidRPr="006808DD">
        <w:rPr>
          <w:sz w:val="16"/>
        </w:rPr>
        <w:t>Fadel</w:t>
      </w:r>
      <w:proofErr w:type="spellEnd"/>
      <w:r w:rsidRPr="006808DD">
        <w:rPr>
          <w:sz w:val="16"/>
        </w:rPr>
        <w:t xml:space="preserve"> </w:t>
      </w:r>
      <w:proofErr w:type="spellStart"/>
      <w:r w:rsidRPr="006808DD">
        <w:rPr>
          <w:sz w:val="16"/>
        </w:rPr>
        <w:t>Gheit</w:t>
      </w:r>
      <w:proofErr w:type="spellEnd"/>
      <w:r w:rsidRPr="006808DD">
        <w:rPr>
          <w:sz w:val="16"/>
        </w:rPr>
        <w:t xml:space="preserve">, an oil analyst at Oppenheimer &amp; Co. That’s in line with other estimates: </w:t>
      </w:r>
      <w:r w:rsidRPr="006808DD">
        <w:rPr>
          <w:u w:val="single"/>
        </w:rPr>
        <w:t xml:space="preserve">A recent paper (pdf) by the Federal Reserve Bank of St. Louis found that “financial speculative demand shocks” were responsible for at least 15 percent of the huge run-up in oil prices between 2004 and 2008. </w:t>
      </w:r>
      <w:r w:rsidRPr="006808DD">
        <w:rPr>
          <w:sz w:val="16"/>
        </w:rPr>
        <w:t xml:space="preserve">The tricky part, though, is figuring out what this speculation actually amounts to — and whether it serves any legitimate purposes. When people talk about “oil speculation,” they’re usually referring to one of two types of activities. First, there are buyers who actually need oil and want to hedge against wild price fluctuations. But that’s not all that’s going on. Over the last decade, large financial institutions, hedge funds, and other investors have rushed into the oil market to take advantage of big price swings. These traders aren’t buying oil for personal use — typically, they’re betting on which way prices will move. And there’s a lot of money in this: In 2004, there was just $13 billion invested in commodity index trading strategies; by 2008, that had swelled to $260 billion. These speculators can influence the price of oil in a variety of ways. Say, for instance, that traders buy up a large number of futures contracts — because they think that Iran might threaten the Strait of Hormuz and disrupt oil shipping lanes. That pushes up the price of oil for future delivery. Oil producers, in turn, could respond by holding some oil back from the market, so that they can sell it for this higher price later on. (They can do this by building up inventories, or by paring back on production, or by ordering their tankers to move more slowly in transporting oil for delivery.) That pushes up the current price of oil — not because there’s a shortage, but because traders made certain bets. Now, many economists argue that this type of speculation can serve a legitimate purpose. </w:t>
      </w:r>
      <w:r w:rsidRPr="006808DD">
        <w:rPr>
          <w:u w:val="single"/>
        </w:rPr>
        <w:t>“If there’s a risk of a supply disruption in the future, then we’d want to store a little more oil right now so that we had that contingency for later,” says James Hamilton, an oil expert at UC San Diego. “That’s what speculation amounts to. If we were right to be worried, it will turn out to be a good thing. If we’re wrong, then the run-up in price will turn out to be a waste</w:t>
      </w:r>
      <w:r w:rsidRPr="006808DD">
        <w:rPr>
          <w:sz w:val="16"/>
        </w:rPr>
        <w:t xml:space="preserve">. The question is, are we right or wrong? I’m not sure.” In essence, says energy analyst Stephen </w:t>
      </w:r>
      <w:proofErr w:type="spellStart"/>
      <w:r w:rsidRPr="006808DD">
        <w:rPr>
          <w:sz w:val="16"/>
        </w:rPr>
        <w:t>Schork</w:t>
      </w:r>
      <w:proofErr w:type="spellEnd"/>
      <w:r w:rsidRPr="006808DD">
        <w:rPr>
          <w:sz w:val="16"/>
        </w:rPr>
        <w:t xml:space="preserve">, a lot of oil speculation works like insurance. Countries and companies that need oil are willing to pay a “risk premium” now in order to ensure that they’ll have oil at a reasonable price in the future, even if shortages erupt. </w:t>
      </w:r>
      <w:proofErr w:type="spellStart"/>
      <w:r w:rsidRPr="006808DD">
        <w:rPr>
          <w:sz w:val="16"/>
        </w:rPr>
        <w:t>Schork</w:t>
      </w:r>
      <w:proofErr w:type="spellEnd"/>
      <w:r w:rsidRPr="006808DD">
        <w:rPr>
          <w:sz w:val="16"/>
        </w:rPr>
        <w:t xml:space="preserve"> adds that oil speculators are typically piggybacking on fundamentals — like the fact that global supplies are tight. </w:t>
      </w:r>
      <w:r w:rsidRPr="006808DD">
        <w:rPr>
          <w:u w:val="single"/>
        </w:rPr>
        <w:t>By contrast</w:t>
      </w:r>
      <w:r w:rsidRPr="006808DD">
        <w:rPr>
          <w:b/>
          <w:u w:val="single"/>
        </w:rPr>
        <w:t>, in the natural gas market, speculators are actually pushing prices down to decade-low levels</w:t>
      </w:r>
      <w:r w:rsidRPr="006808DD">
        <w:rPr>
          <w:u w:val="single"/>
        </w:rPr>
        <w:t xml:space="preserve">. “That’s because the fundamentals in that market are the polar opposite,” </w:t>
      </w:r>
      <w:proofErr w:type="spellStart"/>
      <w:r w:rsidRPr="006808DD">
        <w:rPr>
          <w:u w:val="single"/>
        </w:rPr>
        <w:t>Schork</w:t>
      </w:r>
      <w:proofErr w:type="spellEnd"/>
      <w:r w:rsidRPr="006808DD">
        <w:rPr>
          <w:u w:val="single"/>
        </w:rPr>
        <w:t xml:space="preserve"> says. Indeed, the idea that speculators play a secondary role is essentially what the St. Louis Fed paper, written by Lucia Juvenal and Ivan </w:t>
      </w:r>
      <w:proofErr w:type="spellStart"/>
      <w:r w:rsidRPr="006808DD">
        <w:rPr>
          <w:u w:val="single"/>
        </w:rPr>
        <w:t>Petrella</w:t>
      </w:r>
      <w:proofErr w:type="spellEnd"/>
      <w:r w:rsidRPr="006808DD">
        <w:rPr>
          <w:u w:val="single"/>
        </w:rPr>
        <w:t xml:space="preserve"> concluded. They found that about 44 percent of the price increase between 2004 and 2008 — when oil zoomed up to $140 per barrel — was driven by shifts in global demand. Countries like China, India, and Brazil kept using more oil, while production from countries like Saudi Arabia couldn’t keep up. But an additional 15 percent of the price increase was caused by speculators. And many of those traders turned out to be betting the wrong way</w:t>
      </w:r>
      <w:r w:rsidRPr="006808DD">
        <w:rPr>
          <w:sz w:val="16"/>
        </w:rPr>
        <w:t xml:space="preserve">. When prices crashed back down to $30 per barrel after the financial crisis hit, those investors lost a lot of money. Meanwhile, not all speculation is benign. One fear that congressional Democrats have raised is that a few large traders might corner the oil market with unusually large positions and manipulate prices to their own advantage. </w:t>
      </w:r>
      <w:r w:rsidRPr="006808DD">
        <w:rPr>
          <w:u w:val="single"/>
        </w:rPr>
        <w:t>This is what many people mean by “excessive speculation.”</w:t>
      </w:r>
      <w:r w:rsidRPr="006808DD">
        <w:rPr>
          <w:sz w:val="16"/>
        </w:rPr>
        <w:t xml:space="preserve"> In their letter to the Commodity Futures Trading Commission (CFTC), the Democrats noted that the agency has been dragging its heels on enacting “position limits,” which would prevent any one trader from dominating the oil futures market. Many analysts, however, are not so optimistic that the CFTC can actually prevent this sort of speculation. Some are cynical about the political landscape. </w:t>
      </w:r>
      <w:r w:rsidRPr="006808DD">
        <w:rPr>
          <w:u w:val="single"/>
        </w:rPr>
        <w:t>“The CFTC cannot stop speculation because the financial lobby is too strong,”</w:t>
      </w:r>
      <w:r w:rsidRPr="006808DD">
        <w:rPr>
          <w:sz w:val="16"/>
        </w:rPr>
        <w:t xml:space="preserve"> grouses </w:t>
      </w:r>
      <w:proofErr w:type="spellStart"/>
      <w:r w:rsidRPr="006808DD">
        <w:rPr>
          <w:sz w:val="16"/>
        </w:rPr>
        <w:t>Gheit</w:t>
      </w:r>
      <w:proofErr w:type="spellEnd"/>
      <w:r w:rsidRPr="006808DD">
        <w:rPr>
          <w:sz w:val="16"/>
        </w:rPr>
        <w:t xml:space="preserve">. Others raise more practical concerns. </w:t>
      </w:r>
      <w:proofErr w:type="spellStart"/>
      <w:r w:rsidRPr="006808DD">
        <w:rPr>
          <w:sz w:val="16"/>
        </w:rPr>
        <w:t>Schork</w:t>
      </w:r>
      <w:proofErr w:type="spellEnd"/>
      <w:r w:rsidRPr="006808DD">
        <w:rPr>
          <w:sz w:val="16"/>
        </w:rPr>
        <w:t>, for one, points out that the global oil market is too large for U.S. regulators to police. “If you go and put a position limit on [contracts in the New York Mercantile Exchange], fine,” he says. “But a significant amount of trading is in the Brent market, which isn’t in New York. You’ll do nothing to relieve volatility.” So that’s the fairly unsatisfying bottom line: Wall Street is helping to drive up oil prices, but it’s not always nefarious, and many observers seem pessimistic that anything can be done about it.</w:t>
      </w:r>
    </w:p>
    <w:p w:rsidR="0062540E" w:rsidRPr="006808DD" w:rsidRDefault="0062540E" w:rsidP="0062540E">
      <w:pPr>
        <w:pStyle w:val="Heading2"/>
      </w:pPr>
      <w:r w:rsidRPr="006808DD">
        <w:t>OSW Link</w:t>
      </w:r>
    </w:p>
    <w:p w:rsidR="0062540E" w:rsidRPr="006808DD" w:rsidRDefault="0062540E" w:rsidP="004C1470">
      <w:pPr>
        <w:pStyle w:val="Heading4"/>
        <w:rPr>
          <w:rStyle w:val="Style13ptBold"/>
          <w:b/>
        </w:rPr>
      </w:pPr>
      <w:r w:rsidRPr="006808DD">
        <w:rPr>
          <w:rStyle w:val="Style13ptBold"/>
          <w:b/>
        </w:rPr>
        <w:t>Wind power reduces electricity prices</w:t>
      </w:r>
    </w:p>
    <w:p w:rsidR="0062540E" w:rsidRPr="006808DD" w:rsidRDefault="0062540E" w:rsidP="0062540E">
      <w:pPr>
        <w:rPr>
          <w:rStyle w:val="Style13ptBold"/>
          <w:b w:val="0"/>
        </w:rPr>
      </w:pPr>
      <w:r w:rsidRPr="006808DD">
        <w:rPr>
          <w:rStyle w:val="Style13ptBold"/>
        </w:rPr>
        <w:t xml:space="preserve">Brown 12 </w:t>
      </w:r>
      <w:r w:rsidRPr="006808DD">
        <w:rPr>
          <w:rStyle w:val="Style13ptBold"/>
          <w:b w:val="0"/>
        </w:rPr>
        <w:t>– Specialist in Energy Policy at Congressional Research Service</w:t>
      </w:r>
    </w:p>
    <w:p w:rsidR="0062540E" w:rsidRPr="006808DD" w:rsidRDefault="0062540E" w:rsidP="0062540E">
      <w:pPr>
        <w:rPr>
          <w:rStyle w:val="Style13ptBold"/>
          <w:b w:val="0"/>
        </w:rPr>
      </w:pPr>
      <w:r w:rsidRPr="006808DD">
        <w:rPr>
          <w:rStyle w:val="Style13ptBold"/>
          <w:b w:val="0"/>
        </w:rPr>
        <w:t>(Phillip, “U.S. Renewable Electricity: How Does Wind Generation Impact Competitive Power Markets</w:t>
      </w:r>
      <w:proofErr w:type="gramStart"/>
      <w:r w:rsidRPr="006808DD">
        <w:rPr>
          <w:rStyle w:val="Style13ptBold"/>
          <w:b w:val="0"/>
        </w:rPr>
        <w:t>?,</w:t>
      </w:r>
      <w:proofErr w:type="gramEnd"/>
      <w:r w:rsidRPr="006808DD">
        <w:rPr>
          <w:rStyle w:val="Style13ptBold"/>
          <w:b w:val="0"/>
        </w:rPr>
        <w:t>” Congressional Research Service, November 7, 2012, http://fas.org/sgp/crs/misc/R42818.pdf)</w:t>
      </w:r>
    </w:p>
    <w:p w:rsidR="0062540E" w:rsidRPr="006808DD" w:rsidRDefault="0062540E" w:rsidP="0062540E">
      <w:pPr>
        <w:rPr>
          <w:sz w:val="16"/>
        </w:rPr>
      </w:pPr>
      <w:r w:rsidRPr="006808DD">
        <w:rPr>
          <w:u w:val="single"/>
        </w:rPr>
        <w:t>Several published reports</w:t>
      </w:r>
      <w:r w:rsidRPr="006808DD">
        <w:rPr>
          <w:sz w:val="16"/>
        </w:rPr>
        <w:t xml:space="preserve">, as referenced in the text below, </w:t>
      </w:r>
      <w:r w:rsidRPr="006808DD">
        <w:rPr>
          <w:u w:val="single"/>
        </w:rPr>
        <w:t>provide insight into the relationship between wind power and negative wholesale electricity prices. Generally, reports reviewed for this analysis indicate that in some locations there is a positive correlation between wind electricity generation and the occurrence of negative real-time electricity prices.</w:t>
      </w:r>
      <w:r w:rsidRPr="006808DD">
        <w:rPr>
          <w:sz w:val="16"/>
        </w:rPr>
        <w:t xml:space="preserve"> As discussed above, real- time prices are naturally much more volatile than day-ahead prices but the majority of market transactions are based on day-ahead clearing prices. In some markets, and during some time intervals, </w:t>
      </w:r>
      <w:r w:rsidRPr="006808DD">
        <w:rPr>
          <w:u w:val="single"/>
        </w:rPr>
        <w:t xml:space="preserve">wind is setting the clearing price at a negative value by bidding into the market at a negative price level. The ability of wind to bid negatively priced electricity is a result of value received from federal production tax credit incentives and the potential opportunity to sell renewable energy credits (RECs) to third parties. </w:t>
      </w:r>
      <w:r w:rsidRPr="006808DD">
        <w:rPr>
          <w:sz w:val="16"/>
        </w:rPr>
        <w:t xml:space="preserve">Typically, transactions for these additional revenue sources occur outside of the RTO market operation. Each generator typically operates under a different set of contractual conditions and transmission constraints; therefore the absolute impact of negative wholesale prices can vary on a case-by-case basis. In addition, the overall magnitude of the impact of negative prices on other power generators’ revenue and margins is also uncertain and the lack of available data makes it difficult to quantitatively assess the direct impact of negative prices. Reasons for this uncertainty include many of the concepts and definitions discussed above: bilateral contracts—how much generation is contracted with LSEs at an agreed upon purchase price; uplift/make-whole payments—how much of the negatively priced real-time power is recovered through make-whole payments; and other revenue sources—how much revenue is captured through capacity, ancillary services, and other markets within each RTO. Furthermore, power generation revenues and margins are influenced by a number of factors such as fuel prices, weather, and electricity demand. The time-of-day aspect is also an important parameter when considering negative prices. Wind power generation is greatest during nighttime and off-peak demand periods when wholesale prices are typically at their lowest levels. However, </w:t>
      </w:r>
      <w:r w:rsidRPr="006808DD">
        <w:rPr>
          <w:u w:val="single"/>
        </w:rPr>
        <w:t>wind power generation is generally the lowest during peak demand periods when wholesale prices are typically at their highest levels. Negative power prices associated with wind power might generally occur at night when wind is producing at high levels. Large amounts of wind power generation can potentially contribute to transmission congestion and result in negatively priced wholesale power in certain locations</w:t>
      </w:r>
      <w:r w:rsidRPr="006808DD">
        <w:rPr>
          <w:sz w:val="16"/>
        </w:rPr>
        <w:t xml:space="preserve">. However, this negative price event is occurring when generator revenues and margins are typically at their lowest levels. During periods of peak demand, and high prices, wind typically generates power at </w:t>
      </w:r>
      <w:r w:rsidRPr="006808DD">
        <w:rPr>
          <w:rFonts w:ascii="Times New Roman" w:hAnsi="Times New Roman" w:cs="Times New Roman"/>
          <w:sz w:val="16"/>
        </w:rPr>
        <w:t>￼</w:t>
      </w:r>
      <w:r w:rsidRPr="006808DD">
        <w:rPr>
          <w:sz w:val="16"/>
        </w:rPr>
        <w:t xml:space="preserve">Congressional Research Service 13 U.S. Renewable Electricity: Wind Generation and Competitive Power Markets </w:t>
      </w:r>
      <w:r w:rsidRPr="006808DD">
        <w:rPr>
          <w:rFonts w:ascii="Times New Roman" w:hAnsi="Times New Roman" w:cs="Times New Roman"/>
          <w:sz w:val="16"/>
        </w:rPr>
        <w:t>￼</w:t>
      </w:r>
      <w:r w:rsidRPr="006808DD">
        <w:rPr>
          <w:sz w:val="16"/>
        </w:rPr>
        <w:t>lower levels, thereby allowing other power suppliers to take advantage of high- price/revenue/margin periods throughout each operating day. Nevertheless, since wind power generation typically peaks during night time (i.e., low demand) hours, the potential exists for traditional base load generators in certain locations to not get dispatched since they might be the marginal cost supply units. As illustrated in Table 1, each RTO is unique with respect to its total generation mix and capacity, wind capacity, market types, and dispatch rules. Therefore, the impact of negative price events can impact generators in different ways depending on the RTO in which the generator operates. The following sections discuss available information about negative prices in MISO, PJM, and ERCOT.</w:t>
      </w:r>
    </w:p>
    <w:p w:rsidR="0062540E" w:rsidRPr="006808DD" w:rsidRDefault="0062540E" w:rsidP="0062540E"/>
    <w:p w:rsidR="0062540E" w:rsidRPr="006808DD" w:rsidRDefault="0062540E" w:rsidP="004C1470">
      <w:pPr>
        <w:pStyle w:val="Heading4"/>
        <w:rPr>
          <w:rStyle w:val="Style13ptBold"/>
          <w:b/>
        </w:rPr>
      </w:pPr>
      <w:r w:rsidRPr="006808DD">
        <w:rPr>
          <w:rStyle w:val="Style13ptBold"/>
          <w:b/>
        </w:rPr>
        <w:t xml:space="preserve">The aff will replace the need for natural gas in the states </w:t>
      </w:r>
    </w:p>
    <w:p w:rsidR="0062540E" w:rsidRPr="006808DD" w:rsidRDefault="0062540E" w:rsidP="0062540E">
      <w:pPr>
        <w:rPr>
          <w:rStyle w:val="Hyperlink"/>
          <w:b/>
        </w:rPr>
      </w:pPr>
      <w:r w:rsidRPr="006808DD">
        <w:rPr>
          <w:rStyle w:val="Hyperlink"/>
          <w:b/>
        </w:rPr>
        <w:t>Oceana 12</w:t>
      </w:r>
    </w:p>
    <w:p w:rsidR="0062540E" w:rsidRPr="006808DD" w:rsidRDefault="0062540E" w:rsidP="0062540E">
      <w:r w:rsidRPr="006808DD">
        <w:rPr>
          <w:rStyle w:val="Hyperlink"/>
        </w:rPr>
        <w:t>(“Offshore Wind Report: Key Findings,” Oceana, 2012, http://oceana.org/en/our-work/climate-energy/clean-energy/learn-act/key-findings)</w:t>
      </w:r>
    </w:p>
    <w:p w:rsidR="0062540E" w:rsidRPr="006808DD" w:rsidRDefault="0062540E" w:rsidP="0062540E">
      <w:pPr>
        <w:rPr>
          <w:sz w:val="16"/>
        </w:rPr>
      </w:pPr>
      <w:r w:rsidRPr="006808DD">
        <w:rPr>
          <w:sz w:val="16"/>
        </w:rPr>
        <w:t xml:space="preserve">Here are some of the key findings from Oceana's offshore wind report: </w:t>
      </w:r>
      <w:r w:rsidRPr="006808DD">
        <w:rPr>
          <w:u w:val="single"/>
        </w:rPr>
        <w:t xml:space="preserve">A small fraction of U.S. renewable energy resources is enough to power the country several times over. This could be done in a cost-effective way that minimizes carbon dioxide emissions which drive climate change and threaten our oceans. Offshore wind could easily </w:t>
      </w:r>
      <w:r w:rsidRPr="006808DD">
        <w:rPr>
          <w:sz w:val="16"/>
        </w:rPr>
        <w:t xml:space="preserve">supply almost half the current electricity generation on the East Coast. Delaware, Massachusetts and North Carolina could </w:t>
      </w:r>
      <w:r w:rsidRPr="006808DD">
        <w:rPr>
          <w:u w:val="single"/>
        </w:rPr>
        <w:t>generate enough electricity</w:t>
      </w:r>
      <w:r w:rsidRPr="006808DD">
        <w:rPr>
          <w:sz w:val="16"/>
        </w:rPr>
        <w:t xml:space="preserve"> from offshore wind </w:t>
      </w:r>
      <w:r w:rsidRPr="006808DD">
        <w:rPr>
          <w:u w:val="single"/>
        </w:rPr>
        <w:t>to equal current electricity generation, entirely eliminating the need for fossil fuel based electric generation</w:t>
      </w:r>
      <w:r w:rsidRPr="006808DD">
        <w:rPr>
          <w:sz w:val="16"/>
        </w:rPr>
        <w:t xml:space="preserve">. New Jersey, Virginia and South Carolina could supply 92%, 83% and 64% of their current electricity generation with offshore wind, respectively. In all these states, wind could provide more energy than the states currently get from fossil fuels. Offshore wind power offers more environmental benefits and fewer impacts than traditional fossil fuels. Offshore wind power is located near population centers where electricity demand is highest. Coastal states account for more than three-quarters of U.S. electricity consumption. </w:t>
      </w:r>
      <w:r w:rsidRPr="006808DD">
        <w:rPr>
          <w:u w:val="single"/>
        </w:rPr>
        <w:t>Offshore wind power is less expensive than many alternatives.</w:t>
      </w:r>
      <w:r w:rsidRPr="006808DD">
        <w:rPr>
          <w:sz w:val="16"/>
        </w:rPr>
        <w:t xml:space="preserve"> In some cases, </w:t>
      </w:r>
      <w:r w:rsidRPr="006808DD">
        <w:rPr>
          <w:u w:val="single"/>
        </w:rPr>
        <w:t>offshore wind could actually lower electric bills while continuing to provide a growing amount of energy in the long term.</w:t>
      </w:r>
      <w:r w:rsidRPr="006808DD">
        <w:rPr>
          <w:sz w:val="16"/>
        </w:rPr>
        <w:t xml:space="preserve"> </w:t>
      </w:r>
    </w:p>
    <w:p w:rsidR="0062540E" w:rsidRPr="006808DD" w:rsidRDefault="0062540E" w:rsidP="0062540E">
      <w:pPr>
        <w:rPr>
          <w:sz w:val="16"/>
        </w:rPr>
      </w:pPr>
    </w:p>
    <w:p w:rsidR="0062540E" w:rsidRPr="006808DD" w:rsidRDefault="0062540E" w:rsidP="004C1470">
      <w:pPr>
        <w:pStyle w:val="Heading4"/>
        <w:rPr>
          <w:rStyle w:val="Style13ptBold"/>
          <w:b/>
        </w:rPr>
      </w:pPr>
      <w:r w:rsidRPr="006808DD">
        <w:rPr>
          <w:rStyle w:val="Style13ptBold"/>
          <w:b/>
        </w:rPr>
        <w:t>Offshore wind is cheaper than natural gas</w:t>
      </w:r>
    </w:p>
    <w:p w:rsidR="0062540E" w:rsidRPr="006808DD" w:rsidRDefault="0062540E" w:rsidP="0062540E">
      <w:pPr>
        <w:rPr>
          <w:rStyle w:val="Style13ptBold"/>
          <w:b w:val="0"/>
        </w:rPr>
      </w:pPr>
      <w:r w:rsidRPr="006808DD">
        <w:rPr>
          <w:rStyle w:val="Style13ptBold"/>
        </w:rPr>
        <w:t xml:space="preserve">Runyon 10 </w:t>
      </w:r>
      <w:r w:rsidRPr="006808DD">
        <w:rPr>
          <w:rStyle w:val="Style13ptBold"/>
          <w:b w:val="0"/>
        </w:rPr>
        <w:t>– chief editor of RenewableEnergyWorld.com</w:t>
      </w:r>
    </w:p>
    <w:p w:rsidR="0062540E" w:rsidRPr="006808DD" w:rsidRDefault="0062540E" w:rsidP="0062540E">
      <w:r w:rsidRPr="006808DD">
        <w:rPr>
          <w:rStyle w:val="Style13ptBold"/>
          <w:b w:val="0"/>
        </w:rPr>
        <w:t>(Jennifer, “Atlantic Coast Offshore Wind Trumps Oil and Gas,” Renewable Energy World, September 29, 2o1o, http://www.renewableenergyworld.com/rea/news/article/2010/09/atlantic-coast-offshore-wind-trumps-oil-and-gas-in-the-same-region)</w:t>
      </w:r>
    </w:p>
    <w:p w:rsidR="0062540E" w:rsidRPr="006808DD" w:rsidRDefault="0062540E" w:rsidP="0062540E">
      <w:pPr>
        <w:rPr>
          <w:sz w:val="12"/>
        </w:rPr>
      </w:pPr>
      <w:r w:rsidRPr="006808DD">
        <w:rPr>
          <w:sz w:val="12"/>
        </w:rPr>
        <w:t xml:space="preserve">Washington, DC, USA -- </w:t>
      </w:r>
      <w:r w:rsidRPr="006808DD">
        <w:rPr>
          <w:u w:val="single"/>
        </w:rPr>
        <w:t>Non-profit international organization, Oceana, whose sole focus is ocean conservation, released a report this week that shows that offshore wind power up and down the Atlantic coast could generate 30% more electricity than "economically recoverable offshore oil and gas in the same region combined." The report</w:t>
      </w:r>
      <w:r w:rsidRPr="006808DD">
        <w:rPr>
          <w:sz w:val="12"/>
        </w:rPr>
        <w:t xml:space="preserve">, “Untapped Wealth: The Potential of Offshore Energy to Deliver Clean, Affordable Energy and Jobs,” </w:t>
      </w:r>
      <w:r w:rsidRPr="006808DD">
        <w:rPr>
          <w:u w:val="single"/>
        </w:rPr>
        <w:t>analyzes the wind power potential of offshore wind on the Atlantic coast</w:t>
      </w:r>
      <w:r w:rsidRPr="006808DD">
        <w:rPr>
          <w:sz w:val="12"/>
        </w:rPr>
        <w:t xml:space="preserve"> from Massachusetts to South Carolina. It states that between 133,000 and 212,000 jobs could be created if offshore wind power was fully exploited. This is “more than three times the jobs estimate from proposed future expansion of offshore oil and gas drilling,” according to the report. The comprehensive report details potential benefits to states along the eastern seaboard, which include: </w:t>
      </w:r>
      <w:r w:rsidRPr="006808DD">
        <w:rPr>
          <w:u w:val="single"/>
        </w:rPr>
        <w:t>Delaware, Massachusetts and North Carolina could generate enough electricity</w:t>
      </w:r>
      <w:r w:rsidRPr="006808DD">
        <w:rPr>
          <w:sz w:val="12"/>
        </w:rPr>
        <w:t xml:space="preserve"> from offshore wind to equal current electricity generation, </w:t>
      </w:r>
      <w:r w:rsidRPr="006808DD">
        <w:rPr>
          <w:u w:val="single"/>
        </w:rPr>
        <w:t>entirely eliminating the need for fossil fuel- based electric generation.</w:t>
      </w:r>
      <w:r w:rsidRPr="006808DD">
        <w:rPr>
          <w:sz w:val="12"/>
        </w:rPr>
        <w:t xml:space="preserve"> New Jersey, Virginia and South Carolina could supply 92 percent, 83 percent and 64 percent of their current electricity generation with offshore wind, respectively. In all these states, wind could provide more energy than the states currently get from fossil fuels. </w:t>
      </w:r>
      <w:r w:rsidRPr="006808DD">
        <w:rPr>
          <w:u w:val="single"/>
        </w:rPr>
        <w:t xml:space="preserve">Atlantic offshore wind energy could be produced for less money than corresponding oil and gas </w:t>
      </w:r>
      <w:r w:rsidRPr="006808DD">
        <w:rPr>
          <w:sz w:val="12"/>
        </w:rPr>
        <w:t xml:space="preserve">and will create more jobs. The report also analyzes the economic impact and potential of offshore wind power, which all experts agree is considerably higher than onshore wind development. </w:t>
      </w:r>
      <w:r w:rsidRPr="006808DD">
        <w:rPr>
          <w:u w:val="single"/>
        </w:rPr>
        <w:t>But offshore wind power still comes in cheaper than oil and gas</w:t>
      </w:r>
      <w:r w:rsidRPr="006808DD">
        <w:rPr>
          <w:sz w:val="12"/>
        </w:rPr>
        <w:t xml:space="preserve">, according to the report: For example, in the South Atlantic, offshore wind could heat more homes than offshore oil and natural gas resources combined, for less than half the price. In the U.S. mid-Atlantic region, offshore wind could generate more electricity than currently generated by fossil fuels, produce three times as much power, heat seven times as many homes or fuel four times more electric cars as the region’s estimated offshore oil and gas resources combined. </w:t>
      </w:r>
      <w:r w:rsidRPr="006808DD">
        <w:rPr>
          <w:u w:val="single"/>
        </w:rPr>
        <w:t>In the North Atlantic region, offshore wind could generate as much electricity as currently generated by oil and natural gas</w:t>
      </w:r>
      <w:r w:rsidRPr="006808DD">
        <w:rPr>
          <w:sz w:val="12"/>
        </w:rPr>
        <w:t xml:space="preserve"> or as generated by coal. The electricity generated by offshore wind could heat nearly four times as many homes as the region’s estimated offshore oil and gas resources combined. “Our research revealed that harnessing offshore wind power in Atlantic waters is a much more cost-effective way to generate energy than oil and gas drilling,” said Jacqueline </w:t>
      </w:r>
      <w:proofErr w:type="spellStart"/>
      <w:r w:rsidRPr="006808DD">
        <w:rPr>
          <w:sz w:val="12"/>
        </w:rPr>
        <w:t>Savitz</w:t>
      </w:r>
      <w:proofErr w:type="spellEnd"/>
      <w:r w:rsidRPr="006808DD">
        <w:rPr>
          <w:sz w:val="12"/>
        </w:rPr>
        <w:t>, Oceana senior campaign director and analysis co-author. “</w:t>
      </w:r>
      <w:r w:rsidRPr="006808DD">
        <w:rPr>
          <w:u w:val="single"/>
        </w:rPr>
        <w:t>If we can get more energy for less money, create more jobs and protect our environment from spills, why not choose offshore wind over oil and gas?</w:t>
      </w:r>
      <w:r w:rsidRPr="006808DD">
        <w:rPr>
          <w:sz w:val="12"/>
        </w:rPr>
        <w:t xml:space="preserve"> We need a sensible energy policy and this research shows the way,” </w:t>
      </w:r>
      <w:proofErr w:type="spellStart"/>
      <w:r w:rsidRPr="006808DD">
        <w:rPr>
          <w:sz w:val="12"/>
        </w:rPr>
        <w:t>Savitz</w:t>
      </w:r>
      <w:proofErr w:type="spellEnd"/>
      <w:r w:rsidRPr="006808DD">
        <w:rPr>
          <w:sz w:val="12"/>
        </w:rPr>
        <w:t xml:space="preserve"> added.  </w:t>
      </w:r>
    </w:p>
    <w:p w:rsidR="0062540E" w:rsidRPr="006808DD" w:rsidRDefault="0062540E" w:rsidP="0062540E">
      <w:pPr>
        <w:rPr>
          <w:sz w:val="16"/>
        </w:rPr>
      </w:pPr>
    </w:p>
    <w:p w:rsidR="005C341F" w:rsidRPr="00D80D17" w:rsidRDefault="005C341F" w:rsidP="005C341F">
      <w:pPr>
        <w:pStyle w:val="Heading4"/>
      </w:pPr>
      <w:r w:rsidRPr="00D80D17">
        <w:t>Renewables lower prices- greater mobility and market competition</w:t>
      </w:r>
    </w:p>
    <w:p w:rsidR="005C341F" w:rsidRPr="00B23F7F" w:rsidRDefault="005C341F" w:rsidP="005C341F">
      <w:pPr>
        <w:rPr>
          <w:sz w:val="16"/>
        </w:rPr>
      </w:pPr>
      <w:r w:rsidRPr="00CD16D1">
        <w:t>(</w:t>
      </w:r>
      <w:proofErr w:type="spellStart"/>
      <w:r w:rsidRPr="00CD16D1">
        <w:t>Vaheesan</w:t>
      </w:r>
      <w:proofErr w:type="spellEnd"/>
      <w:r w:rsidRPr="00CD16D1">
        <w:t>, 09/5/13,</w:t>
      </w:r>
      <w:r w:rsidRPr="00B23F7F">
        <w:rPr>
          <w:sz w:val="16"/>
        </w:rPr>
        <w:t xml:space="preserve"> Associate, Vinson &amp; Elkins, Washington, D.C.; J.D., Duke University, 2010; M.A., Duke University, Department of Economics, 2010; B.A., University of Maryland, College Park, 2005.)</w:t>
      </w:r>
    </w:p>
    <w:p w:rsidR="005C341F" w:rsidRPr="00B23F7F" w:rsidRDefault="005C341F" w:rsidP="005C341F">
      <w:pPr>
        <w:rPr>
          <w:rFonts w:eastAsia="Times New Roman" w:cs="Times New Roman"/>
          <w:sz w:val="16"/>
        </w:rPr>
      </w:pPr>
      <w:r w:rsidRPr="00B23F7F">
        <w:rPr>
          <w:rFonts w:eastAsia="Times New Roman" w:cs="Times New Roman"/>
          <w:sz w:val="16"/>
        </w:rPr>
        <w:t xml:space="preserve">(Sandeep, “PREEMPTING PAROCHIALISM AND PROTECTIONISM IN POWER”, Harvard Law Review, </w:t>
      </w:r>
      <w:hyperlink r:id="rId26" w:tgtFrame="_blank" w:history="1">
        <w:r w:rsidRPr="00B23F7F">
          <w:rPr>
            <w:rStyle w:val="Hyperlink"/>
            <w:rFonts w:eastAsia="Times New Roman" w:cs="Arial"/>
            <w:color w:val="1155CC"/>
            <w:sz w:val="16"/>
            <w:shd w:val="clear" w:color="auto" w:fill="FFFFFF"/>
          </w:rPr>
          <w:t>http://www3.law.harvard.edu/journals/jol/files/2013/09/Vaheesan.pdf</w:t>
        </w:r>
      </w:hyperlink>
      <w:r w:rsidRPr="00B23F7F">
        <w:rPr>
          <w:rFonts w:eastAsia="Times New Roman" w:cs="Times New Roman"/>
          <w:sz w:val="16"/>
        </w:rPr>
        <w:t>)</w:t>
      </w:r>
    </w:p>
    <w:p w:rsidR="005C341F" w:rsidRPr="00B23F7F" w:rsidRDefault="005C341F" w:rsidP="005C341F">
      <w:pPr>
        <w:rPr>
          <w:rFonts w:eastAsia="Times New Roman" w:cs="Times New Roman"/>
          <w:sz w:val="16"/>
        </w:rPr>
      </w:pPr>
      <w:r w:rsidRPr="00D80D17">
        <w:rPr>
          <w:rFonts w:eastAsia="Times New Roman" w:cs="Times New Roman"/>
          <w:u w:val="single"/>
        </w:rPr>
        <w:t>In the new milieu of wholesale markets and renewable energy</w:t>
      </w:r>
      <w:r w:rsidRPr="00B23F7F">
        <w:rPr>
          <w:rFonts w:eastAsia="Times New Roman" w:cs="Times New Roman"/>
          <w:sz w:val="16"/>
        </w:rPr>
        <w:t xml:space="preserve">, </w:t>
      </w:r>
      <w:r w:rsidRPr="00D80D17">
        <w:rPr>
          <w:rFonts w:eastAsia="Times New Roman" w:cs="Times New Roman"/>
          <w:u w:val="single"/>
        </w:rPr>
        <w:t xml:space="preserve">the con- </w:t>
      </w:r>
      <w:proofErr w:type="spellStart"/>
      <w:r w:rsidRPr="00D80D17">
        <w:rPr>
          <w:rFonts w:eastAsia="Times New Roman" w:cs="Times New Roman"/>
          <w:u w:val="single"/>
        </w:rPr>
        <w:t>struction</w:t>
      </w:r>
      <w:proofErr w:type="spellEnd"/>
      <w:r w:rsidRPr="00D80D17">
        <w:rPr>
          <w:rFonts w:eastAsia="Times New Roman" w:cs="Times New Roman"/>
          <w:u w:val="single"/>
        </w:rPr>
        <w:t xml:space="preserve"> of new transmission lines—even wholly intrastate lines—can yield significant regional benefits</w:t>
      </w:r>
      <w:r w:rsidRPr="00B23F7F">
        <w:rPr>
          <w:rFonts w:eastAsia="Times New Roman" w:cs="Times New Roman"/>
          <w:sz w:val="16"/>
        </w:rPr>
        <w:t xml:space="preserve">.83 </w:t>
      </w:r>
      <w:r w:rsidRPr="00D80D17">
        <w:rPr>
          <w:rFonts w:eastAsia="Times New Roman" w:cs="Times New Roman"/>
          <w:b/>
          <w:u w:val="single"/>
        </w:rPr>
        <w:t xml:space="preserve">Transmission expansions can reduce the </w:t>
      </w:r>
      <w:proofErr w:type="spellStart"/>
      <w:r w:rsidRPr="00D80D17">
        <w:rPr>
          <w:rFonts w:eastAsia="Times New Roman" w:cs="Times New Roman"/>
          <w:b/>
          <w:u w:val="single"/>
        </w:rPr>
        <w:t>oc</w:t>
      </w:r>
      <w:proofErr w:type="spellEnd"/>
      <w:r w:rsidRPr="00D80D17">
        <w:rPr>
          <w:rFonts w:eastAsia="Times New Roman" w:cs="Times New Roman"/>
          <w:b/>
          <w:u w:val="single"/>
        </w:rPr>
        <w:t xml:space="preserve">- </w:t>
      </w:r>
      <w:proofErr w:type="spellStart"/>
      <w:r w:rsidRPr="00D80D17">
        <w:rPr>
          <w:rFonts w:eastAsia="Times New Roman" w:cs="Times New Roman"/>
          <w:b/>
          <w:u w:val="single"/>
        </w:rPr>
        <w:t>currence</w:t>
      </w:r>
      <w:proofErr w:type="spellEnd"/>
      <w:r w:rsidRPr="00D80D17">
        <w:rPr>
          <w:rFonts w:eastAsia="Times New Roman" w:cs="Times New Roman"/>
          <w:b/>
          <w:u w:val="single"/>
        </w:rPr>
        <w:t xml:space="preserve"> of congestion and widen the geographic reach of electricity mar- </w:t>
      </w:r>
      <w:proofErr w:type="spellStart"/>
      <w:r w:rsidRPr="00D80D17">
        <w:rPr>
          <w:rFonts w:eastAsia="Times New Roman" w:cs="Times New Roman"/>
          <w:b/>
          <w:u w:val="single"/>
        </w:rPr>
        <w:t>kets</w:t>
      </w:r>
      <w:proofErr w:type="spellEnd"/>
      <w:r w:rsidRPr="00D80D17">
        <w:rPr>
          <w:rFonts w:eastAsia="Times New Roman" w:cs="Times New Roman"/>
          <w:b/>
          <w:u w:val="single"/>
        </w:rPr>
        <w:t>. This market expansion can yield four benefits</w:t>
      </w:r>
      <w:r w:rsidRPr="00B23F7F">
        <w:rPr>
          <w:rFonts w:eastAsia="Times New Roman" w:cs="Times New Roman"/>
          <w:sz w:val="16"/>
        </w:rPr>
        <w:t xml:space="preserve">—(1) enhanced system reliability; (2) </w:t>
      </w:r>
      <w:r w:rsidRPr="00D80D17">
        <w:rPr>
          <w:rFonts w:eastAsia="Times New Roman" w:cs="Times New Roman"/>
          <w:b/>
          <w:u w:val="single"/>
        </w:rPr>
        <w:t>decreased energy costs due to more efficient generation dis- patch and greater market competition</w:t>
      </w:r>
      <w:r w:rsidRPr="00B23F7F">
        <w:rPr>
          <w:rFonts w:eastAsia="Times New Roman" w:cs="Times New Roman"/>
          <w:sz w:val="16"/>
        </w:rPr>
        <w:t>; (3</w:t>
      </w:r>
      <w:r w:rsidRPr="00D80D17">
        <w:rPr>
          <w:rFonts w:eastAsia="Times New Roman" w:cs="Times New Roman"/>
          <w:u w:val="single"/>
        </w:rPr>
        <w:t>) increased fuel diversity; and</w:t>
      </w:r>
      <w:r w:rsidRPr="00B23F7F">
        <w:rPr>
          <w:rFonts w:eastAsia="Times New Roman" w:cs="Times New Roman"/>
          <w:sz w:val="16"/>
        </w:rPr>
        <w:t xml:space="preserve"> (4) reduced emissions of air pollutants—that are often regional in nature.84 In contrast to the dispersed benefits of transmission development, the costs, both economic and non-economic, tend to be concentrated in the areas where the lines are located. They include cost recovery from ratepayers and the adverse aesthetic, environmental, and health effects. In economic terms, transmission lines generate broadly dispersed positive externalities but lo- </w:t>
      </w:r>
      <w:proofErr w:type="spellStart"/>
      <w:r w:rsidRPr="00B23F7F">
        <w:rPr>
          <w:rFonts w:eastAsia="Times New Roman" w:cs="Times New Roman"/>
          <w:sz w:val="16"/>
        </w:rPr>
        <w:t>cally</w:t>
      </w:r>
      <w:proofErr w:type="spellEnd"/>
      <w:r w:rsidRPr="00B23F7F">
        <w:rPr>
          <w:rFonts w:eastAsia="Times New Roman" w:cs="Times New Roman"/>
          <w:sz w:val="16"/>
        </w:rPr>
        <w:t>-concentrated negative externalities.</w:t>
      </w:r>
    </w:p>
    <w:p w:rsidR="005C341F" w:rsidRPr="00D80D17" w:rsidRDefault="005C341F" w:rsidP="005C341F"/>
    <w:p w:rsidR="0062540E" w:rsidRPr="006808DD" w:rsidRDefault="0062540E" w:rsidP="0062540E">
      <w:pPr>
        <w:rPr>
          <w:u w:val="single"/>
        </w:rPr>
      </w:pPr>
    </w:p>
    <w:p w:rsidR="0062540E" w:rsidRPr="006808DD" w:rsidRDefault="0062540E" w:rsidP="0062540E">
      <w:pPr>
        <w:rPr>
          <w:sz w:val="16"/>
        </w:rPr>
      </w:pPr>
    </w:p>
    <w:p w:rsidR="00B23F7F" w:rsidRPr="006808DD" w:rsidRDefault="00B23F7F" w:rsidP="00B23F7F">
      <w:pPr>
        <w:pStyle w:val="Heading4"/>
      </w:pPr>
      <w:r w:rsidRPr="006808DD">
        <w:t>Renewable energy reduces natural gas prices</w:t>
      </w:r>
    </w:p>
    <w:p w:rsidR="00B23F7F" w:rsidRPr="006808DD" w:rsidRDefault="00B23F7F" w:rsidP="00B23F7F">
      <w:r w:rsidRPr="006808DD">
        <w:rPr>
          <w:b/>
        </w:rPr>
        <w:t xml:space="preserve">Wiser et al 4 </w:t>
      </w:r>
      <w:r w:rsidRPr="006808DD">
        <w:t xml:space="preserve">– Staff Scientist and Deputy Group Leader in the Electricity Markets and Policy Group at Lawrence Berkeley National Laboratory, Ph.D. in Energy and Resources </w:t>
      </w:r>
    </w:p>
    <w:p w:rsidR="00B23F7F" w:rsidRPr="006808DD" w:rsidRDefault="00B23F7F" w:rsidP="00B23F7F">
      <w:r w:rsidRPr="006808DD">
        <w:t xml:space="preserve">(Ryan Wiser, Mark </w:t>
      </w:r>
      <w:proofErr w:type="spellStart"/>
      <w:r w:rsidRPr="006808DD">
        <w:t>Bolinger</w:t>
      </w:r>
      <w:proofErr w:type="spellEnd"/>
      <w:r w:rsidRPr="006808DD">
        <w:t xml:space="preserve">, and Matthew St. Clair, “Putting Downward Pressure on Natural Gas Prices: The Impact of Renewable Energy and Energy Efficiency,” Lawrence Berkeley National Laboratory, 2004, </w:t>
      </w:r>
      <w:hyperlink r:id="rId27" w:history="1">
        <w:r w:rsidRPr="006808DD">
          <w:rPr>
            <w:rStyle w:val="Hyperlink"/>
          </w:rPr>
          <w:t>http://aceee.org/files/proceedings/2004/data/papers/SS04_Panel8_Paper26.pdf</w:t>
        </w:r>
      </w:hyperlink>
      <w:r w:rsidRPr="006808DD">
        <w:t>)</w:t>
      </w:r>
    </w:p>
    <w:p w:rsidR="00B23F7F" w:rsidRPr="006808DD" w:rsidRDefault="00B23F7F" w:rsidP="00B23F7F">
      <w:r w:rsidRPr="006808DD">
        <w:t xml:space="preserve">*re = renewable energy, </w:t>
      </w:r>
      <w:proofErr w:type="spellStart"/>
      <w:r w:rsidRPr="006808DD">
        <w:t>ee</w:t>
      </w:r>
      <w:proofErr w:type="spellEnd"/>
      <w:r w:rsidRPr="006808DD">
        <w:t xml:space="preserve"> = energy efficiency</w:t>
      </w:r>
    </w:p>
    <w:p w:rsidR="00B23F7F" w:rsidRPr="006808DD" w:rsidRDefault="00B23F7F" w:rsidP="00B23F7F">
      <w:pPr>
        <w:rPr>
          <w:sz w:val="16"/>
        </w:rPr>
      </w:pPr>
      <w:r w:rsidRPr="006808DD">
        <w:rPr>
          <w:rStyle w:val="StyleUnderline"/>
        </w:rPr>
        <w:t>Concerns about the price and supply of natural gas have grown in recent years</w:t>
      </w:r>
      <w:r w:rsidRPr="006808DD">
        <w:rPr>
          <w:sz w:val="16"/>
        </w:rPr>
        <w:t xml:space="preserve">, and futures and options markets predict high prices and significant price volatility for the immediate future. Whether we are witnessing the beginning of a major long-term nationwide crisis, or a costly but shorter-term supply-demand adjustment, remains to be seen. </w:t>
      </w:r>
      <w:r w:rsidRPr="006808DD">
        <w:rPr>
          <w:u w:val="single"/>
        </w:rPr>
        <w:t xml:space="preserve">Results presented in this paper suggest that resource diversification, and in particular </w:t>
      </w:r>
      <w:r w:rsidRPr="006808DD">
        <w:rPr>
          <w:b/>
          <w:u w:val="single"/>
        </w:rPr>
        <w:t>increased investments in RE</w:t>
      </w:r>
      <w:r w:rsidRPr="006808DD">
        <w:rPr>
          <w:u w:val="single"/>
        </w:rPr>
        <w:t xml:space="preserve"> </w:t>
      </w:r>
      <w:r w:rsidRPr="006808DD">
        <w:rPr>
          <w:sz w:val="16"/>
        </w:rPr>
        <w:t>and EE,</w:t>
      </w:r>
      <w:r w:rsidRPr="006808DD">
        <w:rPr>
          <w:u w:val="single"/>
        </w:rPr>
        <w:t xml:space="preserve"> </w:t>
      </w:r>
      <w:r w:rsidRPr="006808DD">
        <w:rPr>
          <w:rStyle w:val="StyleUnderline"/>
        </w:rPr>
        <w:t>have the potential to help alleviate the threat of high natural gas prices over the short and long term</w:t>
      </w:r>
      <w:r w:rsidRPr="006808DD">
        <w:rPr>
          <w:b/>
          <w:sz w:val="16"/>
        </w:rPr>
        <w:t>.</w:t>
      </w:r>
      <w:r w:rsidRPr="006808DD">
        <w:rPr>
          <w:sz w:val="16"/>
        </w:rPr>
        <w:t xml:space="preserve"> </w:t>
      </w:r>
      <w:r w:rsidRPr="006808DD">
        <w:rPr>
          <w:rStyle w:val="StyleUnderline"/>
        </w:rPr>
        <w:t>Whether through gas efficiency measures</w:t>
      </w:r>
      <w:r w:rsidRPr="006808DD">
        <w:rPr>
          <w:sz w:val="16"/>
        </w:rPr>
        <w:t xml:space="preserve">, </w:t>
      </w:r>
      <w:r w:rsidRPr="006808DD">
        <w:rPr>
          <w:rStyle w:val="StyleUnderline"/>
        </w:rPr>
        <w:t>or by displacing gas-fired electricity generation</w:t>
      </w:r>
      <w:r w:rsidRPr="006808DD">
        <w:rPr>
          <w:sz w:val="16"/>
        </w:rPr>
        <w:t xml:space="preserve">, </w:t>
      </w:r>
      <w:r w:rsidRPr="006808DD">
        <w:rPr>
          <w:rStyle w:val="StyleUnderline"/>
        </w:rPr>
        <w:t xml:space="preserve">increased deployment of RE </w:t>
      </w:r>
      <w:r w:rsidRPr="006808DD">
        <w:rPr>
          <w:rStyle w:val="StyleUnderline"/>
          <w:sz w:val="16"/>
          <w:u w:val="none"/>
        </w:rPr>
        <w:t>and EE</w:t>
      </w:r>
      <w:r w:rsidRPr="006808DD">
        <w:rPr>
          <w:rStyle w:val="StyleUnderline"/>
        </w:rPr>
        <w:t xml:space="preserve"> is expected to reduce natural gas demand and consequently put downward pressure on gas prices</w:t>
      </w:r>
      <w:r w:rsidRPr="006808DD">
        <w:rPr>
          <w:u w:val="single"/>
        </w:rPr>
        <w:t>. A review of the economics literature shows that this effect is to be expected, and can be measured with the inverse price elasticity of gas supply</w:t>
      </w:r>
      <w:r w:rsidRPr="006808DD">
        <w:rPr>
          <w:sz w:val="16"/>
        </w:rPr>
        <w:t xml:space="preserve">. Due to the respective shapes of long- and short-term supply curves, the long-term price impact is expected to be less significant than shorter-term impacts. Importantly, </w:t>
      </w:r>
      <w:r w:rsidRPr="006808DD">
        <w:rPr>
          <w:rStyle w:val="StyleUnderline"/>
          <w:sz w:val="16"/>
          <w:u w:val="none"/>
        </w:rPr>
        <w:t>the direct impact of this natural gas price reduction does not represent an increase in aggregate economic wealth</w:t>
      </w:r>
      <w:r w:rsidRPr="006808DD">
        <w:rPr>
          <w:sz w:val="16"/>
        </w:rPr>
        <w:t xml:space="preserve">, </w:t>
      </w:r>
      <w:r w:rsidRPr="006808DD">
        <w:rPr>
          <w:rStyle w:val="StyleUnderline"/>
          <w:sz w:val="16"/>
          <w:u w:val="none"/>
        </w:rPr>
        <w:t>but is instead a benefit to consumers that comes at the expense of natural gas producers</w:t>
      </w:r>
      <w:r w:rsidRPr="006808DD">
        <w:rPr>
          <w:sz w:val="16"/>
        </w:rPr>
        <w:t xml:space="preserve">. </w:t>
      </w:r>
      <w:r w:rsidRPr="006808DD">
        <w:rPr>
          <w:rStyle w:val="StyleUnderline"/>
          <w:sz w:val="16"/>
          <w:u w:val="none"/>
        </w:rPr>
        <w:t>Conventional economics does not support government intervention for the sole reason of shifting the demand curve for natural gas and thereby reducing gas prices</w:t>
      </w:r>
      <w:r w:rsidRPr="006808DD">
        <w:rPr>
          <w:sz w:val="16"/>
        </w:rPr>
        <w:t xml:space="preserve">. </w:t>
      </w:r>
      <w:r w:rsidRPr="006808DD">
        <w:rPr>
          <w:rStyle w:val="StyleUnderline"/>
          <w:sz w:val="16"/>
          <w:u w:val="none"/>
        </w:rPr>
        <w:t>If policymakers are uniquely concerned about the impact of gas prices on consumers</w:t>
      </w:r>
      <w:r w:rsidRPr="006808DD">
        <w:rPr>
          <w:sz w:val="16"/>
        </w:rPr>
        <w:t xml:space="preserve">, however, then policies to reduce gas demand might be considered appropriate on wealth redistribution grounds; at a minimum, </w:t>
      </w:r>
      <w:r w:rsidRPr="006808DD">
        <w:rPr>
          <w:rStyle w:val="StyleUnderline"/>
          <w:sz w:val="16"/>
          <w:u w:val="none"/>
        </w:rPr>
        <w:t>such policymakers might view reduced gas prices as a positive secondary effect of increased RE and EE deployment</w:t>
      </w:r>
      <w:r w:rsidRPr="006808DD">
        <w:rPr>
          <w:sz w:val="16"/>
        </w:rPr>
        <w:t xml:space="preserve">. A large number of modeling studies have recently been conducted that implicitly include an evaluation of this effect. </w:t>
      </w:r>
      <w:r w:rsidRPr="006808DD">
        <w:rPr>
          <w:rStyle w:val="StyleUnderline"/>
          <w:sz w:val="16"/>
          <w:u w:val="none"/>
        </w:rPr>
        <w:t xml:space="preserve">Though these studies show a relatively broad range of inverse price </w:t>
      </w:r>
      <w:proofErr w:type="spellStart"/>
      <w:r w:rsidRPr="006808DD">
        <w:rPr>
          <w:rStyle w:val="StyleUnderline"/>
          <w:sz w:val="16"/>
          <w:u w:val="none"/>
        </w:rPr>
        <w:t>elasticities</w:t>
      </w:r>
      <w:proofErr w:type="spellEnd"/>
      <w:r w:rsidRPr="006808DD">
        <w:rPr>
          <w:rStyle w:val="StyleUnderline"/>
          <w:sz w:val="16"/>
          <w:u w:val="none"/>
        </w:rPr>
        <w:t xml:space="preserve"> of natural gas supply</w:t>
      </w:r>
      <w:r w:rsidRPr="006808DD">
        <w:rPr>
          <w:sz w:val="16"/>
        </w:rPr>
        <w:t xml:space="preserve">, we also find that many of them exhibit some central tendencies. Benchmarking these results against other modeling output, as well as a limited empirical literature, </w:t>
      </w:r>
      <w:r w:rsidRPr="006808DD">
        <w:rPr>
          <w:rStyle w:val="StyleUnderline"/>
          <w:sz w:val="16"/>
          <w:u w:val="none"/>
        </w:rPr>
        <w:t>we conclude that many of the studies of the impact of RE and EE on natural gas prices appear to have represented this effect within reason</w:t>
      </w:r>
      <w:r w:rsidRPr="006808DD">
        <w:rPr>
          <w:sz w:val="16"/>
        </w:rPr>
        <w:t xml:space="preserve">, given current knowledge. Despite this, there are sometimes significant changes in the implicit inverse </w:t>
      </w:r>
      <w:proofErr w:type="spellStart"/>
      <w:r w:rsidRPr="006808DD">
        <w:rPr>
          <w:sz w:val="16"/>
        </w:rPr>
        <w:t>elasticities</w:t>
      </w:r>
      <w:proofErr w:type="spellEnd"/>
      <w:r w:rsidRPr="006808DD">
        <w:rPr>
          <w:sz w:val="16"/>
        </w:rPr>
        <w:t xml:space="preserve"> not only across models, but also between years within the same modeling run and between modeling runs using the same basic model. Inverse </w:t>
      </w:r>
      <w:proofErr w:type="spellStart"/>
      <w:r w:rsidRPr="006808DD">
        <w:rPr>
          <w:sz w:val="16"/>
        </w:rPr>
        <w:t>elasticities</w:t>
      </w:r>
      <w:proofErr w:type="spellEnd"/>
      <w:r w:rsidRPr="006808DD">
        <w:rPr>
          <w:sz w:val="16"/>
        </w:rPr>
        <w:t xml:space="preserve"> do not always remain within reasonable bounds. </w:t>
      </w:r>
      <w:r w:rsidRPr="006808DD">
        <w:rPr>
          <w:rStyle w:val="StyleUnderline"/>
          <w:sz w:val="16"/>
          <w:u w:val="none"/>
        </w:rPr>
        <w:t>Combine this with the fact that the natural gas supply curve is unknown</w:t>
      </w:r>
      <w:r w:rsidRPr="006808DD">
        <w:rPr>
          <w:sz w:val="16"/>
        </w:rPr>
        <w:t xml:space="preserve">, </w:t>
      </w:r>
      <w:r w:rsidRPr="006808DD">
        <w:rPr>
          <w:rStyle w:val="StyleUnderline"/>
          <w:sz w:val="16"/>
          <w:u w:val="none"/>
        </w:rPr>
        <w:t>and that the historic ability of energy modelers to predict future gas prices is dismal</w:t>
      </w:r>
      <w:r w:rsidRPr="006808DD">
        <w:rPr>
          <w:sz w:val="16"/>
        </w:rPr>
        <w:t xml:space="preserve">, and we do not believe that much weight should be placed on any single modeling result. </w:t>
      </w:r>
      <w:r w:rsidRPr="006808DD">
        <w:rPr>
          <w:rStyle w:val="StyleUnderline"/>
          <w:sz w:val="16"/>
          <w:u w:val="none"/>
        </w:rPr>
        <w:t>More effort needs to be placed on accurately estimating the supply curve for natural gas</w:t>
      </w:r>
      <w:r w:rsidRPr="006808DD">
        <w:rPr>
          <w:sz w:val="16"/>
        </w:rPr>
        <w:t xml:space="preserve">, and in validating modeling treatment of that curve, before any single modeling result can reasonably be relied upon. In the </w:t>
      </w:r>
      <w:proofErr w:type="spellStart"/>
      <w:r w:rsidRPr="006808DD">
        <w:rPr>
          <w:sz w:val="16"/>
        </w:rPr>
        <w:t>mean time</w:t>
      </w:r>
      <w:proofErr w:type="spellEnd"/>
      <w:r w:rsidRPr="006808DD">
        <w:rPr>
          <w:sz w:val="16"/>
        </w:rPr>
        <w:t xml:space="preserve">, </w:t>
      </w:r>
      <w:r w:rsidRPr="006808DD">
        <w:rPr>
          <w:rStyle w:val="StyleUnderline"/>
          <w:sz w:val="16"/>
          <w:u w:val="none"/>
        </w:rPr>
        <w:t>in estimating the impact of RE and EE on natural gas prices</w:t>
      </w:r>
      <w:r w:rsidRPr="006808DD">
        <w:rPr>
          <w:sz w:val="16"/>
        </w:rPr>
        <w:t xml:space="preserve">, </w:t>
      </w:r>
      <w:r w:rsidRPr="006808DD">
        <w:rPr>
          <w:rStyle w:val="StyleUnderline"/>
          <w:sz w:val="16"/>
          <w:u w:val="none"/>
        </w:rPr>
        <w:t>it would be preferable to consider a range of natural gas elasticity estimates to bound this effect</w:t>
      </w:r>
      <w:r w:rsidRPr="006808DD">
        <w:rPr>
          <w:sz w:val="16"/>
        </w:rPr>
        <w:t xml:space="preserve">. Relying on the data summarized in this paper, we conclude that </w:t>
      </w:r>
      <w:r w:rsidRPr="006808DD">
        <w:rPr>
          <w:u w:val="single"/>
        </w:rPr>
        <w:t xml:space="preserve">each 1% reduction in national gas demand could lead to a long-term average wellhead price reduction of 0.75% to 2.5%, with some of the models predicting even more aggressive price reductions. </w:t>
      </w:r>
      <w:r w:rsidRPr="006808DD">
        <w:rPr>
          <w:rStyle w:val="StyleUnderline"/>
        </w:rPr>
        <w:t>Reductions in the wellhead price will not only have the effect of reducing electricity rates</w:t>
      </w:r>
      <w:r w:rsidRPr="006808DD">
        <w:rPr>
          <w:u w:val="single"/>
        </w:rPr>
        <w:t xml:space="preserve">, but will also reduce residential, commercial, </w:t>
      </w:r>
      <w:r w:rsidRPr="006808DD">
        <w:rPr>
          <w:rStyle w:val="StyleUnderline"/>
        </w:rPr>
        <w:t>and industrial gas bills</w:t>
      </w:r>
      <w:r w:rsidRPr="006808DD">
        <w:rPr>
          <w:sz w:val="16"/>
        </w:rPr>
        <w:t xml:space="preserve">. Based on the results presented in this paper, </w:t>
      </w:r>
      <w:r w:rsidRPr="006808DD">
        <w:rPr>
          <w:rStyle w:val="StyleUnderline"/>
        </w:rPr>
        <w:t>it is not unreasonable to expect that any increase in consumer electricity costs that are caused by RE and/or EE will be substantially offset by the expected reduction in delivered natural gas prices</w:t>
      </w:r>
      <w:r w:rsidRPr="006808DD">
        <w:rPr>
          <w:sz w:val="16"/>
        </w:rPr>
        <w:t>.</w:t>
      </w:r>
    </w:p>
    <w:p w:rsidR="00B23F7F" w:rsidRPr="006808DD" w:rsidRDefault="00B23F7F" w:rsidP="00B23F7F"/>
    <w:p w:rsidR="0062540E" w:rsidRDefault="0062540E" w:rsidP="0062540E">
      <w:pPr>
        <w:pStyle w:val="Heading2"/>
      </w:pPr>
      <w:r>
        <w:t>Methane Hydrate Links</w:t>
      </w:r>
    </w:p>
    <w:p w:rsidR="0062540E" w:rsidRPr="0062540E" w:rsidRDefault="0062540E" w:rsidP="0062540E"/>
    <w:p w:rsidR="0062540E" w:rsidRPr="00004760" w:rsidRDefault="0062540E" w:rsidP="004C1470">
      <w:pPr>
        <w:pStyle w:val="Heading4"/>
      </w:pPr>
      <w:r w:rsidRPr="00004760">
        <w:t>Methane hydrates decrease world natural gas prices</w:t>
      </w:r>
    </w:p>
    <w:p w:rsidR="0062540E" w:rsidRDefault="0062540E" w:rsidP="0062540E">
      <w:r>
        <w:rPr>
          <w:rStyle w:val="Style13ptBold"/>
        </w:rPr>
        <w:t xml:space="preserve">Lott 13 </w:t>
      </w:r>
      <w:r>
        <w:rPr>
          <w:rStyle w:val="Style13ptBold"/>
          <w:b w:val="0"/>
        </w:rPr>
        <w:t xml:space="preserve">– Masters in mechanical engineering, </w:t>
      </w:r>
      <w:r w:rsidRPr="007968A5">
        <w:t>Doctoral Researcher at University College London</w:t>
      </w:r>
      <w:r>
        <w:t xml:space="preserve"> </w:t>
      </w:r>
      <w:r w:rsidRPr="007968A5">
        <w:t>Energy Writer at Scientific American</w:t>
      </w:r>
      <w:r>
        <w:t xml:space="preserve"> </w:t>
      </w:r>
      <w:r w:rsidRPr="007968A5">
        <w:t xml:space="preserve">Mechanical Engineer at </w:t>
      </w:r>
      <w:proofErr w:type="spellStart"/>
      <w:r w:rsidRPr="007968A5">
        <w:t>YarCom</w:t>
      </w:r>
      <w:proofErr w:type="spellEnd"/>
      <w:r w:rsidRPr="007968A5">
        <w:t xml:space="preserve"> </w:t>
      </w:r>
      <w:proofErr w:type="spellStart"/>
      <w:r w:rsidRPr="007968A5">
        <w:t>Inc</w:t>
      </w:r>
      <w:proofErr w:type="spellEnd"/>
      <w:r>
        <w:t xml:space="preserve"> </w:t>
      </w:r>
      <w:r w:rsidRPr="007968A5">
        <w:t>Past</w:t>
      </w:r>
      <w:r>
        <w:t xml:space="preserve"> </w:t>
      </w:r>
      <w:r w:rsidRPr="007968A5">
        <w:t>Energy Analyst, Consultant at International Energy Agency</w:t>
      </w:r>
      <w:r>
        <w:t xml:space="preserve"> </w:t>
      </w:r>
      <w:r w:rsidRPr="007968A5">
        <w:t>Program Analyst, Office of the Chief Financial Officer at U.S. Department of Energy</w:t>
      </w:r>
      <w:r>
        <w:t xml:space="preserve"> </w:t>
      </w:r>
      <w:r w:rsidRPr="007968A5">
        <w:t>Engineering Research Associate at University of Texas at Austin</w:t>
      </w:r>
    </w:p>
    <w:p w:rsidR="0062540E" w:rsidRPr="007968A5" w:rsidRDefault="0062540E" w:rsidP="0062540E">
      <w:r>
        <w:t>(Melissa C., “Methane hydrates – bigger than shale gas, “game over” for the environment</w:t>
      </w:r>
      <w:proofErr w:type="gramStart"/>
      <w:r>
        <w:t>?,</w:t>
      </w:r>
      <w:proofErr w:type="gramEnd"/>
      <w:r>
        <w:t>” Scientific American, March 19, 2o13, http://blogs.scientificamerican.com/plugged-in/2013/03/19/methane-hydrates-bigger-than-shale-gas-game-over-for-the-environment/)</w:t>
      </w:r>
    </w:p>
    <w:p w:rsidR="0062540E" w:rsidRDefault="0062540E" w:rsidP="0062540E">
      <w:pPr>
        <w:rPr>
          <w:sz w:val="16"/>
        </w:rPr>
      </w:pPr>
      <w:r w:rsidRPr="007968A5">
        <w:rPr>
          <w:u w:val="single"/>
        </w:rPr>
        <w:t>Methane hydrate deposits could hold up to 15 times the amount of gas as the world’s shale deposits.</w:t>
      </w:r>
      <w:r w:rsidRPr="007968A5">
        <w:rPr>
          <w:sz w:val="16"/>
        </w:rPr>
        <w:t xml:space="preserve"> At the same time, </w:t>
      </w:r>
      <w:r w:rsidRPr="007968A5">
        <w:rPr>
          <w:u w:val="single"/>
        </w:rPr>
        <w:t>they represent more carbon than all of the world’s fossil fuels combined.</w:t>
      </w:r>
      <w:r w:rsidRPr="007968A5">
        <w:rPr>
          <w:sz w:val="16"/>
        </w:rPr>
        <w:t xml:space="preserve"> So, it’s no wonder that the response to recent announcements by the Japanese has been a bit mixed. Methane hydrates (a.k.a. methane </w:t>
      </w:r>
      <w:proofErr w:type="spellStart"/>
      <w:r w:rsidRPr="007968A5">
        <w:rPr>
          <w:sz w:val="16"/>
        </w:rPr>
        <w:t>clathrates</w:t>
      </w:r>
      <w:proofErr w:type="spellEnd"/>
      <w:r w:rsidRPr="007968A5">
        <w:rPr>
          <w:sz w:val="16"/>
        </w:rPr>
        <w:t xml:space="preserve"> or fire ice) are solid compounds where methane is literally trapped in water. The substance looks like ice and can be found deep on the ocean floor, locked under layers of sediments. Last Tuesday, </w:t>
      </w:r>
      <w:r w:rsidRPr="007968A5">
        <w:rPr>
          <w:u w:val="single"/>
        </w:rPr>
        <w:t xml:space="preserve">Japan announced that researchers have successfully produced natural gas from offshore methane hydrates in the </w:t>
      </w:r>
      <w:proofErr w:type="spellStart"/>
      <w:r w:rsidRPr="007968A5">
        <w:rPr>
          <w:u w:val="single"/>
        </w:rPr>
        <w:t>the</w:t>
      </w:r>
      <w:proofErr w:type="spellEnd"/>
      <w:r w:rsidRPr="007968A5">
        <w:rPr>
          <w:u w:val="single"/>
        </w:rPr>
        <w:t xml:space="preserve"> Eastern </w:t>
      </w:r>
      <w:proofErr w:type="spellStart"/>
      <w:r w:rsidRPr="007968A5">
        <w:rPr>
          <w:u w:val="single"/>
        </w:rPr>
        <w:t>Nankai</w:t>
      </w:r>
      <w:proofErr w:type="spellEnd"/>
      <w:r w:rsidRPr="007968A5">
        <w:rPr>
          <w:u w:val="single"/>
        </w:rPr>
        <w:t xml:space="preserve"> Trough. In the words of energy analyst Jesse Jenkins, this success could have explosive implications.</w:t>
      </w:r>
      <w:r w:rsidRPr="007968A5">
        <w:rPr>
          <w:sz w:val="16"/>
        </w:rPr>
        <w:t xml:space="preserve"> In his article, posted Friday on The Energy Collective, </w:t>
      </w:r>
      <w:r w:rsidRPr="007968A5">
        <w:rPr>
          <w:u w:val="single"/>
        </w:rPr>
        <w:t>Jenkins explains his views on the impact of unlocking this resource, stating that:</w:t>
      </w:r>
      <w:r w:rsidRPr="007968A5">
        <w:rPr>
          <w:sz w:val="16"/>
        </w:rPr>
        <w:t xml:space="preserve"> “Of course, just as with shale gas, not all of this potential energy resource will prove technically recoverable. Yet </w:t>
      </w:r>
      <w:r w:rsidRPr="007968A5">
        <w:rPr>
          <w:u w:val="single"/>
        </w:rPr>
        <w:t>if</w:t>
      </w:r>
      <w:r w:rsidRPr="007968A5">
        <w:rPr>
          <w:sz w:val="16"/>
        </w:rPr>
        <w:t xml:space="preserve"> (or should we say when?) </w:t>
      </w:r>
      <w:r w:rsidRPr="007968A5">
        <w:rPr>
          <w:u w:val="single"/>
        </w:rPr>
        <w:t>technology to commercially extract gas from hydrates is developed, the implications for global energy markets are staggering nonetheless.”</w:t>
      </w:r>
      <w:r w:rsidRPr="007968A5">
        <w:rPr>
          <w:sz w:val="16"/>
        </w:rPr>
        <w:t xml:space="preserve"> Below if a portion of his piece, which was originally published on Friday on The Energy Collective. In it, Jenkins presents the big economic and environmental considerations that have come to the forefront of the methane hydrates discussion. “</w:t>
      </w:r>
      <w:r w:rsidRPr="007968A5">
        <w:rPr>
          <w:b/>
          <w:u w:val="single"/>
        </w:rPr>
        <w:t>Hydrates could remake energy markets Methane hydrates are the world’s largest source of untapped fossil energy.</w:t>
      </w:r>
      <w:r w:rsidRPr="007968A5">
        <w:rPr>
          <w:sz w:val="16"/>
        </w:rPr>
        <w:t xml:space="preserve"> And they are widely distributed across the world, as indicated in the graphic from the US Geological Survey (USGS) below… Global locations of methane hydrate </w:t>
      </w:r>
      <w:proofErr w:type="spellStart"/>
      <w:r w:rsidRPr="007968A5">
        <w:rPr>
          <w:sz w:val="16"/>
        </w:rPr>
        <w:t>despoits</w:t>
      </w:r>
      <w:proofErr w:type="spellEnd"/>
      <w:r w:rsidRPr="007968A5">
        <w:rPr>
          <w:sz w:val="16"/>
        </w:rPr>
        <w:t xml:space="preserve"> …Japan is currently the world’s largest importer of liquefied natural gas and faces gas prices roughly four-times higher than those enjoyed in the United States. The development of hydrates could potentially erase that price differential. “</w:t>
      </w:r>
      <w:r w:rsidRPr="007968A5">
        <w:rPr>
          <w:b/>
          <w:u w:val="single"/>
        </w:rPr>
        <w:t>Depending on where the final cost of capturing methane hydrates ultimately rests, this can mean</w:t>
      </w:r>
      <w:r w:rsidRPr="007968A5">
        <w:rPr>
          <w:rStyle w:val="Emphasis"/>
        </w:rPr>
        <w:t xml:space="preserve"> large reductions in natural gas prices throughout the world</w:t>
      </w:r>
      <w:r w:rsidRPr="007968A5">
        <w:rPr>
          <w:b/>
          <w:u w:val="single"/>
        </w:rPr>
        <w:t>,”</w:t>
      </w:r>
      <w:r w:rsidRPr="007968A5">
        <w:rPr>
          <w:u w:val="single"/>
        </w:rPr>
        <w:t xml:space="preserve"> explains [Christopher] </w:t>
      </w:r>
      <w:proofErr w:type="spellStart"/>
      <w:r w:rsidRPr="007968A5">
        <w:rPr>
          <w:u w:val="single"/>
        </w:rPr>
        <w:t>Knittel</w:t>
      </w:r>
      <w:proofErr w:type="spellEnd"/>
      <w:r w:rsidRPr="007968A5">
        <w:rPr>
          <w:u w:val="single"/>
        </w:rPr>
        <w:t>, [MIT energy Professor of energy economics]. In short, methane hydrates could once again reshape global gas markets, just as the development of shale gas has done in the last decade</w:t>
      </w:r>
      <w:r w:rsidRPr="007968A5">
        <w:rPr>
          <w:sz w:val="16"/>
        </w:rPr>
        <w:t>. “Game over” for the climate? While hydrate resources look like an enormous boon to energy-starved nations like Japan, all that carbon and methane has climate scientists and advocates concerned. Developing methane hydrates would be “game over for the climate,” writes green blogger Mat McDermott. It’s easy to see why he’d be concerned: methane hydrates contain more carbon than all the world’s other fossil resources combined, according to USGS estimates. If developed at a significant scale, hydrates would certainly be more than enough to cook the climate</w:t>
      </w:r>
      <w:proofErr w:type="gramStart"/>
      <w:r w:rsidRPr="007968A5">
        <w:rPr>
          <w:sz w:val="16"/>
        </w:rPr>
        <w:t>.&lt;</w:t>
      </w:r>
      <w:proofErr w:type="gramEnd"/>
      <w:r w:rsidRPr="007968A5">
        <w:rPr>
          <w:sz w:val="16"/>
        </w:rPr>
        <w:t xml:space="preserve"> Depending on how cost-effective production of gas hydrates proves, </w:t>
      </w:r>
      <w:r w:rsidRPr="007968A5">
        <w:rPr>
          <w:u w:val="single"/>
        </w:rPr>
        <w:t>this vast new fossil energy resource could lower energy prices worldwide.</w:t>
      </w:r>
      <w:r w:rsidRPr="007968A5">
        <w:rPr>
          <w:sz w:val="16"/>
        </w:rPr>
        <w:t xml:space="preserve"> “These lower prices almost certainly will lead to an increase in fossil-fuel consumption on an energy basis,” says </w:t>
      </w:r>
      <w:proofErr w:type="spellStart"/>
      <w:r w:rsidRPr="007968A5">
        <w:rPr>
          <w:sz w:val="16"/>
        </w:rPr>
        <w:t>Knittel</w:t>
      </w:r>
      <w:proofErr w:type="spellEnd"/>
      <w:r w:rsidRPr="007968A5">
        <w:rPr>
          <w:sz w:val="16"/>
        </w:rPr>
        <w:t xml:space="preserve">. “That’s the bad news, from a climate perspective.” But in principle, clean-burning natural gas from hydrates could also help displace coal consumption in places like China and India, just as cheap shale gas is now driving coal out of U.S. electricity markets. That scenario could potentially yield climate benefits and cleaner air — assuming the displaced coal stays in the ground and hydrates aren’t used to simply prolong reliance on fossil fuels. To preserve any climate benefits of this hypothetical coal-to-gas shift, hydrate drillers would also have to be wary of letting methane leak out of hydrate deposits and into the atmosphere. Methane is an extremely potent greenhouse gas, and even modest leakage rates could nix any potential climate benefit of burning gas from hydrates instead of coal…” </w:t>
      </w:r>
      <w:r w:rsidRPr="007968A5">
        <w:rPr>
          <w:u w:val="single"/>
        </w:rPr>
        <w:t xml:space="preserve">Methane hydrates represent a huge potential energy resource, with </w:t>
      </w:r>
      <w:r w:rsidRPr="007968A5">
        <w:rPr>
          <w:sz w:val="16"/>
        </w:rPr>
        <w:t>correspondingly</w:t>
      </w:r>
      <w:r w:rsidRPr="007968A5">
        <w:rPr>
          <w:u w:val="single"/>
        </w:rPr>
        <w:t xml:space="preserve"> significant economic</w:t>
      </w:r>
      <w:r w:rsidRPr="007968A5">
        <w:rPr>
          <w:sz w:val="16"/>
        </w:rPr>
        <w:t xml:space="preserve"> and environmental </w:t>
      </w:r>
      <w:r w:rsidRPr="007968A5">
        <w:rPr>
          <w:u w:val="single"/>
        </w:rPr>
        <w:t>impact potential</w:t>
      </w:r>
      <w:r w:rsidRPr="007968A5">
        <w:rPr>
          <w:sz w:val="16"/>
        </w:rPr>
        <w:t>. How to best manage the balance between the two is an open question that it appears that society will be facing sooner rather than later.</w:t>
      </w:r>
    </w:p>
    <w:p w:rsidR="0062540E" w:rsidRDefault="0062540E" w:rsidP="0062540E">
      <w:pPr>
        <w:rPr>
          <w:sz w:val="16"/>
        </w:rPr>
      </w:pPr>
    </w:p>
    <w:p w:rsidR="0062540E" w:rsidRPr="00004760" w:rsidRDefault="0062540E" w:rsidP="004C1470">
      <w:pPr>
        <w:pStyle w:val="Heading4"/>
      </w:pPr>
      <w:r w:rsidRPr="00004760">
        <w:t>Methane hydrates allow countries to become independent of Russia and decrease prices – technical barriers will be overcome</w:t>
      </w:r>
    </w:p>
    <w:p w:rsidR="0062540E" w:rsidRPr="00004760" w:rsidRDefault="0062540E" w:rsidP="0062540E">
      <w:r w:rsidRPr="00004760">
        <w:rPr>
          <w:rStyle w:val="Style13ptBold"/>
        </w:rPr>
        <w:t xml:space="preserve">Jenkins 13 </w:t>
      </w:r>
      <w:r w:rsidRPr="00004760">
        <w:t xml:space="preserve">– graduate student and researcher at the Massachusetts Institute of Technology, where he is a candidate for a </w:t>
      </w:r>
      <w:proofErr w:type="spellStart"/>
      <w:r w:rsidRPr="00004760">
        <w:t>Masters</w:t>
      </w:r>
      <w:proofErr w:type="spellEnd"/>
      <w:r w:rsidRPr="00004760">
        <w:t xml:space="preserve"> of Science in Technology &amp; Policy.</w:t>
      </w:r>
    </w:p>
    <w:p w:rsidR="0062540E" w:rsidRPr="00004760" w:rsidRDefault="0062540E" w:rsidP="0062540E">
      <w:r w:rsidRPr="00004760">
        <w:t>(Jesse, “Japan Taps Methane Hydrates: Pondering the Explosive Implications,” The Energy Collective, March 15, 2013, http://theenergycollective.com/jessejenkins/198761/japan-taps-methane-hydrates-pondering-explosive-implications)</w:t>
      </w:r>
    </w:p>
    <w:p w:rsidR="0062540E" w:rsidRDefault="0062540E" w:rsidP="0062540E">
      <w:pPr>
        <w:rPr>
          <w:u w:val="single"/>
        </w:rPr>
      </w:pPr>
      <w:r w:rsidRPr="00E602D1">
        <w:rPr>
          <w:sz w:val="16"/>
        </w:rPr>
        <w:t xml:space="preserve">Japan announced Tuesday that researchers had </w:t>
      </w:r>
      <w:proofErr w:type="spellStart"/>
      <w:r w:rsidRPr="00E602D1">
        <w:rPr>
          <w:sz w:val="16"/>
        </w:rPr>
        <w:t>succesfully</w:t>
      </w:r>
      <w:proofErr w:type="spellEnd"/>
      <w:r w:rsidRPr="00E602D1">
        <w:rPr>
          <w:sz w:val="16"/>
        </w:rPr>
        <w:t xml:space="preserve"> produced natural gas from offshore methane hydrates, a breakthrough with potentially explosive consequences for both global energy markets and the effort to tackle climate change. The Japanese Ministry of Economy Trade and Industry announced that a team aboard a drilling ship </w:t>
      </w:r>
      <w:proofErr w:type="spellStart"/>
      <w:r w:rsidRPr="00E602D1">
        <w:rPr>
          <w:sz w:val="16"/>
        </w:rPr>
        <w:t>pearched</w:t>
      </w:r>
      <w:proofErr w:type="spellEnd"/>
      <w:r w:rsidRPr="00E602D1">
        <w:rPr>
          <w:sz w:val="16"/>
        </w:rPr>
        <w:t xml:space="preserve"> above the Eastern </w:t>
      </w:r>
      <w:proofErr w:type="spellStart"/>
      <w:r w:rsidRPr="00E602D1">
        <w:rPr>
          <w:sz w:val="16"/>
        </w:rPr>
        <w:t>Nankai</w:t>
      </w:r>
      <w:proofErr w:type="spellEnd"/>
      <w:r w:rsidRPr="00E602D1">
        <w:rPr>
          <w:sz w:val="16"/>
        </w:rPr>
        <w:t xml:space="preserve"> Trough had extracted the gas from hydrates trapped 1,000 feet below the sea floor surface. Methane hydrates, also known as </w:t>
      </w:r>
      <w:proofErr w:type="spellStart"/>
      <w:r w:rsidRPr="00E602D1">
        <w:rPr>
          <w:sz w:val="16"/>
        </w:rPr>
        <w:t>clathrates</w:t>
      </w:r>
      <w:proofErr w:type="spellEnd"/>
      <w:r w:rsidRPr="00E602D1">
        <w:rPr>
          <w:sz w:val="16"/>
        </w:rPr>
        <w:t xml:space="preserve">, are deposits of natural gas trapped within the </w:t>
      </w:r>
      <w:proofErr w:type="spellStart"/>
      <w:r w:rsidRPr="00E602D1">
        <w:rPr>
          <w:sz w:val="16"/>
        </w:rPr>
        <w:t>crystaline</w:t>
      </w:r>
      <w:proofErr w:type="spellEnd"/>
      <w:r w:rsidRPr="00E602D1">
        <w:rPr>
          <w:sz w:val="16"/>
        </w:rPr>
        <w:t xml:space="preserve"> structure of frozen water, leading some to refer to hydrates as "fire ice." Types of methane </w:t>
      </w:r>
      <w:proofErr w:type="spellStart"/>
      <w:r w:rsidRPr="00E602D1">
        <w:rPr>
          <w:u w:val="single"/>
        </w:rPr>
        <w:t>hydratesThe</w:t>
      </w:r>
      <w:proofErr w:type="spellEnd"/>
      <w:r w:rsidRPr="00E602D1">
        <w:rPr>
          <w:u w:val="single"/>
        </w:rPr>
        <w:t xml:space="preserve"> extraction of usable gas from undersea methane hydrates Tuesday was thought to be the world's first, a breakthrough step towards tapping a potentially massive new alternative source of natural gas. Estimates of the scale of hydrate resources are enormous, ranging from 10,000 trillion cubic feet (TCF) to more than 100,000 TCF. To put that into context, methane hydrates may contain anywhere from 50% more to 15 times more natural gas than all global shale gas deposits combined.</w:t>
      </w:r>
      <w:r w:rsidRPr="00E602D1">
        <w:rPr>
          <w:sz w:val="16"/>
        </w:rPr>
        <w:t xml:space="preserve"> Of course, just as with shale gas, not all of this potential energy resource will prove technically recoverable. Yet if (or should we say when?) technology to commercially extract gas from hydrates is developed, the implications for global energy markets are staggering nonetheless. </w:t>
      </w:r>
      <w:r w:rsidRPr="00E602D1">
        <w:rPr>
          <w:u w:val="single"/>
        </w:rPr>
        <w:t>"The commercialization of methane hydrate would result in a new natural gas revolution, even larger than the so-called shale gas revolution now underway</w:t>
      </w:r>
      <w:r w:rsidRPr="00E602D1">
        <w:rPr>
          <w:sz w:val="16"/>
        </w:rPr>
        <w:t xml:space="preserve">," said Christopher </w:t>
      </w:r>
      <w:proofErr w:type="spellStart"/>
      <w:r w:rsidRPr="00E602D1">
        <w:rPr>
          <w:sz w:val="16"/>
        </w:rPr>
        <w:t>Knittel</w:t>
      </w:r>
      <w:proofErr w:type="spellEnd"/>
      <w:r w:rsidRPr="00E602D1">
        <w:rPr>
          <w:sz w:val="16"/>
        </w:rPr>
        <w:t xml:space="preserve">, a professor of energy economics at the </w:t>
      </w:r>
      <w:proofErr w:type="spellStart"/>
      <w:r w:rsidRPr="00E602D1">
        <w:rPr>
          <w:sz w:val="16"/>
        </w:rPr>
        <w:t>Massachussets</w:t>
      </w:r>
      <w:proofErr w:type="spellEnd"/>
      <w:r w:rsidRPr="00E602D1">
        <w:rPr>
          <w:sz w:val="16"/>
        </w:rPr>
        <w:t xml:space="preserve"> Institute of Technology, in an email statement to TheEnergyCollective.com. Hydrates could remake energy markets Methane hydrates are the world's largest source of untapped fossil energy. And they are widely distributed across the world, as indicated in the graphic from the US Geological Survey (USGS) below. Global locations of methane hydrate </w:t>
      </w:r>
      <w:proofErr w:type="spellStart"/>
      <w:r w:rsidRPr="00E602D1">
        <w:rPr>
          <w:u w:val="single"/>
        </w:rPr>
        <w:t>despoits</w:t>
      </w:r>
      <w:proofErr w:type="spellEnd"/>
      <w:r w:rsidRPr="00E602D1">
        <w:rPr>
          <w:u w:val="single"/>
        </w:rPr>
        <w:t xml:space="preserve"> "Methane hydrates are in large supply almost everywhere, trapped in the ocean floor off much of the world's coasts," says </w:t>
      </w:r>
      <w:proofErr w:type="spellStart"/>
      <w:r w:rsidRPr="00E602D1">
        <w:rPr>
          <w:u w:val="single"/>
        </w:rPr>
        <w:t>Knittel</w:t>
      </w:r>
      <w:proofErr w:type="spellEnd"/>
      <w:r w:rsidRPr="00E602D1">
        <w:rPr>
          <w:u w:val="single"/>
        </w:rPr>
        <w:t>. "</w:t>
      </w:r>
      <w:r w:rsidRPr="00E602D1">
        <w:rPr>
          <w:b/>
          <w:u w:val="single"/>
        </w:rPr>
        <w:t>This means locations that either don't have large shale resources, or are reluctant to exploit them, can increase natural gas consumption without importing liquefied natural gas</w:t>
      </w:r>
      <w:r w:rsidRPr="00E602D1">
        <w:rPr>
          <w:sz w:val="16"/>
        </w:rPr>
        <w:t xml:space="preserve"> (LNG)." A rough estimate by Japan's National Institute of Advanced Industrial Science and Technology pegs the total amount of methane hydrate in the waters surrounding Japan at more than 247 TCF, or enough gas to supply nearly a century's worth of Japan’s needs. Japan is currently the world's largest importer of liquefied natural gas and faces gas prices roughly four-times higher than those enjoyed in the United States. The development of hydrates could potentially erase that price differential. "Depending on where the final cost of capturing methane hydrates ultimately rests, </w:t>
      </w:r>
      <w:r w:rsidRPr="00E602D1">
        <w:rPr>
          <w:b/>
          <w:u w:val="single"/>
        </w:rPr>
        <w:t>this can mean large reductions in natural gas prices throughout the world</w:t>
      </w:r>
      <w:r w:rsidRPr="00E602D1">
        <w:rPr>
          <w:sz w:val="16"/>
        </w:rPr>
        <w:t xml:space="preserve">," explains </w:t>
      </w:r>
      <w:proofErr w:type="spellStart"/>
      <w:r w:rsidRPr="00E602D1">
        <w:rPr>
          <w:sz w:val="16"/>
        </w:rPr>
        <w:t>Knittel</w:t>
      </w:r>
      <w:proofErr w:type="spellEnd"/>
      <w:r w:rsidRPr="00E602D1">
        <w:rPr>
          <w:sz w:val="16"/>
        </w:rPr>
        <w:t xml:space="preserve">. </w:t>
      </w:r>
      <w:r w:rsidRPr="00E602D1">
        <w:rPr>
          <w:u w:val="single"/>
        </w:rPr>
        <w:t xml:space="preserve">In short, methane hydrates could once again reshape global gas markets, just as the development of shale gas has done in the last decade. </w:t>
      </w:r>
      <w:r w:rsidRPr="00E602D1">
        <w:rPr>
          <w:sz w:val="16"/>
        </w:rPr>
        <w:t>"Game over" for the climate? While</w:t>
      </w:r>
      <w:r w:rsidRPr="00E602D1">
        <w:rPr>
          <w:u w:val="single"/>
        </w:rPr>
        <w:t xml:space="preserve"> hydrate resources look like an enormous boon to energy-starved nations like Japan</w:t>
      </w:r>
      <w:r w:rsidRPr="00E602D1">
        <w:rPr>
          <w:sz w:val="16"/>
        </w:rPr>
        <w:t xml:space="preserve">, all that carbon and methane has climate scientists and advocates concerned. Developing methane hydrates would be "game over for the climate," writes green blogger Mat McDermott. It's easy to see why he'd be concerned: methane hydrates contain more carbon than all the world's other fossil resources combined, according to USGS estimates. If developed at a significant scale, hydrates would certainly be more than enough to cook the climate. Depending on how cost-effective production of gas hydrates proves, this vast new fossil energy resource could lower energy prices worldwide. "These lower prices almost certainly will lead to an increase in fossil-fuel consumption on an energy basis," says </w:t>
      </w:r>
      <w:proofErr w:type="spellStart"/>
      <w:r w:rsidRPr="00E602D1">
        <w:rPr>
          <w:sz w:val="16"/>
        </w:rPr>
        <w:t>Knittel</w:t>
      </w:r>
      <w:proofErr w:type="spellEnd"/>
      <w:r w:rsidRPr="00E602D1">
        <w:rPr>
          <w:sz w:val="16"/>
        </w:rPr>
        <w:t xml:space="preserve">. "That's the bad news, from a climate perspective." But in principle, clean-burning natural gas from hydrates could also help displace coal consumption in places like China and India, just as cheap shale gas is now driving coal out of U.S. electricity markets. That scenario could potentially yield climate benefits and cleaner air -- assuming the displaced coal stays in the ground and hydrates aren't used to simply prolong reliance on fossil fuels. To </w:t>
      </w:r>
      <w:proofErr w:type="spellStart"/>
      <w:r w:rsidRPr="00E602D1">
        <w:rPr>
          <w:sz w:val="16"/>
        </w:rPr>
        <w:t>preseve</w:t>
      </w:r>
      <w:proofErr w:type="spellEnd"/>
      <w:r w:rsidRPr="00E602D1">
        <w:rPr>
          <w:sz w:val="16"/>
        </w:rPr>
        <w:t xml:space="preserve"> any climate benefits of this hypothetical coal-to-gas shift, hydrate drillers would also have to be wary of letting methane leak out of hydrate deposits and into the atmosphere. Methane is an extremely potent greenhouse gas, and even modest leakage rates could nix any potential climate benefit of burning gas from hydrates instead of coal. At this point, it is not clear how drillers would extract gas from hydrates without disturbing the deposits and causing methane to leak to the surface, or what the net impact on the environment might be. Those questions will have to be the subject of new research, which should be seen as an imperative as Japan and other nations explore gas production from hydrates. "As with hydraulic fracturing, the commercialization of methane hydrates can lead to large reductions in greenhouse gases or large, catastrophic, increases," </w:t>
      </w:r>
      <w:proofErr w:type="spellStart"/>
      <w:r w:rsidRPr="00E602D1">
        <w:rPr>
          <w:sz w:val="16"/>
        </w:rPr>
        <w:t>Knittel</w:t>
      </w:r>
      <w:proofErr w:type="spellEnd"/>
      <w:r w:rsidRPr="00E602D1">
        <w:rPr>
          <w:sz w:val="16"/>
        </w:rPr>
        <w:t xml:space="preserve"> told me, "Which path we take will hinge on how policy makers respond." Still a ways from </w:t>
      </w:r>
      <w:proofErr w:type="spellStart"/>
      <w:r w:rsidRPr="00E602D1">
        <w:rPr>
          <w:sz w:val="16"/>
        </w:rPr>
        <w:t>commerical</w:t>
      </w:r>
      <w:proofErr w:type="spellEnd"/>
      <w:r w:rsidRPr="00E602D1">
        <w:rPr>
          <w:sz w:val="16"/>
        </w:rPr>
        <w:t xml:space="preserve"> development </w:t>
      </w:r>
      <w:proofErr w:type="gramStart"/>
      <w:r w:rsidRPr="00E602D1">
        <w:rPr>
          <w:sz w:val="16"/>
        </w:rPr>
        <w:t>Despite</w:t>
      </w:r>
      <w:proofErr w:type="gramEnd"/>
      <w:r w:rsidRPr="00E602D1">
        <w:rPr>
          <w:sz w:val="16"/>
        </w:rPr>
        <w:t xml:space="preserve"> this week's unprecedented step forward in producing gas from undersea hydrates, there's still much work to be done to develop a commercially profitable set of technologies for methane hydrate extraction. Yet the effort to develop technologies for hydrate extraction appears to be accelerating. In addition to undersea deposits, hydrates can be found trapped in the Arctic permafrost. In May 2012, a partnership between the US Department of Energy, ConocoPhillips and the Japan Oil, Gas and Metals National Corporation successfully produced a steady flow of gas from hydrates extracted from the frozen tundra of Alaska's North Slope -- another first of a kind demonstration. In August 2012, the Energy Department followed up this </w:t>
      </w:r>
      <w:proofErr w:type="spellStart"/>
      <w:r w:rsidRPr="00E602D1">
        <w:rPr>
          <w:sz w:val="16"/>
        </w:rPr>
        <w:t>succesful</w:t>
      </w:r>
      <w:proofErr w:type="spellEnd"/>
      <w:r w:rsidRPr="00E602D1">
        <w:rPr>
          <w:sz w:val="16"/>
        </w:rPr>
        <w:t xml:space="preserve"> demonstration by selecting 14 methane hydrate research projects for $5.6 million in funding. Yet with the United States currently enjoying a glut of cheap shale gas, the nation has little incentive to pioneer the development of methane hydrates. Japan, in contrast, is highly motivated to tap into the potential supply of domestic gas locked in hydrates off the natural resource-starved island nation. The Japanese government has invested hundreds of millions of dollars since the early 2000s to explore offshore methane hydrate reserves, according to the New York Times. These efforts have only accelerated since the meltdowns at the Fukushima Daiichi nuclear power plant forced Japan to shutter most of their reactor fleet, sharply increasing the nation's dependence on costly imports of liquefied natural gas and coal. Yet yielding commercial quantities of natural gas from hydrates at an affordable price presents numerous challenges. Those challenges stem in part from the difficult environments in which hydrates are found and where would-be hydrate producers must drill: the frozen expanses of the Arctic and the </w:t>
      </w:r>
      <w:proofErr w:type="spellStart"/>
      <w:r w:rsidRPr="00E602D1">
        <w:rPr>
          <w:sz w:val="16"/>
        </w:rPr>
        <w:t>deepsea</w:t>
      </w:r>
      <w:proofErr w:type="spellEnd"/>
      <w:r w:rsidRPr="00E602D1">
        <w:rPr>
          <w:sz w:val="16"/>
        </w:rPr>
        <w:t xml:space="preserve"> abyss. While further development is needed before hydrates yield </w:t>
      </w:r>
      <w:proofErr w:type="spellStart"/>
      <w:r w:rsidRPr="00E602D1">
        <w:rPr>
          <w:sz w:val="16"/>
        </w:rPr>
        <w:t>commerical</w:t>
      </w:r>
      <w:proofErr w:type="spellEnd"/>
      <w:r w:rsidRPr="00E602D1">
        <w:rPr>
          <w:sz w:val="16"/>
        </w:rPr>
        <w:t xml:space="preserve"> natural gas production, </w:t>
      </w:r>
      <w:r w:rsidRPr="00E602D1">
        <w:rPr>
          <w:u w:val="single"/>
        </w:rPr>
        <w:t>Japanese officials are betting that</w:t>
      </w:r>
      <w:r w:rsidRPr="00E602D1">
        <w:rPr>
          <w:sz w:val="16"/>
        </w:rPr>
        <w:t xml:space="preserve"> these </w:t>
      </w:r>
      <w:r w:rsidRPr="00E602D1">
        <w:rPr>
          <w:u w:val="single"/>
        </w:rPr>
        <w:t xml:space="preserve">challenges will be conquered soon. "Shale gas was considered technologically difficult to extract but is now produced on a large scale," </w:t>
      </w:r>
      <w:proofErr w:type="spellStart"/>
      <w:r w:rsidRPr="00E602D1">
        <w:rPr>
          <w:u w:val="single"/>
        </w:rPr>
        <w:t>Toshimitsu</w:t>
      </w:r>
      <w:proofErr w:type="spellEnd"/>
      <w:r w:rsidRPr="00E602D1">
        <w:rPr>
          <w:u w:val="single"/>
        </w:rPr>
        <w:t xml:space="preserve"> </w:t>
      </w:r>
      <w:proofErr w:type="spellStart"/>
      <w:r w:rsidRPr="00E602D1">
        <w:rPr>
          <w:u w:val="single"/>
        </w:rPr>
        <w:t>Motegi</w:t>
      </w:r>
      <w:proofErr w:type="spellEnd"/>
      <w:r w:rsidRPr="00E602D1">
        <w:rPr>
          <w:u w:val="single"/>
        </w:rPr>
        <w:t>, the Japanese trade minister, said at a news conference in Tokyo. "By tackling these challenges one by one, we could soon start tapping the resources that surround Japan."</w:t>
      </w:r>
    </w:p>
    <w:p w:rsidR="0062540E" w:rsidRDefault="0062540E" w:rsidP="0062540E">
      <w:pPr>
        <w:rPr>
          <w:u w:val="single"/>
        </w:rPr>
      </w:pPr>
    </w:p>
    <w:p w:rsidR="0062540E" w:rsidRPr="00004760" w:rsidRDefault="0062540E" w:rsidP="004C1470">
      <w:pPr>
        <w:pStyle w:val="Heading4"/>
      </w:pPr>
      <w:r w:rsidRPr="00004760">
        <w:t>Methane hydrates pressure Russia to decrease prices</w:t>
      </w:r>
    </w:p>
    <w:p w:rsidR="0062540E" w:rsidRDefault="0062540E" w:rsidP="0062540E">
      <w:pPr>
        <w:rPr>
          <w:rStyle w:val="Style13ptBold"/>
          <w:b w:val="0"/>
        </w:rPr>
      </w:pPr>
      <w:proofErr w:type="spellStart"/>
      <w:r>
        <w:rPr>
          <w:rStyle w:val="Style13ptBold"/>
        </w:rPr>
        <w:t>Kilhof</w:t>
      </w:r>
      <w:proofErr w:type="spellEnd"/>
      <w:r>
        <w:rPr>
          <w:rStyle w:val="Style13ptBold"/>
        </w:rPr>
        <w:t xml:space="preserve"> 6/16/14 </w:t>
      </w:r>
      <w:r>
        <w:rPr>
          <w:rStyle w:val="Style13ptBold"/>
          <w:b w:val="0"/>
        </w:rPr>
        <w:t xml:space="preserve">– Master of Science (MSc), International Relations, News Reporter &amp; Presenter at </w:t>
      </w:r>
      <w:proofErr w:type="spellStart"/>
      <w:r>
        <w:rPr>
          <w:rStyle w:val="Style13ptBold"/>
          <w:b w:val="0"/>
        </w:rPr>
        <w:t>ClearView</w:t>
      </w:r>
      <w:proofErr w:type="spellEnd"/>
      <w:r>
        <w:rPr>
          <w:rStyle w:val="Style13ptBold"/>
          <w:b w:val="0"/>
        </w:rPr>
        <w:t xml:space="preserve"> Financial Media Ltd</w:t>
      </w:r>
    </w:p>
    <w:p w:rsidR="0062540E" w:rsidRDefault="0062540E" w:rsidP="0062540E">
      <w:pPr>
        <w:rPr>
          <w:rStyle w:val="Style13ptBold"/>
          <w:b w:val="0"/>
        </w:rPr>
      </w:pPr>
      <w:r>
        <w:rPr>
          <w:rStyle w:val="Style13ptBold"/>
          <w:b w:val="0"/>
        </w:rPr>
        <w:t>Blogger at New Statesman</w:t>
      </w:r>
    </w:p>
    <w:p w:rsidR="0062540E" w:rsidRPr="00DD21BF" w:rsidRDefault="0062540E" w:rsidP="0062540E">
      <w:pPr>
        <w:rPr>
          <w:rStyle w:val="Style13ptBold"/>
          <w:b w:val="0"/>
        </w:rPr>
      </w:pPr>
      <w:r>
        <w:rPr>
          <w:rStyle w:val="Style13ptBold"/>
          <w:b w:val="0"/>
        </w:rPr>
        <w:t>(Sandra, “US and Russia race to become energy world leader,” The New Economy, 6/16/14, http://www.theneweconomy.com/energy/us-and-russia-race-to-become-energy-world-leader)</w:t>
      </w:r>
    </w:p>
    <w:p w:rsidR="0062540E" w:rsidRDefault="0062540E" w:rsidP="0062540E">
      <w:pPr>
        <w:rPr>
          <w:sz w:val="16"/>
        </w:rPr>
      </w:pPr>
      <w:r w:rsidRPr="00DD21BF">
        <w:rPr>
          <w:sz w:val="16"/>
        </w:rPr>
        <w:t xml:space="preserve">The discovery of shale gas in the US and the breakdown of Ukrainian sovereignty has sent shock waves through international energy markets. </w:t>
      </w:r>
      <w:r w:rsidRPr="00DD21BF">
        <w:rPr>
          <w:b/>
          <w:u w:val="single"/>
        </w:rPr>
        <w:t>New energy sources such as</w:t>
      </w:r>
      <w:r w:rsidRPr="00DD21BF">
        <w:rPr>
          <w:sz w:val="16"/>
        </w:rPr>
        <w:t xml:space="preserve"> shale </w:t>
      </w:r>
      <w:r w:rsidRPr="00DD21BF">
        <w:rPr>
          <w:b/>
          <w:u w:val="single"/>
        </w:rPr>
        <w:t>and methane hydrates are putting pressure on major energy players such as Saudi Arabia and Russia to cut their prices to competitive levels.</w:t>
      </w:r>
      <w:r w:rsidRPr="00DD21BF">
        <w:rPr>
          <w:sz w:val="16"/>
        </w:rPr>
        <w:t xml:space="preserve"> But with </w:t>
      </w:r>
      <w:r w:rsidRPr="00DD21BF">
        <w:rPr>
          <w:u w:val="single"/>
        </w:rPr>
        <w:t>more European countries eager to free themselves from Russian energy</w:t>
      </w:r>
      <w:r w:rsidRPr="00DD21BF">
        <w:rPr>
          <w:sz w:val="16"/>
        </w:rPr>
        <w:t xml:space="preserve"> dependence following the civil unrest in Ukraine, the US could very well be the next world energy leader. Domestic production of natural gas and crude oil in the US is growing, with crude oil production approaching the 1970 historical high of 9.6 million barrels per day. According to an early release of the 2014 Annual Energy Review from the US Energy Information Administration (EIA), annual oil growth will average 0.8 million barrels per day through 2016. More impressively, natural gas production is growing steadily thanks to the rise of hydraulic fracturing, with a 56 percent increase predicted between 2012 and 2040, when production will reach 37.6trn cubic feet. US natural gas production 39% increase in production since 2011 56% predicted increase 2012-40 37.6% predicted production in 2040 The US path to energy mastery is further strengthened by the closure of European refineries: 15 have shut in the past five years, with one more due to close in 2014. This has allowed the US to make the transition from being dependent on European fuel to being its main importer. Furthermore, cheap oil from the Rocky Mountains, where output has grown 31 percent since 2011, is allowing the US to cut back on imports of pricier oil from countries such as Nigeria, Saudi Arabia and Venezuela. Nigeria, for example, used to send a dozen super tankers of crude oil a month to the US and now ships fewer than three. The “shale gale” Most of these good tidings come down to the exploitation of shale, which has led to an impressive energy windfall for the US. Advances in extracting oil from shale rock have led to a 39 percent jump in US production since 2011, the steepest rise in history, according to the EIA. However, drilling in shale is more expensive than traditional energy development methods and many environmental concerns are still left unanswered. For instance, a recent report on the environmental impacts of shale gas extraction in Canada revealed: leaks around boreholes remain an “unresolved problem” in the shale gas industry; that not enough monitoring has been conducted around shale gas wells to properly assess the risk of natural gas leaking into groundwater; and that potential human health risks associated with shale gas development “are not well studied”, particularly in the US, where gas extraction has proceeded in large and relatively populous areas. However, despite concerns about the environmental impact associated with shale extraction, the prospect of an infinite supply of gas is encouraging the US to become less energy-dependent. The EIA even went so far as to call shale gas a “game-changer” for the US energy market. “The US could become a leading provider of natural gas, beating Qatar, but an oil resurgence in the US is not as likely,” explained Edgar van der Meer, an analyst at the global energy consultancy NRG Expert. “However, as Canada develops oil fields and oil sands exploration more, the US could become a throughput for other forms of energy than gas.” The US is investing more money in energy development than in any other US job sector. Earlier this year, President Obama approved a terminal for liquefied natural gas exports. The first LNG port is due to start shipping to the UK, Spain and other countries in 2015, and dozens more are petitioning for export </w:t>
      </w:r>
      <w:proofErr w:type="spellStart"/>
      <w:r w:rsidRPr="00DD21BF">
        <w:rPr>
          <w:sz w:val="16"/>
        </w:rPr>
        <w:t>licences</w:t>
      </w:r>
      <w:proofErr w:type="spellEnd"/>
      <w:r w:rsidRPr="00DD21BF">
        <w:rPr>
          <w:sz w:val="16"/>
        </w:rPr>
        <w:t xml:space="preserve"> and clearances to build the </w:t>
      </w:r>
      <w:proofErr w:type="spellStart"/>
      <w:r w:rsidRPr="00DD21BF">
        <w:rPr>
          <w:sz w:val="16"/>
        </w:rPr>
        <w:t>specialised</w:t>
      </w:r>
      <w:proofErr w:type="spellEnd"/>
      <w:r w:rsidRPr="00DD21BF">
        <w:rPr>
          <w:sz w:val="16"/>
        </w:rPr>
        <w:t xml:space="preserve"> terminals. Even after including the costs of liquefaction and transport across the Atlantic, US gas prices will still be considerably lower than Russia’s at point of sale. Beating the Russian winter </w:t>
      </w:r>
      <w:proofErr w:type="gramStart"/>
      <w:r w:rsidRPr="00DD21BF">
        <w:rPr>
          <w:sz w:val="16"/>
        </w:rPr>
        <w:t>The</w:t>
      </w:r>
      <w:proofErr w:type="gramEnd"/>
      <w:r w:rsidRPr="00DD21BF">
        <w:rPr>
          <w:sz w:val="16"/>
        </w:rPr>
        <w:t xml:space="preserve"> shale boom and potential exports to Europe are particularly relevant now as the Ukrainian crisis continues to put pressure on Russian energy deliveries. Moscow currently supplies Europe with roughly a third of its energy, while many Baltic and central European countries rely almost entirely on Russian gas, oil and coal. Political analysts have suggested that Russia’s energy dominance is reason enough for Europe’s hesitation to impose sanctions following the Ukrainian invasion. While the US has blacklisted dealings with certain Russian energy players, the EU balked at sanctioning any of Putin’s business connections for fear of the legal, diplomatic and economic consequences if Russia were to freeze energy trade. “There’s still a lot of nervousness in Europe about heading in that direction,” a senior European official involved in the EU sanctions debate told The Wall Street Journal. “They don’t want to burn bridges with the Kremlin.” However, with the US soon able to export shale gas and oil to Europe, taking market share from Moscow could prove easier than expected. Energy accounts for as much as a quarter of Russia’s GDP and 60 percent of its exports. </w:t>
      </w:r>
      <w:r w:rsidRPr="00DD21BF">
        <w:rPr>
          <w:u w:val="single"/>
        </w:rPr>
        <w:t xml:space="preserve">A stronger, energy-exporting US would diminish Russia’s political leverage and weaken its petro-centric economy. “The US will certainly be a major </w:t>
      </w:r>
      <w:proofErr w:type="spellStart"/>
      <w:r w:rsidRPr="00DD21BF">
        <w:rPr>
          <w:u w:val="single"/>
        </w:rPr>
        <w:t>pla-yer</w:t>
      </w:r>
      <w:proofErr w:type="spellEnd"/>
      <w:r w:rsidRPr="00DD21BF">
        <w:rPr>
          <w:sz w:val="16"/>
        </w:rPr>
        <w:t xml:space="preserve">, but there are cost elements to this,” says van der Meer. “US gas cannot be piped to Europe, whereas Russian gas can. Of course, European governments may look at decreasing reliance on Russia, but this may not necessarily be replacing Russia as a supplier, but a general shift away from reliance on natural gas in the first place. The US could serve as a bridge, or a stop-gap in this case, while Europe transitions, but it’s clear that the market landscape will be changing.” Fracking reserves have slashed natural gas prices in the US to $4 per million British thermal units in the past five years. This is less than a third of the price Gazprom charges most of its European customers for Russian gas, and well below a fifth of the rate in much of Asia. US oil production 198bn barrels recoverable conventional oil 9.6m BPD US historical high 0.8m BPD predicted annual oil growth in 2016 Blockages in the pipe Yet obstacles remain before the US can fully enjoy the benefits of its “shale gale”. Regulatory issues, such as the Obama administration taking its time to approve LNG export </w:t>
      </w:r>
      <w:proofErr w:type="spellStart"/>
      <w:r w:rsidRPr="00DD21BF">
        <w:rPr>
          <w:sz w:val="16"/>
        </w:rPr>
        <w:t>licences</w:t>
      </w:r>
      <w:proofErr w:type="spellEnd"/>
      <w:r w:rsidRPr="00DD21BF">
        <w:rPr>
          <w:sz w:val="16"/>
        </w:rPr>
        <w:t xml:space="preserve">, can seriously hinder any income generated from shale gas. Under US law, gas can only be exported to countries that have a free trade deal with the US. Exporting firms can get around this by showing they would not harm US national interests, but this is a long and tiresome process, preventing investments in shale gas infrastructure. As a remnant of the oil shortage in the 1970s, the US also bans the export of domestic crude oil. However, if a proposed bill – H.R. 6, the Domestic Prosperity and Global Freedom Act – makes it through Congress, it would permit liquefied natural gas exports to NATO countries, which is a start. What’s more, Obama vowed to “cut red tape” within the energy sector when he gave his 2014 State of the Union Address. “Now, one of the biggest factors in bringing more jobs back is our commitment to American energy,” said the American President. “One of the reasons why is natural gas. If extracted safely, it’s the bridge fuel that can power our economy with less of the carbon pollution that causes climate change. Businesses plan to invest almost a hundred billion dollars in new factories that use natural gas. I’ll cut red tape to help states get those factories built and put folks to work.” Beyond regulatory concerns, fracking is still in the early development stages and the US still doesn’t have the infrastructure to fully exploit its massive reserves of shale. Investments in development and technology need to be a top priority if the US wants to be an energy super-power, argues van der Meer. “Where there’s a will, there’s a way… Right now, we are facing mainly technical limitations. The US producers are quite free to export to and trade with Europe. What’s holding them back is liquefaction plant and tanker capacity. In particular, facilities need to be built to convert to LNG and back to gas on the receiving end.” Asian contention </w:t>
      </w:r>
      <w:proofErr w:type="gramStart"/>
      <w:r w:rsidRPr="00DD21BF">
        <w:rPr>
          <w:sz w:val="16"/>
        </w:rPr>
        <w:t>Another</w:t>
      </w:r>
      <w:proofErr w:type="gramEnd"/>
      <w:r w:rsidRPr="00DD21BF">
        <w:rPr>
          <w:sz w:val="16"/>
        </w:rPr>
        <w:t xml:space="preserve"> much larger issue is the US’ ability to appeal to Asian energy markets in light of the new deal between China and Russia. With average regional growth in GDP set above six percent for the coming years and Asian countries currently importing 30 percent of their consumption needs, the region needs an ample supply of clean, affordable energy to continue its rapid growth, and it has turned to Russia to bridge its gap between supply and demand. After a decade of negotiations, Russian firm Gazprom – the world’s largest extractor of natural gas – signed an energy deal worth a reported $400bn with China National Petroleum Corp at the Conference on Interactions and Confidence-building Measures in Asia (CICA) in Shanghai in May. With President Putin in attendance, the deal is an important milestone in the strengthening of Sino-Russia relations, despite reports China held the advantage because of Russia’s urgent need to find new partners in the wake of EU plans to reduce trade. The deal is a major blow to Europe and the US for both political and economic reasons, especially if countries decide the Russian </w:t>
      </w:r>
      <w:proofErr w:type="spellStart"/>
      <w:r w:rsidRPr="00DD21BF">
        <w:rPr>
          <w:sz w:val="16"/>
        </w:rPr>
        <w:t>rouble</w:t>
      </w:r>
      <w:proofErr w:type="spellEnd"/>
      <w:r w:rsidRPr="00DD21BF">
        <w:rPr>
          <w:sz w:val="16"/>
        </w:rPr>
        <w:t xml:space="preserve"> and the </w:t>
      </w:r>
      <w:proofErr w:type="spellStart"/>
      <w:r w:rsidRPr="00DD21BF">
        <w:rPr>
          <w:sz w:val="16"/>
        </w:rPr>
        <w:t>yuan</w:t>
      </w:r>
      <w:proofErr w:type="spellEnd"/>
      <w:r w:rsidRPr="00DD21BF">
        <w:rPr>
          <w:sz w:val="16"/>
        </w:rPr>
        <w:t xml:space="preserve"> have better prospects than the US dollar. If that conversion is made, the US will struggle to deliver the political clout it does today. To add weight to Asia’s energy plan, Japan has sought to come up with a new energy blueprint in the wake of the 2011 Fukushima nuclear disaster that led to a surge in imports of pricey, natural gas. </w:t>
      </w:r>
      <w:r w:rsidRPr="00DD21BF">
        <w:rPr>
          <w:u w:val="single"/>
        </w:rPr>
        <w:t xml:space="preserve">Recently, the government has been looking into methane hydrate development – an alternative to shale gas. Stored deep in the seabed, icy blocks of gas or methane hydrates could theoretically hold more gas than all the world’s conventional gas fields, with a retrievable amount said to be twice as much as all the recoverable natural gas resources in the world. Essentially, methane hydrates raise the possibility of another energy revolution that could dwarf even the “shale gale” in the US. </w:t>
      </w:r>
      <w:r w:rsidRPr="00DD21BF">
        <w:rPr>
          <w:b/>
          <w:u w:val="single"/>
        </w:rPr>
        <w:t xml:space="preserve">It could also have big implications for other energy players banking on LNG exports, such as Australia, Qatar and Russia. </w:t>
      </w:r>
      <w:r w:rsidRPr="00DD21BF">
        <w:rPr>
          <w:u w:val="single"/>
        </w:rPr>
        <w:t xml:space="preserve">Because Japan and South Korea are the first and second-largest importers of LNG globally, methane hydrate development is potentially a significant long-term threat to the gas industry. </w:t>
      </w:r>
      <w:r w:rsidRPr="00DD21BF">
        <w:rPr>
          <w:sz w:val="16"/>
        </w:rPr>
        <w:t xml:space="preserve">Relative gains Adding to all this, Obama’s recent diplomatic tour of Asia has had a less than positive outcome, as key relationships with China and the Philippines have soured. Many Asian allies were expecting deals that could ensure energy trade in time for the US shale exports to be unleashed. However, US regulation continues to hinder these trade flows and, as such, the ever-important Asian energy market remains unexplored. And that loss is Russia’s gain, says van der Meer. “China, India [and] Japan, are all countries that are growing their energy needs and Russia is situated in a way that it could become a major supplier to these nations, if the infrastructure gets redirected.” However, </w:t>
      </w:r>
      <w:r w:rsidRPr="00DD21BF">
        <w:rPr>
          <w:b/>
          <w:u w:val="single"/>
        </w:rPr>
        <w:t>if the US manages to overcome its regulatory hurdles, the world’s energy markets could become a new playground for the superpower.</w:t>
      </w:r>
      <w:r w:rsidRPr="00DD21BF">
        <w:rPr>
          <w:sz w:val="16"/>
        </w:rPr>
        <w:t xml:space="preserve"> Methane hydrates are still in a research phase, whereas the US will begin shale exports as soon as next year. What’s more, Obama’s administration has every reason to fight for greater development in the US energy sector. According to the EIA, jobs in the oil and natural gas industry grew by 32 percent between 2007 and 2012, even as overall employment fell 11.4 percent. Shale is boosting the US energy industry, as significant investments from Europe continue to flow in, in the hope this can drive a new energy source for Europeans. Ahead of the US presidential election in 2016, a win in the form of a significant shale-driven improvement to the struggling US economy could prove essential for the politicians backing US gas. It is also crucial for a world eager to see a new, cheaper energy market, free from Russian hegemony. </w:t>
      </w:r>
    </w:p>
    <w:p w:rsidR="0062540E" w:rsidRPr="007C6153" w:rsidRDefault="0062540E" w:rsidP="004C1470">
      <w:pPr>
        <w:pStyle w:val="Heading4"/>
        <w:rPr>
          <w:rStyle w:val="Style13ptBold"/>
          <w:b/>
        </w:rPr>
      </w:pPr>
      <w:r>
        <w:rPr>
          <w:rStyle w:val="Style13ptBold"/>
          <w:b/>
        </w:rPr>
        <w:t>Methane hydrates will force the arrival of cheap natural gas globally</w:t>
      </w:r>
    </w:p>
    <w:p w:rsidR="0062540E" w:rsidRDefault="0062540E" w:rsidP="0062540E">
      <w:pPr>
        <w:rPr>
          <w:rStyle w:val="Style13ptBold"/>
          <w:b w:val="0"/>
        </w:rPr>
      </w:pPr>
      <w:r>
        <w:rPr>
          <w:rStyle w:val="Style13ptBold"/>
        </w:rPr>
        <w:t xml:space="preserve">James 13 </w:t>
      </w:r>
      <w:r>
        <w:rPr>
          <w:rStyle w:val="Style13ptBold"/>
          <w:b w:val="0"/>
        </w:rPr>
        <w:t>– Contributor, Energy Business Magazine</w:t>
      </w:r>
    </w:p>
    <w:p w:rsidR="0062540E" w:rsidRPr="00004760" w:rsidRDefault="0062540E" w:rsidP="0062540E">
      <w:pPr>
        <w:rPr>
          <w:rStyle w:val="Style13ptBold"/>
          <w:b w:val="0"/>
        </w:rPr>
      </w:pPr>
      <w:r>
        <w:rPr>
          <w:rStyle w:val="Style13ptBold"/>
          <w:b w:val="0"/>
        </w:rPr>
        <w:t>(Howard, “Methane hydrate – Risks and rewards,” June 14, 2013, Energy Business Magazine, http://www.energybusinessmagazine.com/mining-methane-hydrate-risks-and-rewards/)</w:t>
      </w:r>
    </w:p>
    <w:p w:rsidR="0062540E" w:rsidRDefault="0062540E" w:rsidP="0062540E">
      <w:pPr>
        <w:rPr>
          <w:sz w:val="16"/>
        </w:rPr>
      </w:pPr>
      <w:r w:rsidRPr="00004760">
        <w:rPr>
          <w:u w:val="single"/>
        </w:rPr>
        <w:t>Japan’s dream of becoming energy self-sufficient could soon become a reality, thanks to the successful extraction of gas from methane hydrate deposits found off the country’s Pacific coastline. When commercially produced, Japan will have enough energy to power the nation for over a century. But what are the risks? And what are the implications for the world’s gas markets?</w:t>
      </w:r>
      <w:r w:rsidRPr="00004760">
        <w:rPr>
          <w:sz w:val="16"/>
        </w:rPr>
        <w:t xml:space="preserve"> Japan’s energy crisis could soon be over. The nation’s shortage of power caused by the switching off of its nuclear power plants and current dearth of domestic oil and gas reserves could come to an end by the close of the decade. In March 2013, the Japan Oil and Metals National Corporation (JOCMEG) carried out the world’s first successful production of gas from frozen methane hydrate found at the bottom of the </w:t>
      </w:r>
      <w:proofErr w:type="spellStart"/>
      <w:r w:rsidRPr="00004760">
        <w:rPr>
          <w:sz w:val="16"/>
        </w:rPr>
        <w:t>Nankai</w:t>
      </w:r>
      <w:proofErr w:type="spellEnd"/>
      <w:r w:rsidRPr="00004760">
        <w:rPr>
          <w:sz w:val="16"/>
        </w:rPr>
        <w:t xml:space="preserve"> Trough in the Pacific Ocean, about 80 </w:t>
      </w:r>
      <w:proofErr w:type="spellStart"/>
      <w:r w:rsidRPr="00004760">
        <w:rPr>
          <w:sz w:val="16"/>
        </w:rPr>
        <w:t>kilometres</w:t>
      </w:r>
      <w:proofErr w:type="spellEnd"/>
      <w:r w:rsidRPr="00004760">
        <w:rPr>
          <w:sz w:val="16"/>
        </w:rPr>
        <w:t xml:space="preserve"> (50 miles) off the coast of Aichi Prefecture in central Japan. </w:t>
      </w:r>
      <w:r w:rsidRPr="00004760">
        <w:rPr>
          <w:u w:val="single"/>
        </w:rPr>
        <w:t>The achievement was hailed by scientists worldwide as one of the most significant energy breakthroughs of all time.</w:t>
      </w:r>
      <w:r w:rsidRPr="00004760">
        <w:rPr>
          <w:sz w:val="16"/>
        </w:rPr>
        <w:t xml:space="preserve"> For Japan, an energy-starved nation, JOCMEG’s success was particularly well received, as the country is believed to hold enough of the fuel to power the country for over a century. “Finally, Japan has an energy source it can call its own,” said </w:t>
      </w:r>
      <w:proofErr w:type="spellStart"/>
      <w:r w:rsidRPr="00004760">
        <w:rPr>
          <w:sz w:val="16"/>
        </w:rPr>
        <w:t>Takami</w:t>
      </w:r>
      <w:proofErr w:type="spellEnd"/>
      <w:r w:rsidRPr="00004760">
        <w:rPr>
          <w:sz w:val="16"/>
        </w:rPr>
        <w:t xml:space="preserve"> Kawamoto, a JOCMEG spokesperson, at a Tokyo press conference. Global potential According to the US Geological Survey, </w:t>
      </w:r>
      <w:r w:rsidRPr="00004760">
        <w:rPr>
          <w:u w:val="single"/>
        </w:rPr>
        <w:t>the amount of methane trapped in the earth’s hydrate deposits is at least 1,000 times greater than annual global gas consumption. And, it exceeds the energy content of all oil, coal and gas reserves worldwide. Quite simply, the potential impact of commercially produced gas derived from methane hydrates on the world’s energy markets is nothing short of spectacular.</w:t>
      </w:r>
      <w:r w:rsidRPr="00004760">
        <w:rPr>
          <w:sz w:val="16"/>
        </w:rPr>
        <w:t xml:space="preserve"> Access to the fuel, however, is somewhat challenging, as around 99% of hydrates are found in ocean sediment with the remaining 1% in permafrost areas. In addition, most methane hydrate deposits are located around 1,000 </w:t>
      </w:r>
      <w:proofErr w:type="spellStart"/>
      <w:r w:rsidRPr="00004760">
        <w:rPr>
          <w:sz w:val="16"/>
        </w:rPr>
        <w:t>metres</w:t>
      </w:r>
      <w:proofErr w:type="spellEnd"/>
      <w:r w:rsidRPr="00004760">
        <w:rPr>
          <w:sz w:val="16"/>
        </w:rPr>
        <w:t xml:space="preserve"> beneath the seabed and tend to form along the lower margins of continental slopes, where the seabed falls away from the continental shelf towards the abyss. However, of much geopolitical significance, hydrates are widely distributed across the world and can be found offshore nations − like Japan − where conventional hydrocarbon reserves are void. Extraction </w:t>
      </w:r>
      <w:proofErr w:type="gramStart"/>
      <w:r w:rsidRPr="00004760">
        <w:rPr>
          <w:sz w:val="16"/>
        </w:rPr>
        <w:t>Extracting</w:t>
      </w:r>
      <w:proofErr w:type="gramEnd"/>
      <w:r w:rsidRPr="00004760">
        <w:rPr>
          <w:sz w:val="16"/>
        </w:rPr>
        <w:t xml:space="preserve"> methane hydrates isn’t easy as they reside in remote locations, where drilling and extraction technologies are tested – even for even the more sophisticated of technologies. Gas hydrates are a combination of natural gas and water, which remain stable under high pressure and low temperatures. However, once they are removed from their natural surroundings they begin to melt and methane is emitted. And. given that methane is 25 times more damaging to the environment than carbon dioxide, the risks are significant. Environmentalist blogger Mat McDermott describes the future development methane hydrates to be “clearly a climatic disaster in the making, on top of the catastrophic climate disaster already full-steam ahead.” Risks </w:t>
      </w:r>
      <w:proofErr w:type="gramStart"/>
      <w:r w:rsidRPr="00004760">
        <w:rPr>
          <w:sz w:val="16"/>
        </w:rPr>
        <w:t>The</w:t>
      </w:r>
      <w:proofErr w:type="gramEnd"/>
      <w:r w:rsidRPr="00004760">
        <w:rPr>
          <w:sz w:val="16"/>
        </w:rPr>
        <w:t xml:space="preserve"> biggest risk posed by the extraction of methane hydrate is gas leakage into the atmosphere or surrounding ocean. Indeed, methane begins to escape even as the ice is being transported to the surface. The gas simply works itself skyward, either bubbling through the ocean water or permafrost, until it is released into the Earth’s atmosphere. Many scientists claim that the drilling of hydrate deposits will cause catastrophic methane release, which will greatly accelerate global warming. And, in the event of the gas escaping into the ocean, it will dissolve in the seawater and acidify the surrounding area, potentially harming ocean life. In addition, geologists also believe the hydrates to play an important role in </w:t>
      </w:r>
      <w:proofErr w:type="spellStart"/>
      <w:r w:rsidRPr="00004760">
        <w:rPr>
          <w:sz w:val="16"/>
        </w:rPr>
        <w:t>stabilising</w:t>
      </w:r>
      <w:proofErr w:type="spellEnd"/>
      <w:r w:rsidRPr="00004760">
        <w:rPr>
          <w:sz w:val="16"/>
        </w:rPr>
        <w:t xml:space="preserve"> the seafloor. Therefore, drilling into these oceanic deposits could </w:t>
      </w:r>
      <w:proofErr w:type="spellStart"/>
      <w:r w:rsidRPr="00004760">
        <w:rPr>
          <w:sz w:val="16"/>
        </w:rPr>
        <w:t>destabilise</w:t>
      </w:r>
      <w:proofErr w:type="spellEnd"/>
      <w:r w:rsidRPr="00004760">
        <w:rPr>
          <w:sz w:val="16"/>
        </w:rPr>
        <w:t xml:space="preserve"> the seabed, causing vast swaths of sediment to slide for miles down the continental slope. Such activities would trigger tsunamis on par with those of 2004 and 2011. Rewards </w:t>
      </w:r>
      <w:r w:rsidRPr="00004760">
        <w:rPr>
          <w:u w:val="single"/>
        </w:rPr>
        <w:t xml:space="preserve">Methane hydrates could once again transform global gas markets, just as the development of shale gas did so over the last decade. According to Christopher </w:t>
      </w:r>
      <w:proofErr w:type="spellStart"/>
      <w:r w:rsidRPr="00004760">
        <w:rPr>
          <w:u w:val="single"/>
        </w:rPr>
        <w:t>Knittel</w:t>
      </w:r>
      <w:proofErr w:type="spellEnd"/>
      <w:r w:rsidRPr="00004760">
        <w:rPr>
          <w:u w:val="single"/>
        </w:rPr>
        <w:t>, Professor of Energy Economics at the Massachusetts Institute of Technology, “Depending on where the final cost of capturing methane hydrates ultimately rests, this can mean large reductions in natural gas prices throughout the world,” For countries like energy-strapped Japan, the ability to harvest gas hydrates in order to produce natural gas en masse is a godsend; Japan is currently the world’s largest importer of LNG and faces gas prices around four-times higher than those found in the US. The development of hydrates will erase this price differential with commercial production</w:t>
      </w:r>
      <w:r w:rsidRPr="00004760">
        <w:rPr>
          <w:sz w:val="16"/>
        </w:rPr>
        <w:t xml:space="preserve"> set to begin as early as 2018, according to New Scientist. However, the </w:t>
      </w:r>
      <w:r w:rsidRPr="00004760">
        <w:rPr>
          <w:u w:val="single"/>
        </w:rPr>
        <w:t>arrival of cheap natural gas in the global markets</w:t>
      </w:r>
      <w:r w:rsidRPr="00004760">
        <w:rPr>
          <w:sz w:val="16"/>
        </w:rPr>
        <w:t xml:space="preserve"> will also see greater fossil fuel consumption and potentially steer nations away from cleaner sources of energy. “These lower prices almost certainly will lead to an increase in fossil-fuel consumption on an energy basis,” says </w:t>
      </w:r>
      <w:proofErr w:type="spellStart"/>
      <w:r w:rsidRPr="00004760">
        <w:rPr>
          <w:sz w:val="16"/>
        </w:rPr>
        <w:t>Knittel</w:t>
      </w:r>
      <w:proofErr w:type="spellEnd"/>
      <w:r w:rsidRPr="00004760">
        <w:rPr>
          <w:sz w:val="16"/>
        </w:rPr>
        <w:t xml:space="preserve">. “That’s the bad news, from a climate perspective.” Future production Methane hydrates presents a huge potential energy source, with significant economic and environmental impact potential. How to best manage this balance is a question governments will face sooner rather than later. Already, the US government has explored solutions to address the fuel’s environmental impact; in 2012 the US Department of Energy tested a prototype that simultaneously extracted methane while sequestering carbon dioxide. The test showed encouraging results. While </w:t>
      </w:r>
      <w:r w:rsidRPr="00004760">
        <w:rPr>
          <w:u w:val="single"/>
        </w:rPr>
        <w:t>methane hydrate shows much potential as a sustainable source fuel for the next century and beyond</w:t>
      </w:r>
      <w:r w:rsidRPr="00004760">
        <w:rPr>
          <w:sz w:val="16"/>
        </w:rPr>
        <w:t>, more research into how best to extract the resource while mitigating its environmental impact must be carried out prior to industrial-scale extraction of the commodity.</w:t>
      </w:r>
    </w:p>
    <w:p w:rsidR="0062540E" w:rsidRDefault="0062540E" w:rsidP="0062540E">
      <w:pPr>
        <w:rPr>
          <w:sz w:val="16"/>
        </w:rPr>
      </w:pPr>
    </w:p>
    <w:p w:rsidR="0062540E" w:rsidRDefault="0062540E" w:rsidP="004C1470">
      <w:pPr>
        <w:pStyle w:val="Heading4"/>
      </w:pPr>
      <w:r>
        <w:t>Methane hydrates could slash prices by thirty percent</w:t>
      </w:r>
    </w:p>
    <w:p w:rsidR="0062540E" w:rsidRDefault="0062540E" w:rsidP="0062540E">
      <w:pPr>
        <w:rPr>
          <w:rStyle w:val="Style13ptBold"/>
          <w:b w:val="0"/>
        </w:rPr>
      </w:pPr>
      <w:r>
        <w:rPr>
          <w:rStyle w:val="Style13ptBold"/>
        </w:rPr>
        <w:t xml:space="preserve">IND 12 </w:t>
      </w:r>
      <w:r>
        <w:rPr>
          <w:rStyle w:val="Style13ptBold"/>
          <w:b w:val="0"/>
        </w:rPr>
        <w:t>– Innovation News Daily</w:t>
      </w:r>
    </w:p>
    <w:p w:rsidR="0062540E" w:rsidRPr="001247E4" w:rsidRDefault="0062540E" w:rsidP="0062540E">
      <w:pPr>
        <w:rPr>
          <w:rStyle w:val="Style13ptBold"/>
        </w:rPr>
      </w:pPr>
      <w:r>
        <w:rPr>
          <w:rStyle w:val="Style13ptBold"/>
          <w:b w:val="0"/>
        </w:rPr>
        <w:t>(“Icy Energy Source Could Slash Natural Gas Prices by 2025,” Innovation News Daily, May 3, 2012, http://news.yahoo.com/icy-energy-source-could-slash-natural-gas-prices-192808068.html)</w:t>
      </w:r>
    </w:p>
    <w:p w:rsidR="0062540E" w:rsidRPr="001247E4" w:rsidRDefault="0062540E" w:rsidP="0062540E">
      <w:pPr>
        <w:rPr>
          <w:sz w:val="16"/>
        </w:rPr>
      </w:pPr>
      <w:r w:rsidRPr="001247E4">
        <w:rPr>
          <w:u w:val="single"/>
        </w:rPr>
        <w:t>Icy prisons of natural gas known as methane hydrates may hold more energy than all of the world's coal, oil and other natural gas sources combined. The United States is planning production tests in Alaska and the Gulf Coast to unlock the methane from these crystalline structures using newly tested extraction technology — an effort that the U.S. Department of Energy says could slash natural gas prices 30 percent</w:t>
      </w:r>
      <w:r w:rsidRPr="001247E4">
        <w:rPr>
          <w:sz w:val="16"/>
        </w:rPr>
        <w:t xml:space="preserve"> by 2025. The untapped methane hydrates consist of natural gas locked inside molecule-size ice structures. They exist in huge quantities under the Arctic permafrost and in deep ocean sediments along almost every continental shelf. Recent field tests successfully injected a mixture of carbon dioxide and nitrogen into Alaskan methane hydrate deposits to produce natural gas. "The Energy Department's long-term investments in shale gas research during the '70s and '80s helped pave the way for today's boom in domestic natural gas production that is projected to cut the cost of natural gas by 30 percent by 2025 while creating thousands of American jobs," Energy Secretary Steven Chu said while discussing the initiative May 2. Hydrate solids were discovered in the 1800s but remained just a lab curiosity until the 1930s, when people found them clogging up natural gas lines. </w:t>
      </w:r>
      <w:r w:rsidRPr="001247E4">
        <w:rPr>
          <w:u w:val="single"/>
        </w:rPr>
        <w:t>Countries including the U.S., Soviet Union, Japan and India eventually began investigating possible supplies of methane hydrates in the Arctic and beneath the world's deepest oceans.</w:t>
      </w:r>
      <w:r w:rsidRPr="001247E4">
        <w:rPr>
          <w:sz w:val="16"/>
        </w:rPr>
        <w:t xml:space="preserve"> The Department of Energy teamed up with ConocoPhillips and the Japan Oil, Gas and Metals National Corporation for proof-of-concept extraction tests that ran from Feb. 15 to April 10. Those efforts represented the first field trials for exchanging carbon dioxide with the methane locked inside methane hydrates — also raising the possibility of storing carbon dioxide, the greenhouse gas most associated with climate change. (Methane is another greenhouse gas.) </w:t>
      </w:r>
      <w:r w:rsidRPr="001247E4">
        <w:rPr>
          <w:u w:val="single"/>
        </w:rPr>
        <w:t>The DOE announced it would set aside $6.5 million to continue funding technologies for locating and safely extracting natural gas from methane hydrates. It has requested an additional $5 million in President Barack Obama's budget proposal for fiscal 2013 to fund year-round extraction tests in the Alaska North Slope.</w:t>
      </w:r>
      <w:r w:rsidRPr="001247E4">
        <w:rPr>
          <w:sz w:val="16"/>
        </w:rPr>
        <w:t xml:space="preserve"> Such tests won't immediately yield a new supply of natural gas or a steep drop in natural gas prices. But </w:t>
      </w:r>
      <w:r w:rsidRPr="001247E4">
        <w:rPr>
          <w:u w:val="single"/>
        </w:rPr>
        <w:t>the DOE pointed out that the research efforts are similar to those in the 1970s and 1980s that eventually led to the current boom in shale gas from fracking</w:t>
      </w:r>
      <w:r w:rsidRPr="001247E4">
        <w:rPr>
          <w:sz w:val="16"/>
        </w:rPr>
        <w:t>, the fracturing of rock through liquid injections.</w:t>
      </w:r>
    </w:p>
    <w:p w:rsidR="00231F66" w:rsidRPr="006808DD" w:rsidRDefault="00231F66" w:rsidP="00231F66">
      <w:pPr>
        <w:pStyle w:val="Heading2"/>
      </w:pPr>
      <w:r>
        <w:t>Prices Turn Case</w:t>
      </w:r>
    </w:p>
    <w:p w:rsidR="00231F66" w:rsidRDefault="00231F66" w:rsidP="00231F66">
      <w:pPr>
        <w:pStyle w:val="Heading4"/>
      </w:pPr>
      <w:r>
        <w:t>Declining prices turns the case- government regulations and decreased supply</w:t>
      </w:r>
    </w:p>
    <w:p w:rsidR="00231F66" w:rsidRPr="00D80D17" w:rsidRDefault="00231F66" w:rsidP="00231F66">
      <w:r w:rsidRPr="00CD16D1">
        <w:t>(USSEC, 2/28/13, United States Security and Exchange Commission)</w:t>
      </w:r>
    </w:p>
    <w:p w:rsidR="00231F66" w:rsidRPr="00D80D17" w:rsidRDefault="00231F66" w:rsidP="00231F66">
      <w:proofErr w:type="gramStart"/>
      <w:r w:rsidRPr="00D80D17">
        <w:t>( “</w:t>
      </w:r>
      <w:proofErr w:type="gramEnd"/>
      <w:r w:rsidRPr="00D80D17">
        <w:t xml:space="preserve">Form 10-K”, USSEC, </w:t>
      </w:r>
      <w:hyperlink r:id="rId28" w:history="1">
        <w:hyperlink r:id="rId29" w:history="1">
          <w:r w:rsidRPr="00D80D17">
            <w:t>http://www.caldive.com/2012annualreport/images/Form%2010-K-2012.pdf</w:t>
          </w:r>
        </w:hyperlink>
        <w:r w:rsidRPr="00D80D17">
          <w:t>l</w:t>
        </w:r>
      </w:hyperlink>
      <w:r w:rsidRPr="00D80D17">
        <w:t>)</w:t>
      </w:r>
    </w:p>
    <w:p w:rsidR="00231F66" w:rsidRDefault="00231F66" w:rsidP="00231F66">
      <w:pPr>
        <w:rPr>
          <w:sz w:val="16"/>
        </w:rPr>
      </w:pPr>
      <w:r w:rsidRPr="00231F66">
        <w:rPr>
          <w:sz w:val="16"/>
        </w:rPr>
        <w:t xml:space="preserve">Future success depends in part on the Company’s ability to find, develop and acquire additional oil and natural </w:t>
      </w:r>
      <w:proofErr w:type="gramStart"/>
      <w:r w:rsidRPr="00231F66">
        <w:rPr>
          <w:sz w:val="16"/>
        </w:rPr>
        <w:t>gas  reserves</w:t>
      </w:r>
      <w:proofErr w:type="gramEnd"/>
      <w:r w:rsidRPr="00231F66">
        <w:rPr>
          <w:sz w:val="16"/>
        </w:rPr>
        <w:t xml:space="preserve">. Without successful acquisition or exploration activities, reserves and revenues will decline as a result of current </w:t>
      </w:r>
      <w:proofErr w:type="gramStart"/>
      <w:r w:rsidRPr="00231F66">
        <w:rPr>
          <w:sz w:val="16"/>
        </w:rPr>
        <w:t>reserves  being</w:t>
      </w:r>
      <w:proofErr w:type="gramEnd"/>
      <w:r w:rsidRPr="00231F66">
        <w:rPr>
          <w:sz w:val="16"/>
        </w:rPr>
        <w:t xml:space="preserve"> depleted by production. The successful acquisition, development or exploration of oil and natural gas properties requires </w:t>
      </w:r>
      <w:proofErr w:type="gramStart"/>
      <w:r w:rsidRPr="00231F66">
        <w:rPr>
          <w:sz w:val="16"/>
        </w:rPr>
        <w:t>an  assessment</w:t>
      </w:r>
      <w:proofErr w:type="gramEnd"/>
      <w:r w:rsidRPr="00231F66">
        <w:rPr>
          <w:sz w:val="16"/>
        </w:rPr>
        <w:t xml:space="preserve"> of recoverable reserves, future oil and natural gas prices and operating costs, potential environmental and other  liabilities, and other factors. These assessments are necessarily inexact. As a result, the Company may not recover the </w:t>
      </w:r>
      <w:proofErr w:type="gramStart"/>
      <w:r w:rsidRPr="00231F66">
        <w:rPr>
          <w:sz w:val="16"/>
        </w:rPr>
        <w:t>purchase  price</w:t>
      </w:r>
      <w:proofErr w:type="gramEnd"/>
      <w:r w:rsidRPr="00231F66">
        <w:rPr>
          <w:sz w:val="16"/>
        </w:rPr>
        <w:t xml:space="preserve"> of a property from the sale of production from the property, or may not recognize an acceptable return from properties  acquired. </w:t>
      </w:r>
      <w:r w:rsidRPr="00D80D17">
        <w:rPr>
          <w:u w:val="single"/>
        </w:rPr>
        <w:t xml:space="preserve">In addition, exploration and development operations may not result in any increases in reserves. Exploration </w:t>
      </w:r>
      <w:proofErr w:type="gramStart"/>
      <w:r w:rsidRPr="00D80D17">
        <w:rPr>
          <w:u w:val="single"/>
        </w:rPr>
        <w:t>or  development</w:t>
      </w:r>
      <w:proofErr w:type="gramEnd"/>
      <w:r w:rsidRPr="00D80D17">
        <w:rPr>
          <w:u w:val="single"/>
        </w:rPr>
        <w:t xml:space="preserve"> may be delayed or canceled as a result of inadequate capital, compliance </w:t>
      </w:r>
      <w:r w:rsidRPr="00D80D17">
        <w:rPr>
          <w:b/>
          <w:u w:val="single"/>
        </w:rPr>
        <w:t>with governmental regulations or price  controls</w:t>
      </w:r>
      <w:r w:rsidRPr="00D80D17">
        <w:rPr>
          <w:u w:val="single"/>
        </w:rPr>
        <w:t xml:space="preserve"> or mechanical difficulties. In</w:t>
      </w:r>
      <w:r w:rsidRPr="00231F66">
        <w:rPr>
          <w:sz w:val="16"/>
        </w:rPr>
        <w:t xml:space="preserve"> the future, the cost to find or acquire additional reserves may become prohibitive.   </w:t>
      </w:r>
      <w:r w:rsidRPr="00D80D17">
        <w:rPr>
          <w:u w:val="single"/>
        </w:rPr>
        <w:t xml:space="preserve">Fluctuations in commodity prices could have an adverse effect on the Company.   Revenues depend on volumes and rates, both of which can be affected by the prices of oil and natural gas. </w:t>
      </w:r>
      <w:proofErr w:type="gramStart"/>
      <w:r w:rsidRPr="00D80D17">
        <w:rPr>
          <w:b/>
          <w:u w:val="single"/>
        </w:rPr>
        <w:t>Decreased  prices</w:t>
      </w:r>
      <w:proofErr w:type="gramEnd"/>
      <w:r w:rsidRPr="00D80D17">
        <w:rPr>
          <w:b/>
          <w:u w:val="single"/>
        </w:rPr>
        <w:t xml:space="preserve"> could result in a reduction of the volumes of crude oil and natural gas produced by the Company and/or its marketing  segment supplier</w:t>
      </w:r>
      <w:r w:rsidRPr="00D80D17">
        <w:rPr>
          <w:u w:val="single"/>
        </w:rPr>
        <w:t xml:space="preserve">s. </w:t>
      </w:r>
      <w:r w:rsidRPr="00231F66">
        <w:rPr>
          <w:sz w:val="16"/>
        </w:rPr>
        <w:t xml:space="preserve">The success of the Company’s operations is, in part, subject to continued development of additional oil </w:t>
      </w:r>
      <w:proofErr w:type="gramStart"/>
      <w:r w:rsidRPr="00231F66">
        <w:rPr>
          <w:sz w:val="16"/>
        </w:rPr>
        <w:t>and  natural</w:t>
      </w:r>
      <w:proofErr w:type="gramEnd"/>
      <w:r w:rsidRPr="00231F66">
        <w:rPr>
          <w:sz w:val="16"/>
        </w:rPr>
        <w:t xml:space="preserve"> gas reserves. </w:t>
      </w:r>
      <w:r w:rsidRPr="00D80D17">
        <w:rPr>
          <w:b/>
          <w:u w:val="single"/>
        </w:rPr>
        <w:t xml:space="preserve">A decline in energy prices could precipitate a decrease in these development activities leading to a </w:t>
      </w:r>
      <w:proofErr w:type="gramStart"/>
      <w:r w:rsidRPr="00D80D17">
        <w:rPr>
          <w:b/>
          <w:u w:val="single"/>
        </w:rPr>
        <w:t>decrease  in</w:t>
      </w:r>
      <w:proofErr w:type="gramEnd"/>
      <w:r w:rsidRPr="00D80D17">
        <w:rPr>
          <w:b/>
          <w:u w:val="single"/>
        </w:rPr>
        <w:t xml:space="preserve"> the volume of reserves available for production, processing and transmission.</w:t>
      </w:r>
      <w:r w:rsidRPr="00231F66">
        <w:rPr>
          <w:sz w:val="16"/>
        </w:rPr>
        <w:t xml:space="preserve"> Fluctuations in energy prices are caused by </w:t>
      </w:r>
      <w:proofErr w:type="gramStart"/>
      <w:r w:rsidRPr="00231F66">
        <w:rPr>
          <w:sz w:val="16"/>
        </w:rPr>
        <w:t>a  number</w:t>
      </w:r>
      <w:proofErr w:type="gramEnd"/>
      <w:r w:rsidRPr="00231F66">
        <w:rPr>
          <w:sz w:val="16"/>
        </w:rPr>
        <w:t xml:space="preserve"> of factors, including: </w:t>
      </w:r>
      <w:r w:rsidRPr="00D80D17">
        <w:rPr>
          <w:u w:val="single"/>
        </w:rPr>
        <w:t>Drilling and exploration are one of the main methods of replacing reserves.</w:t>
      </w:r>
      <w:r w:rsidRPr="00231F66">
        <w:rPr>
          <w:sz w:val="16"/>
        </w:rPr>
        <w:t xml:space="preserve"> However, drilling and exploration operations may not result in any increases in reserves for various reasons. Drilling and exploration may be curtailed, delayed or cancelled as a result of: Moreover, the costs of drilling and exploration may greatly exceed initial estimates. In such a case, the Company would be required to make additional expenditures to develop its drilling projects. Such additional and unanticipated expenditures could adversely affect the Company’s financial condition and results of operations. </w:t>
      </w:r>
    </w:p>
    <w:p w:rsidR="00231F66" w:rsidRPr="00231F66" w:rsidRDefault="00231F66" w:rsidP="00231F66">
      <w:pPr>
        <w:rPr>
          <w:sz w:val="16"/>
        </w:rPr>
      </w:pPr>
    </w:p>
    <w:p w:rsidR="00231F66" w:rsidRPr="00D80D17" w:rsidRDefault="00231F66" w:rsidP="00231F66">
      <w:pPr>
        <w:pStyle w:val="Heading4"/>
      </w:pPr>
      <w:r w:rsidRPr="00D80D17">
        <w:t>Decreased Prices turns the case- causes investor uncertainty</w:t>
      </w:r>
    </w:p>
    <w:p w:rsidR="00231F66" w:rsidRPr="00231F66" w:rsidRDefault="00231F66" w:rsidP="00231F66">
      <w:r w:rsidRPr="00CD16D1">
        <w:t>(GOEIS, 3/12, The Governor’s Office of Energy Independence and Security (OEIS) is responsible for ¶ assessing the State of Maine wind energy goals and recommending changes to law to ¶ achieve a cost-effective, sustainable energy, environmental and economic policy strategy..)</w:t>
      </w:r>
    </w:p>
    <w:p w:rsidR="00231F66" w:rsidRPr="00D80D17" w:rsidRDefault="00231F66" w:rsidP="00231F66">
      <w:pPr>
        <w:rPr>
          <w:rFonts w:eastAsia="Times New Roman" w:cs="Times New Roman"/>
        </w:rPr>
      </w:pPr>
      <w:proofErr w:type="gramStart"/>
      <w:r w:rsidRPr="00D80D17">
        <w:rPr>
          <w:rFonts w:eastAsia="Times New Roman" w:cs="Times New Roman"/>
        </w:rPr>
        <w:t>( “</w:t>
      </w:r>
      <w:proofErr w:type="gramEnd"/>
      <w:r w:rsidRPr="00D80D17">
        <w:rPr>
          <w:rFonts w:eastAsia="Times New Roman" w:cs="Times New Roman"/>
        </w:rPr>
        <w:t xml:space="preserve">Maine Wind Energy  Development Assessment”, GOEIS, </w:t>
      </w:r>
      <w:hyperlink r:id="rId30" w:tgtFrame="_blank" w:history="1">
        <w:r w:rsidRPr="00D80D17">
          <w:rPr>
            <w:rStyle w:val="Hyperlink"/>
            <w:rFonts w:eastAsia="Times New Roman" w:cs="Arial"/>
            <w:color w:val="1155CC"/>
            <w:shd w:val="clear" w:color="auto" w:fill="FFFFFF"/>
          </w:rPr>
          <w:t>http://www3.law.harvard.edu/journals/jol/files/2013/09/Vaheesan.pdf</w:t>
        </w:r>
      </w:hyperlink>
      <w:r w:rsidRPr="00D80D17">
        <w:rPr>
          <w:rFonts w:eastAsia="Times New Roman" w:cs="Times New Roman"/>
        </w:rPr>
        <w:t>)</w:t>
      </w:r>
    </w:p>
    <w:p w:rsidR="00231F66" w:rsidRPr="00D80D17" w:rsidRDefault="00231F66" w:rsidP="00231F66">
      <w:r w:rsidRPr="00D80D17">
        <w:t xml:space="preserve">As </w:t>
      </w:r>
      <w:r w:rsidRPr="00D80D17">
        <w:rPr>
          <w:u w:val="single"/>
        </w:rPr>
        <w:t>is being experienced in Maine and other locations, wind power investment appears to be ¶ waning due</w:t>
      </w:r>
      <w:r w:rsidRPr="00D80D17">
        <w:t xml:space="preserve"> to the </w:t>
      </w:r>
      <w:r w:rsidRPr="00D80D17">
        <w:rPr>
          <w:b/>
          <w:u w:val="single"/>
        </w:rPr>
        <w:t>financial realities and uncertainties associated with decreased energy price</w:t>
      </w:r>
      <w:r w:rsidRPr="00D80D17">
        <w:t xml:space="preserve">s, ¶ REC price volatility and federal inaction on extensions of the PTC subsidy. ¶ ¶ </w:t>
      </w:r>
      <w:proofErr w:type="gramStart"/>
      <w:r w:rsidRPr="00D80D17">
        <w:rPr>
          <w:b/>
          <w:u w:val="single"/>
        </w:rPr>
        <w:t>These</w:t>
      </w:r>
      <w:proofErr w:type="gramEnd"/>
      <w:r w:rsidRPr="00D80D17">
        <w:rPr>
          <w:b/>
          <w:u w:val="single"/>
        </w:rPr>
        <w:t xml:space="preserve"> market factors are understood and as a result, there may well be a greater emphasis on ¶ long term contracts to provide the revenue predictability.</w:t>
      </w:r>
      <w:r w:rsidRPr="00D80D17">
        <w:t xml:space="preserve"> Maine has entered into one long term ¶ wind contract since 2008 (Rollins Wind Project). This contract is based on a discount off the ¶ hourly real time wholesale market prices with a $55/</w:t>
      </w:r>
      <w:proofErr w:type="spellStart"/>
      <w:r w:rsidRPr="00D80D17">
        <w:t>MWh</w:t>
      </w:r>
      <w:proofErr w:type="spellEnd"/>
      <w:r w:rsidRPr="00D80D17">
        <w:t xml:space="preserve"> floor price escalating to a $65/</w:t>
      </w:r>
      <w:proofErr w:type="spellStart"/>
      <w:r w:rsidRPr="00D80D17">
        <w:t>MWh</w:t>
      </w:r>
      <w:proofErr w:type="spellEnd"/>
      <w:r w:rsidRPr="00D80D17">
        <w:t xml:space="preserve"> ¶ floor price. The MPUC reported on February 13, 2012 that the first six months of the Rollins ¶ contract added $953,000 in above market costs to electric rates (~ $1.9 million per year). ¶ ¶ Work recently completed by New England States Committee on Electricity </w:t>
      </w:r>
      <w:r w:rsidRPr="00D80D17">
        <w:rPr>
          <w:u w:val="single"/>
        </w:rPr>
        <w:t>(NESCOE) as</w:t>
      </w:r>
      <w:r w:rsidRPr="00D80D17">
        <w:t xml:space="preserve"> ¶ </w:t>
      </w:r>
      <w:r w:rsidRPr="00D80D17">
        <w:rPr>
          <w:u w:val="single"/>
        </w:rPr>
        <w:t>reported in January 2012, indicates that long term contracts developed through a competitive ¶ procurement process for wind generation would be the likely mechanism to support the ¶ development of increased wind generation to meet New England Renewable demand</w:t>
      </w:r>
      <w:r w:rsidRPr="00D80D17">
        <w:t xml:space="preserve"> ¶ (Renewable Resource Supply Curve Report). </w:t>
      </w:r>
      <w:r w:rsidRPr="00D80D17">
        <w:rPr>
          <w:u w:val="single"/>
        </w:rPr>
        <w:t>NESCOE supply curve analysis indicates that wind ¶ generation prices could be $125/</w:t>
      </w:r>
      <w:proofErr w:type="spellStart"/>
      <w:r w:rsidRPr="00D80D17">
        <w:rPr>
          <w:u w:val="single"/>
        </w:rPr>
        <w:t>MWh</w:t>
      </w:r>
      <w:proofErr w:type="spellEnd"/>
      <w:r w:rsidRPr="00D80D17">
        <w:rPr>
          <w:u w:val="single"/>
        </w:rPr>
        <w:t xml:space="preserve"> to $200/</w:t>
      </w:r>
      <w:proofErr w:type="spellStart"/>
      <w:r w:rsidRPr="00D80D17">
        <w:rPr>
          <w:u w:val="single"/>
        </w:rPr>
        <w:t>MWh</w:t>
      </w:r>
      <w:proofErr w:type="spellEnd"/>
      <w:r w:rsidRPr="00D80D17">
        <w:rPr>
          <w:u w:val="single"/>
        </w:rPr>
        <w:t xml:space="preserve"> in the 2016 time frame to achieve the ¶ required investment and capacity.</w:t>
      </w:r>
      <w:r w:rsidRPr="00D80D17">
        <w:t xml:space="preserve"> NESCOE projects that Maine on-shore wind will be the ¶ majority source of on-shore </w:t>
      </w:r>
      <w:r w:rsidRPr="00D80D17">
        <w:rPr>
          <w:u w:val="single"/>
        </w:rPr>
        <w:t>wind</w:t>
      </w:r>
      <w:r w:rsidRPr="00D80D17">
        <w:t xml:space="preserve"> by 2016 (up to 72 % of the total or 2054 MW) if transmission ¶ constraints do not exist. </w:t>
      </w:r>
    </w:p>
    <w:p w:rsidR="00231F66" w:rsidRPr="00D80D17" w:rsidRDefault="00231F66" w:rsidP="00231F66"/>
    <w:p w:rsidR="00231F66" w:rsidRPr="00D80D17" w:rsidRDefault="00231F66" w:rsidP="00231F66">
      <w:pPr>
        <w:pStyle w:val="Heading4"/>
      </w:pPr>
      <w:r w:rsidRPr="00D80D17">
        <w:t>Decreased prices roll-back the aff- liquidity and resources prove</w:t>
      </w:r>
    </w:p>
    <w:p w:rsidR="00231F66" w:rsidRPr="00D80D17" w:rsidRDefault="00231F66" w:rsidP="00231F66">
      <w:r w:rsidRPr="00CD16D1">
        <w:t>(USSEC, 2/28/13, United States Security and Exchange Commission)</w:t>
      </w:r>
    </w:p>
    <w:p w:rsidR="00231F66" w:rsidRPr="00D80D17" w:rsidRDefault="00231F66" w:rsidP="00231F66">
      <w:proofErr w:type="gramStart"/>
      <w:r w:rsidRPr="00D80D17">
        <w:t>( “</w:t>
      </w:r>
      <w:proofErr w:type="gramEnd"/>
      <w:r w:rsidRPr="00D80D17">
        <w:t xml:space="preserve">Form 10-K”, USSEC, </w:t>
      </w:r>
      <w:hyperlink r:id="rId31" w:history="1">
        <w:hyperlink r:id="rId32" w:history="1">
          <w:r w:rsidRPr="00D80D17">
            <w:t>http://www.caldive.com/2012annualreport/images/Form%2010-K-2012.pdf</w:t>
          </w:r>
        </w:hyperlink>
        <w:r w:rsidRPr="00D80D17">
          <w:t>l</w:t>
        </w:r>
      </w:hyperlink>
      <w:r w:rsidRPr="00D80D17">
        <w:t>)*Note: article was originally written in 2012, but was modified in 2013</w:t>
      </w:r>
    </w:p>
    <w:p w:rsidR="00231F66" w:rsidRPr="00D80D17" w:rsidRDefault="00231F66" w:rsidP="00231F66">
      <w:r w:rsidRPr="00D80D17">
        <w:t xml:space="preserve">Our primary sources of liquidity are cash flow from operating activities, borrowings against the revolving credit facility, occasional producing property sales (including sales of royalty trust units) and public offerings of equity and debt. </w:t>
      </w:r>
      <w:r w:rsidRPr="00D80D17">
        <w:rPr>
          <w:u w:val="single"/>
        </w:rPr>
        <w:t xml:space="preserve">Other than for operations, our cash requirements are generally for the acquisition, </w:t>
      </w:r>
      <w:proofErr w:type="spellStart"/>
      <w:r w:rsidRPr="00D80D17">
        <w:rPr>
          <w:u w:val="single"/>
        </w:rPr>
        <w:t>explo</w:t>
      </w:r>
      <w:proofErr w:type="spellEnd"/>
      <w:r w:rsidRPr="00D80D17">
        <w:rPr>
          <w:u w:val="single"/>
        </w:rPr>
        <w:t>- ration and development of oil and gas properties, and debt and dividend payment</w:t>
      </w:r>
      <w:r w:rsidRPr="00D80D17">
        <w:t xml:space="preserve">s. Exploration and development expenditures and dividend payments have generally been funded by cash flow from operations. We believe that our sources of liquidity are adequate to fund our cash requirements in 2003. Cash provided by operating activities was $490.8 million in 2002, compared with cash provided by operating activities of $542.6 million in 2001 and $377.4 million in 2000. </w:t>
      </w:r>
      <w:r w:rsidRPr="00D80D17">
        <w:rPr>
          <w:b/>
          <w:u w:val="single"/>
        </w:rPr>
        <w:t>Decreased operating cash flow from 2001 to 2002 was primarily because of decreased prices, while increased operating cash flow from 2000 to 2001 was primarily because of increased prices and production from acquisitions and development activit</w:t>
      </w:r>
      <w:r w:rsidRPr="00D80D17">
        <w:t xml:space="preserve">y. Before changes in operating assets and liabilities and exploration expense, cash flow from operations was $515.9 million in 2002, $549.6 million in 2001 and $344.6 million in 2000. </w:t>
      </w:r>
      <w:r w:rsidRPr="00D80D17">
        <w:rPr>
          <w:u w:val="single"/>
        </w:rPr>
        <w:t>Cash flow from operations is largely dependent upon the prices received for oil and gas production. We have hedged approximately 80% of our projected 2003 gas production</w:t>
      </w:r>
      <w:r w:rsidRPr="00D80D17">
        <w:t>. See “Product Prices” under “General” above.</w:t>
      </w:r>
    </w:p>
    <w:p w:rsidR="00231F66" w:rsidRPr="00D80D17" w:rsidRDefault="00231F66" w:rsidP="00231F66"/>
    <w:p w:rsidR="00231F66" w:rsidRPr="00D80D17" w:rsidRDefault="00231F66" w:rsidP="00231F66"/>
    <w:p w:rsidR="00342C3B" w:rsidRPr="006808DD" w:rsidRDefault="0062540E" w:rsidP="00342C3B">
      <w:pPr>
        <w:pStyle w:val="Heading2"/>
      </w:pPr>
      <w:r>
        <w:t>1/2</w:t>
      </w:r>
      <w:r w:rsidR="00274CB6" w:rsidRPr="006808DD">
        <w:t xml:space="preserve"> </w:t>
      </w:r>
      <w:r w:rsidR="00342C3B" w:rsidRPr="006808DD">
        <w:t>Link</w:t>
      </w:r>
      <w:r>
        <w:t xml:space="preserve"> (Market Shift)</w:t>
      </w:r>
    </w:p>
    <w:p w:rsidR="00571B8D" w:rsidRPr="006808DD" w:rsidRDefault="00571B8D" w:rsidP="00571B8D"/>
    <w:p w:rsidR="00571B8D" w:rsidRPr="006808DD" w:rsidRDefault="00274CB6" w:rsidP="004C1470">
      <w:pPr>
        <w:pStyle w:val="Heading4"/>
      </w:pPr>
      <w:r w:rsidRPr="006808DD">
        <w:t>Russia will be dependent on</w:t>
      </w:r>
      <w:r w:rsidR="00571B8D" w:rsidRPr="006808DD">
        <w:t xml:space="preserve"> European market for at least 20 years – financial and geographical reasons</w:t>
      </w:r>
    </w:p>
    <w:p w:rsidR="00571B8D" w:rsidRPr="006808DD" w:rsidRDefault="00571B8D" w:rsidP="00571B8D">
      <w:proofErr w:type="spellStart"/>
      <w:r w:rsidRPr="006808DD">
        <w:t>Paillard</w:t>
      </w:r>
      <w:proofErr w:type="spellEnd"/>
      <w:r w:rsidRPr="006808DD">
        <w:t xml:space="preserve"> ’10 (Writer, Columbia Journal of International Affairs, “Russia and Europe’s Mutual Energy Dependence,” 4/14/14, Accessed 6/26/14, http://jia.sipa.columbia.edu/russia-and-europes-mutual-energy-dependence/)</w:t>
      </w:r>
    </w:p>
    <w:p w:rsidR="00571B8D" w:rsidRPr="006808DD" w:rsidRDefault="00571B8D" w:rsidP="00571B8D">
      <w:r w:rsidRPr="006808DD">
        <w:t xml:space="preserve">Leaving aside the thorny question of who is going to be the winner on LNG, </w:t>
      </w:r>
      <w:r w:rsidRPr="006808DD">
        <w:rPr>
          <w:rStyle w:val="StyleUnderline"/>
        </w:rPr>
        <w:t>Russia and Europe will still need each other in the next twenty years for three reasons. First, investment in the gas sector must grow at 5 percent of GNP per year in order to meet the energy needs in developed and emerging countries.</w:t>
      </w:r>
      <w:r w:rsidRPr="006808DD">
        <w:t xml:space="preserve">25 Although someone will have to pay for this investment, it is doubtful that Russia is going to be the banker, for various practical reasons. It will need an industrial and financial partnership with western companies such as BP, Total, GDF SUEZ, ENI, E.ON, and RWE. </w:t>
      </w:r>
      <w:r w:rsidRPr="006808DD">
        <w:rPr>
          <w:rStyle w:val="StyleUnderline"/>
        </w:rPr>
        <w:t>Russia will also need western money to help reduce its level of domestic energy consumption, which is relatively high compared to western standards of energy efficiency</w:t>
      </w:r>
      <w:r w:rsidRPr="006808DD">
        <w:t xml:space="preserve">. Russia is the world’s second-largest consumer of gas after the United States, even though its economic power is only one tenth the size.26 </w:t>
      </w:r>
      <w:r w:rsidRPr="006808DD">
        <w:rPr>
          <w:rStyle w:val="StyleUnderline"/>
        </w:rPr>
        <w:t>Russia wastes a major part of its potential exports on its inefficient internal market. Second, Russia will need to export its energy to Europe because it will take time before China’s market develops to the same scale; the Chinese are using their own coal before letting Russian gas become a major source for their energy. Third, fixed geography means that the easiest roads to external markets lie somewhere around the northern European plain.</w:t>
      </w:r>
      <w:r w:rsidRPr="006808DD">
        <w:t xml:space="preserve"> Pipelines are most preferably set on plains rather than mountains so that transit countries such as Hungary, Ukraine, Poland, and Belarus will continue to play a major role.</w:t>
      </w:r>
    </w:p>
    <w:p w:rsidR="00E802B8" w:rsidRPr="006808DD" w:rsidRDefault="00E802B8" w:rsidP="00571B8D"/>
    <w:p w:rsidR="00E802B8" w:rsidRPr="006808DD" w:rsidRDefault="00E802B8" w:rsidP="004C1470">
      <w:pPr>
        <w:pStyle w:val="Heading4"/>
      </w:pPr>
      <w:r w:rsidRPr="006808DD">
        <w:t>Ukraine is shifting to Western sources now – magnifies the link</w:t>
      </w:r>
    </w:p>
    <w:p w:rsidR="00E802B8" w:rsidRPr="006808DD" w:rsidRDefault="00E802B8" w:rsidP="00E802B8">
      <w:pPr>
        <w:spacing w:after="0"/>
        <w:rPr>
          <w:rStyle w:val="Style13ptBold"/>
        </w:rPr>
      </w:pPr>
      <w:proofErr w:type="spellStart"/>
      <w:r w:rsidRPr="006808DD">
        <w:rPr>
          <w:rStyle w:val="Style13ptBold"/>
        </w:rPr>
        <w:t>Statko</w:t>
      </w:r>
      <w:proofErr w:type="spellEnd"/>
      <w:r w:rsidRPr="006808DD">
        <w:rPr>
          <w:rStyle w:val="Style13ptBold"/>
        </w:rPr>
        <w:t xml:space="preserve"> 6-23, journalist for the Southeast European Times in Kiev </w:t>
      </w:r>
    </w:p>
    <w:p w:rsidR="00E802B8" w:rsidRPr="006808DD" w:rsidRDefault="00E802B8" w:rsidP="00E802B8">
      <w:pPr>
        <w:spacing w:after="0"/>
        <w:rPr>
          <w:sz w:val="18"/>
        </w:rPr>
      </w:pPr>
      <w:r w:rsidRPr="006808DD">
        <w:rPr>
          <w:sz w:val="18"/>
        </w:rPr>
        <w:t xml:space="preserve">(Alex, Analysts: Russia Might Lose </w:t>
      </w:r>
      <w:proofErr w:type="gramStart"/>
      <w:r w:rsidRPr="006808DD">
        <w:rPr>
          <w:sz w:val="18"/>
        </w:rPr>
        <w:t>From Gas Dispute With</w:t>
      </w:r>
      <w:proofErr w:type="gramEnd"/>
      <w:r w:rsidRPr="006808DD">
        <w:rPr>
          <w:sz w:val="18"/>
        </w:rPr>
        <w:t xml:space="preserve"> Ukraine, </w:t>
      </w:r>
      <w:proofErr w:type="spellStart"/>
      <w:r w:rsidRPr="006808DD">
        <w:rPr>
          <w:sz w:val="18"/>
        </w:rPr>
        <w:t>SETimes</w:t>
      </w:r>
      <w:proofErr w:type="spellEnd"/>
      <w:r w:rsidRPr="006808DD">
        <w:rPr>
          <w:sz w:val="18"/>
        </w:rPr>
        <w:t>, http://ukraine.setimes.com/en_GB/articles/uwi/features/2014/06/23/feature-01)</w:t>
      </w:r>
    </w:p>
    <w:p w:rsidR="00E802B8" w:rsidRPr="006808DD" w:rsidRDefault="00E802B8" w:rsidP="00E802B8">
      <w:pPr>
        <w:rPr>
          <w:rStyle w:val="StyleUnderline"/>
        </w:rPr>
      </w:pPr>
      <w:r w:rsidRPr="006808DD">
        <w:rPr>
          <w:rStyle w:val="StyleUnderline"/>
        </w:rPr>
        <w:t xml:space="preserve">Experts predicted that </w:t>
      </w:r>
      <w:r w:rsidRPr="006808DD">
        <w:rPr>
          <w:rStyle w:val="StyleUnderline"/>
          <w:highlight w:val="green"/>
        </w:rPr>
        <w:t>the gas dispute between Moscow and Kiev will harm Russia's economy by encouraging Europe to</w:t>
      </w:r>
      <w:r w:rsidRPr="006808DD">
        <w:rPr>
          <w:sz w:val="14"/>
        </w:rPr>
        <w:t xml:space="preserve"> find more reliable partners and </w:t>
      </w:r>
      <w:r w:rsidRPr="006808DD">
        <w:rPr>
          <w:rStyle w:val="StyleUnderline"/>
          <w:highlight w:val="green"/>
        </w:rPr>
        <w:t xml:space="preserve">reduce its reliance on Russian gas. </w:t>
      </w:r>
      <w:r w:rsidRPr="006808DD">
        <w:rPr>
          <w:rStyle w:val="StyleUnderline"/>
        </w:rPr>
        <w:t>Ukraine's new leadership said the only way to reach agreement with Russia is to sign a new contract</w:t>
      </w:r>
      <w:r w:rsidRPr="006808DD">
        <w:rPr>
          <w:sz w:val="14"/>
        </w:rPr>
        <w:t xml:space="preserve"> between Russia's Gazprom and Ukraine's </w:t>
      </w:r>
      <w:proofErr w:type="spellStart"/>
      <w:r w:rsidRPr="006808DD">
        <w:rPr>
          <w:sz w:val="14"/>
        </w:rPr>
        <w:t>Naftogaz</w:t>
      </w:r>
      <w:proofErr w:type="spellEnd"/>
      <w:r w:rsidRPr="006808DD">
        <w:rPr>
          <w:sz w:val="14"/>
        </w:rPr>
        <w:t xml:space="preserve"> with </w:t>
      </w:r>
      <w:r w:rsidRPr="006808DD">
        <w:rPr>
          <w:rStyle w:val="StyleUnderline"/>
        </w:rPr>
        <w:t>reasonable gas prices.</w:t>
      </w:r>
      <w:r w:rsidRPr="006808DD">
        <w:rPr>
          <w:sz w:val="14"/>
        </w:rPr>
        <w:t xml:space="preserve"> Under the current contract, the price per 1,000 thousand cubic </w:t>
      </w:r>
      <w:proofErr w:type="spellStart"/>
      <w:r w:rsidRPr="006808DD">
        <w:rPr>
          <w:sz w:val="14"/>
        </w:rPr>
        <w:t>metres</w:t>
      </w:r>
      <w:proofErr w:type="spellEnd"/>
      <w:r w:rsidRPr="006808DD">
        <w:rPr>
          <w:sz w:val="14"/>
        </w:rPr>
        <w:t xml:space="preserve"> for Ukraine is $450, which is the top end of the range paid by most of Gazprom's European customers. "We will not </w:t>
      </w:r>
      <w:proofErr w:type="spellStart"/>
      <w:r w:rsidRPr="006808DD">
        <w:rPr>
          <w:sz w:val="14"/>
        </w:rPr>
        <w:t>subsidise</w:t>
      </w:r>
      <w:proofErr w:type="spellEnd"/>
      <w:r w:rsidRPr="006808DD">
        <w:rPr>
          <w:sz w:val="14"/>
        </w:rPr>
        <w:t xml:space="preserve"> Russian Gazprom," Prime Minister </w:t>
      </w:r>
      <w:proofErr w:type="spellStart"/>
      <w:r w:rsidRPr="006808DD">
        <w:rPr>
          <w:sz w:val="14"/>
        </w:rPr>
        <w:t>Arseniy</w:t>
      </w:r>
      <w:proofErr w:type="spellEnd"/>
      <w:r w:rsidRPr="006808DD">
        <w:rPr>
          <w:sz w:val="14"/>
        </w:rPr>
        <w:t xml:space="preserve"> </w:t>
      </w:r>
      <w:proofErr w:type="spellStart"/>
      <w:r w:rsidRPr="006808DD">
        <w:rPr>
          <w:sz w:val="14"/>
        </w:rPr>
        <w:t>Yatsenyuk</w:t>
      </w:r>
      <w:proofErr w:type="spellEnd"/>
      <w:r w:rsidRPr="006808DD">
        <w:rPr>
          <w:sz w:val="14"/>
        </w:rPr>
        <w:t xml:space="preserve"> said. </w:t>
      </w:r>
      <w:r w:rsidRPr="006808DD">
        <w:rPr>
          <w:rStyle w:val="StyleUnderline"/>
        </w:rPr>
        <w:t>"</w:t>
      </w:r>
      <w:r w:rsidRPr="006808DD">
        <w:rPr>
          <w:rStyle w:val="StyleUnderline"/>
          <w:highlight w:val="green"/>
        </w:rPr>
        <w:t>Ukrainians will not pull out of their pockets $5 billion a year so that Russia uses this money to</w:t>
      </w:r>
      <w:r w:rsidRPr="006808DD">
        <w:rPr>
          <w:rStyle w:val="StyleUnderline"/>
        </w:rPr>
        <w:t xml:space="preserve"> buy weapons, tanks, planes and </w:t>
      </w:r>
      <w:r w:rsidRPr="006808DD">
        <w:rPr>
          <w:rStyle w:val="StyleUnderline"/>
          <w:highlight w:val="green"/>
        </w:rPr>
        <w:t>bombard Ukrainian territory.</w:t>
      </w:r>
      <w:r w:rsidRPr="006808DD">
        <w:rPr>
          <w:rStyle w:val="StyleUnderline"/>
        </w:rPr>
        <w:t>"</w:t>
      </w:r>
      <w:r w:rsidRPr="006808DD">
        <w:rPr>
          <w:sz w:val="14"/>
        </w:rPr>
        <w:t xml:space="preserve"> Russia cut gas supplies to Ukraine on June 16th demanding $4.5 billion for previous gas supplies. Ukraine is asking Russia to return $6 billion that Kiev overpaid Gazprom because of inflated prices. </w:t>
      </w:r>
      <w:r w:rsidRPr="006808DD">
        <w:rPr>
          <w:rStyle w:val="StyleUnderline"/>
        </w:rPr>
        <w:t xml:space="preserve">Ukraine has several months of gas in reserve. </w:t>
      </w:r>
      <w:r w:rsidRPr="006808DD">
        <w:rPr>
          <w:rStyle w:val="StyleUnderline"/>
          <w:highlight w:val="green"/>
        </w:rPr>
        <w:t>The Ukrainian delegation is negotiating with the West to obtain reserve gas supplies.</w:t>
      </w:r>
      <w:r w:rsidRPr="006808DD">
        <w:rPr>
          <w:sz w:val="14"/>
          <w:highlight w:val="green"/>
        </w:rPr>
        <w:t xml:space="preserve"> </w:t>
      </w:r>
      <w:r w:rsidRPr="006808DD">
        <w:rPr>
          <w:rStyle w:val="StyleUnderline"/>
          <w:highlight w:val="green"/>
        </w:rPr>
        <w:t>"If we work together with the EU</w:t>
      </w:r>
      <w:r w:rsidRPr="006808DD">
        <w:rPr>
          <w:rStyle w:val="StyleUnderline"/>
        </w:rPr>
        <w:t xml:space="preserve"> on the reserve supplies and gas storage, </w:t>
      </w:r>
      <w:r w:rsidRPr="006808DD">
        <w:rPr>
          <w:rStyle w:val="StyleUnderline"/>
          <w:highlight w:val="green"/>
        </w:rPr>
        <w:t>it will radically change the European map of energy safety,</w:t>
      </w:r>
      <w:r w:rsidRPr="006808DD">
        <w:rPr>
          <w:rStyle w:val="StyleUnderline"/>
        </w:rPr>
        <w:t>"</w:t>
      </w:r>
      <w:r w:rsidRPr="006808DD">
        <w:rPr>
          <w:sz w:val="14"/>
        </w:rPr>
        <w:t xml:space="preserve"> </w:t>
      </w:r>
      <w:proofErr w:type="spellStart"/>
      <w:r w:rsidRPr="006808DD">
        <w:rPr>
          <w:sz w:val="14"/>
        </w:rPr>
        <w:t>Yatsenyuk</w:t>
      </w:r>
      <w:proofErr w:type="spellEnd"/>
      <w:r w:rsidRPr="006808DD">
        <w:rPr>
          <w:sz w:val="14"/>
        </w:rPr>
        <w:t xml:space="preserve"> said. "Russia will stop dictating its own conditions." </w:t>
      </w:r>
      <w:r w:rsidRPr="006808DD">
        <w:rPr>
          <w:rStyle w:val="StyleUnderline"/>
        </w:rPr>
        <w:t>This is the third gas dispute between Moscow and Kiev in eight years.</w:t>
      </w:r>
      <w:r w:rsidRPr="006808DD">
        <w:rPr>
          <w:sz w:val="14"/>
        </w:rPr>
        <w:t xml:space="preserve"> Previous disputes with Russia, in 2006 and 2009, led to gas shortages in Europe because Gazprom uses Ukrainian pipelines for half of its gas flow to the EU. Energy experts in Ukraine say that Russia is trying to move the negotiations from the economic to the political sphere to gain additional leverage over Ukraine. </w:t>
      </w:r>
      <w:proofErr w:type="spellStart"/>
      <w:r w:rsidRPr="006808DD">
        <w:rPr>
          <w:sz w:val="14"/>
        </w:rPr>
        <w:t>Yuriy</w:t>
      </w:r>
      <w:proofErr w:type="spellEnd"/>
      <w:r w:rsidRPr="006808DD">
        <w:rPr>
          <w:sz w:val="14"/>
        </w:rPr>
        <w:t xml:space="preserve"> </w:t>
      </w:r>
      <w:proofErr w:type="spellStart"/>
      <w:r w:rsidRPr="006808DD">
        <w:rPr>
          <w:sz w:val="14"/>
        </w:rPr>
        <w:t>Korolchuk</w:t>
      </w:r>
      <w:proofErr w:type="spellEnd"/>
      <w:r w:rsidRPr="006808DD">
        <w:rPr>
          <w:sz w:val="14"/>
        </w:rPr>
        <w:t xml:space="preserve">, a member of the Supervisory Board of the Institute of Energy Strategies in Kiev, said Ukraine needs supplies from alternative sources, such as Azerbaijan. "It is a very tough period for our government now," </w:t>
      </w:r>
      <w:proofErr w:type="spellStart"/>
      <w:r w:rsidRPr="006808DD">
        <w:rPr>
          <w:sz w:val="14"/>
        </w:rPr>
        <w:t>Korolchuk</w:t>
      </w:r>
      <w:proofErr w:type="spellEnd"/>
      <w:r w:rsidRPr="006808DD">
        <w:rPr>
          <w:sz w:val="14"/>
        </w:rPr>
        <w:t xml:space="preserve"> told </w:t>
      </w:r>
      <w:proofErr w:type="spellStart"/>
      <w:r w:rsidRPr="006808DD">
        <w:rPr>
          <w:sz w:val="14"/>
        </w:rPr>
        <w:t>SETimes</w:t>
      </w:r>
      <w:proofErr w:type="spellEnd"/>
      <w:r w:rsidRPr="006808DD">
        <w:rPr>
          <w:sz w:val="14"/>
        </w:rPr>
        <w:t xml:space="preserve">. "The </w:t>
      </w:r>
      <w:r w:rsidRPr="006808DD">
        <w:rPr>
          <w:rStyle w:val="StyleUnderline"/>
          <w:highlight w:val="green"/>
        </w:rPr>
        <w:t>most important is to start thinking now about how to reduce dependence on Russian gas</w:t>
      </w:r>
      <w:r w:rsidRPr="006808DD">
        <w:rPr>
          <w:rStyle w:val="StyleUnderline"/>
        </w:rPr>
        <w:t>, how to reduce consumption and increase production of our own natural resources. This is the only way to get rid of the tight gas embrace with Russia."</w:t>
      </w:r>
    </w:p>
    <w:p w:rsidR="00E802B8" w:rsidRPr="006808DD" w:rsidRDefault="00E802B8" w:rsidP="00571B8D"/>
    <w:p w:rsidR="00342C3B" w:rsidRPr="006808DD" w:rsidRDefault="00342C3B" w:rsidP="00342C3B">
      <w:pPr>
        <w:pStyle w:val="Heading2"/>
      </w:pPr>
      <w:r w:rsidRPr="006808DD">
        <w:t>I/L</w:t>
      </w:r>
      <w:r w:rsidR="00571B8D" w:rsidRPr="006808DD">
        <w:t xml:space="preserve"> – Gas Key </w:t>
      </w:r>
    </w:p>
    <w:p w:rsidR="00571B8D" w:rsidRPr="006808DD" w:rsidRDefault="00571B8D" w:rsidP="00571B8D"/>
    <w:p w:rsidR="00571B8D" w:rsidRPr="006808DD" w:rsidRDefault="00571B8D" w:rsidP="004C1470">
      <w:pPr>
        <w:pStyle w:val="Heading4"/>
      </w:pPr>
      <w:r w:rsidRPr="006808DD">
        <w:t xml:space="preserve">Gas is key – Energy is 70% of Russia’s exports and they suffer if Europe stops buying </w:t>
      </w:r>
    </w:p>
    <w:p w:rsidR="00571B8D" w:rsidRPr="006808DD" w:rsidRDefault="00571B8D" w:rsidP="00571B8D">
      <w:proofErr w:type="spellStart"/>
      <w:r w:rsidRPr="006808DD">
        <w:rPr>
          <w:rStyle w:val="Style13ptBold"/>
        </w:rPr>
        <w:t>Petroff</w:t>
      </w:r>
      <w:proofErr w:type="spellEnd"/>
      <w:r w:rsidRPr="006808DD">
        <w:rPr>
          <w:rStyle w:val="Style13ptBold"/>
        </w:rPr>
        <w:t xml:space="preserve"> 14</w:t>
      </w:r>
      <w:r w:rsidRPr="006808DD">
        <w:t xml:space="preserve"> (Business reporter, </w:t>
      </w:r>
      <w:proofErr w:type="spellStart"/>
      <w:r w:rsidRPr="006808DD">
        <w:t>CNNmoney</w:t>
      </w:r>
      <w:proofErr w:type="spellEnd"/>
      <w:r w:rsidRPr="006808DD">
        <w:t xml:space="preserve">, “Putin squares off against Europe over gas,” 4/11/14, Accessed 6/26/14, http://money.cnn.com/2014/04/11/news/economy/russia-ukraine-gas-europe) </w:t>
      </w:r>
    </w:p>
    <w:p w:rsidR="00571B8D" w:rsidRPr="006808DD" w:rsidRDefault="00571B8D" w:rsidP="00571B8D">
      <w:pPr>
        <w:rPr>
          <w:sz w:val="16"/>
        </w:rPr>
      </w:pPr>
      <w:r w:rsidRPr="006808DD">
        <w:rPr>
          <w:sz w:val="16"/>
        </w:rPr>
        <w:t xml:space="preserve">Russia has turned off Europe's gas supplies before but will think long and hard before using energy as a weapon in its dispute with the West over Ukraine. Moscow last interrupted exports to Ukraine and the European Union in January 2009 after failing to agree prices and transit tariffs with Kiev, creating a humanitarian emergency in parts of the Balkans and economic problems in countries such as Hungary and Slovakia. Roughly half of Europe's gas from Russia is piped through Ukraine. Ukraine is facing economic turmoil and its new pro-European government is under pressure from Russian troops mobilizing in its southern region of Crimea. It is struggling to pay its bills and owes Russia's Gazprom about $2 billion, arrears that are growing daily. Gazprom has said it will cancel a discount on gas to Ukraine from April 1, and warned of a repeat of the 2009 crisis unless the debts are paid. Moscow could also order the taps to be turned off as retaliation for Western sanctions. G7 leaders warned Russia again Wednesday not to </w:t>
      </w:r>
      <w:proofErr w:type="spellStart"/>
      <w:r w:rsidRPr="006808DD">
        <w:rPr>
          <w:sz w:val="16"/>
        </w:rPr>
        <w:t>annexe</w:t>
      </w:r>
      <w:proofErr w:type="spellEnd"/>
      <w:r w:rsidRPr="006808DD">
        <w:rPr>
          <w:sz w:val="16"/>
        </w:rPr>
        <w:t xml:space="preserve"> Crimea or face "further action, individually and collectively." But history may not repeat itself. Here are four key reasons why Russia's threat may prove to be empty this time around. Economy: </w:t>
      </w:r>
      <w:r w:rsidRPr="006808DD">
        <w:rPr>
          <w:rStyle w:val="StyleUnderline"/>
        </w:rPr>
        <w:t>Russia's weakening economy is heavily reliant on exports of oil and natural gas, with energy accounting for roughly 70% of annual exports. The consequences of a stoppage could be far more devastating to Russia than anyone else.</w:t>
      </w:r>
      <w:r w:rsidRPr="006808DD">
        <w:rPr>
          <w:sz w:val="16"/>
        </w:rPr>
        <w:t xml:space="preserve"> </w:t>
      </w:r>
      <w:r w:rsidRPr="006808DD">
        <w:rPr>
          <w:rStyle w:val="StyleUnderline"/>
        </w:rPr>
        <w:t>The Russian government is already forecasting that overall exports will decline by roughly 2% this year, and a gas disruption would make matters worse. Gazprom's gas exports are worth about $66 billion a year, roughly 13% of total Russian exports of $515 billion</w:t>
      </w:r>
      <w:r w:rsidRPr="006808DD">
        <w:rPr>
          <w:sz w:val="16"/>
        </w:rPr>
        <w:t xml:space="preserve">. They also account for 5% of tax revenues. </w:t>
      </w:r>
      <w:r w:rsidRPr="006808DD">
        <w:rPr>
          <w:rStyle w:val="StyleUnderline"/>
        </w:rPr>
        <w:t>Russia's economy is weaker than it was in 2009</w:t>
      </w:r>
      <w:r w:rsidRPr="006808DD">
        <w:rPr>
          <w:sz w:val="16"/>
        </w:rPr>
        <w:t xml:space="preserve">. Gross domestic product grew by about 1.3% last year compared to 3.4% in 2012. Many forecasters were expecting a slight upturn in 2014 but the standoff with Ukraine may mean it struggles to grow at all this year, according to some analysts. Officials know any disruption to natural gas supplies would not have the same impact as in 2009 when supplies were cut in the middle of winter. Eurasia Group's Russian energy analyst Emily </w:t>
      </w:r>
      <w:proofErr w:type="spellStart"/>
      <w:r w:rsidRPr="006808DD">
        <w:rPr>
          <w:sz w:val="16"/>
        </w:rPr>
        <w:t>Stromquist</w:t>
      </w:r>
      <w:proofErr w:type="spellEnd"/>
      <w:r w:rsidRPr="006808DD">
        <w:rPr>
          <w:sz w:val="16"/>
        </w:rPr>
        <w:t xml:space="preserve"> expects that if Russia were to cut supplies, the disruption would come in the next few weeks as Ukraine and Russia try to negotiate gas prices for the second quarter. Natural gas stockpiles: </w:t>
      </w:r>
      <w:r w:rsidRPr="006808DD">
        <w:rPr>
          <w:rStyle w:val="StyleUnderline"/>
        </w:rPr>
        <w:t xml:space="preserve">A warmer winter in Europe has allowed countries to build their reserves of natural gas, leaving them better able to cope with any short-term supply disruption. </w:t>
      </w:r>
      <w:r w:rsidRPr="006808DD">
        <w:rPr>
          <w:sz w:val="16"/>
        </w:rPr>
        <w:t xml:space="preserve">Oswald Clint, a senior analyst at Sanford Bernstein, estimates that </w:t>
      </w:r>
      <w:r w:rsidRPr="006808DD">
        <w:rPr>
          <w:rStyle w:val="StyleUnderline"/>
        </w:rPr>
        <w:t>if Russia halted gas exports right now, European inventories would keep the region going for over a month</w:t>
      </w:r>
      <w:r w:rsidRPr="006808DD">
        <w:rPr>
          <w:sz w:val="16"/>
        </w:rPr>
        <w:t xml:space="preserve"> -- more than double the length of the 2009 outage. The latest data from Gas Infrastructure Europe, which represents pipeline operators, shows stockpiles are roughly 47% of total capacity, higher than at the same time over the previous three years. The threat of shale gas: European leaders are already looking to reduce their dependency on Russian energy by developing alternative sources such as shale gas. And while the shale gas industry is still in its infancy, any further disruption to Russian supplies would simply give impetus to energy diversification efforts and boost the strong growth projected over the next decade. "It would be counterproductive to Russia in the long run because it would encourage other countries to wean themselves from Russian gas," said Pavel </w:t>
      </w:r>
      <w:proofErr w:type="spellStart"/>
      <w:r w:rsidRPr="006808DD">
        <w:rPr>
          <w:sz w:val="16"/>
        </w:rPr>
        <w:t>Molchanov</w:t>
      </w:r>
      <w:proofErr w:type="spellEnd"/>
      <w:r w:rsidRPr="006808DD">
        <w:rPr>
          <w:sz w:val="16"/>
        </w:rPr>
        <w:t xml:space="preserve">, an energy analyst at Raymond James. </w:t>
      </w:r>
      <w:r w:rsidRPr="006808DD">
        <w:rPr>
          <w:rStyle w:val="StyleUnderline"/>
        </w:rPr>
        <w:t xml:space="preserve">"Gazprom is a huge cash cow for the Russian government. If in five to 10 years, </w:t>
      </w:r>
      <w:proofErr w:type="gramStart"/>
      <w:r w:rsidRPr="006808DD">
        <w:rPr>
          <w:rStyle w:val="StyleUnderline"/>
        </w:rPr>
        <w:t>eastern</w:t>
      </w:r>
      <w:proofErr w:type="gramEnd"/>
      <w:r w:rsidRPr="006808DD">
        <w:rPr>
          <w:rStyle w:val="StyleUnderline"/>
        </w:rPr>
        <w:t xml:space="preserve"> Europe no longer needs to buy as much natural gas from Russia as they do now, Russia will suffer in the long run,"</w:t>
      </w:r>
      <w:r w:rsidRPr="006808DD">
        <w:rPr>
          <w:sz w:val="16"/>
        </w:rPr>
        <w:t xml:space="preserve"> said </w:t>
      </w:r>
      <w:proofErr w:type="spellStart"/>
      <w:r w:rsidRPr="006808DD">
        <w:rPr>
          <w:sz w:val="16"/>
        </w:rPr>
        <w:t>Molchanov</w:t>
      </w:r>
      <w:proofErr w:type="spellEnd"/>
      <w:r w:rsidRPr="006808DD">
        <w:rPr>
          <w:sz w:val="16"/>
        </w:rPr>
        <w:t xml:space="preserve">. </w:t>
      </w:r>
    </w:p>
    <w:p w:rsidR="00571B8D" w:rsidRPr="006808DD" w:rsidRDefault="00571B8D" w:rsidP="00571B8D">
      <w:pPr>
        <w:spacing w:after="0" w:line="270" w:lineRule="atLeast"/>
        <w:rPr>
          <w:rFonts w:eastAsia="Times New Roman" w:cs="Helvetica"/>
          <w:color w:val="000000"/>
          <w:sz w:val="16"/>
          <w:szCs w:val="18"/>
        </w:rPr>
      </w:pPr>
    </w:p>
    <w:p w:rsidR="00571B8D" w:rsidRPr="006808DD" w:rsidRDefault="00571B8D" w:rsidP="004C1470">
      <w:pPr>
        <w:pStyle w:val="Heading4"/>
      </w:pPr>
      <w:r w:rsidRPr="006808DD">
        <w:t xml:space="preserve">Putin’s </w:t>
      </w:r>
      <w:proofErr w:type="spellStart"/>
      <w:r w:rsidRPr="006808DD">
        <w:t>statebuilding</w:t>
      </w:r>
      <w:proofErr w:type="spellEnd"/>
      <w:r w:rsidRPr="006808DD">
        <w:t xml:space="preserve"> philosophy pegs energy exports as being the critical factor in maintaining the Russian economy, state, and social peace. </w:t>
      </w:r>
    </w:p>
    <w:p w:rsidR="00571B8D" w:rsidRPr="006808DD" w:rsidRDefault="00571B8D" w:rsidP="00571B8D">
      <w:r w:rsidRPr="006808DD">
        <w:rPr>
          <w:rStyle w:val="Style13ptBold"/>
        </w:rPr>
        <w:t>Aron ’13</w:t>
      </w:r>
      <w:r w:rsidRPr="006808DD">
        <w:t xml:space="preserve"> (Resident scholar and director of Russian studies, American Enterprise Institute, “The political economy of Russian oil and gas,” 5/29/13, Accessed 6/26/14, http://www.aei.org/outlook/foreign-and-defense-policy/regional/europe/the-political-economy-of-russian-oil-and-gas/)</w:t>
      </w:r>
    </w:p>
    <w:p w:rsidR="00571B8D" w:rsidRPr="006808DD" w:rsidRDefault="00571B8D" w:rsidP="00571B8D">
      <w:pPr>
        <w:rPr>
          <w:rStyle w:val="StyleUnderline"/>
        </w:rPr>
      </w:pPr>
      <w:r w:rsidRPr="006808DD">
        <w:rPr>
          <w:sz w:val="16"/>
        </w:rPr>
        <w:t xml:space="preserve">One of the two largest oil producers in the world, Russia accounts for 12 percent of global output. Last year it again surpassed Saudi Arabia by pumping almost 10.4 million barrels per day (BPD). It is also one of the world’s largest exporters of oil, with nearly 5 million BPD. </w:t>
      </w:r>
      <w:r w:rsidRPr="006808DD">
        <w:rPr>
          <w:rStyle w:val="StyleUnderline"/>
        </w:rPr>
        <w:t>With the world’s largest proven reserves of natural gas, Russia is also the top producer of natural gas, accounting for about 20 percent of the world’s total. The centrality of hydrocarbons to Russia’s economy is hardly a new issue, but it is one well worth revisiting today</w:t>
      </w:r>
      <w:r w:rsidRPr="006808DD">
        <w:rPr>
          <w:sz w:val="16"/>
        </w:rPr>
        <w:t xml:space="preserve">. On the one hand, </w:t>
      </w:r>
      <w:r w:rsidRPr="006808DD">
        <w:rPr>
          <w:rStyle w:val="StyleUnderline"/>
        </w:rPr>
        <w:t>new technologies are making natural resources cheaper and more abundant, threatening billions of dollars of the Russian state’s revenue.</w:t>
      </w:r>
      <w:r w:rsidRPr="006808DD">
        <w:rPr>
          <w:sz w:val="16"/>
        </w:rPr>
        <w:t xml:space="preserve"> At the same time, to maintain the current level of production, not to mention increase it, </w:t>
      </w:r>
      <w:r w:rsidRPr="006808DD">
        <w:rPr>
          <w:rStyle w:val="StyleUnderline"/>
        </w:rPr>
        <w:t>Russia must make huge investments in exploring and recovering oil from virgin deposits</w:t>
      </w:r>
      <w:r w:rsidRPr="006808DD">
        <w:rPr>
          <w:sz w:val="16"/>
        </w:rPr>
        <w:t xml:space="preserve"> (“</w:t>
      </w:r>
      <w:proofErr w:type="spellStart"/>
      <w:r w:rsidRPr="006808DD">
        <w:rPr>
          <w:sz w:val="16"/>
        </w:rPr>
        <w:t>greenfields</w:t>
      </w:r>
      <w:proofErr w:type="spellEnd"/>
      <w:r w:rsidRPr="006808DD">
        <w:rPr>
          <w:sz w:val="16"/>
        </w:rPr>
        <w:t xml:space="preserve">”) of the east Siberian region and the Arctic shelf. </w:t>
      </w:r>
      <w:r w:rsidRPr="006808DD">
        <w:rPr>
          <w:rStyle w:val="StyleUnderline"/>
        </w:rPr>
        <w:t xml:space="preserve">Russia’s ability to meet both challenges will affect not only its preeminence as an energy supplier but also its ability to wield oil and gas as geostrategic tools. </w:t>
      </w:r>
      <w:r w:rsidRPr="006808DD">
        <w:rPr>
          <w:sz w:val="16"/>
        </w:rPr>
        <w:t xml:space="preserve">With a likely significant thinning of oil and gas rents, </w:t>
      </w:r>
      <w:r w:rsidRPr="006808DD">
        <w:rPr>
          <w:rStyle w:val="StyleUnderline"/>
        </w:rPr>
        <w:t>at stake might be the stability of the regime and perhaps even its survival.</w:t>
      </w:r>
      <w:r w:rsidRPr="006808DD">
        <w:rPr>
          <w:sz w:val="16"/>
        </w:rPr>
        <w:t xml:space="preserve"> Key points in this Outlook: One of the world’s two largest oil producers and the leading provider of natural gas to Europe, </w:t>
      </w:r>
      <w:r w:rsidRPr="006808DD">
        <w:rPr>
          <w:rStyle w:val="StyleUnderline"/>
        </w:rPr>
        <w:t xml:space="preserve">Russia has increasingly used its revenues from energy exports to strengthen the Putin regime. </w:t>
      </w:r>
      <w:r w:rsidRPr="006808DD">
        <w:rPr>
          <w:sz w:val="16"/>
        </w:rPr>
        <w:t xml:space="preserve">As new, cheaper energy providers emerge and the market becomes leaner and more competitive, </w:t>
      </w:r>
      <w:r w:rsidRPr="006808DD">
        <w:rPr>
          <w:rStyle w:val="StyleUnderline"/>
        </w:rPr>
        <w:t xml:space="preserve">Russia needs to lessen its dependence on profits from these resources if it is to avoid stagnation and possibly an economic crisis. </w:t>
      </w:r>
      <w:r w:rsidRPr="006808DD">
        <w:rPr>
          <w:sz w:val="16"/>
        </w:rPr>
        <w:t>The regime needs to implement deep institutional reforms to create a better investment climate and diversify the economy, but in doing so it risks undermining the authoritarian “vertical of power.” Vladimir Putin’s commitment to oil and gas as the mainstay of Russia’s progress stems from a deep and abiding conviction about its importance to the nation’s economy. Long before he came to power, he had believed that “the restructuring of the national [Russian] economy on the basis of mineral and raw material resources” was “a strategic factor of economic growth in the near term.”[1] In an article published a year before he became president, he reiterated that Russian mineral resources would be central to the country’s economic development, security, and modernization through “at least the first half” of the 21st century.[2] In Putin’s view, the only way for Russia to achieve economic growth of 4 to 6 percent per year—the tempo he deemed minimally necessary for Russia to reduce its lag behind the developed countries—was via “</w:t>
      </w:r>
      <w:r w:rsidRPr="006808DD">
        <w:rPr>
          <w:rStyle w:val="StyleUnderline"/>
        </w:rPr>
        <w:t>extraction, processing and exploitation of mineral raw resources.” This was the key to Russia’s becoming “a great economic power,”</w:t>
      </w:r>
      <w:r w:rsidRPr="006808DD">
        <w:rPr>
          <w:sz w:val="16"/>
        </w:rPr>
        <w:t xml:space="preserve"> Putin believed</w:t>
      </w:r>
      <w:proofErr w:type="gramStart"/>
      <w:r w:rsidRPr="006808DD">
        <w:rPr>
          <w:sz w:val="16"/>
        </w:rPr>
        <w:t>.[</w:t>
      </w:r>
      <w:proofErr w:type="gramEnd"/>
      <w:r w:rsidRPr="006808DD">
        <w:rPr>
          <w:sz w:val="16"/>
        </w:rPr>
        <w:t xml:space="preserve">3] </w:t>
      </w:r>
      <w:r w:rsidRPr="006808DD">
        <w:rPr>
          <w:rStyle w:val="StyleUnderline"/>
        </w:rPr>
        <w:t>For Putin, oil and gas were also paramount politically as guarantors of the security and stability of the Russian state</w:t>
      </w:r>
      <w:r w:rsidRPr="006808DD">
        <w:rPr>
          <w:sz w:val="16"/>
        </w:rPr>
        <w:t>. As he put it</w:t>
      </w:r>
      <w:r w:rsidRPr="006808DD">
        <w:rPr>
          <w:rStyle w:val="StyleUnderline"/>
        </w:rPr>
        <w:t>, “The country’s natural resource endowment is the most important economic and political factor in the development of social production.”</w:t>
      </w:r>
      <w:r w:rsidRPr="006808DD">
        <w:rPr>
          <w:sz w:val="16"/>
        </w:rPr>
        <w:t xml:space="preserve"> Furthermore, </w:t>
      </w:r>
      <w:r w:rsidRPr="006808DD">
        <w:rPr>
          <w:rStyle w:val="StyleUnderline"/>
        </w:rPr>
        <w:t>the “raw material complex” was the “basis for the country’s military might” and an “essential condition” for modernization of the military-industrial complex</w:t>
      </w:r>
      <w:proofErr w:type="gramStart"/>
      <w:r w:rsidRPr="006808DD">
        <w:rPr>
          <w:rStyle w:val="StyleUnderline"/>
        </w:rPr>
        <w:t>.[</w:t>
      </w:r>
      <w:proofErr w:type="gramEnd"/>
      <w:r w:rsidRPr="006808DD">
        <w:rPr>
          <w:rStyle w:val="StyleUnderline"/>
        </w:rPr>
        <w:t>4] Finally, he believed the mineral extraction sector of the economy “diminishes social tensions” by raising the “level of well-being” of the Russian population.[5]</w:t>
      </w:r>
    </w:p>
    <w:p w:rsidR="00571B8D" w:rsidRPr="006808DD" w:rsidRDefault="00571B8D" w:rsidP="00571B8D">
      <w:pPr>
        <w:rPr>
          <w:rStyle w:val="StyleUnderline"/>
        </w:rPr>
      </w:pPr>
    </w:p>
    <w:p w:rsidR="009623BB" w:rsidRPr="006808DD" w:rsidRDefault="009623BB" w:rsidP="004C1470">
      <w:pPr>
        <w:pStyle w:val="Heading4"/>
      </w:pPr>
      <w:r w:rsidRPr="006808DD">
        <w:t>Natural gas is key to Russia’s economy – empirics</w:t>
      </w:r>
    </w:p>
    <w:p w:rsidR="009623BB" w:rsidRPr="006808DD" w:rsidRDefault="009623BB" w:rsidP="009623BB">
      <w:pPr>
        <w:rPr>
          <w:rStyle w:val="Style13ptBold"/>
          <w:b w:val="0"/>
        </w:rPr>
      </w:pPr>
      <w:proofErr w:type="spellStart"/>
      <w:r w:rsidRPr="006808DD">
        <w:rPr>
          <w:rStyle w:val="Style13ptBold"/>
        </w:rPr>
        <w:t>Paltsev</w:t>
      </w:r>
      <w:proofErr w:type="spellEnd"/>
      <w:r w:rsidRPr="006808DD">
        <w:rPr>
          <w:rStyle w:val="Style13ptBold"/>
        </w:rPr>
        <w:t xml:space="preserve"> 11 </w:t>
      </w:r>
      <w:r w:rsidRPr="006808DD">
        <w:rPr>
          <w:rStyle w:val="Style13ptBold"/>
          <w:b w:val="0"/>
        </w:rPr>
        <w:t xml:space="preserve">– Principal Research Scientist, Joint Program, Assistant Director for Economic Research, Joint Program at MIT, PhD in economics, </w:t>
      </w:r>
    </w:p>
    <w:p w:rsidR="009623BB" w:rsidRPr="006808DD" w:rsidRDefault="009623BB" w:rsidP="009623BB">
      <w:pPr>
        <w:rPr>
          <w:rStyle w:val="Style13ptBold"/>
          <w:b w:val="0"/>
        </w:rPr>
      </w:pPr>
      <w:r w:rsidRPr="006808DD">
        <w:rPr>
          <w:rStyle w:val="Style13ptBold"/>
          <w:b w:val="0"/>
        </w:rPr>
        <w:t>(Sergey, “Russia’s Natural Gas Export Potential up to 2050,” MIT Center for Energy and Environmental Policy Research, July 2011, http://web.mit.edu/ceepr/www/publications/workingpapers/2011-012.pdf)</w:t>
      </w:r>
    </w:p>
    <w:p w:rsidR="009623BB" w:rsidRPr="006808DD" w:rsidRDefault="009623BB" w:rsidP="00571B8D">
      <w:pPr>
        <w:rPr>
          <w:rStyle w:val="StyleUnderline"/>
          <w:sz w:val="16"/>
          <w:u w:val="none"/>
        </w:rPr>
      </w:pPr>
      <w:r w:rsidRPr="006808DD">
        <w:rPr>
          <w:u w:val="single"/>
        </w:rPr>
        <w:t>Energy sectors, including natural gas, play an important role in Russian economy. Energy exports were one of the driving forces of Russia’s economic recovery from the collapse of 1990s. The country enjoyed more than 5 percent annual real economic growth in 2000-2008. However</w:t>
      </w:r>
      <w:r w:rsidRPr="006808DD">
        <w:rPr>
          <w:sz w:val="16"/>
        </w:rPr>
        <w:t xml:space="preserve">, </w:t>
      </w:r>
      <w:r w:rsidRPr="006808DD">
        <w:rPr>
          <w:rFonts w:ascii="Cambria Math" w:hAnsi="Cambria Math" w:cs="Cambria Math"/>
          <w:sz w:val="16"/>
        </w:rPr>
        <w:t>∗</w:t>
      </w:r>
      <w:r w:rsidRPr="006808DD">
        <w:rPr>
          <w:sz w:val="16"/>
        </w:rPr>
        <w:t xml:space="preserve"> Corresponding author: Sergey </w:t>
      </w:r>
      <w:proofErr w:type="spellStart"/>
      <w:r w:rsidRPr="006808DD">
        <w:rPr>
          <w:sz w:val="16"/>
        </w:rPr>
        <w:t>Paltsev</w:t>
      </w:r>
      <w:proofErr w:type="spellEnd"/>
      <w:r w:rsidRPr="006808DD">
        <w:rPr>
          <w:sz w:val="16"/>
        </w:rPr>
        <w:t xml:space="preserve"> (Email: paltsev@mit.edu). Massachusetts Institute of Technology, Cambridge, MA, USA </w:t>
      </w:r>
      <w:r w:rsidRPr="006808DD">
        <w:rPr>
          <w:rFonts w:ascii="Times New Roman" w:hAnsi="Times New Roman" w:cs="Times New Roman"/>
          <w:sz w:val="16"/>
        </w:rPr>
        <w:t>￼￼</w:t>
      </w:r>
      <w:r w:rsidRPr="006808DD">
        <w:rPr>
          <w:sz w:val="16"/>
        </w:rPr>
        <w:t xml:space="preserve">1 </w:t>
      </w:r>
      <w:r w:rsidRPr="006808DD">
        <w:rPr>
          <w:u w:val="single"/>
        </w:rPr>
        <w:t>over-reliance on the revenues from energy exports was also one of the major factors for Russian economic downturn during a global recession of 2008-2009, when a reduction in demand for fossil fuels, and a collapse of oil and energy prices greatly contributed to an almost 8 percent GDP loss in 2009.</w:t>
      </w:r>
      <w:r w:rsidRPr="006808DD">
        <w:rPr>
          <w:sz w:val="16"/>
        </w:rPr>
        <w:t xml:space="preserve"> Demand and prices recovered in 2010, leading to a 3.7 percent GDP growth. The IMF (2011) forecasts 4.5 percent annual GDP growth for Russia for 2011-2012, but the concerns about the viability of Russian growth based on fossil exports remain. </w:t>
      </w:r>
      <w:r w:rsidRPr="006808DD">
        <w:rPr>
          <w:b/>
          <w:u w:val="single"/>
        </w:rPr>
        <w:t>Natural gas exports from Russia get special attention in comparison to other energy exports, because Russia has less diversified ways to export natural gas in comparison to oil and coal, which are in general easier to transport.</w:t>
      </w:r>
      <w:r w:rsidRPr="006808DD">
        <w:rPr>
          <w:u w:val="single"/>
        </w:rPr>
        <w:t xml:space="preserve"> On the demand side, it is also relatively easier to switch from one oil or coal supplier to another, hence the importers have fewer concerns about relying on a single supplier or a limited number of suppliers. As a result, Russian oil and coal exports have not had the disruptions seen in the gas transit routes through Ukraine and Belarus.</w:t>
      </w:r>
      <w:r w:rsidRPr="006808DD">
        <w:rPr>
          <w:sz w:val="16"/>
        </w:rPr>
        <w:t xml:space="preserve"> Russia tries to find a way of reducing reliance on transit countries as disputes with them hurt stable gas supplies.</w:t>
      </w:r>
      <w:r w:rsidRPr="006808DD">
        <w:rPr>
          <w:u w:val="single"/>
        </w:rPr>
        <w:t xml:space="preserve"> Europe, as the largest importer of Russian gas, tries to find a way of reducing reliance on Russia by moving to liquefied natural gas (LNG) imports by tankers from Africa, the Middle East, and Latin America. The development of shale gas in USA has resulted in a substantial price differential between North American and European (and Asian) natural gas markets. </w:t>
      </w:r>
      <w:r w:rsidRPr="006808DD">
        <w:rPr>
          <w:b/>
          <w:u w:val="single"/>
        </w:rPr>
        <w:t>This price differential creates a potential for LNG exports from USA</w:t>
      </w:r>
      <w:r w:rsidRPr="006808DD">
        <w:rPr>
          <w:u w:val="single"/>
        </w:rPr>
        <w:t>.</w:t>
      </w:r>
      <w:r w:rsidRPr="006808DD">
        <w:rPr>
          <w:sz w:val="16"/>
        </w:rPr>
        <w:t xml:space="preserve"> Future LNG development and emergence of shale gas pose questions about the ability of Russia to keep gas exports to Europe at the recent levels, when about 5.5 trillion cubic feet (</w:t>
      </w:r>
      <w:proofErr w:type="spellStart"/>
      <w:r w:rsidRPr="006808DD">
        <w:rPr>
          <w:sz w:val="16"/>
        </w:rPr>
        <w:t>Tcf</w:t>
      </w:r>
      <w:proofErr w:type="spellEnd"/>
      <w:proofErr w:type="gramStart"/>
      <w:r w:rsidRPr="006808DD">
        <w:rPr>
          <w:sz w:val="16"/>
        </w:rPr>
        <w:t>)1</w:t>
      </w:r>
      <w:proofErr w:type="gramEnd"/>
      <w:r w:rsidRPr="006808DD">
        <w:rPr>
          <w:sz w:val="16"/>
        </w:rPr>
        <w:t xml:space="preserve"> out of a production of 19-21 </w:t>
      </w:r>
      <w:proofErr w:type="spellStart"/>
      <w:r w:rsidRPr="006808DD">
        <w:rPr>
          <w:sz w:val="16"/>
        </w:rPr>
        <w:t>Tcf</w:t>
      </w:r>
      <w:proofErr w:type="spellEnd"/>
      <w:r w:rsidRPr="006808DD">
        <w:rPr>
          <w:sz w:val="16"/>
        </w:rPr>
        <w:t xml:space="preserve"> were destined to European markets. In the mid-2000s there were many popular predictions of a potential shortage of Russian gas exports due to the seemingly inadequate investments in Russian gas infrastructure (see, for 1 In USA natural gas volume is measured in cubic feet, while in Europe it is measured in cubic meters. 1 cubic meter = 35.31 cubic feet. In this paper we report most volumes in trillion cubic feet (</w:t>
      </w:r>
      <w:proofErr w:type="spellStart"/>
      <w:r w:rsidRPr="006808DD">
        <w:rPr>
          <w:sz w:val="16"/>
        </w:rPr>
        <w:t>Tcf</w:t>
      </w:r>
      <w:proofErr w:type="spellEnd"/>
      <w:r w:rsidRPr="006808DD">
        <w:rPr>
          <w:sz w:val="16"/>
        </w:rPr>
        <w:t>) and also provide some number in billion cubic meters (</w:t>
      </w:r>
      <w:proofErr w:type="spellStart"/>
      <w:r w:rsidRPr="006808DD">
        <w:rPr>
          <w:sz w:val="16"/>
        </w:rPr>
        <w:t>Bcm</w:t>
      </w:r>
      <w:proofErr w:type="spellEnd"/>
      <w:r w:rsidRPr="006808DD">
        <w:rPr>
          <w:sz w:val="16"/>
        </w:rPr>
        <w:t>) and million tons of oil equivalent (</w:t>
      </w:r>
      <w:proofErr w:type="spellStart"/>
      <w:r w:rsidRPr="006808DD">
        <w:rPr>
          <w:sz w:val="16"/>
        </w:rPr>
        <w:t>mtoe</w:t>
      </w:r>
      <w:proofErr w:type="spellEnd"/>
      <w:r w:rsidRPr="006808DD">
        <w:rPr>
          <w:sz w:val="16"/>
        </w:rPr>
        <w:t xml:space="preserve">). Publications use different assumptions for calorific value of natural gas in different regions. They also use different assumptions for temperature and pressure for measurement of gas volumes. For example, for 2008 IEA (2010) reports EU-27 natural gas consumption as 536 </w:t>
      </w:r>
      <w:proofErr w:type="spellStart"/>
      <w:r w:rsidRPr="006808DD">
        <w:rPr>
          <w:sz w:val="16"/>
        </w:rPr>
        <w:t>bcm</w:t>
      </w:r>
      <w:proofErr w:type="spellEnd"/>
      <w:r w:rsidRPr="006808DD">
        <w:rPr>
          <w:sz w:val="16"/>
        </w:rPr>
        <w:t xml:space="preserve"> and 440 </w:t>
      </w:r>
      <w:proofErr w:type="spellStart"/>
      <w:r w:rsidRPr="006808DD">
        <w:rPr>
          <w:sz w:val="16"/>
        </w:rPr>
        <w:t>mtoe</w:t>
      </w:r>
      <w:proofErr w:type="spellEnd"/>
      <w:r w:rsidRPr="006808DD">
        <w:rPr>
          <w:sz w:val="16"/>
        </w:rPr>
        <w:t xml:space="preserve"> (with an implied conversion factor 0.821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BP (2011) reports 489.7 </w:t>
      </w:r>
      <w:proofErr w:type="spellStart"/>
      <w:r w:rsidRPr="006808DD">
        <w:rPr>
          <w:sz w:val="16"/>
        </w:rPr>
        <w:t>bcm</w:t>
      </w:r>
      <w:proofErr w:type="spellEnd"/>
      <w:r w:rsidRPr="006808DD">
        <w:rPr>
          <w:sz w:val="16"/>
        </w:rPr>
        <w:t xml:space="preserve"> and 440.7 </w:t>
      </w:r>
      <w:proofErr w:type="spellStart"/>
      <w:r w:rsidRPr="006808DD">
        <w:rPr>
          <w:sz w:val="16"/>
        </w:rPr>
        <w:t>mtoe</w:t>
      </w:r>
      <w:proofErr w:type="spellEnd"/>
      <w:r w:rsidRPr="006808DD">
        <w:rPr>
          <w:sz w:val="16"/>
        </w:rPr>
        <w:t xml:space="preserve"> (with 0.9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while </w:t>
      </w:r>
      <w:proofErr w:type="spellStart"/>
      <w:r w:rsidRPr="006808DD">
        <w:rPr>
          <w:sz w:val="16"/>
        </w:rPr>
        <w:t>Eurogas</w:t>
      </w:r>
      <w:proofErr w:type="spellEnd"/>
      <w:r w:rsidRPr="006808DD">
        <w:rPr>
          <w:sz w:val="16"/>
        </w:rPr>
        <w:t xml:space="preserve"> (2009) reports 516.9 </w:t>
      </w:r>
      <w:proofErr w:type="spellStart"/>
      <w:r w:rsidRPr="006808DD">
        <w:rPr>
          <w:sz w:val="16"/>
        </w:rPr>
        <w:t>bcm</w:t>
      </w:r>
      <w:proofErr w:type="spellEnd"/>
      <w:r w:rsidRPr="006808DD">
        <w:rPr>
          <w:sz w:val="16"/>
        </w:rPr>
        <w:t xml:space="preserve"> and 433.4 </w:t>
      </w:r>
      <w:proofErr w:type="spellStart"/>
      <w:r w:rsidRPr="006808DD">
        <w:rPr>
          <w:sz w:val="16"/>
        </w:rPr>
        <w:t>mtoe</w:t>
      </w:r>
      <w:proofErr w:type="spellEnd"/>
      <w:r w:rsidRPr="006808DD">
        <w:rPr>
          <w:sz w:val="16"/>
        </w:rPr>
        <w:t xml:space="preserve"> (with 0.838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IEA (2010) also has a conversion factor varied by region, from 0.81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for Russia to 0.86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for India, with a global average of about 0.825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IEA (2011) uses the same implied conversion factor for the global average as IEA (2010), but provides 0.9554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in the list of general conversion factors for energy. BP (2010) has 0.9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for all regions except USA, where it is set at 0.91 </w:t>
      </w:r>
      <w:proofErr w:type="spellStart"/>
      <w:r w:rsidRPr="006808DD">
        <w:rPr>
          <w:sz w:val="16"/>
        </w:rPr>
        <w:t>mtoe</w:t>
      </w:r>
      <w:proofErr w:type="spellEnd"/>
      <w:r w:rsidRPr="006808DD">
        <w:rPr>
          <w:sz w:val="16"/>
        </w:rPr>
        <w:t>/</w:t>
      </w:r>
      <w:proofErr w:type="spellStart"/>
      <w:r w:rsidRPr="006808DD">
        <w:rPr>
          <w:sz w:val="16"/>
        </w:rPr>
        <w:t>bcm</w:t>
      </w:r>
      <w:proofErr w:type="spellEnd"/>
      <w:r w:rsidRPr="006808DD">
        <w:rPr>
          <w:sz w:val="16"/>
        </w:rPr>
        <w:t xml:space="preserve">. In this paper we follow the conversion factors from BP (2010) for reporting in </w:t>
      </w:r>
      <w:proofErr w:type="spellStart"/>
      <w:r w:rsidRPr="006808DD">
        <w:rPr>
          <w:sz w:val="16"/>
        </w:rPr>
        <w:t>Tcf</w:t>
      </w:r>
      <w:proofErr w:type="spellEnd"/>
      <w:r w:rsidRPr="006808DD">
        <w:rPr>
          <w:sz w:val="16"/>
        </w:rPr>
        <w:t xml:space="preserve"> and </w:t>
      </w:r>
      <w:proofErr w:type="spellStart"/>
      <w:r w:rsidRPr="006808DD">
        <w:rPr>
          <w:sz w:val="16"/>
        </w:rPr>
        <w:t>mtoe</w:t>
      </w:r>
      <w:proofErr w:type="spellEnd"/>
      <w:r w:rsidRPr="006808DD">
        <w:rPr>
          <w:sz w:val="16"/>
        </w:rPr>
        <w:t xml:space="preserve">. We also provide some references to the IEA-style numbers for </w:t>
      </w:r>
      <w:proofErr w:type="spellStart"/>
      <w:r w:rsidRPr="006808DD">
        <w:rPr>
          <w:sz w:val="16"/>
        </w:rPr>
        <w:t>bcm</w:t>
      </w:r>
      <w:proofErr w:type="spellEnd"/>
      <w:r w:rsidRPr="006808DD">
        <w:rPr>
          <w:sz w:val="16"/>
        </w:rPr>
        <w:t xml:space="preserve"> when we compare to IEA and Russian publications. The implied conversion with IEA-style numbers is 1 </w:t>
      </w:r>
      <w:proofErr w:type="spellStart"/>
      <w:r w:rsidRPr="006808DD">
        <w:rPr>
          <w:sz w:val="16"/>
        </w:rPr>
        <w:t>Tcf</w:t>
      </w:r>
      <w:proofErr w:type="spellEnd"/>
      <w:r w:rsidRPr="006808DD">
        <w:rPr>
          <w:sz w:val="16"/>
        </w:rPr>
        <w:t xml:space="preserve"> = 31.5 </w:t>
      </w:r>
      <w:proofErr w:type="spellStart"/>
      <w:r w:rsidRPr="006808DD">
        <w:rPr>
          <w:sz w:val="16"/>
        </w:rPr>
        <w:t>bcm</w:t>
      </w:r>
      <w:proofErr w:type="spellEnd"/>
      <w:r w:rsidRPr="006808DD">
        <w:rPr>
          <w:sz w:val="16"/>
        </w:rPr>
        <w:t xml:space="preserve">. </w:t>
      </w:r>
      <w:r w:rsidRPr="006808DD">
        <w:rPr>
          <w:rFonts w:ascii="Times New Roman" w:hAnsi="Times New Roman" w:cs="Times New Roman"/>
          <w:sz w:val="16"/>
        </w:rPr>
        <w:t>￼</w:t>
      </w:r>
      <w:r w:rsidRPr="006808DD">
        <w:rPr>
          <w:sz w:val="16"/>
        </w:rPr>
        <w:t xml:space="preserve">2 example, Victor, 2006; </w:t>
      </w:r>
      <w:proofErr w:type="spellStart"/>
      <w:r w:rsidRPr="006808DD">
        <w:rPr>
          <w:sz w:val="16"/>
        </w:rPr>
        <w:t>Goldthau</w:t>
      </w:r>
      <w:proofErr w:type="spellEnd"/>
      <w:r w:rsidRPr="006808DD">
        <w:rPr>
          <w:sz w:val="16"/>
        </w:rPr>
        <w:t xml:space="preserve">, 2008; </w:t>
      </w:r>
      <w:proofErr w:type="spellStart"/>
      <w:r w:rsidRPr="006808DD">
        <w:rPr>
          <w:sz w:val="16"/>
        </w:rPr>
        <w:t>Tsygankova</w:t>
      </w:r>
      <w:proofErr w:type="spellEnd"/>
      <w:r w:rsidRPr="006808DD">
        <w:rPr>
          <w:sz w:val="16"/>
        </w:rPr>
        <w:t xml:space="preserve">, 2008). Those predictions of shortages are now transformed into the predictions of an excess of Russian gas exports (and switching away from them in Europe) due to LNG and shale gas competition (see, for example, Denning, 2010). </w:t>
      </w:r>
    </w:p>
    <w:p w:rsidR="00571B8D" w:rsidRPr="006808DD" w:rsidRDefault="00571B8D" w:rsidP="00571B8D">
      <w:pPr>
        <w:spacing w:after="0" w:line="270" w:lineRule="atLeast"/>
        <w:rPr>
          <w:rFonts w:eastAsia="Times New Roman" w:cs="Helvetica"/>
          <w:color w:val="000000"/>
          <w:sz w:val="16"/>
          <w:szCs w:val="18"/>
        </w:rPr>
      </w:pPr>
    </w:p>
    <w:p w:rsidR="00B94D5A" w:rsidRPr="006808DD" w:rsidRDefault="00B94D5A" w:rsidP="00B94D5A">
      <w:pPr>
        <w:pStyle w:val="Heading2"/>
      </w:pPr>
      <w:r w:rsidRPr="006808DD">
        <w:t>AT: Sino-Russian Deal</w:t>
      </w:r>
    </w:p>
    <w:p w:rsidR="00B94D5A" w:rsidRPr="006808DD" w:rsidRDefault="00B94D5A" w:rsidP="00B94D5A"/>
    <w:p w:rsidR="00B94D5A" w:rsidRPr="006808DD" w:rsidRDefault="00B94D5A" w:rsidP="004C1470">
      <w:pPr>
        <w:pStyle w:val="Heading4"/>
      </w:pPr>
      <w:r w:rsidRPr="006808DD">
        <w:t xml:space="preserve">Ignore their hyperbolic journalism – the Sino-Russian contract is relatively insignificant </w:t>
      </w:r>
    </w:p>
    <w:p w:rsidR="00B94D5A" w:rsidRPr="006808DD" w:rsidRDefault="00B94D5A" w:rsidP="00B94D5A">
      <w:pPr>
        <w:rPr>
          <w:rStyle w:val="Style13ptBold"/>
        </w:rPr>
      </w:pPr>
      <w:proofErr w:type="spellStart"/>
      <w:r w:rsidRPr="006808DD">
        <w:rPr>
          <w:rStyle w:val="Style13ptBold"/>
        </w:rPr>
        <w:t>Tsafos</w:t>
      </w:r>
      <w:proofErr w:type="spellEnd"/>
      <w:r w:rsidRPr="006808DD">
        <w:rPr>
          <w:rStyle w:val="Style13ptBold"/>
        </w:rPr>
        <w:t xml:space="preserve"> 5-29, founding partner at </w:t>
      </w:r>
      <w:proofErr w:type="spellStart"/>
      <w:r w:rsidRPr="006808DD">
        <w:rPr>
          <w:rStyle w:val="Style13ptBold"/>
        </w:rPr>
        <w:t>enalytica</w:t>
      </w:r>
      <w:proofErr w:type="spellEnd"/>
      <w:r w:rsidRPr="006808DD">
        <w:rPr>
          <w:rStyle w:val="Style13ptBold"/>
        </w:rPr>
        <w:t>, advisor the Alaska State Legislature on gas commercialization issues, previously a Director with PFC Energy</w:t>
      </w:r>
    </w:p>
    <w:p w:rsidR="00B94D5A" w:rsidRPr="006808DD" w:rsidRDefault="00B94D5A" w:rsidP="00B94D5A">
      <w:pPr>
        <w:rPr>
          <w:sz w:val="16"/>
        </w:rPr>
      </w:pPr>
      <w:r w:rsidRPr="006808DD">
        <w:rPr>
          <w:sz w:val="16"/>
        </w:rPr>
        <w:t>(Nick, The Russia-China Gas Deal: A $400 Billion Mirage</w:t>
      </w:r>
      <w:proofErr w:type="gramStart"/>
      <w:r w:rsidRPr="006808DD">
        <w:rPr>
          <w:sz w:val="16"/>
        </w:rPr>
        <w:t>?,</w:t>
      </w:r>
      <w:proofErr w:type="gramEnd"/>
      <w:r w:rsidRPr="006808DD">
        <w:rPr>
          <w:sz w:val="16"/>
        </w:rPr>
        <w:t xml:space="preserve"> The National Interest, http://nationalinterest.org/feature/the-russia-china-gas-deal-400-billion-mirage-10556?page=2)</w:t>
      </w:r>
    </w:p>
    <w:p w:rsidR="00B94D5A" w:rsidRPr="006808DD" w:rsidRDefault="00B94D5A" w:rsidP="00B94D5A">
      <w:pPr>
        <w:rPr>
          <w:rStyle w:val="StyleUnderline"/>
        </w:rPr>
      </w:pPr>
      <w:r w:rsidRPr="006808DD">
        <w:rPr>
          <w:rStyle w:val="StyleUnderline"/>
        </w:rPr>
        <w:t>No business agreement in recent times has generated as much excitement, and as much hyperbole, as the announced deal that Russia would supply China with</w:t>
      </w:r>
      <w:r w:rsidRPr="006808DD">
        <w:rPr>
          <w:sz w:val="14"/>
        </w:rPr>
        <w:t xml:space="preserve"> 38 billion cubic meters (</w:t>
      </w:r>
      <w:proofErr w:type="spellStart"/>
      <w:r w:rsidRPr="006808DD">
        <w:rPr>
          <w:sz w:val="14"/>
        </w:rPr>
        <w:t>bcm</w:t>
      </w:r>
      <w:proofErr w:type="spellEnd"/>
      <w:r w:rsidRPr="006808DD">
        <w:rPr>
          <w:sz w:val="14"/>
        </w:rPr>
        <w:t xml:space="preserve">) of </w:t>
      </w:r>
      <w:r w:rsidRPr="006808DD">
        <w:rPr>
          <w:rStyle w:val="StyleUnderline"/>
        </w:rPr>
        <w:t>gas annually for a thirty-year period. The $400-billion deal has been called a victory for Russia, a victory for China and even evidence of a shift in either energy markets, or geopolitics or both. Sadly, the deal is none of these things. First, let’s talk about the commercial elements of the deal. The reality is that China has always had the upper hand</w:t>
      </w:r>
      <w:r w:rsidRPr="006808DD">
        <w:rPr>
          <w:sz w:val="14"/>
        </w:rPr>
        <w:t xml:space="preserve"> because East Siberian gas can only be developed with China as a customer. For years, </w:t>
      </w:r>
      <w:r w:rsidRPr="006808DD">
        <w:rPr>
          <w:rStyle w:val="StyleUnderline"/>
        </w:rPr>
        <w:t>pundits have said that China was not willing to pay “European” prices to Russia. This is hardly true: China is paying “European” prices to Central Asia, and it pays more than that to Qatar</w:t>
      </w:r>
      <w:r w:rsidRPr="006808DD">
        <w:rPr>
          <w:sz w:val="14"/>
        </w:rPr>
        <w:t xml:space="preserve"> and other suppliers of liquefied natural gas (LNG). </w:t>
      </w:r>
      <w:r w:rsidRPr="006808DD">
        <w:rPr>
          <w:rStyle w:val="StyleUnderline"/>
        </w:rPr>
        <w:t xml:space="preserve">The difference is that China had to compete for those supplies; absent competition in East Siberia, China had the upper hand. </w:t>
      </w:r>
      <w:r w:rsidRPr="006808DD">
        <w:rPr>
          <w:sz w:val="14"/>
        </w:rPr>
        <w:t xml:space="preserve">We do not know the full details of the deal yet, nor do we know whether all the issues have been resolved—after all, the two sides have long stressed progress while downplaying their outstanding points. Even so, the rumored value ($400 billion over thirty years) equates to a gas price of around $10 per million British thermal units. </w:t>
      </w:r>
      <w:r w:rsidRPr="006808DD">
        <w:rPr>
          <w:rStyle w:val="StyleUnderline"/>
        </w:rPr>
        <w:t>Given the costs announced so far, this project will yield a subpar return for Gazprom under today’s assumptions</w:t>
      </w:r>
      <w:r w:rsidRPr="006808DD">
        <w:rPr>
          <w:sz w:val="14"/>
        </w:rPr>
        <w:t xml:space="preserve">—maybe high single digits or low double digits. This will not be Gazprom’s most profitable endeavor. It does, however, score it a major political point. Gazprom’s inability to close this deal has frustrated the Kremlin. Together with Gazprom’s marketing strategy in Europe, which many criticized, the company’s privileged position has come under attack. The most visible crack was the decision last year to allow other Russian companies to export LNG. Still, the Kremlin is keen to avoid competition that could lower gas prices overseas. Until last year, this meant Europe. With this pipeline, Gazprom’s writ is enlarged, as are the complications from a liberalized approach to gas exports. </w:t>
      </w:r>
      <w:r w:rsidRPr="006808DD">
        <w:rPr>
          <w:rStyle w:val="StyleUnderline"/>
        </w:rPr>
        <w:t>For Europe, this deal is hardly material. Gazprom is diversifying its markets, but this is a truism: any deal to sell gas outside Europe does that.</w:t>
      </w:r>
      <w:r w:rsidRPr="006808DD">
        <w:rPr>
          <w:sz w:val="14"/>
        </w:rPr>
        <w:t xml:space="preserve"> Gazprom exported about 162 </w:t>
      </w:r>
      <w:proofErr w:type="spellStart"/>
      <w:r w:rsidRPr="006808DD">
        <w:rPr>
          <w:sz w:val="14"/>
        </w:rPr>
        <w:t>bcm</w:t>
      </w:r>
      <w:proofErr w:type="spellEnd"/>
      <w:r w:rsidRPr="006808DD">
        <w:rPr>
          <w:sz w:val="14"/>
        </w:rPr>
        <w:t xml:space="preserve"> to Europe in 2013 and about 59 </w:t>
      </w:r>
      <w:proofErr w:type="spellStart"/>
      <w:r w:rsidRPr="006808DD">
        <w:rPr>
          <w:sz w:val="14"/>
        </w:rPr>
        <w:t>bcm</w:t>
      </w:r>
      <w:proofErr w:type="spellEnd"/>
      <w:r w:rsidRPr="006808DD">
        <w:rPr>
          <w:sz w:val="14"/>
        </w:rPr>
        <w:t xml:space="preserve"> to countries of the Commonwealth of Independent States. </w:t>
      </w:r>
      <w:r w:rsidRPr="006808DD">
        <w:rPr>
          <w:rStyle w:val="StyleUnderline"/>
        </w:rPr>
        <w:t>Russia has a long way to go before it can look at Europe and Asia in the same way—especially given that much of the infrastructure to Europe is built, and the upside from additional Russian gas in the east is unclear at this point. Moreover, the gas to be exported to China is far away from Europe, and so there is no way to say that it will be “diverted” to Asia.</w:t>
      </w:r>
      <w:r w:rsidRPr="006808DD">
        <w:rPr>
          <w:sz w:val="14"/>
        </w:rPr>
        <w:t xml:space="preserve"> In fact, for years, Russia has wanted a Western route to China, which would allow Russia to arbitrage between east and west. But the Chinese have no need for additional gas in that part of the country, so that route has stalled. </w:t>
      </w:r>
      <w:r w:rsidRPr="006808DD">
        <w:rPr>
          <w:rStyle w:val="StyleUnderline"/>
        </w:rPr>
        <w:t>For China, the volumes are also important but not transformational.</w:t>
      </w:r>
      <w:r w:rsidRPr="006808DD">
        <w:rPr>
          <w:sz w:val="14"/>
        </w:rPr>
        <w:t xml:space="preserve"> The 38 </w:t>
      </w:r>
      <w:proofErr w:type="spellStart"/>
      <w:r w:rsidRPr="006808DD">
        <w:rPr>
          <w:sz w:val="14"/>
        </w:rPr>
        <w:t>bcm</w:t>
      </w:r>
      <w:proofErr w:type="spellEnd"/>
      <w:r w:rsidRPr="006808DD">
        <w:rPr>
          <w:sz w:val="14"/>
        </w:rPr>
        <w:t xml:space="preserve"> that Russia will supply China might make up 10 to 15 percent of China’s total gas supply in the early 2020s. (Central Asia will be supplying China a similar amount of gas by then.) </w:t>
      </w:r>
      <w:r w:rsidRPr="006808DD">
        <w:rPr>
          <w:rStyle w:val="StyleUnderline"/>
        </w:rPr>
        <w:t>China developed a well-diversified portfolio of gas supply, one that relies on domestic production, pipeline imports from various sources and LNG</w:t>
      </w:r>
      <w:r w:rsidRPr="006808DD">
        <w:rPr>
          <w:sz w:val="14"/>
        </w:rPr>
        <w:t xml:space="preserve"> from nearby and far away. (The Chinese, however, have been noticeably absent from contracting to buy LNG directly from the United States). Any deal that strengthens China’s sense of security is probably good news, and especially any deal that enables the development of gas that would otherwise have stayed in the ground. </w:t>
      </w:r>
      <w:r w:rsidRPr="006808DD">
        <w:rPr>
          <w:rStyle w:val="StyleUnderline"/>
        </w:rPr>
        <w:t>What about the geopolitical dimensions of this deal? First, let us put things in perspective.</w:t>
      </w:r>
      <w:r w:rsidRPr="006808DD">
        <w:rPr>
          <w:sz w:val="14"/>
        </w:rPr>
        <w:t xml:space="preserve"> The Associated Press, for example, wrote that, “The contract is worth a total of $400 </w:t>
      </w:r>
      <w:proofErr w:type="gramStart"/>
      <w:r w:rsidRPr="006808DD">
        <w:rPr>
          <w:sz w:val="14"/>
        </w:rPr>
        <w:t>billion, . . .</w:t>
      </w:r>
      <w:proofErr w:type="gramEnd"/>
      <w:r w:rsidRPr="006808DD">
        <w:rPr>
          <w:sz w:val="14"/>
        </w:rPr>
        <w:t xml:space="preserve"> That figure is greater than the GDP of South Africa.” Of course, </w:t>
      </w:r>
      <w:r w:rsidRPr="006808DD">
        <w:rPr>
          <w:rStyle w:val="StyleUnderline"/>
        </w:rPr>
        <w:t>this $400 billion number represents an estimate of cumulative gross revenues over a thirty-year period</w:t>
      </w:r>
      <w:r w:rsidRPr="006808DD">
        <w:rPr>
          <w:sz w:val="14"/>
        </w:rPr>
        <w:t xml:space="preserve">, unlike the GDP of South Africa, which represents value added (revenues minus costs) for a single year. This is like comparing an apple with an orchard. </w:t>
      </w:r>
      <w:r w:rsidRPr="006808DD">
        <w:rPr>
          <w:rStyle w:val="StyleUnderline"/>
        </w:rPr>
        <w:t>If we divide $400 billion by 30, we come up with a more sensible number: $13.3 billion in annual revenues.</w:t>
      </w:r>
      <w:r w:rsidRPr="006808DD">
        <w:rPr>
          <w:sz w:val="14"/>
        </w:rPr>
        <w:t xml:space="preserve"> This is a lot of money, but in 2013, Russia exported about $523 billion worth of goods, and its gas exports were $67.2 billion. Clearly, </w:t>
      </w:r>
      <w:r w:rsidRPr="006808DD">
        <w:rPr>
          <w:rStyle w:val="StyleUnderline"/>
        </w:rPr>
        <w:t>$13.3 billion in annual revenues is minor in the grand scheme of things. In fact, Russia would gain more from a $5 per barrel rise in the price of oil than it does from this gas deal.</w:t>
      </w:r>
      <w:r w:rsidRPr="006808DD">
        <w:rPr>
          <w:sz w:val="14"/>
        </w:rPr>
        <w:t xml:space="preserve"> (People often forget that gas makes up just 13 percent of Russia’s export revenues). </w:t>
      </w:r>
      <w:r w:rsidRPr="006808DD">
        <w:rPr>
          <w:rStyle w:val="StyleUnderline"/>
        </w:rPr>
        <w:t>This $13.3 billion is bigger in the context of the Sino-Russian trade relationship, but even then, less so than many imagine.</w:t>
      </w:r>
      <w:r w:rsidRPr="006808DD">
        <w:rPr>
          <w:sz w:val="14"/>
        </w:rPr>
        <w:t xml:space="preserve"> In 2013, Russia exported $35 billion worth of goods to China, (oil: 70 percent), while it imported $53 billion from China. </w:t>
      </w:r>
      <w:r w:rsidRPr="006808DD">
        <w:rPr>
          <w:rStyle w:val="StyleUnderline"/>
        </w:rPr>
        <w:t>Today, this gas would account for 13 percent of the bilateral trade between the two countries. More likely, by 2019</w:t>
      </w:r>
      <w:r w:rsidRPr="006808DD">
        <w:rPr>
          <w:sz w:val="14"/>
        </w:rPr>
        <w:t xml:space="preserve"> or 2020, </w:t>
      </w:r>
      <w:r w:rsidRPr="006808DD">
        <w:rPr>
          <w:rStyle w:val="StyleUnderline"/>
        </w:rPr>
        <w:t>less than 10 percent of the trade between Russia and China will be from gas.</w:t>
      </w:r>
      <w:r w:rsidRPr="006808DD">
        <w:rPr>
          <w:sz w:val="14"/>
        </w:rPr>
        <w:t xml:space="preserve"> That said, Russia is running a deficit with China, and hydrocarbon exports are probably Russia’s best chance to close it (insofar as this deficit is a problem for a country that is otherwise running a trade surplus). </w:t>
      </w:r>
      <w:r w:rsidRPr="006808DD">
        <w:rPr>
          <w:rStyle w:val="StyleUnderline"/>
        </w:rPr>
        <w:t>What about the political repercussions of the deal?</w:t>
      </w:r>
      <w:r w:rsidRPr="006808DD">
        <w:rPr>
          <w:sz w:val="14"/>
        </w:rPr>
        <w:t xml:space="preserve"> Unfortunately, we cannot say much about that. </w:t>
      </w:r>
      <w:r w:rsidRPr="006808DD">
        <w:rPr>
          <w:rStyle w:val="StyleUnderline"/>
        </w:rPr>
        <w:t>The tendency to equate closer trade relations with a geopolitical alignment is spurious, as is the effort to take a complex relationship and pretend that a single number can help us decode it.</w:t>
      </w:r>
      <w:r w:rsidRPr="006808DD">
        <w:rPr>
          <w:sz w:val="14"/>
        </w:rPr>
        <w:t xml:space="preserve"> Ukraine, for example, was Russia’s sixth largest trade partner in 2013—did that lead to closer political ties? Yes and no, depending on who was in charge. In reality, there are many ways for a gas relationship to play out politically. </w:t>
      </w:r>
      <w:r w:rsidRPr="006808DD">
        <w:rPr>
          <w:rStyle w:val="StyleUnderline"/>
        </w:rPr>
        <w:t>One need not look further than Europe and Russia for proof that there is more to a bilateral relationship than hydrocarbons.</w:t>
      </w:r>
      <w:r w:rsidRPr="006808DD">
        <w:rPr>
          <w:sz w:val="14"/>
        </w:rPr>
        <w:t xml:space="preserve"> As such, </w:t>
      </w:r>
      <w:r w:rsidRPr="006808DD">
        <w:rPr>
          <w:rStyle w:val="StyleUnderline"/>
        </w:rPr>
        <w:t>it is too soon to proclaim a grand geopolitical alignment with predictable consequences</w:t>
      </w:r>
      <w:r w:rsidRPr="006808DD">
        <w:rPr>
          <w:sz w:val="14"/>
        </w:rPr>
        <w:t xml:space="preserve"> for the United States. </w:t>
      </w:r>
      <w:r w:rsidRPr="006808DD">
        <w:rPr>
          <w:rStyle w:val="StyleUnderline"/>
        </w:rPr>
        <w:t>What we have is an important trade deal that</w:t>
      </w:r>
      <w:r w:rsidRPr="006808DD">
        <w:rPr>
          <w:sz w:val="14"/>
        </w:rPr>
        <w:t xml:space="preserve"> adds some revenue to the Russian treasury, diversifies Gazprom’s exports, boosts China’s energy security and creates a new trade link that </w:t>
      </w:r>
      <w:r w:rsidRPr="006808DD">
        <w:rPr>
          <w:rStyle w:val="StyleUnderline"/>
        </w:rPr>
        <w:t>could bring the two countries closer but could also serve as a source of friction over time.</w:t>
      </w:r>
    </w:p>
    <w:p w:rsidR="00274CB6" w:rsidRPr="006808DD" w:rsidRDefault="00274CB6" w:rsidP="00B94D5A">
      <w:pPr>
        <w:rPr>
          <w:rStyle w:val="StyleUnderline"/>
        </w:rPr>
      </w:pPr>
    </w:p>
    <w:p w:rsidR="00274CB6" w:rsidRPr="006808DD" w:rsidRDefault="00274CB6" w:rsidP="004C1470">
      <w:pPr>
        <w:pStyle w:val="Heading4"/>
      </w:pPr>
      <w:r w:rsidRPr="006808DD">
        <w:t xml:space="preserve">Russia-China deal is insignificant in larger energy landscape – they sold more gas to Ukraine 5 years ago </w:t>
      </w:r>
    </w:p>
    <w:p w:rsidR="00274CB6" w:rsidRPr="006808DD" w:rsidRDefault="00274CB6" w:rsidP="00274CB6">
      <w:proofErr w:type="spellStart"/>
      <w:r w:rsidRPr="006808DD">
        <w:rPr>
          <w:rStyle w:val="Style13ptBold"/>
        </w:rPr>
        <w:t>Bensh</w:t>
      </w:r>
      <w:proofErr w:type="spellEnd"/>
      <w:r w:rsidRPr="006808DD">
        <w:rPr>
          <w:rStyle w:val="Style13ptBold"/>
        </w:rPr>
        <w:t xml:space="preserve"> 6/16 </w:t>
      </w:r>
      <w:r w:rsidRPr="006808DD">
        <w:t xml:space="preserve">(LNG and energy security expert with 13 years’ experience leading oil and gas companies in Ukraine, interviewed by James Stafford, Staff Writer, Oilprice.com, “LNG: The Long, Strategic Play for Europe: Interview with Robert </w:t>
      </w:r>
      <w:proofErr w:type="spellStart"/>
      <w:r w:rsidRPr="006808DD">
        <w:t>Bensh</w:t>
      </w:r>
      <w:proofErr w:type="spellEnd"/>
      <w:r w:rsidRPr="006808DD">
        <w:t>,” 6/16/14. Accessed 6/28/14, http://oilprice.com/Energy/Energy-General/LNG-The-Long-Strategic-Play-for-Europe-Interview-with-Robert-Bensh.html,)</w:t>
      </w:r>
    </w:p>
    <w:p w:rsidR="00274CB6" w:rsidRPr="006808DD" w:rsidRDefault="00274CB6" w:rsidP="00B94D5A">
      <w:pPr>
        <w:rPr>
          <w:rStyle w:val="StyleUnderline"/>
          <w:u w:val="none"/>
        </w:rPr>
      </w:pPr>
      <w:r w:rsidRPr="006808DD">
        <w:t xml:space="preserve">James Stafford: What does the LNG pricing look like right now? Robert </w:t>
      </w:r>
      <w:proofErr w:type="spellStart"/>
      <w:r w:rsidRPr="006808DD">
        <w:t>Bensh</w:t>
      </w:r>
      <w:proofErr w:type="spellEnd"/>
      <w:r w:rsidRPr="006808DD">
        <w:t xml:space="preserve">: LNG is always about $1 less than Gazprom. The U.S. wants to sell their LNG, period. Asian prices are higher, anywhere from $3-$4 higher. But long, steady supply will always get sold. Unless Gazprom comes down in its prices, to make LNG uneconomic, there will always be an LNG marketplace in Europe. There will always be enough supply to meet demand in Europe. </w:t>
      </w:r>
      <w:r w:rsidRPr="006808DD">
        <w:rPr>
          <w:rStyle w:val="StyleUnderline"/>
        </w:rPr>
        <w:t>All Gazprom has to do is drop its prices down $1 and LNG will be uneconomic</w:t>
      </w:r>
      <w:r w:rsidRPr="006808DD">
        <w:t xml:space="preserve">. But you have some countries in Europe who are willing to pay a premium to reduce their dependence on Russian gas. LNG supply and the development of internal resources is a strategic decision being made by each country. </w:t>
      </w:r>
      <w:r w:rsidRPr="006808DD">
        <w:rPr>
          <w:rStyle w:val="StyleUnderline"/>
        </w:rPr>
        <w:t>There won’t really be U.S. LNG hitting Europe until 2017-2018</w:t>
      </w:r>
      <w:r w:rsidRPr="006808DD">
        <w:t xml:space="preserve">. There isn’t enough LNG coming from the U.S. to supply both Asia and Europe. Until there are more export terminals built in the U.S., there will always be significantly more demand than supply, from a U.S. standpoint. </w:t>
      </w:r>
      <w:r w:rsidRPr="006808DD">
        <w:rPr>
          <w:rStyle w:val="StyleUnderline"/>
        </w:rPr>
        <w:t xml:space="preserve">For now, U.S. LNG does not impact Europe—we’re not transporting enough in the next five years. </w:t>
      </w:r>
      <w:r w:rsidRPr="006808DD">
        <w:t xml:space="preserve">James Stafford: Last month, amid the crisis in Ukraine, Russia and China inked what is viewed as a highly significant gas deal. What are the implications of this deal for Europe? Robert </w:t>
      </w:r>
      <w:proofErr w:type="spellStart"/>
      <w:r w:rsidRPr="006808DD">
        <w:t>Bensh</w:t>
      </w:r>
      <w:proofErr w:type="spellEnd"/>
      <w:r w:rsidRPr="006808DD">
        <w:t xml:space="preserve">: Let's put this into perspective a bit: </w:t>
      </w:r>
      <w:r w:rsidRPr="006808DD">
        <w:rPr>
          <w:rStyle w:val="StyleUnderline"/>
        </w:rPr>
        <w:t xml:space="preserve">This Russia-China deal might not be squeezing out potential supply to Europe, but making up for the likely disappearance of the market for gas from Ukraine. A decade ago, Ukraine was buying 52 billion cubic meters of gas annually from Russia, and last year, this was down to 28bcm. The take-or-pay agreement signed in 2009 was for 42 </w:t>
      </w:r>
      <w:proofErr w:type="spellStart"/>
      <w:r w:rsidRPr="006808DD">
        <w:rPr>
          <w:rStyle w:val="StyleUnderline"/>
        </w:rPr>
        <w:t>bcm</w:t>
      </w:r>
      <w:proofErr w:type="spellEnd"/>
      <w:r w:rsidRPr="006808DD">
        <w:rPr>
          <w:rStyle w:val="StyleUnderline"/>
        </w:rPr>
        <w:t>, which is more than the annual supply as per the China deal</w:t>
      </w:r>
      <w:r w:rsidRPr="006808DD">
        <w:t xml:space="preserve">. It is not unreasonable to think of Ukraine being totally self-sufficient in gas over the next decade as rational energy pricing reduces very inefficient consumption, while Ukraine has lot of opportunities to hike production -- assuming it remains unified. </w:t>
      </w:r>
    </w:p>
    <w:p w:rsidR="00B94D5A" w:rsidRPr="006808DD" w:rsidRDefault="00B94D5A" w:rsidP="00B94D5A">
      <w:pPr>
        <w:pStyle w:val="Heading2"/>
      </w:pPr>
      <w:r w:rsidRPr="006808DD">
        <w:t>US Exports T/Off (econ)</w:t>
      </w:r>
    </w:p>
    <w:p w:rsidR="00B94D5A" w:rsidRPr="006808DD" w:rsidRDefault="00B94D5A" w:rsidP="004C1470">
      <w:pPr>
        <w:pStyle w:val="Heading4"/>
        <w:rPr>
          <w:rStyle w:val="Style13ptBold"/>
          <w:b/>
        </w:rPr>
      </w:pPr>
      <w:r w:rsidRPr="006808DD">
        <w:rPr>
          <w:rStyle w:val="Style13ptBold"/>
          <w:b/>
        </w:rPr>
        <w:t>Exporting to Europe would devastate Russia’s economy</w:t>
      </w:r>
    </w:p>
    <w:p w:rsidR="00B94D5A" w:rsidRPr="006808DD" w:rsidRDefault="00B94D5A" w:rsidP="00B94D5A">
      <w:pPr>
        <w:rPr>
          <w:rStyle w:val="Style13ptBold"/>
          <w:b w:val="0"/>
        </w:rPr>
      </w:pPr>
      <w:r w:rsidRPr="006808DD">
        <w:rPr>
          <w:rStyle w:val="Style13ptBold"/>
        </w:rPr>
        <w:t xml:space="preserve">Unger 14 </w:t>
      </w:r>
      <w:r w:rsidRPr="006808DD">
        <w:rPr>
          <w:rStyle w:val="Style13ptBold"/>
          <w:b w:val="0"/>
        </w:rPr>
        <w:t>– Staff Writer for the Christian Science Monitor</w:t>
      </w:r>
    </w:p>
    <w:p w:rsidR="00B94D5A" w:rsidRPr="006808DD" w:rsidRDefault="00B94D5A" w:rsidP="00B94D5A">
      <w:pPr>
        <w:rPr>
          <w:rStyle w:val="Style13ptBold"/>
          <w:b w:val="0"/>
        </w:rPr>
      </w:pPr>
      <w:r w:rsidRPr="006808DD">
        <w:rPr>
          <w:rStyle w:val="Style13ptBold"/>
          <w:b w:val="0"/>
        </w:rPr>
        <w:t>(David, “Why Europe can't hit Russia with its biggest club: energy sanctions (+video),” Christian Science Monitor, March 18, 2014, http://www.csmonitor.com/World/Europe/2014/0318/Why-Europe-can-t-hit-Russia-with-its-biggest-club-energy-sanctions-video)</w:t>
      </w:r>
    </w:p>
    <w:p w:rsidR="00B94D5A" w:rsidRPr="006808DD" w:rsidRDefault="00B94D5A" w:rsidP="00B94D5A">
      <w:pPr>
        <w:rPr>
          <w:sz w:val="16"/>
        </w:rPr>
      </w:pPr>
      <w:r w:rsidRPr="006808DD">
        <w:rPr>
          <w:sz w:val="16"/>
        </w:rPr>
        <w:t xml:space="preserve">Europe has acute concerns about Russia's military intervention and annexation of Crimea – it's doling out aid to Ukraine and imposing sanctions on Russian individuals. </w:t>
      </w:r>
      <w:r w:rsidRPr="006808DD">
        <w:rPr>
          <w:u w:val="single"/>
        </w:rPr>
        <w:t>But its potentially most punitive weapon – blocking Russian energy exports – remains out of reach. However much Europe might like to express its displeasure by targeting a major part of Russia's economy, it confronts one inescapable fact: It needs Russia's natural gas and oil. Europe's dependency has concerned both the European Union and the United States for decades, but the current political crisis in Ukraine has driven home the urgent need for Europe to move more aggressively to diversify its energy sources – particularly its natural gas – thus allowing Brussels to be more economically secure, not to mention more geopolitically nimble in challenging Moscow.</w:t>
      </w:r>
      <w:r w:rsidRPr="006808DD">
        <w:rPr>
          <w:sz w:val="16"/>
        </w:rPr>
        <w:t xml:space="preserve"> </w:t>
      </w:r>
      <w:r w:rsidRPr="006808DD">
        <w:rPr>
          <w:u w:val="single"/>
        </w:rPr>
        <w:t>Russia's "repeated and persistent and malicious use of energy as a weapon" just ups the urgency for Europe, says David Goldwyn, who served as the US State Department's special envoy and coordinator for international energy affairs from 2009 to 2011. "</w:t>
      </w:r>
      <w:r w:rsidRPr="006808DD">
        <w:rPr>
          <w:sz w:val="16"/>
        </w:rPr>
        <w:t xml:space="preserve">What's happening in Ukraine points out that [supply diversification] was absolutely the right policy to pursue, but it is an unfinished policy." Dependence on Russian natural gas Ukraine's perilous divide The energy ties that bind </w:t>
      </w:r>
      <w:r w:rsidRPr="006808DD">
        <w:rPr>
          <w:u w:val="single"/>
        </w:rPr>
        <w:t xml:space="preserve">If it comes to imposing sanctions on Russia, Europe has few better targets than </w:t>
      </w:r>
      <w:r w:rsidRPr="006808DD">
        <w:rPr>
          <w:b/>
          <w:u w:val="single"/>
        </w:rPr>
        <w:t>Russia's energy sector</w:t>
      </w:r>
      <w:r w:rsidRPr="006808DD">
        <w:rPr>
          <w:u w:val="single"/>
        </w:rPr>
        <w:t xml:space="preserve">, which </w:t>
      </w:r>
      <w:r w:rsidRPr="006808DD">
        <w:rPr>
          <w:b/>
          <w:u w:val="single"/>
        </w:rPr>
        <w:t>accounts for more than 50 percent of the government's revenues</w:t>
      </w:r>
      <w:r w:rsidRPr="006808DD">
        <w:rPr>
          <w:u w:val="single"/>
        </w:rPr>
        <w:t xml:space="preserve">. In 2012, Russia's state-owned gas-export monopoly, </w:t>
      </w:r>
      <w:r w:rsidRPr="006808DD">
        <w:rPr>
          <w:b/>
          <w:u w:val="single"/>
        </w:rPr>
        <w:t>Gazprom, brought some $40 billion into Kremlin coffers.</w:t>
      </w:r>
      <w:r w:rsidRPr="006808DD">
        <w:rPr>
          <w:u w:val="single"/>
        </w:rPr>
        <w:t xml:space="preserve"> About </w:t>
      </w:r>
      <w:r w:rsidRPr="006808DD">
        <w:rPr>
          <w:b/>
          <w:u w:val="single"/>
        </w:rPr>
        <w:t>three-fourths of Russia's gas exports</w:t>
      </w:r>
      <w:r w:rsidRPr="006808DD">
        <w:rPr>
          <w:u w:val="single"/>
        </w:rPr>
        <w:t xml:space="preserve"> – some 130 billion cubic meters in 2013, according to Gazprom – </w:t>
      </w:r>
      <w:r w:rsidRPr="006808DD">
        <w:rPr>
          <w:b/>
          <w:u w:val="single"/>
        </w:rPr>
        <w:t>go to Western Europe.</w:t>
      </w:r>
      <w:r w:rsidRPr="006808DD">
        <w:rPr>
          <w:sz w:val="16"/>
        </w:rPr>
        <w:t xml:space="preserve"> But that dependence is commutative: Russia supplies about 30 percent of the gas imports that the European Union needs to fuel its vehicles, heat its homes, and run its power plants. So cutting consumption of Russian energy is, at best, a painful proposition for Europe. Moreover, Russia has shaped its vast resources into a blunt diplomatic tool that it is not shy about wielding. Gazprom promises gas supply, or threatens its absence, as a means of keeping Eastern Europe close and Western Europe at bay. Ukraine – through which about half of Russia's gas to Europe flows – has twice borne the brunt of the Kremlin's energy "weapon" in the past decade: Russia shut off gas to Ukraine amid trade disputes in the winters of 2006 and 2009, both times resulting in trickle-down pain for Europe. The threat of further disruption through Ukraine spurred the construction of the Nord Stream pipeline system, an alternative northern gas route to Europe through the Baltic Sea that Gazprom completed in 2012. Nord Stream makes landfall in Germany, Russia's largest gas customer, and provides capacity to deliver 55 billion cubic meters of gas annually to Europe. Berlin worked closely with Moscow to see it built as a way to secure fuel for the factories that drive Germany's export-oriented economy. But while shoring up Western European gas supplies against a new round of unrest in Ukraine, Nord Stream also expands Europe's reliance on a mercurial supplier it has long tried to displace. "If there is cheap Russian gas available, you might not invest in [other gas sources]," says Stefan Meister, a senior policy fellow at the European Council on Foreign Relations in Berlin, "so it can undermine energy security to some extent." The German-Russian business partnership also influences how Berlin responds to the Ukraine crisis. A shutoff of Russian gas to Germany would be a devastating blow to Europe's largest economy, and ripple across global markets. The risk of upsetting a major supplier of resources and financial wealth, critics say, makes German Chancellor Angela Merkel and other European leaders more hesitant to impose significant sanctions on Russia. </w:t>
      </w:r>
      <w:r w:rsidRPr="006808DD">
        <w:rPr>
          <w:u w:val="single"/>
        </w:rPr>
        <w:t>US to the rescue?</w:t>
      </w:r>
      <w:r w:rsidRPr="006808DD">
        <w:rPr>
          <w:sz w:val="16"/>
        </w:rPr>
        <w:t xml:space="preserve"> Both Europe and Russia have diversified their energy strategies over time. Shifting global trends offer new opportunities: Norway increasingly threatens Gazprom's dominance of European markets, while Russia sees its future in Asia (see story, page 20). But neither has so far been willing to wholly abandon an entrenched supply-demand feedback loop. Now, however, </w:t>
      </w:r>
      <w:r w:rsidRPr="006808DD">
        <w:rPr>
          <w:u w:val="single"/>
        </w:rPr>
        <w:t>Europe is scrutinizing how it might wean itself to a greater degree from Russian energy. One solution may lie to Europe's west, where a US gas production boom presents an opportunity to do something unthinkable five years ago: supply Europe with American gas. Many in Washington have pushed for the Obama administration to counter Moscow's resource clout by expanding US capacity to ship liquefied natural gas eastward. Advocates say federal LNG support would send the Kremlin a strong message and help key allies.</w:t>
      </w:r>
      <w:r w:rsidRPr="006808DD">
        <w:rPr>
          <w:sz w:val="16"/>
        </w:rPr>
        <w:t xml:space="preserve"> Even if this becomes an urgent priority, however, it will be several years before the current dynamic can change. Exporting LNG requires expensive, special ports, and only six such terminals have been approved. Even if the White House were to quickly permit others, LNG projects take years to complete – and domestic prices could increase as gas goes abroad. Still, </w:t>
      </w:r>
      <w:r w:rsidRPr="006808DD">
        <w:rPr>
          <w:u w:val="single"/>
        </w:rPr>
        <w:t>American energy is already changing trade flows to Europe's benefit. The shale gas boom "has not resulted in one molecule of gas being exported from the US to Europe,"</w:t>
      </w:r>
      <w:r w:rsidRPr="006808DD">
        <w:rPr>
          <w:sz w:val="16"/>
        </w:rPr>
        <w:t xml:space="preserve"> says Simon </w:t>
      </w:r>
      <w:proofErr w:type="spellStart"/>
      <w:r w:rsidRPr="006808DD">
        <w:rPr>
          <w:sz w:val="16"/>
        </w:rPr>
        <w:t>Pirani</w:t>
      </w:r>
      <w:proofErr w:type="spellEnd"/>
      <w:r w:rsidRPr="006808DD">
        <w:rPr>
          <w:sz w:val="16"/>
        </w:rPr>
        <w:t xml:space="preserve">, a senior research fellow at the Oxford Institute for Energy Studies in England. But it has nonetheless benefited the European market: Cheap coal and Middle Eastern LNG that might have previously been used by the US have instead gone to the EU. </w:t>
      </w:r>
    </w:p>
    <w:p w:rsidR="00B94D5A" w:rsidRPr="006808DD" w:rsidRDefault="00B94D5A" w:rsidP="00B94D5A">
      <w:pPr>
        <w:rPr>
          <w:sz w:val="16"/>
        </w:rPr>
      </w:pPr>
    </w:p>
    <w:p w:rsidR="00B94D5A" w:rsidRPr="006808DD" w:rsidRDefault="00B94D5A" w:rsidP="004C1470">
      <w:pPr>
        <w:pStyle w:val="Heading4"/>
      </w:pPr>
      <w:r w:rsidRPr="006808DD">
        <w:t>Exporting natural gas lowers Russia’s profits which account for 50% of revenues</w:t>
      </w:r>
    </w:p>
    <w:p w:rsidR="00B94D5A" w:rsidRPr="006808DD" w:rsidRDefault="00B94D5A" w:rsidP="00B94D5A">
      <w:pPr>
        <w:rPr>
          <w:rStyle w:val="Heading4Char"/>
          <w:b w:val="0"/>
        </w:rPr>
      </w:pPr>
      <w:proofErr w:type="spellStart"/>
      <w:r w:rsidRPr="006808DD">
        <w:rPr>
          <w:rStyle w:val="Style13ptBold"/>
        </w:rPr>
        <w:t>Furchtgott</w:t>
      </w:r>
      <w:proofErr w:type="spellEnd"/>
      <w:r w:rsidRPr="006808DD">
        <w:rPr>
          <w:rStyle w:val="Style13ptBold"/>
        </w:rPr>
        <w:t xml:space="preserve">-Roth 6/24/14 </w:t>
      </w:r>
      <w:r w:rsidRPr="006808DD">
        <w:rPr>
          <w:rStyle w:val="Style13ptBold"/>
          <w:b w:val="0"/>
        </w:rPr>
        <w:t xml:space="preserve">– </w:t>
      </w:r>
      <w:r w:rsidRPr="006808DD">
        <w:rPr>
          <w:rStyle w:val="Heading4Char"/>
          <w:b w:val="0"/>
        </w:rPr>
        <w:t>senior fellow at the Manhattan Institute for Policy Research, where I direct the Manhattan Institute’s economics portal</w:t>
      </w:r>
    </w:p>
    <w:p w:rsidR="00B94D5A" w:rsidRPr="006808DD" w:rsidRDefault="00B94D5A" w:rsidP="00B94D5A">
      <w:pPr>
        <w:rPr>
          <w:rStyle w:val="Style13ptBold"/>
          <w:b w:val="0"/>
        </w:rPr>
      </w:pPr>
      <w:r w:rsidRPr="006808DD">
        <w:rPr>
          <w:rStyle w:val="Heading4Char"/>
          <w:b w:val="0"/>
        </w:rPr>
        <w:t>(Diana, Manhattan Institute for Policy Research, “The Benefits of Natural Gas Exports,” 6/24/14, http://www.economics21.org/files/pdfs/JEC.NaturalGasExports062414.pdf)</w:t>
      </w:r>
    </w:p>
    <w:p w:rsidR="00B94D5A" w:rsidRPr="006808DD" w:rsidRDefault="00B94D5A" w:rsidP="00B94D5A">
      <w:pPr>
        <w:rPr>
          <w:sz w:val="14"/>
        </w:rPr>
      </w:pPr>
      <w:r w:rsidRPr="006808DD">
        <w:rPr>
          <w:sz w:val="14"/>
        </w:rPr>
        <w:t xml:space="preserve">The Benefits of Natural Gas Exports Chairman Brady, Vice Chair </w:t>
      </w:r>
      <w:proofErr w:type="spellStart"/>
      <w:r w:rsidRPr="006808DD">
        <w:rPr>
          <w:sz w:val="14"/>
        </w:rPr>
        <w:t>Klobuchar</w:t>
      </w:r>
      <w:proofErr w:type="spellEnd"/>
      <w:r w:rsidRPr="006808DD">
        <w:rPr>
          <w:sz w:val="14"/>
        </w:rPr>
        <w:t>, thank you very much for inviting me to testify on U.S. natural gas exports. I am a senior fellow at the Manhattan Institute for Policy Research, where I direct the Manhattan Institute’s economics portal, Economics21.org, which focuses of ways that America can increase economic growth</w:t>
      </w:r>
      <w:r w:rsidRPr="006808DD">
        <w:rPr>
          <w:u w:val="single"/>
        </w:rPr>
        <w:t>. Even with Gazprom, Russia’s state-owned energy company, cutting off natural gas supplies to Ukraine last Monday, no one wants to use military force to counteract Russia.</w:t>
      </w:r>
      <w:r w:rsidRPr="006808DD">
        <w:rPr>
          <w:sz w:val="14"/>
        </w:rPr>
        <w:t xml:space="preserve"> President </w:t>
      </w:r>
      <w:r w:rsidRPr="006808DD">
        <w:rPr>
          <w:u w:val="single"/>
        </w:rPr>
        <w:t xml:space="preserve">Obama’s 2015 Budget will shrink the military still further. But the United States has another weapon at our disposal, liquid natural gas exports. Exporting liquid natural gas would help our allies and hit Russia where it hurts, in the pocketbook. </w:t>
      </w:r>
      <w:r w:rsidRPr="006808DD">
        <w:rPr>
          <w:sz w:val="14"/>
        </w:rPr>
        <w:t xml:space="preserve">This would make Putin think twice about his next move in Ukraine or about invading another sovereign nation. The recent turmoil in Iraq shows how even with increased U.S. oil production, global oil prices have the potential to become volatile. This increases the value of natural gas exports. Liquid natural gas can now power trucks more cheaply than diesel. If fighting continues and moves south, Iraq’s oil production could be substantially decreased for an extended time period. This would make U.S. natural gas exports even more vital as individuals and businesses around the world look for ways to offset the increase in oil prices. Of the 18.7 trillion cubic feet of natural gas consumed by Europe in 2013, according to the Energy Information Administration, Russia supplied 30 percent (5.7 trillion cubic feet). The Energy Department estimates that 16 percent (3.0 trillion cubic feet) of the natural gas consumed in Europe passed through Ukraine’s pipeline network.1 In the past, as much as 80 percent of Russian natural gas exports went through Ukraine, but that has declined to 50 percent to 60 percent due to the Nord Stream pipeline, built in 2011, which provided a direct link between Russia and Germany under the Baltic Sea. Nearly 12 billion cubic feet of natural gas flows through Ukraine per day in the winter and about 6 billion cubic feet per day in the summer. Honorable Members of Congress, you could immediately assist Ukraine and other countries by amending the Natural Gas Act to ensure that the Energy Department approves LNG export applications within a short period of time. 1 </w:t>
      </w:r>
      <w:proofErr w:type="spellStart"/>
      <w:r w:rsidRPr="006808DD">
        <w:rPr>
          <w:sz w:val="14"/>
        </w:rPr>
        <w:t>Metelitsa</w:t>
      </w:r>
      <w:proofErr w:type="spellEnd"/>
      <w:r w:rsidRPr="006808DD">
        <w:rPr>
          <w:sz w:val="14"/>
        </w:rPr>
        <w:t xml:space="preserve">, Alexander, “16% of Natural Gas Consumed in Europe Flows through Ukraine,” U.S. Energy Information Administration, March 14, 2014. </w:t>
      </w:r>
      <w:r w:rsidRPr="006808DD">
        <w:rPr>
          <w:rFonts w:ascii="Times New Roman" w:hAnsi="Times New Roman" w:cs="Times New Roman"/>
          <w:sz w:val="14"/>
        </w:rPr>
        <w:t>￼</w:t>
      </w:r>
      <w:r w:rsidRPr="006808DD">
        <w:rPr>
          <w:sz w:val="14"/>
        </w:rPr>
        <w:t xml:space="preserve">1 </w:t>
      </w:r>
      <w:proofErr w:type="gramStart"/>
      <w:r w:rsidRPr="006808DD">
        <w:rPr>
          <w:u w:val="single"/>
        </w:rPr>
        <w:t>You</w:t>
      </w:r>
      <w:proofErr w:type="gramEnd"/>
      <w:r w:rsidRPr="006808DD">
        <w:rPr>
          <w:u w:val="single"/>
        </w:rPr>
        <w:t xml:space="preserve"> could also pass legislation allowing LNG to be exported to all World Trade Organization members, irrespective of whether they have free trade agreements with the United States. You could go still further, and cease to require approval for LNG exports. More than half of Ukraine’s natural gas, and 30 percent of Europe’s natural gas, is provided by Russia. </w:t>
      </w:r>
      <w:r w:rsidRPr="006808DD">
        <w:rPr>
          <w:b/>
          <w:u w:val="single"/>
        </w:rPr>
        <w:t>Russia gets about half of its revenue from oil and gas. Natural gas is cheaper in the United States than in Russia, so increasing America’s exports of LNG would lower Russia’s profits.</w:t>
      </w:r>
      <w:r w:rsidRPr="006808DD">
        <w:rPr>
          <w:sz w:val="14"/>
        </w:rPr>
        <w:t xml:space="preserve"> Last fall, in a forum hosted on Capitol Hill, </w:t>
      </w:r>
      <w:proofErr w:type="spellStart"/>
      <w:r w:rsidRPr="006808DD">
        <w:rPr>
          <w:sz w:val="14"/>
        </w:rPr>
        <w:t>Zygimantas</w:t>
      </w:r>
      <w:proofErr w:type="spellEnd"/>
      <w:r w:rsidRPr="006808DD">
        <w:rPr>
          <w:sz w:val="14"/>
        </w:rPr>
        <w:t xml:space="preserve"> </w:t>
      </w:r>
      <w:proofErr w:type="spellStart"/>
      <w:r w:rsidRPr="006808DD">
        <w:rPr>
          <w:sz w:val="14"/>
        </w:rPr>
        <w:t>Pavilionis</w:t>
      </w:r>
      <w:proofErr w:type="spellEnd"/>
      <w:r w:rsidRPr="006808DD">
        <w:rPr>
          <w:sz w:val="14"/>
        </w:rPr>
        <w:t xml:space="preserve">, Lithuanian Ambassador to the United States and Mexico, said, </w:t>
      </w:r>
      <w:r w:rsidRPr="006808DD">
        <w:rPr>
          <w:u w:val="single"/>
        </w:rPr>
        <w:t>“An ability to import natural gas from the U.S., even very small amounts by U.S. standards, would make a huge impact on the Lithuanian gas market and allow the nation to develop a reliable alternative to Russian gas</w:t>
      </w:r>
      <w:r w:rsidRPr="006808DD">
        <w:rPr>
          <w:sz w:val="14"/>
        </w:rPr>
        <w:t xml:space="preserve">.” And according to Jaroslav </w:t>
      </w:r>
      <w:proofErr w:type="spellStart"/>
      <w:r w:rsidRPr="006808DD">
        <w:rPr>
          <w:sz w:val="14"/>
        </w:rPr>
        <w:t>Zajicek</w:t>
      </w:r>
      <w:proofErr w:type="spellEnd"/>
      <w:r w:rsidRPr="006808DD">
        <w:rPr>
          <w:sz w:val="14"/>
        </w:rPr>
        <w:t xml:space="preserve">, the Czech Republic’s Deputy Chief of Mission, “We have already seen examples where the Russian negotiating position during contract- renewal talks was weakened thanks to decreasing prices on the markets in Western Europe.” This week natural gas for July delivery was trading at about $4.50 per million British thermal units, compared to over $10.00 per million BTUs in Europe. </w:t>
      </w:r>
      <w:r w:rsidRPr="006808DD">
        <w:rPr>
          <w:u w:val="single"/>
        </w:rPr>
        <w:t>America is overtaking Russia as the world’s largest oil and gas producer, and could be exporting natural gas abroad.</w:t>
      </w:r>
      <w:r w:rsidRPr="006808DD">
        <w:rPr>
          <w:sz w:val="14"/>
        </w:rPr>
        <w:t xml:space="preserve"> However, companies face barriers because there is substantial red tape in exporting natural gas. Many believe that the United States should keep all its natural gas, rather than exporting it. That is why it takes a long time to get approval to build terminals to export LNG, and to get permits to export LNG to countries without free trade agreements with the United States. </w:t>
      </w:r>
    </w:p>
    <w:p w:rsidR="00B94D5A" w:rsidRPr="006808DD" w:rsidRDefault="00B94D5A" w:rsidP="00B94D5A">
      <w:pPr>
        <w:rPr>
          <w:sz w:val="16"/>
        </w:rPr>
      </w:pPr>
    </w:p>
    <w:p w:rsidR="00B94D5A" w:rsidRPr="006808DD" w:rsidRDefault="00B94D5A" w:rsidP="004C1470">
      <w:pPr>
        <w:pStyle w:val="Heading4"/>
        <w:rPr>
          <w:rStyle w:val="Style13ptBold"/>
          <w:b/>
        </w:rPr>
      </w:pPr>
      <w:r w:rsidRPr="006808DD">
        <w:rPr>
          <w:rStyle w:val="Style13ptBold"/>
          <w:b/>
        </w:rPr>
        <w:t>Cutting off oil from Europe would devastate Russia</w:t>
      </w:r>
    </w:p>
    <w:p w:rsidR="00B94D5A" w:rsidRPr="006808DD" w:rsidRDefault="00B94D5A" w:rsidP="00B94D5A">
      <w:pPr>
        <w:rPr>
          <w:rStyle w:val="Style13ptBold"/>
          <w:b w:val="0"/>
        </w:rPr>
      </w:pPr>
      <w:proofErr w:type="spellStart"/>
      <w:r w:rsidRPr="006808DD">
        <w:rPr>
          <w:rStyle w:val="Style13ptBold"/>
        </w:rPr>
        <w:t>Wrede</w:t>
      </w:r>
      <w:proofErr w:type="spellEnd"/>
      <w:r w:rsidRPr="006808DD">
        <w:rPr>
          <w:rStyle w:val="Style13ptBold"/>
        </w:rPr>
        <w:t xml:space="preserve"> 14 </w:t>
      </w:r>
      <w:r w:rsidRPr="006808DD">
        <w:rPr>
          <w:rStyle w:val="Style13ptBold"/>
          <w:b w:val="0"/>
        </w:rPr>
        <w:t>– Staff Writer for DW, a German News Site</w:t>
      </w:r>
    </w:p>
    <w:p w:rsidR="00B94D5A" w:rsidRPr="006808DD" w:rsidRDefault="00B94D5A" w:rsidP="00B94D5A">
      <w:pPr>
        <w:rPr>
          <w:rStyle w:val="Style13ptBold"/>
          <w:b w:val="0"/>
        </w:rPr>
      </w:pPr>
      <w:r w:rsidRPr="006808DD">
        <w:rPr>
          <w:rStyle w:val="Style13ptBold"/>
          <w:b w:val="0"/>
        </w:rPr>
        <w:t>(</w:t>
      </w:r>
      <w:proofErr w:type="spellStart"/>
      <w:r w:rsidRPr="006808DD">
        <w:rPr>
          <w:rStyle w:val="Style13ptBold"/>
          <w:b w:val="0"/>
        </w:rPr>
        <w:t>Insa</w:t>
      </w:r>
      <w:proofErr w:type="spellEnd"/>
      <w:r w:rsidRPr="006808DD">
        <w:rPr>
          <w:rStyle w:val="Style13ptBold"/>
          <w:b w:val="0"/>
        </w:rPr>
        <w:t>, “Europe has little reason to fear Russian gas cut-off,” DW, 3/7/14 – note: the dates are backwards in Europe, so on the website it says 7/3/14 which is obviously impossible because today is 6/27/14, http://www.dw.de/europe-has-little-reason-to-fear-russian-gas-cut-off/a-17480530)</w:t>
      </w:r>
    </w:p>
    <w:p w:rsidR="00B94D5A" w:rsidRPr="006808DD" w:rsidRDefault="00B94D5A" w:rsidP="00B94D5A">
      <w:pPr>
        <w:rPr>
          <w:sz w:val="16"/>
        </w:rPr>
      </w:pPr>
      <w:r w:rsidRPr="006808DD">
        <w:rPr>
          <w:u w:val="single"/>
        </w:rPr>
        <w:t>The crisis in Ukraine is not only about politics, it's also about natural gas. Russia, a key gas producer, supplies Europe with about a third of the gas it needs - and Ukraine is an important transit state. Almost 40 percent of the gas used in Germany comes from Russia. The Baltic States' dependency is even greater:</w:t>
      </w:r>
      <w:r w:rsidRPr="006808DD">
        <w:rPr>
          <w:sz w:val="16"/>
        </w:rPr>
        <w:t xml:space="preserve"> Russia supplies them with almost 100 percent of the gas they need. Ukraine, too. The crisis in Ukraine, which also depends on Russian gas, has unleashed increasing concern about Europe's energy supplies. Moscow has been known to employ energy giant Gazprom to serve political ends. Twice since 2006, Russia cut gas flows to Ukraine because of disagreements over transit conditions and prices. Russia also suspected Ukraine of siphoning gas from Russian pipelines passing through the country. Gazprom announced this week it would cancel a 30 percent discount on natural gas for Ukraine, and demanded the country settle its debts - a harsh blow for a country teetering on the brink of bankruptcy. In for a penny, in for a pound What if the dispute escalates and Moscow stops the flow of gas? Experts have said Western Europe would probably not be that badly affected. "That wouldn't affect the EU very much," said Jonas </w:t>
      </w:r>
      <w:proofErr w:type="spellStart"/>
      <w:r w:rsidRPr="006808DD">
        <w:rPr>
          <w:sz w:val="16"/>
        </w:rPr>
        <w:t>Grätz</w:t>
      </w:r>
      <w:proofErr w:type="spellEnd"/>
      <w:r w:rsidRPr="006808DD">
        <w:rPr>
          <w:sz w:val="16"/>
        </w:rPr>
        <w:t xml:space="preserve"> of the Center for Security Studies (CSS) in Zurich, adding a cut would hit eastern nations like Hungary and Bulgaria more than states in Western Europe, where the gas reservoirs are still filled to about 60 percent - enough for up to four months. "There's a glut on the international gas markets," said Claudia </w:t>
      </w:r>
      <w:proofErr w:type="spellStart"/>
      <w:r w:rsidRPr="006808DD">
        <w:rPr>
          <w:sz w:val="16"/>
        </w:rPr>
        <w:t>Kemfert</w:t>
      </w:r>
      <w:proofErr w:type="spellEnd"/>
      <w:r w:rsidRPr="006808DD">
        <w:rPr>
          <w:sz w:val="16"/>
        </w:rPr>
        <w:t xml:space="preserve">, an energy expert with the Berlin-based German Institute for Economic Research (DIW). But </w:t>
      </w:r>
      <w:proofErr w:type="spellStart"/>
      <w:r w:rsidRPr="006808DD">
        <w:rPr>
          <w:sz w:val="16"/>
        </w:rPr>
        <w:t>Kemfert</w:t>
      </w:r>
      <w:proofErr w:type="spellEnd"/>
      <w:r w:rsidRPr="006808DD">
        <w:rPr>
          <w:sz w:val="16"/>
        </w:rPr>
        <w:t xml:space="preserve"> said in the long run, Europe is insufficiently prepared to purchase a third of the gas it needs elsewhere. "That is true in particular for countries in Southeast Europe that buy large amounts of gas in Russia." A worker does the preparation work for welding the first section of the South Stream pipeline in </w:t>
      </w:r>
      <w:proofErr w:type="spellStart"/>
      <w:r w:rsidRPr="006808DD">
        <w:rPr>
          <w:sz w:val="16"/>
        </w:rPr>
        <w:t>Anapa</w:t>
      </w:r>
      <w:proofErr w:type="spellEnd"/>
      <w:r w:rsidRPr="006808DD">
        <w:rPr>
          <w:sz w:val="16"/>
        </w:rPr>
        <w:t xml:space="preserve">, Russia (photo: Mikhail </w:t>
      </w:r>
      <w:proofErr w:type="spellStart"/>
      <w:r w:rsidRPr="006808DD">
        <w:rPr>
          <w:sz w:val="16"/>
        </w:rPr>
        <w:t>Metzel</w:t>
      </w:r>
      <w:proofErr w:type="spellEnd"/>
      <w:r w:rsidRPr="006808DD">
        <w:rPr>
          <w:sz w:val="16"/>
        </w:rPr>
        <w:t>/AP/</w:t>
      </w:r>
      <w:proofErr w:type="spellStart"/>
      <w:r w:rsidRPr="006808DD">
        <w:rPr>
          <w:sz w:val="16"/>
        </w:rPr>
        <w:t>dapd</w:t>
      </w:r>
      <w:proofErr w:type="spellEnd"/>
      <w:r w:rsidRPr="006808DD">
        <w:rPr>
          <w:sz w:val="16"/>
        </w:rPr>
        <w:t xml:space="preserve">) Russia has many ways to transport natural gas -it could easily cut off Ukraine If transit via Ukraine were blocked, Russian gas could instead flow through the Nord Stream Pipeline that takes natural gas from Russia to Germany under the Baltic Sea. Then, there's the </w:t>
      </w:r>
      <w:proofErr w:type="spellStart"/>
      <w:r w:rsidRPr="006808DD">
        <w:rPr>
          <w:sz w:val="16"/>
        </w:rPr>
        <w:t>Yamal</w:t>
      </w:r>
      <w:proofErr w:type="spellEnd"/>
      <w:r w:rsidRPr="006808DD">
        <w:rPr>
          <w:sz w:val="16"/>
        </w:rPr>
        <w:t xml:space="preserve">-Europe natural gas pipeline which runs across Belarus and Poland to Germany. Should Russia halt all shipments, tankers could bring liquid natural gas to Europe from the Middle East. But Germany, for one, doesn't have a terminal to unload such tankers. In case of a longer disruption, gas buyers could also turn to Algeria and Norway. Russia's biggest customer Both the EU Commission and the German government maintain that the Crimea crisis does not endanger gas supplies to the European Union. Germany Economy Minister </w:t>
      </w:r>
      <w:proofErr w:type="spellStart"/>
      <w:r w:rsidRPr="006808DD">
        <w:rPr>
          <w:sz w:val="16"/>
        </w:rPr>
        <w:t>Sigmar</w:t>
      </w:r>
      <w:proofErr w:type="spellEnd"/>
      <w:r w:rsidRPr="006808DD">
        <w:rPr>
          <w:sz w:val="16"/>
        </w:rPr>
        <w:t xml:space="preserve"> Gabriel pointed out that Russia has always honored its contracts with Western Europe. "There's no reason to be concerned at the moment," EU Energy Commissioner </w:t>
      </w:r>
      <w:proofErr w:type="spellStart"/>
      <w:r w:rsidRPr="006808DD">
        <w:rPr>
          <w:sz w:val="16"/>
        </w:rPr>
        <w:t>Günther</w:t>
      </w:r>
      <w:proofErr w:type="spellEnd"/>
      <w:r w:rsidRPr="006808DD">
        <w:rPr>
          <w:sz w:val="16"/>
        </w:rPr>
        <w:t xml:space="preserve"> </w:t>
      </w:r>
      <w:proofErr w:type="spellStart"/>
      <w:r w:rsidRPr="006808DD">
        <w:rPr>
          <w:sz w:val="16"/>
        </w:rPr>
        <w:t>Oettinger</w:t>
      </w:r>
      <w:proofErr w:type="spellEnd"/>
      <w:r w:rsidRPr="006808DD">
        <w:rPr>
          <w:sz w:val="16"/>
        </w:rPr>
        <w:t xml:space="preserve"> said, adding that the gas reserves are actually higher than they were last year due to Europe's mild winter temperatures. </w:t>
      </w:r>
      <w:r w:rsidRPr="006808DD">
        <w:rPr>
          <w:u w:val="single"/>
        </w:rPr>
        <w:t xml:space="preserve">Russia is not likely to cut gas supplies to Europe. "Russia heavily depends on energy deliveries to Europe," </w:t>
      </w:r>
      <w:proofErr w:type="spellStart"/>
      <w:r w:rsidRPr="006808DD">
        <w:rPr>
          <w:u w:val="single"/>
        </w:rPr>
        <w:t>Kemfert</w:t>
      </w:r>
      <w:proofErr w:type="spellEnd"/>
      <w:r w:rsidRPr="006808DD">
        <w:rPr>
          <w:u w:val="single"/>
        </w:rPr>
        <w:t xml:space="preserve"> said. "</w:t>
      </w:r>
      <w:r w:rsidRPr="006808DD">
        <w:rPr>
          <w:b/>
          <w:u w:val="single"/>
        </w:rPr>
        <w:t>Some 60 percent of Russia's state income is due to oil, gas and coal sales - and a large part of that goes to Europe</w:t>
      </w:r>
      <w:r w:rsidRPr="006808DD">
        <w:rPr>
          <w:u w:val="single"/>
        </w:rPr>
        <w:t>."</w:t>
      </w:r>
      <w:r w:rsidRPr="006808DD">
        <w:rPr>
          <w:sz w:val="16"/>
        </w:rPr>
        <w:t xml:space="preserve"> Gazprom pipeline (photo: EPA/KERIM OKTEN) </w:t>
      </w:r>
      <w:r w:rsidRPr="006808DD">
        <w:rPr>
          <w:u w:val="single"/>
        </w:rPr>
        <w:t xml:space="preserve">Halting all gas exports to Europe would hurt Russia's economy </w:t>
      </w:r>
      <w:proofErr w:type="spellStart"/>
      <w:r w:rsidRPr="006808DD">
        <w:rPr>
          <w:u w:val="single"/>
        </w:rPr>
        <w:t>Grätz</w:t>
      </w:r>
      <w:proofErr w:type="spellEnd"/>
      <w:r w:rsidRPr="006808DD">
        <w:rPr>
          <w:u w:val="single"/>
        </w:rPr>
        <w:t xml:space="preserve"> added that "a different approach was needed to be taken to Russia's dependence on the European market</w:t>
      </w:r>
      <w:r w:rsidRPr="006808DD">
        <w:rPr>
          <w:sz w:val="16"/>
        </w:rPr>
        <w:t xml:space="preserve">." One possibility, he said, would be the strict implementation of European market rules on all dealings with Gazprom. Russian President Vladimir Putin has often used the energy giant to serve his own geopolitical goals. </w:t>
      </w:r>
      <w:r w:rsidRPr="006808DD">
        <w:rPr>
          <w:b/>
          <w:u w:val="single"/>
        </w:rPr>
        <w:t>If European countries cut imports of Russian energy, it would negatively impact Gazprom as 60 percent of its revenue comes from the European market</w:t>
      </w:r>
      <w:r w:rsidRPr="006808DD">
        <w:rPr>
          <w:u w:val="single"/>
        </w:rPr>
        <w:t xml:space="preserve">. "When Gazprom has problems then Putin will also have problems because he needs the company in order to achieve projects in Russia, such as Sochi, and the supply of gas to rural regions as well as using the company as a means to conduct foreign policy," </w:t>
      </w:r>
      <w:proofErr w:type="spellStart"/>
      <w:r w:rsidRPr="006808DD">
        <w:rPr>
          <w:u w:val="single"/>
        </w:rPr>
        <w:t>Grätz</w:t>
      </w:r>
      <w:proofErr w:type="spellEnd"/>
      <w:r w:rsidRPr="006808DD">
        <w:rPr>
          <w:u w:val="single"/>
        </w:rPr>
        <w:t xml:space="preserve"> said.</w:t>
      </w:r>
      <w:r w:rsidRPr="006808DD">
        <w:rPr>
          <w:sz w:val="16"/>
        </w:rPr>
        <w:t xml:space="preserve"> Pressure on Ukraine Russia is currently the European Union's third largest trading partner. In 2012, Russia exported 215 billion euros ($300 billion) worth of goods to the EU and imported 123.4 billion euros from the 28-member bloc. Germany currently represents Russia's third largest trading partner, exporting mainly cars, machines and chemical products. Russia, however, is Germany's 11th most important trade partner, just behind Poland. The situation in Ukraine, however, is very different, and the EU is concerned about the country's energy supply. After meeting this week with EU energy ministers, </w:t>
      </w:r>
      <w:proofErr w:type="spellStart"/>
      <w:r w:rsidRPr="006808DD">
        <w:rPr>
          <w:sz w:val="16"/>
        </w:rPr>
        <w:t>Oettinger</w:t>
      </w:r>
      <w:proofErr w:type="spellEnd"/>
      <w:r w:rsidRPr="006808DD">
        <w:rPr>
          <w:sz w:val="16"/>
        </w:rPr>
        <w:t xml:space="preserve"> said the bloc was considering helping Kyiv pay its energy bill. It is also considering sending gas to Ukraine in pipelines that run through Slovakia.</w:t>
      </w:r>
    </w:p>
    <w:p w:rsidR="00B94D5A" w:rsidRPr="006808DD" w:rsidRDefault="00B94D5A" w:rsidP="00B94D5A">
      <w:pPr>
        <w:rPr>
          <w:sz w:val="16"/>
        </w:rPr>
      </w:pPr>
    </w:p>
    <w:p w:rsidR="00B94D5A" w:rsidRPr="006808DD" w:rsidRDefault="00B94D5A" w:rsidP="00B94D5A">
      <w:pPr>
        <w:pStyle w:val="Heading2"/>
      </w:pPr>
      <w:r w:rsidRPr="006808DD">
        <w:t>US Exports T/Off (so-</w:t>
      </w:r>
      <w:proofErr w:type="spellStart"/>
      <w:r w:rsidRPr="006808DD">
        <w:t>po</w:t>
      </w:r>
      <w:proofErr w:type="spellEnd"/>
      <w:r w:rsidRPr="006808DD">
        <w:t>)</w:t>
      </w:r>
    </w:p>
    <w:p w:rsidR="00B94D5A" w:rsidRPr="006808DD" w:rsidRDefault="00B94D5A" w:rsidP="00B94D5A"/>
    <w:p w:rsidR="00B94D5A" w:rsidRPr="006808DD" w:rsidRDefault="00B94D5A" w:rsidP="004C1470">
      <w:pPr>
        <w:pStyle w:val="Heading4"/>
        <w:rPr>
          <w:rStyle w:val="Style13ptBold"/>
          <w:b/>
        </w:rPr>
      </w:pPr>
      <w:r w:rsidRPr="006808DD">
        <w:rPr>
          <w:rStyle w:val="Style13ptBold"/>
          <w:b/>
        </w:rPr>
        <w:t>Exporting natural gas diminishes Russia’s soft power</w:t>
      </w:r>
    </w:p>
    <w:p w:rsidR="00B94D5A" w:rsidRPr="006808DD" w:rsidRDefault="00B94D5A" w:rsidP="00B94D5A">
      <w:pPr>
        <w:rPr>
          <w:rStyle w:val="Style13ptBold"/>
          <w:b w:val="0"/>
        </w:rPr>
      </w:pPr>
      <w:r w:rsidRPr="006808DD">
        <w:rPr>
          <w:rStyle w:val="Style13ptBold"/>
        </w:rPr>
        <w:t xml:space="preserve">Davenport and Erlanger 14 – </w:t>
      </w:r>
      <w:r w:rsidRPr="006808DD">
        <w:rPr>
          <w:rStyle w:val="Style13ptBold"/>
          <w:b w:val="0"/>
        </w:rPr>
        <w:t>Staff Reporters for NYT</w:t>
      </w:r>
    </w:p>
    <w:p w:rsidR="00B94D5A" w:rsidRPr="006808DD" w:rsidRDefault="00B94D5A" w:rsidP="00B94D5A">
      <w:pPr>
        <w:rPr>
          <w:rStyle w:val="Style13ptBold"/>
          <w:b w:val="0"/>
        </w:rPr>
      </w:pPr>
      <w:r w:rsidRPr="006808DD">
        <w:rPr>
          <w:rStyle w:val="Style13ptBold"/>
          <w:b w:val="0"/>
        </w:rPr>
        <w:t xml:space="preserve">(Coral and </w:t>
      </w:r>
      <w:proofErr w:type="spellStart"/>
      <w:r w:rsidRPr="006808DD">
        <w:rPr>
          <w:rStyle w:val="Style13ptBold"/>
          <w:b w:val="0"/>
        </w:rPr>
        <w:t>Steven“U.S</w:t>
      </w:r>
      <w:proofErr w:type="spellEnd"/>
      <w:r w:rsidRPr="006808DD">
        <w:rPr>
          <w:rStyle w:val="Style13ptBold"/>
          <w:b w:val="0"/>
        </w:rPr>
        <w:t>. Hopes Boom in Natural Gas Can Curb Putin,” New York Times, March 5, 2014, U.S. Hopes Boom in Natural Gas Can Curb Putin)</w:t>
      </w:r>
    </w:p>
    <w:p w:rsidR="00B94D5A" w:rsidRPr="006808DD" w:rsidRDefault="00B94D5A" w:rsidP="00B94D5A">
      <w:pPr>
        <w:rPr>
          <w:sz w:val="14"/>
        </w:rPr>
      </w:pPr>
      <w:r w:rsidRPr="006808DD">
        <w:rPr>
          <w:sz w:val="14"/>
        </w:rPr>
        <w:t xml:space="preserve">WASHINGTON — </w:t>
      </w:r>
      <w:proofErr w:type="gramStart"/>
      <w:r w:rsidRPr="006808DD">
        <w:rPr>
          <w:u w:val="single"/>
        </w:rPr>
        <w:t>The</w:t>
      </w:r>
      <w:proofErr w:type="gramEnd"/>
      <w:r w:rsidRPr="006808DD">
        <w:rPr>
          <w:u w:val="single"/>
        </w:rPr>
        <w:t xml:space="preserve"> crisis in Crimea is heralding the rise of a new era of American energy diplomacy, as the Obama administration tries to deploy the vast new supply of natural gas in the United States as a weapon to undercut the influence of the Russian president, Vladimir V. Putin, over Ukraine and Europe. The crisis has escalated a State Department initiative to use a new boom in American natural gas supplies as a lever against Russia, which supplies 60 percent of Ukraine’s natural gas and has a history of cutting off the supply during conflicts.</w:t>
      </w:r>
      <w:r w:rsidRPr="006808DD">
        <w:rPr>
          <w:sz w:val="14"/>
        </w:rPr>
        <w:t xml:space="preserve"> This week, Gazprom, Russia’s state-run natural gas company, said it would no longer provide gas at a discount rate to Ukraine, a move reminiscent of more serious Russian cutoffs of natural gas to Ukraine and elsewhere in Europe in 2006, 2008 and 2009. The administration’s strategy is to move aggressively to deploy the advantages of its new resources to undercut Russian natural gas sales to Ukraine and Europe, weakening such moves by Mr. Putin in future years. </w:t>
      </w:r>
      <w:r w:rsidRPr="006808DD">
        <w:rPr>
          <w:u w:val="single"/>
        </w:rPr>
        <w:t xml:space="preserve">Although Russia is still the world’s biggest exporter of natural gas, the United States recently surpassed it to become the world’s largest natural gas producer, largely because of breakthroughs in hydraulic fracturing technology, known as fracking. “We’re engaging from a different position because we’re a much larger energy producer,” said Jason </w:t>
      </w:r>
      <w:proofErr w:type="spellStart"/>
      <w:r w:rsidRPr="006808DD">
        <w:rPr>
          <w:u w:val="single"/>
        </w:rPr>
        <w:t>Bordoff</w:t>
      </w:r>
      <w:proofErr w:type="spellEnd"/>
      <w:r w:rsidRPr="006808DD">
        <w:rPr>
          <w:u w:val="single"/>
        </w:rPr>
        <w:t>, a former senior director for energy and climate change on the White House’s National Security Council.</w:t>
      </w:r>
      <w:r w:rsidRPr="006808DD">
        <w:rPr>
          <w:sz w:val="14"/>
        </w:rPr>
        <w:t xml:space="preserve"> Over the past week, Congressional Republicans have joined major oil and gas producers like ExxonMobil in urging the administration to speed up oil and natural gas exports. Although environmentalists, some Democrats and American manufacturing companies that depend on the competitive advantage of cheap domestic natural gas oppose the effort, they have fallen to the sidelines in the rush. For Russia, energy supplies are as important to keeping a hold on Ukraine and the other former countries of the Soviet Union as is the Russian Army itself. Ukraine would freeze without Russian gas, and its flow has been a considerable source of wealth and corruption in both countries. But Russia is also obligated by contract to provide natural gas to Western Europe, and Moscow remains highly dependent on Ukrainian pipelines to get it there. David Dalton, the editor of the Economist Intelligence Unit, said: </w:t>
      </w:r>
      <w:r w:rsidRPr="006808DD">
        <w:rPr>
          <w:u w:val="single"/>
        </w:rPr>
        <w:t>“</w:t>
      </w:r>
      <w:r w:rsidRPr="006808DD">
        <w:rPr>
          <w:b/>
          <w:u w:val="single"/>
        </w:rPr>
        <w:t>Russia has always used gas as an instrument of influence. The more you owe Gazprom, the more they think they can turn the screws</w:t>
      </w:r>
      <w:r w:rsidRPr="006808DD">
        <w:rPr>
          <w:u w:val="single"/>
        </w:rPr>
        <w:t>.” But this time, there is a major difference. As recently as 2007, American natural gas supplies were believed to be dwindling, and the George W. Bush administration was considering importing natural gas from Russia. Since then, fracking</w:t>
      </w:r>
      <w:r w:rsidRPr="006808DD">
        <w:rPr>
          <w:sz w:val="14"/>
        </w:rPr>
        <w:t xml:space="preserve">, which environmentalists say could contaminate America’s water supplies, </w:t>
      </w:r>
      <w:r w:rsidRPr="006808DD">
        <w:rPr>
          <w:u w:val="single"/>
        </w:rPr>
        <w:t>has transformed the strategic landscape. The United States does not yet export its natural gas.</w:t>
      </w:r>
      <w:r w:rsidRPr="006808DD">
        <w:rPr>
          <w:sz w:val="14"/>
        </w:rPr>
        <w:t xml:space="preserve"> But the Energy Department has begun to issue permits to American companies to export natural gas starting in 2015. American companies have submitted 21 applications to build port facilities in the United States to export liquefied natural gas by tanker. The agency has approved six of the applications. However, even if the Energy Department approves all the pending permits from companies seeking to export natural gas, the fuel could not begin flowing overseas for at least a few years. Most American natural gas export terminals are in the early stages of construction. While one, in Sabine Pass, La., is tentatively scheduled to open in late 2015, most others will not start operating until 2017 or later. At the helm of the new energy diplomacy effort is Carlos </w:t>
      </w:r>
      <w:proofErr w:type="spellStart"/>
      <w:r w:rsidRPr="006808DD">
        <w:rPr>
          <w:sz w:val="14"/>
        </w:rPr>
        <w:t>Pascual</w:t>
      </w:r>
      <w:proofErr w:type="spellEnd"/>
      <w:r w:rsidRPr="006808DD">
        <w:rPr>
          <w:sz w:val="14"/>
        </w:rPr>
        <w:t xml:space="preserve">, a former American ambassador to Ukraine, who leads the State Department’s Bureau of Energy Resources. The 85-person bureau was created in late 2011 by Hillary Rodham Clinton, the secretary of state at the time, for the purpose of channeling the domestic energy boom into a geopolitical tool to advance American interests around the world. In an interview, Mr. </w:t>
      </w:r>
      <w:proofErr w:type="spellStart"/>
      <w:r w:rsidRPr="006808DD">
        <w:rPr>
          <w:sz w:val="14"/>
        </w:rPr>
        <w:t>Pascual</w:t>
      </w:r>
      <w:proofErr w:type="spellEnd"/>
      <w:r w:rsidRPr="006808DD">
        <w:rPr>
          <w:sz w:val="14"/>
        </w:rPr>
        <w:t xml:space="preserve"> asserted that his team’s efforts had already weakened Mr. Putin’s hand, and had helped lower Ukraine’s dependence on Russia for natural gas supplies to 60 percent, down from 90 percent. Mr. </w:t>
      </w:r>
      <w:proofErr w:type="spellStart"/>
      <w:r w:rsidRPr="006808DD">
        <w:rPr>
          <w:sz w:val="14"/>
        </w:rPr>
        <w:t>Pascual</w:t>
      </w:r>
      <w:proofErr w:type="spellEnd"/>
      <w:r w:rsidRPr="006808DD">
        <w:rPr>
          <w:sz w:val="14"/>
        </w:rPr>
        <w:t xml:space="preserve"> said that his team had worked to help Ukraine and other European countries break away from dependence on Russian gas by finding supplies elsewhere, including Africa, and assisting the Europeans to build up their natural gas storage. The team, he said, is working with Ukraine and the European Union on completing a European energy charter, which already allows natural gas to move more quickly through Europe and permits countries to negotiate lower rates with Gazprom. In addition, he said, the team is helping countries develop their own natural gas resources, including in partnership with American energy giants. Halliburton has started fracking for natural gas in Poland, while Shell last year signed a contract to explore for natural gas in Ukraine. Mr. </w:t>
      </w:r>
      <w:proofErr w:type="spellStart"/>
      <w:r w:rsidRPr="006808DD">
        <w:rPr>
          <w:sz w:val="14"/>
        </w:rPr>
        <w:t>Pascual</w:t>
      </w:r>
      <w:proofErr w:type="spellEnd"/>
      <w:r w:rsidRPr="006808DD">
        <w:rPr>
          <w:sz w:val="14"/>
        </w:rPr>
        <w:t xml:space="preserve"> said that although the prospective American exports would not immediately solve the problems in Europe, “it sends a clear signal that the global gas market is changing, that there is the prospect of much greater supply coming from other parts of the world.” “This is a radically changed market,” he added. </w:t>
      </w:r>
      <w:r w:rsidRPr="006808DD">
        <w:rPr>
          <w:u w:val="single"/>
        </w:rPr>
        <w:t xml:space="preserve">“Our challenge is to look at U.S. production in the global context and understand how we can influence what happens.” In the coming years, Gazprom’s influence will be further weakened as American supplies are shipped onto the global market, Mr. </w:t>
      </w:r>
      <w:proofErr w:type="spellStart"/>
      <w:r w:rsidRPr="006808DD">
        <w:rPr>
          <w:u w:val="single"/>
        </w:rPr>
        <w:t>Pascual</w:t>
      </w:r>
      <w:proofErr w:type="spellEnd"/>
      <w:r w:rsidRPr="006808DD">
        <w:rPr>
          <w:u w:val="single"/>
        </w:rPr>
        <w:t xml:space="preserve"> said</w:t>
      </w:r>
      <w:r w:rsidRPr="006808DD">
        <w:rPr>
          <w:sz w:val="14"/>
        </w:rPr>
        <w:t xml:space="preserve">. This week, Republicans escalated their calls for the administration to speed those exports. On Tuesday, Speaker John A. Boehner, Republican of Ohio, said: “One immediate step the president can and should take is to dramatically expedite the approval of U.S. exports of natural gas. The United States has abundant supplies of natural gas — an energy source that is in demand by many of our allies — and the U.S. Department of Energy’s excruciatingly slow approval process amounts to a de facto ban on American natural gas exports that Vladimir Putin has happily exploited to finance his geopolitical goals. “We should not force our allies to remain dependent on Putin for their energy needs,” he said. The efforts this week are not the first time that the State Department has used newfound energy resources to gain geopolitical advantage. In 2012, in response to Iran’s nuclear program, the United States urged the Europeans to impose financial sanctions that greatly limited Iran’s ability to sell oil on the world market. Other countries feared that the move would raise prices, but officials assured other nations that a surge in American oil production would keep prices stable. Earlier this year, the United States worked to broker a sale of Israeli natural gas to Jordan, in an effort to stabilize relations in the Middle East. “In World War II, we were the arsenal of democracy,” said Robert McNally, who was the senior director for international energy issues on the National Security Council during the Bush administration. “I think we’re going to become the arsenal of energy.” </w:t>
      </w:r>
    </w:p>
    <w:p w:rsidR="0062540E" w:rsidRDefault="0062540E" w:rsidP="00274CB6">
      <w:pPr>
        <w:pStyle w:val="Heading2"/>
      </w:pPr>
      <w:r>
        <w:t>Impact Ext</w:t>
      </w:r>
    </w:p>
    <w:p w:rsidR="0062540E" w:rsidRDefault="0062540E" w:rsidP="0062540E"/>
    <w:p w:rsidR="0062540E" w:rsidRDefault="0062540E" w:rsidP="004C1470">
      <w:pPr>
        <w:pStyle w:val="Heading4"/>
      </w:pPr>
      <w:r>
        <w:t>European economic health depends on Russia and vice versa – global spillover</w:t>
      </w:r>
    </w:p>
    <w:p w:rsidR="0062540E" w:rsidRPr="00D278E0" w:rsidRDefault="0062540E" w:rsidP="0062540E">
      <w:pPr>
        <w:rPr>
          <w:rStyle w:val="Style13ptBold"/>
        </w:rPr>
      </w:pPr>
      <w:proofErr w:type="spellStart"/>
      <w:r w:rsidRPr="00D278E0">
        <w:rPr>
          <w:rStyle w:val="Style13ptBold"/>
        </w:rPr>
        <w:t>Roncaglioni</w:t>
      </w:r>
      <w:proofErr w:type="spellEnd"/>
      <w:r w:rsidRPr="00D278E0">
        <w:rPr>
          <w:rStyle w:val="Style13ptBold"/>
        </w:rPr>
        <w:t xml:space="preserve"> 14, </w:t>
      </w:r>
      <w:r>
        <w:rPr>
          <w:rStyle w:val="Style13ptBold"/>
        </w:rPr>
        <w:t xml:space="preserve">PhD candidate at the Swiss Federal Institute of Technology in Zurich </w:t>
      </w:r>
    </w:p>
    <w:p w:rsidR="0062540E" w:rsidRPr="00D278E0" w:rsidRDefault="0062540E" w:rsidP="0062540E">
      <w:pPr>
        <w:rPr>
          <w:sz w:val="14"/>
        </w:rPr>
      </w:pPr>
      <w:r w:rsidRPr="00D278E0">
        <w:rPr>
          <w:sz w:val="14"/>
        </w:rPr>
        <w:t xml:space="preserve">(Daniele, Analysis of </w:t>
      </w:r>
      <w:proofErr w:type="spellStart"/>
      <w:r w:rsidRPr="00D278E0">
        <w:rPr>
          <w:sz w:val="14"/>
        </w:rPr>
        <w:t>Russias</w:t>
      </w:r>
      <w:proofErr w:type="spellEnd"/>
      <w:r w:rsidRPr="00D278E0">
        <w:rPr>
          <w:sz w:val="14"/>
        </w:rPr>
        <w:t xml:space="preserve"> impact on the global economy, </w:t>
      </w:r>
      <w:r>
        <w:rPr>
          <w:sz w:val="14"/>
        </w:rPr>
        <w:t>Entrepreneurial Risk Projects</w:t>
      </w:r>
      <w:r w:rsidRPr="00D278E0">
        <w:rPr>
          <w:sz w:val="14"/>
        </w:rPr>
        <w:t>, https://tasmania.ethz.ch/index.php/Analysis_of_Russias_impact_on_the_global_economy)//JB</w:t>
      </w:r>
    </w:p>
    <w:p w:rsidR="0062540E" w:rsidRPr="0062540E" w:rsidRDefault="0062540E" w:rsidP="0062540E">
      <w:pPr>
        <w:rPr>
          <w:sz w:val="12"/>
        </w:rPr>
      </w:pPr>
      <w:r w:rsidRPr="00B625BF">
        <w:rPr>
          <w:rStyle w:val="StyleUnderline"/>
        </w:rPr>
        <w:t>The recent tensions between Russia and the rest of the world pose a risk to both the Russian and the global economy.</w:t>
      </w:r>
      <w:r w:rsidRPr="00D278E0">
        <w:rPr>
          <w:sz w:val="12"/>
        </w:rPr>
        <w:t xml:space="preserve"> </w:t>
      </w:r>
      <w:r w:rsidRPr="00B625BF">
        <w:rPr>
          <w:rStyle w:val="StyleUnderline"/>
        </w:rPr>
        <w:t>"The principle of diplomacy between East and West</w:t>
      </w:r>
      <w:r w:rsidRPr="00D278E0">
        <w:rPr>
          <w:sz w:val="12"/>
        </w:rPr>
        <w:t xml:space="preserve"> [during the Cold War]…</w:t>
      </w:r>
      <w:r w:rsidRPr="00B625BF">
        <w:rPr>
          <w:rStyle w:val="StyleUnderline"/>
        </w:rPr>
        <w:t xml:space="preserve">was that interdependence would breed greater moderation and greater respect for limits on behavior </w:t>
      </w:r>
      <w:r w:rsidRPr="00D278E0">
        <w:rPr>
          <w:sz w:val="12"/>
        </w:rPr>
        <w:t xml:space="preserve">of both sides," recently said former U.S. Ambassador to Russia, James Collins. However, these limits of behavior cuts both ways - while limiting Russia's behavior, it also limits the behavior of the rest of the world. Politics may have geographical or regional interests, but </w:t>
      </w:r>
      <w:r w:rsidRPr="00B625BF">
        <w:rPr>
          <w:rStyle w:val="StyleUnderline"/>
        </w:rPr>
        <w:t>the global economy today remains highly interconnected.</w:t>
      </w:r>
      <w:r w:rsidRPr="00D278E0">
        <w:rPr>
          <w:sz w:val="12"/>
        </w:rPr>
        <w:t xml:space="preserve"> A political action that is supposed to remain local can backlash sideways into economic interests at home. Scenario developments are still unclear, but navigating this complexity retaining business /capturing new opportunities while minimizing downsides is both a challenge and a must for both economic leaders and top managers. In this project we will look in to what the different risks are associated with the different actions the political leaders can take in this conflict. We will look most at the different risks associated with sanctions put on Russia by other countries. After having explained the things such sanctions can lead to we will look in to what the political leaders can do to make the best decision, and to make n as educated decision as possible. Project Background European diplomats discussing the possibility of broadening sanctions against Russian politicians and businessmen are grappling with an inconvenient fact: New financial punishments could create blowback for their own domestic economies</w:t>
      </w:r>
      <w:r w:rsidRPr="00B625BF">
        <w:rPr>
          <w:rStyle w:val="StyleUnderline"/>
        </w:rPr>
        <w:t>. From Germany's car manufacturers to Italy's fashion industry, London's financial services to Greece's tourism-led economic recovery plan, Russians play a</w:t>
      </w:r>
      <w:r w:rsidRPr="00D278E0">
        <w:rPr>
          <w:sz w:val="12"/>
        </w:rPr>
        <w:t xml:space="preserve"> more </w:t>
      </w:r>
      <w:r w:rsidRPr="00B625BF">
        <w:rPr>
          <w:rStyle w:val="StyleUnderline"/>
        </w:rPr>
        <w:t>significant factor in Europe's economic</w:t>
      </w:r>
      <w:r w:rsidRPr="00D278E0">
        <w:rPr>
          <w:sz w:val="12"/>
        </w:rPr>
        <w:t xml:space="preserve"> </w:t>
      </w:r>
      <w:r w:rsidRPr="00B625BF">
        <w:rPr>
          <w:rStyle w:val="StyleUnderline"/>
        </w:rPr>
        <w:t>health</w:t>
      </w:r>
      <w:r w:rsidRPr="00D278E0">
        <w:rPr>
          <w:sz w:val="12"/>
        </w:rPr>
        <w:t xml:space="preserve"> than in America's. That has led some politicians and businesses there to describe the threat of high-impact financial sanctions against Moscow as the economic equivalent of the danger of nuclear weapons and limited nuclear warfare in Europe during the Cold War. </w:t>
      </w:r>
      <w:r w:rsidRPr="00B625BF">
        <w:rPr>
          <w:rStyle w:val="StyleUnderline"/>
        </w:rPr>
        <w:t>The stakes are significant for the continent, where retail, industrial and service economies are still vulnerable after years of recession.</w:t>
      </w:r>
      <w:r w:rsidRPr="00D278E0">
        <w:rPr>
          <w:sz w:val="12"/>
        </w:rPr>
        <w:t xml:space="preserve"> Additionally, billions of dollars in foreign investment. (Russia holds 200$billion in American bonds.) </w:t>
      </w:r>
      <w:proofErr w:type="gramStart"/>
      <w:r w:rsidRPr="00D278E0">
        <w:rPr>
          <w:sz w:val="12"/>
        </w:rPr>
        <w:t>in</w:t>
      </w:r>
      <w:proofErr w:type="gramEnd"/>
      <w:r w:rsidRPr="00D278E0">
        <w:rPr>
          <w:sz w:val="12"/>
        </w:rPr>
        <w:t xml:space="preserve"> Russia could be at risk if Russia chooses to retaliate against Western sanctions </w:t>
      </w:r>
      <w:r w:rsidRPr="00B625BF">
        <w:rPr>
          <w:rStyle w:val="StyleUnderline"/>
        </w:rPr>
        <w:t xml:space="preserve">The first things that comes to mind is energy dependence. Currently, the EU imports </w:t>
      </w:r>
      <w:r w:rsidRPr="00D278E0">
        <w:rPr>
          <w:sz w:val="12"/>
        </w:rPr>
        <w:t xml:space="preserve">approximately </w:t>
      </w:r>
      <w:r w:rsidRPr="00B625BF">
        <w:rPr>
          <w:rStyle w:val="StyleUnderline"/>
        </w:rPr>
        <w:t>65% of its energy. Russia being</w:t>
      </w:r>
      <w:r w:rsidRPr="00D278E0">
        <w:rPr>
          <w:sz w:val="12"/>
        </w:rPr>
        <w:t xml:space="preserve"> </w:t>
      </w:r>
      <w:r w:rsidRPr="00B625BF">
        <w:rPr>
          <w:rStyle w:val="StyleUnderline"/>
        </w:rPr>
        <w:t>the largest exporter to the EU, provides 22% of EU imports.</w:t>
      </w:r>
      <w:r w:rsidRPr="00D278E0">
        <w:rPr>
          <w:sz w:val="12"/>
        </w:rPr>
        <w:t xml:space="preserve"> While the UK is marginally dependent though countries such as Hungary or the </w:t>
      </w:r>
      <w:proofErr w:type="spellStart"/>
      <w:r w:rsidRPr="00D278E0">
        <w:rPr>
          <w:sz w:val="12"/>
        </w:rPr>
        <w:t>Tzech</w:t>
      </w:r>
      <w:proofErr w:type="spellEnd"/>
      <w:r w:rsidRPr="00D278E0">
        <w:rPr>
          <w:sz w:val="12"/>
        </w:rPr>
        <w:t xml:space="preserve"> Republic Germany Italy …would be very impacted by a </w:t>
      </w:r>
      <w:proofErr w:type="spellStart"/>
      <w:r w:rsidRPr="00D278E0">
        <w:rPr>
          <w:sz w:val="12"/>
        </w:rPr>
        <w:t>shut down</w:t>
      </w:r>
      <w:proofErr w:type="spellEnd"/>
      <w:r w:rsidRPr="00D278E0">
        <w:rPr>
          <w:sz w:val="12"/>
        </w:rPr>
        <w:t xml:space="preserve"> in Russian gas </w:t>
      </w:r>
      <w:proofErr w:type="gramStart"/>
      <w:r w:rsidRPr="00D278E0">
        <w:rPr>
          <w:sz w:val="12"/>
        </w:rPr>
        <w:t>supplies .</w:t>
      </w:r>
      <w:proofErr w:type="gramEnd"/>
      <w:r w:rsidRPr="00D278E0">
        <w:rPr>
          <w:sz w:val="12"/>
        </w:rPr>
        <w:t xml:space="preserve"> Second, </w:t>
      </w:r>
      <w:r w:rsidRPr="00B625BF">
        <w:rPr>
          <w:rStyle w:val="StyleUnderline"/>
        </w:rPr>
        <w:t>Germany, which is Russia's largest European trading partner</w:t>
      </w:r>
      <w:r w:rsidRPr="00D278E0">
        <w:rPr>
          <w:sz w:val="12"/>
        </w:rPr>
        <w:t xml:space="preserve"> and has a large Russian immigrant population, </w:t>
      </w:r>
      <w:r w:rsidRPr="00B625BF">
        <w:rPr>
          <w:rStyle w:val="StyleUnderline"/>
        </w:rPr>
        <w:t>would face significant challenges for its industrial sectors</w:t>
      </w:r>
      <w:r w:rsidRPr="00D278E0">
        <w:rPr>
          <w:sz w:val="12"/>
        </w:rPr>
        <w:t xml:space="preserve"> under any broader sanctions regime. Executives in Germany's auto industry, which has invested billions of euros in Russia in recent years, have been vocal this week about their desire for tensions to be quelled quickly. "We expect a diplomatic solution to what we see as a short-term development," said head of sales for BMW. In November, Volkswagen Chief Executive Martin </w:t>
      </w:r>
      <w:proofErr w:type="spellStart"/>
      <w:r w:rsidRPr="00D278E0">
        <w:rPr>
          <w:sz w:val="12"/>
        </w:rPr>
        <w:t>Winterkorn</w:t>
      </w:r>
      <w:proofErr w:type="spellEnd"/>
      <w:r w:rsidRPr="00D278E0">
        <w:rPr>
          <w:sz w:val="12"/>
        </w:rPr>
        <w:t xml:space="preserve"> called Russia "the No. 1 strategic growth market in Europe" for the company. </w:t>
      </w:r>
      <w:r w:rsidRPr="00D278E0">
        <w:rPr>
          <w:rStyle w:val="StyleUnderline"/>
        </w:rPr>
        <w:t>Russians made up nearly 30% of all luxury purchases by non-European Union tourists in Italy in 2012</w:t>
      </w:r>
      <w:r w:rsidRPr="00D278E0">
        <w:rPr>
          <w:sz w:val="12"/>
        </w:rPr>
        <w:t xml:space="preserve">, according to Italian association </w:t>
      </w:r>
      <w:proofErr w:type="spellStart"/>
      <w:r w:rsidRPr="00D278E0">
        <w:rPr>
          <w:sz w:val="12"/>
        </w:rPr>
        <w:t>Altagamma</w:t>
      </w:r>
      <w:proofErr w:type="spellEnd"/>
      <w:r w:rsidRPr="00D278E0">
        <w:rPr>
          <w:sz w:val="12"/>
        </w:rPr>
        <w:t xml:space="preserve"> and tax-refund company Global Blue. By contrast, they represented just 11% of luxury shopping by tourists in France and only 5% in the U.K. </w:t>
      </w:r>
      <w:r w:rsidRPr="00D278E0">
        <w:rPr>
          <w:rStyle w:val="StyleUnderline"/>
        </w:rPr>
        <w:t>For Greece, Russia represents a key component of the tourism sector, an important pillar in the government's strategy for continuing the nation's fragile economic recovery</w:t>
      </w:r>
      <w:r w:rsidRPr="00D278E0">
        <w:rPr>
          <w:sz w:val="12"/>
        </w:rPr>
        <w:t xml:space="preserve"> and pay back largely German and French </w:t>
      </w:r>
      <w:proofErr w:type="spellStart"/>
      <w:r w:rsidRPr="00D278E0">
        <w:rPr>
          <w:sz w:val="12"/>
        </w:rPr>
        <w:t>Bancks</w:t>
      </w:r>
      <w:proofErr w:type="spellEnd"/>
      <w:r w:rsidRPr="00D278E0">
        <w:rPr>
          <w:sz w:val="12"/>
        </w:rPr>
        <w:t xml:space="preserve"> loans . Last year 1.3 million Russian tourists visited Greece, out of a total of about 18 million visitors. This year, only one million are expected to arrive, according to tourism officials, due in part to the ruble's slide. </w:t>
      </w:r>
      <w:r w:rsidRPr="00D278E0">
        <w:rPr>
          <w:rStyle w:val="StyleUnderline"/>
        </w:rPr>
        <w:t>Another risk for Spain is its housing sector. In recent years,</w:t>
      </w:r>
      <w:r w:rsidRPr="00D278E0">
        <w:rPr>
          <w:sz w:val="12"/>
        </w:rPr>
        <w:t xml:space="preserve"> cash-rich </w:t>
      </w:r>
      <w:r w:rsidRPr="00D278E0">
        <w:rPr>
          <w:rStyle w:val="StyleUnderline"/>
        </w:rPr>
        <w:t>Russians have snapped up</w:t>
      </w:r>
      <w:r w:rsidRPr="00D278E0">
        <w:rPr>
          <w:sz w:val="12"/>
        </w:rPr>
        <w:t xml:space="preserve"> prime vacation </w:t>
      </w:r>
      <w:r w:rsidRPr="00D278E0">
        <w:rPr>
          <w:rStyle w:val="StyleUnderline"/>
        </w:rPr>
        <w:t>homes along the Mediterranean coast. But, political uncertainties have already led to potential new Russian buyers delaying purchases</w:t>
      </w:r>
      <w:r w:rsidRPr="00D278E0">
        <w:rPr>
          <w:sz w:val="12"/>
        </w:rPr>
        <w:t xml:space="preserve"> until currency fluctuations stabilize, according to Iain </w:t>
      </w:r>
      <w:proofErr w:type="spellStart"/>
      <w:r w:rsidRPr="00D278E0">
        <w:rPr>
          <w:sz w:val="12"/>
        </w:rPr>
        <w:t>Tozer</w:t>
      </w:r>
      <w:proofErr w:type="spellEnd"/>
      <w:r w:rsidRPr="00D278E0">
        <w:rPr>
          <w:sz w:val="12"/>
        </w:rPr>
        <w:t xml:space="preserve">, the chief executive of </w:t>
      </w:r>
      <w:proofErr w:type="spellStart"/>
      <w:r w:rsidRPr="00D278E0">
        <w:rPr>
          <w:sz w:val="12"/>
        </w:rPr>
        <w:t>Seabestland</w:t>
      </w:r>
      <w:proofErr w:type="spellEnd"/>
      <w:r w:rsidRPr="00D278E0">
        <w:rPr>
          <w:sz w:val="12"/>
        </w:rPr>
        <w:t xml:space="preserve"> Real Estate, which caters to international clients. On the EU's eastern flank, </w:t>
      </w:r>
      <w:r w:rsidRPr="00D278E0">
        <w:rPr>
          <w:rStyle w:val="StyleUnderline"/>
        </w:rPr>
        <w:t>countries like Czech Republic and Hungary have publicly supported limited and targeted sanctions</w:t>
      </w:r>
      <w:r w:rsidRPr="00D278E0">
        <w:rPr>
          <w:sz w:val="12"/>
        </w:rPr>
        <w:t xml:space="preserve"> like freezing bank accounts and visa bans on individuals close to Mr. Putin. </w:t>
      </w:r>
      <w:r w:rsidRPr="00D278E0">
        <w:rPr>
          <w:rStyle w:val="StyleUnderline"/>
        </w:rPr>
        <w:t>However, their interdependent energy relationships with Russia make them wary of expanding the financial punishment too greatly.</w:t>
      </w:r>
      <w:r>
        <w:rPr>
          <w:rStyle w:val="StyleUnderline"/>
        </w:rPr>
        <w:t xml:space="preserve"> </w:t>
      </w:r>
      <w:r w:rsidRPr="00D278E0">
        <w:rPr>
          <w:sz w:val="12"/>
        </w:rPr>
        <w:t xml:space="preserve">German Chancellor Angela Merkel at a European Union summit Thursday, where sanctions were debated. "It wouldn't be right to decide about economic sanctions that would lead to major consequences without an impact analysis of the expected Russian retaliation," Hungary's Foreign Minister Janos </w:t>
      </w:r>
      <w:proofErr w:type="spellStart"/>
      <w:r w:rsidRPr="00D278E0">
        <w:rPr>
          <w:sz w:val="12"/>
        </w:rPr>
        <w:t>Martonyi</w:t>
      </w:r>
      <w:proofErr w:type="spellEnd"/>
      <w:r w:rsidRPr="00D278E0">
        <w:rPr>
          <w:sz w:val="12"/>
        </w:rPr>
        <w:t xml:space="preserve"> said. </w:t>
      </w:r>
      <w:r w:rsidRPr="00D278E0">
        <w:rPr>
          <w:rStyle w:val="StyleUnderline"/>
        </w:rPr>
        <w:t>Industrialists with exposure to Russia are weighing seriously the threats by Moscow to retaliate against any biting sanctions</w:t>
      </w:r>
      <w:r w:rsidRPr="00D278E0">
        <w:rPr>
          <w:sz w:val="12"/>
        </w:rPr>
        <w:t xml:space="preserve">, given Russia's history of nationalizing companies with heavy foreign investment and lack of respect for minority shareholder rights. E.ON, EOAN.XE +0.80% Germany's largest utility by market value, entered the Russian power market in 2007 after Moscow liberalized the industry and has invested more than €6 billion ($8.3 billion) since then. Additionally, BASF </w:t>
      </w:r>
      <w:proofErr w:type="spellStart"/>
      <w:r w:rsidRPr="00D278E0">
        <w:rPr>
          <w:sz w:val="12"/>
        </w:rPr>
        <w:t>Wintershall</w:t>
      </w:r>
      <w:proofErr w:type="spellEnd"/>
      <w:r w:rsidRPr="00D278E0">
        <w:rPr>
          <w:sz w:val="12"/>
        </w:rPr>
        <w:t xml:space="preserve"> unit, Germany's largest oil and gas producer, owns stakes in two massive gas fields in western Siberia and is jointly operating and constructing pipelines that ship Russian natural gas to Europe. Finally, approximately 10% of the U.K.'s gross national product derives from the financial services and banking sectors and Large Russian business is very much integrated into the City of London and to artificially shut that down or isolate the Russians from the international market place…would be extremely difficult." Risks </w:t>
      </w:r>
      <w:proofErr w:type="spellStart"/>
      <w:r w:rsidRPr="00D278E0">
        <w:rPr>
          <w:rStyle w:val="StyleUnderline"/>
        </w:rPr>
        <w:t>Risks</w:t>
      </w:r>
      <w:proofErr w:type="spellEnd"/>
      <w:r w:rsidRPr="00D278E0">
        <w:rPr>
          <w:rStyle w:val="StyleUnderline"/>
        </w:rPr>
        <w:t xml:space="preserve"> for the EU/Western Economies</w:t>
      </w:r>
      <w:r>
        <w:rPr>
          <w:rStyle w:val="StyleUnderline"/>
        </w:rPr>
        <w:t xml:space="preserve"> </w:t>
      </w:r>
      <w:r w:rsidRPr="00D278E0">
        <w:rPr>
          <w:rStyle w:val="StyleUnderline"/>
        </w:rPr>
        <w:t>Shortage of vital energy supplies with short /</w:t>
      </w:r>
      <w:proofErr w:type="spellStart"/>
      <w:r w:rsidRPr="00D278E0">
        <w:rPr>
          <w:rStyle w:val="StyleUnderline"/>
        </w:rPr>
        <w:t>mid term</w:t>
      </w:r>
      <w:proofErr w:type="spellEnd"/>
      <w:r w:rsidRPr="00D278E0">
        <w:rPr>
          <w:rStyle w:val="StyleUnderline"/>
        </w:rPr>
        <w:t xml:space="preserve"> economic disruptions</w:t>
      </w:r>
      <w:r>
        <w:rPr>
          <w:rStyle w:val="StyleUnderline"/>
        </w:rPr>
        <w:t xml:space="preserve"> </w:t>
      </w:r>
      <w:r w:rsidRPr="00D278E0">
        <w:rPr>
          <w:rStyle w:val="StyleUnderline"/>
        </w:rPr>
        <w:t>Long term risk of EU energy starvation, having Russia move supply East towards China</w:t>
      </w:r>
      <w:r w:rsidRPr="00D278E0">
        <w:rPr>
          <w:sz w:val="12"/>
        </w:rPr>
        <w:t xml:space="preserve">, a northern Africa in turmoil a </w:t>
      </w:r>
      <w:proofErr w:type="spellStart"/>
      <w:r w:rsidRPr="00D278E0">
        <w:rPr>
          <w:sz w:val="12"/>
        </w:rPr>
        <w:t>self sufficient</w:t>
      </w:r>
      <w:proofErr w:type="spellEnd"/>
      <w:r w:rsidRPr="00D278E0">
        <w:rPr>
          <w:sz w:val="12"/>
        </w:rPr>
        <w:t xml:space="preserve"> but little exporting US </w:t>
      </w:r>
      <w:r w:rsidRPr="00D278E0">
        <w:rPr>
          <w:rStyle w:val="StyleUnderline"/>
        </w:rPr>
        <w:t>Losing access to Siberian Arctic Oil reserves</w:t>
      </w:r>
      <w:r>
        <w:rPr>
          <w:rStyle w:val="StyleUnderline"/>
        </w:rPr>
        <w:t xml:space="preserve"> </w:t>
      </w:r>
      <w:r w:rsidRPr="00D278E0">
        <w:rPr>
          <w:rStyle w:val="StyleUnderline"/>
        </w:rPr>
        <w:t>Losing access to</w:t>
      </w:r>
      <w:r w:rsidRPr="00D278E0">
        <w:rPr>
          <w:sz w:val="12"/>
        </w:rPr>
        <w:t xml:space="preserve"> (very convenient) </w:t>
      </w:r>
      <w:r w:rsidRPr="00D278E0">
        <w:rPr>
          <w:rStyle w:val="StyleUnderline"/>
        </w:rPr>
        <w:t>Siberian supertanker highways connecting Pacific/Asia to Atlantic/</w:t>
      </w:r>
      <w:proofErr w:type="spellStart"/>
      <w:r w:rsidRPr="00D278E0">
        <w:rPr>
          <w:rStyle w:val="StyleUnderline"/>
        </w:rPr>
        <w:t>Eu</w:t>
      </w:r>
      <w:proofErr w:type="spellEnd"/>
      <w:r w:rsidRPr="00D278E0">
        <w:rPr>
          <w:rStyle w:val="StyleUnderline"/>
        </w:rPr>
        <w:t xml:space="preserve"> opening up due to global warming.</w:t>
      </w:r>
      <w:r>
        <w:rPr>
          <w:rStyle w:val="StyleUnderline"/>
        </w:rPr>
        <w:t xml:space="preserve"> </w:t>
      </w:r>
      <w:r w:rsidRPr="00D278E0">
        <w:rPr>
          <w:rStyle w:val="StyleUnderline"/>
        </w:rPr>
        <w:t>Loss of western business / company assets in Russia</w:t>
      </w:r>
      <w:r w:rsidRPr="00D278E0">
        <w:rPr>
          <w:sz w:val="12"/>
        </w:rPr>
        <w:t xml:space="preserve"> .(Lots of manufacturing facilities </w:t>
      </w:r>
      <w:proofErr w:type="spellStart"/>
      <w:r w:rsidRPr="00D278E0">
        <w:rPr>
          <w:sz w:val="12"/>
        </w:rPr>
        <w:t>i.e</w:t>
      </w:r>
      <w:proofErr w:type="spellEnd"/>
      <w:r w:rsidRPr="00D278E0">
        <w:rPr>
          <w:sz w:val="12"/>
        </w:rPr>
        <w:t xml:space="preserve"> of VW cars are located in Russia) </w:t>
      </w:r>
      <w:r w:rsidRPr="00D278E0">
        <w:rPr>
          <w:rStyle w:val="StyleUnderline"/>
        </w:rPr>
        <w:t>Boycott of western products from Russians</w:t>
      </w:r>
      <w:r>
        <w:rPr>
          <w:rStyle w:val="StyleUnderline"/>
        </w:rPr>
        <w:t xml:space="preserve"> </w:t>
      </w:r>
      <w:r w:rsidRPr="00D278E0">
        <w:rPr>
          <w:rStyle w:val="StyleUnderline"/>
        </w:rPr>
        <w:t>Withdrawals of Russian capitals /investments/ touristic expenditures</w:t>
      </w:r>
      <w:r w:rsidRPr="00D278E0">
        <w:rPr>
          <w:sz w:val="12"/>
        </w:rPr>
        <w:t xml:space="preserve"> from Russia into EU/WE </w:t>
      </w:r>
      <w:r w:rsidRPr="00D278E0">
        <w:rPr>
          <w:rStyle w:val="StyleUnderline"/>
        </w:rPr>
        <w:t>Political retaliation</w:t>
      </w:r>
      <w:r w:rsidRPr="00D278E0">
        <w:rPr>
          <w:sz w:val="12"/>
        </w:rPr>
        <w:t xml:space="preserve"> </w:t>
      </w:r>
      <w:proofErr w:type="spellStart"/>
      <w:r w:rsidRPr="00D278E0">
        <w:rPr>
          <w:sz w:val="12"/>
        </w:rPr>
        <w:t>i.e</w:t>
      </w:r>
      <w:proofErr w:type="spellEnd"/>
      <w:r w:rsidRPr="00D278E0">
        <w:rPr>
          <w:sz w:val="12"/>
        </w:rPr>
        <w:t xml:space="preserve"> Russia threatened to stop supporting American veto on nuclear weapon proliferation in Iran Risks for Russia Ukraine not repaying their $billion debt to Russia Losing EU/WE massive energy markets and not being able to switch their exports to Asia due to the cost of the needed infrastructure and/or because of </w:t>
      </w:r>
      <w:proofErr w:type="spellStart"/>
      <w:r w:rsidRPr="00D278E0">
        <w:rPr>
          <w:sz w:val="12"/>
        </w:rPr>
        <w:t>i.e</w:t>
      </w:r>
      <w:proofErr w:type="spellEnd"/>
      <w:r w:rsidRPr="00D278E0">
        <w:rPr>
          <w:sz w:val="12"/>
        </w:rPr>
        <w:t xml:space="preserve"> china becoming energetically independent with new technologies like fracking. General economic retaliations by the West like asset freezing or embargos.</w:t>
      </w:r>
    </w:p>
    <w:p w:rsidR="00274CB6" w:rsidRPr="006808DD" w:rsidRDefault="00274CB6" w:rsidP="00274CB6">
      <w:pPr>
        <w:pStyle w:val="Heading2"/>
      </w:pPr>
      <w:proofErr w:type="gramStart"/>
      <w:r w:rsidRPr="006808DD">
        <w:t>Prices !</w:t>
      </w:r>
      <w:proofErr w:type="gramEnd"/>
      <w:r w:rsidRPr="006808DD">
        <w:t xml:space="preserve"> – </w:t>
      </w:r>
      <w:proofErr w:type="gramStart"/>
      <w:r w:rsidRPr="006808DD">
        <w:t>farmers/manufacturing</w:t>
      </w:r>
      <w:proofErr w:type="gramEnd"/>
    </w:p>
    <w:p w:rsidR="00274CB6" w:rsidRPr="006808DD" w:rsidRDefault="00274CB6" w:rsidP="004C1470">
      <w:pPr>
        <w:pStyle w:val="Heading4"/>
      </w:pPr>
      <w:r w:rsidRPr="006808DD">
        <w:t>High natural gas prices hinder small farmers and the manufacturing industry</w:t>
      </w:r>
    </w:p>
    <w:p w:rsidR="00274CB6" w:rsidRPr="006808DD" w:rsidRDefault="00274CB6" w:rsidP="00274CB6">
      <w:r w:rsidRPr="006808DD">
        <w:rPr>
          <w:b/>
        </w:rPr>
        <w:t xml:space="preserve">USGPO 4 </w:t>
      </w:r>
      <w:r w:rsidRPr="006808DD">
        <w:t>– United States Government Printing Office</w:t>
      </w:r>
    </w:p>
    <w:p w:rsidR="00274CB6" w:rsidRPr="006808DD" w:rsidRDefault="00274CB6" w:rsidP="00274CB6">
      <w:r w:rsidRPr="006808DD">
        <w:t>(</w:t>
      </w:r>
      <w:proofErr w:type="gramStart"/>
      <w:r w:rsidRPr="006808DD">
        <w:t>“ IMPACT</w:t>
      </w:r>
      <w:proofErr w:type="gramEnd"/>
      <w:r w:rsidRPr="006808DD">
        <w:t xml:space="preserve"> OF HIGH NATURAL GAS PRICES ON SMALL FARMERS AND MANUFACTURERS,” SEPTEMBER 22, 2004, http://www.gpo.gov/fdsys/pkg/CHRG-108hhrg96506/html/CHRG-108hhrg96506.htm)</w:t>
      </w:r>
    </w:p>
    <w:p w:rsidR="00274CB6" w:rsidRPr="006808DD" w:rsidRDefault="00274CB6" w:rsidP="00274CB6">
      <w:pPr>
        <w:rPr>
          <w:sz w:val="16"/>
        </w:rPr>
      </w:pPr>
      <w:r w:rsidRPr="006808DD">
        <w:rPr>
          <w:u w:val="single"/>
        </w:rPr>
        <w:t>Energy costs are frequently cited as one of the biggest costs to businesses, second only to labor. Many sectors rely significantly on natural gas. Natural gas accounts for more than 40 percent of commercial energy consumption. Our manufacturing sector has been hard hit by the recession. While it is slowly turning around, soaring energy prices threaten this recovery. High natural gas prices have increased the cost of producing important fertilizers that farmers rely on for their crops. Natural gas is a primary component in nitrogen fertilizers and accounts for 90 percent of the production cost. Fertilizer producers have had to turn to foreign imports, causing an upsurge in cost. As I think everyone knows, fertilizers plays an important role in the development of crops. As a farmer, I know how tough it is to meet the bottom line. When you have to take on additional costs profits become more difficult to realize</w:t>
      </w:r>
      <w:r w:rsidRPr="006808DD">
        <w:rPr>
          <w:sz w:val="16"/>
        </w:rPr>
        <w:t xml:space="preserve">. We rely on our farmers three times a day. </w:t>
      </w:r>
      <w:r w:rsidRPr="006808DD">
        <w:rPr>
          <w:u w:val="single"/>
        </w:rPr>
        <w:t>Farmers have been forced to decrease production by 25 percent in some cases, causing adverse financial damage to the agriculture industry, which has been hard hit over the years, and causing additional challenges to our slowly recovering economy, particularly in the rural areas</w:t>
      </w:r>
      <w:r w:rsidRPr="006808DD">
        <w:rPr>
          <w:sz w:val="16"/>
        </w:rPr>
        <w:t xml:space="preserve">. There are answers to this problem. One, pass an energy bill that will allow us to explore for more natural gas, repeal the red tape surrounding further exploration and build a pipeline to increase gas supplies are all solutions that will help to stabilize the price volatility of natural gas. </w:t>
      </w:r>
      <w:proofErr w:type="spellStart"/>
      <w:r w:rsidRPr="006808DD">
        <w:rPr>
          <w:sz w:val="16"/>
        </w:rPr>
        <w:t>Liquified</w:t>
      </w:r>
      <w:proofErr w:type="spellEnd"/>
      <w:r w:rsidRPr="006808DD">
        <w:rPr>
          <w:sz w:val="16"/>
        </w:rPr>
        <w:t xml:space="preserve"> natural gas is another solution to supply stability. We already know that there are abundant supplies under our lands and seas, and we need to tap these natural resources. However, many say the short-term recovery that we have is nearly three years away, and the pipeline that many talk about is at least a decade before it will impact supply and prices. </w:t>
      </w:r>
      <w:r w:rsidRPr="006808DD">
        <w:rPr>
          <w:u w:val="single"/>
        </w:rPr>
        <w:t>The fact is, high natural gas prices are driving jobs out of this country and hurting our farmers and manufacturing segment.</w:t>
      </w:r>
      <w:r w:rsidRPr="006808DD">
        <w:rPr>
          <w:sz w:val="16"/>
        </w:rPr>
        <w:t xml:space="preserve"> I want to hear from our witnesses on how these prices affect them and any solutions they have to remedy the situation. In my eyes, we need to stabilize the price of natural gas and increase domestic exploration in an environmentally safe manner, and in turn help our economy. [Chairman Graves' statement may be found in the appendix.] Again, I want to thank all of our witnesses for being here today, and I look forward to hearing their testimony. I want to welcome Judge Butterfield, Congressman Butterfield, to the Committee today. He is the new Ranking Member from North Carolina. I am very pleased to have you on board and look forward to hearing your opening statement. Mr. Butterfield. Thank you so much, Mr. Chairman, for holding this hearing to review the impact of high natural gas prices on rural enterprises and manufacturers. I also want to thank you for your work on this Committee. I am pleased that we will have the opportunity to examine the far reaching impacts of high energy prices. In particular, </w:t>
      </w:r>
      <w:r w:rsidRPr="006808DD">
        <w:rPr>
          <w:u w:val="single"/>
        </w:rPr>
        <w:t>I am concerned about the impact that energy prices, specifically natural gas, are having on our farming operations. I am deeply concerned about the consistent high cost of fuel. Experts do not see these costs coming down in the foreseeable future. It will cost Americans more to heat their homes and drive their cars, while costing businesses more to operate. Hardest hit will be the manufacturers that use energy intensive processes to produce. I am most concerned about the state of the fertilizer industry. I am sure we will hear a lot about that today. Mr. Chairman, fertilizer is a necessary input in all crops. Eighty percent of the cost of fertilizer manufacturing comes from the cost of natural gas used to heat massive ovens that create the finished product. These ovens are not easily turned off and on again and are often kept heated throughout the night and weekends when the plant is closed. The result is that fertilizer manufacturers live and die by the prices of natural gas. Natural gas is now three times as expensive today as it was two years ago, which means that the cost of fertilizer is also three time as expensive as it was two years ago. When the cost of fertilizer goes up, so does the cost of our food. Some farmers, as a result of these increasing costs, have been forced to the auction block. Those of us from agricultural districts make the connection between the farm and the dinner table, although I realize that not everyone else does. American agriculture feeds 283 million Americans and consistently generates a surplus in foreign trade</w:t>
      </w:r>
      <w:r w:rsidRPr="006808DD">
        <w:rPr>
          <w:sz w:val="16"/>
        </w:rPr>
        <w:t xml:space="preserve">. A surplus. USDA instruments will reach $62 billion during 2004. </w:t>
      </w:r>
      <w:r w:rsidRPr="006808DD">
        <w:rPr>
          <w:u w:val="single"/>
        </w:rPr>
        <w:t>American agriculture also accounts for more than 60 percent of all food aid distributed throughout the world.</w:t>
      </w:r>
      <w:r w:rsidRPr="006808DD">
        <w:rPr>
          <w:sz w:val="16"/>
        </w:rPr>
        <w:t xml:space="preserve"> Americans spend less than 13 percent of their total income on food, a lower percentage than any other nation in the world. The rising cost of inputs into our food supply should be a reason for alarm. In addition, </w:t>
      </w:r>
      <w:r w:rsidRPr="006808DD">
        <w:rPr>
          <w:u w:val="single"/>
        </w:rPr>
        <w:t>the fertilizer industry is feeling a severe pinch</w:t>
      </w:r>
      <w:r w:rsidRPr="006808DD">
        <w:rPr>
          <w:sz w:val="16"/>
        </w:rPr>
        <w:t xml:space="preserve">. Production plans are built to take advantage of economies of scale, so when capacity falls below 90 percent the facility ceases to be profitable. Over the last three years, </w:t>
      </w:r>
      <w:r w:rsidRPr="006808DD">
        <w:rPr>
          <w:u w:val="single"/>
        </w:rPr>
        <w:t>a number of plant closings throughout the south has put an increasing number of Americans out of work as farmers are forced to use cheaper foreign products</w:t>
      </w:r>
      <w:r w:rsidRPr="006808DD">
        <w:rPr>
          <w:sz w:val="16"/>
        </w:rPr>
        <w:t>. That, Mr. Chairman, is not good. [Ranking Member Butterfield's statement may be found in the appendix.] I may address some more of these points with the witnesses when they begin to testify in just a few minutes, but I thank you, Mr. Chairman, and I look forward to this process.</w:t>
      </w:r>
    </w:p>
    <w:p w:rsidR="00342C3B" w:rsidRPr="006808DD" w:rsidRDefault="00342C3B" w:rsidP="00342C3B">
      <w:pPr>
        <w:pStyle w:val="Heading1"/>
      </w:pPr>
      <w:r w:rsidRPr="006808DD">
        <w:t>Aff Answers</w:t>
      </w:r>
    </w:p>
    <w:p w:rsidR="00177C66" w:rsidRPr="006808DD" w:rsidRDefault="00177C66" w:rsidP="00177C66"/>
    <w:p w:rsidR="00AF0683" w:rsidRPr="006808DD" w:rsidRDefault="0062540E" w:rsidP="009221CF">
      <w:pPr>
        <w:pStyle w:val="Heading2"/>
      </w:pPr>
      <w:r>
        <w:t>AT: UQ</w:t>
      </w:r>
    </w:p>
    <w:p w:rsidR="00AF0683" w:rsidRDefault="00AF0683" w:rsidP="00AF0683"/>
    <w:p w:rsidR="0062540E" w:rsidRPr="00B625BF" w:rsidRDefault="0062540E" w:rsidP="004C1470">
      <w:pPr>
        <w:pStyle w:val="Heading4"/>
      </w:pPr>
      <w:r w:rsidRPr="00B625BF">
        <w:t>Their indicators are based on false optimism – and, sanctions on Russian energy exports coming now</w:t>
      </w:r>
    </w:p>
    <w:p w:rsidR="0062540E" w:rsidRPr="00B625BF" w:rsidRDefault="0062540E" w:rsidP="0062540E">
      <w:pPr>
        <w:rPr>
          <w:rStyle w:val="Style13ptBold"/>
        </w:rPr>
      </w:pPr>
      <w:proofErr w:type="spellStart"/>
      <w:r w:rsidRPr="00B625BF">
        <w:rPr>
          <w:rStyle w:val="Style13ptBold"/>
        </w:rPr>
        <w:t>Galouchko</w:t>
      </w:r>
      <w:proofErr w:type="spellEnd"/>
      <w:r w:rsidRPr="00B625BF">
        <w:rPr>
          <w:rStyle w:val="Style13ptBold"/>
        </w:rPr>
        <w:t xml:space="preserve"> and Nicholson 6-27, Bloomberg Markets reporters</w:t>
      </w:r>
    </w:p>
    <w:p w:rsidR="0062540E" w:rsidRPr="00B625BF" w:rsidRDefault="0062540E" w:rsidP="0062540E">
      <w:pPr>
        <w:rPr>
          <w:sz w:val="16"/>
        </w:rPr>
      </w:pPr>
      <w:r w:rsidRPr="00B625BF">
        <w:rPr>
          <w:sz w:val="16"/>
        </w:rPr>
        <w:t>(</w:t>
      </w:r>
      <w:proofErr w:type="spellStart"/>
      <w:r w:rsidRPr="00B625BF">
        <w:rPr>
          <w:sz w:val="16"/>
        </w:rPr>
        <w:t>Ksenia</w:t>
      </w:r>
      <w:proofErr w:type="spellEnd"/>
      <w:r w:rsidRPr="00B625BF">
        <w:rPr>
          <w:sz w:val="16"/>
        </w:rPr>
        <w:t xml:space="preserve"> and Alex, Ruble Bond Two-Month Recovery a Blip as Rally Seen Fading, Bloomberg News, http://www.bloomberg.com/news/2014-06-27/ruble-bond-two-month-recovery-a-blip-as-rally-seen-fading.html)//JB</w:t>
      </w:r>
    </w:p>
    <w:p w:rsidR="0062540E" w:rsidRDefault="0062540E" w:rsidP="00AF0683">
      <w:pPr>
        <w:rPr>
          <w:sz w:val="12"/>
        </w:rPr>
      </w:pPr>
      <w:r w:rsidRPr="00B625BF">
        <w:rPr>
          <w:rStyle w:val="StyleUnderline"/>
        </w:rPr>
        <w:t>A rebound in Russian bonds</w:t>
      </w:r>
      <w:r w:rsidRPr="00B625BF">
        <w:rPr>
          <w:sz w:val="12"/>
        </w:rPr>
        <w:t xml:space="preserve"> that gave investors the best returns in emerging markets since April </w:t>
      </w:r>
      <w:r w:rsidRPr="00B625BF">
        <w:rPr>
          <w:rStyle w:val="StyleUnderline"/>
        </w:rPr>
        <w:t xml:space="preserve">will fizzle as risks of renewed turmoil in Ukraine linger and the central bank keeps interest rates high. </w:t>
      </w:r>
      <w:r w:rsidRPr="00B625BF">
        <w:rPr>
          <w:sz w:val="12"/>
        </w:rPr>
        <w:t xml:space="preserve">Ruble debt returned 11 percent in dollar terms during the last two months, two percentage points more than second place Dominican Republic, the Bloomberg Emerging Market Local Sovereign Index shows. While that reduced the first-half loss for Russian bonds to 2.5 percent, it was still the worst among developing nations, the data show. </w:t>
      </w:r>
      <w:r w:rsidRPr="00B625BF">
        <w:rPr>
          <w:rStyle w:val="StyleUnderline"/>
        </w:rPr>
        <w:t>A fragile cease-fire in Ukraine and the continued threat of tougher economic sanctions from the U.S. and European Union have cooled optimism the crisis is abating, and that Russian assets will continue to rise. The central bank</w:t>
      </w:r>
      <w:r w:rsidRPr="00B625BF">
        <w:rPr>
          <w:sz w:val="12"/>
        </w:rPr>
        <w:t xml:space="preserve">, which raised its benchmark rate 200 basis points since February to shore up the ruble and slow consumer-price growth, </w:t>
      </w:r>
      <w:r w:rsidRPr="00B625BF">
        <w:rPr>
          <w:rStyle w:val="StyleUnderline"/>
        </w:rPr>
        <w:t>said June 16 that inflation will probably miss its 5 percent target this year. “The rally definitely won’t continue, there’s no room for further gains,”</w:t>
      </w:r>
      <w:r w:rsidRPr="00B625BF">
        <w:rPr>
          <w:sz w:val="12"/>
        </w:rPr>
        <w:t xml:space="preserve"> Denis </w:t>
      </w:r>
      <w:proofErr w:type="spellStart"/>
      <w:r w:rsidRPr="00B625BF">
        <w:rPr>
          <w:sz w:val="12"/>
        </w:rPr>
        <w:t>Poryvay</w:t>
      </w:r>
      <w:proofErr w:type="spellEnd"/>
      <w:r w:rsidRPr="00B625BF">
        <w:rPr>
          <w:sz w:val="12"/>
        </w:rPr>
        <w:t xml:space="preserve">, an analyst at ZAO </w:t>
      </w:r>
      <w:proofErr w:type="spellStart"/>
      <w:r w:rsidRPr="00B625BF">
        <w:rPr>
          <w:sz w:val="12"/>
        </w:rPr>
        <w:t>Raiffeisenbank</w:t>
      </w:r>
      <w:proofErr w:type="spellEnd"/>
      <w:r w:rsidRPr="00B625BF">
        <w:rPr>
          <w:sz w:val="12"/>
        </w:rPr>
        <w:t xml:space="preserve"> in Moscow, said by phone yesterday. </w:t>
      </w:r>
      <w:r w:rsidRPr="00B625BF">
        <w:rPr>
          <w:rStyle w:val="StyleUnderline"/>
        </w:rPr>
        <w:t>“Inflation is high and it doesn’t make sense to cut rates in such an environment.</w:t>
      </w:r>
      <w:r w:rsidRPr="00B625BF">
        <w:rPr>
          <w:sz w:val="12"/>
        </w:rPr>
        <w:t xml:space="preserve"> If sanctions are imposed, </w:t>
      </w:r>
      <w:r w:rsidRPr="00B625BF">
        <w:rPr>
          <w:rStyle w:val="StyleUnderline"/>
        </w:rPr>
        <w:t>things will get terrible.” Traders are reducing bets borrowing costs will be eased over the next three months</w:t>
      </w:r>
      <w:r w:rsidRPr="00B625BF">
        <w:rPr>
          <w:sz w:val="12"/>
        </w:rPr>
        <w:t xml:space="preserve">, data compiled by Bloomberg show. The discount on three-month forward-rate agreements has fallen to 30 basis points below the </w:t>
      </w:r>
      <w:proofErr w:type="spellStart"/>
      <w:r w:rsidRPr="00B625BF">
        <w:rPr>
          <w:sz w:val="12"/>
        </w:rPr>
        <w:t>MosPrime</w:t>
      </w:r>
      <w:proofErr w:type="spellEnd"/>
      <w:r w:rsidRPr="00B625BF">
        <w:rPr>
          <w:sz w:val="12"/>
        </w:rPr>
        <w:t xml:space="preserve"> rate from 63 basis points on the last trading day before the central bank’s rates meeting last week. ‘No Space’ Yields on long-maturity bonds are set to climb, widening the gap with shorter-dated notes to as much as 60 basis points by the end of the year, </w:t>
      </w:r>
      <w:proofErr w:type="spellStart"/>
      <w:r w:rsidRPr="00B625BF">
        <w:rPr>
          <w:sz w:val="12"/>
        </w:rPr>
        <w:t>Poryvay</w:t>
      </w:r>
      <w:proofErr w:type="spellEnd"/>
      <w:r w:rsidRPr="00B625BF">
        <w:rPr>
          <w:sz w:val="12"/>
        </w:rPr>
        <w:t xml:space="preserve"> said. The spread between 10-year and two-year bond yields narrowed to 16 basis points, the lowest since 2010, </w:t>
      </w:r>
      <w:proofErr w:type="gramStart"/>
      <w:r w:rsidRPr="00B625BF">
        <w:rPr>
          <w:sz w:val="12"/>
        </w:rPr>
        <w:t>this</w:t>
      </w:r>
      <w:proofErr w:type="gramEnd"/>
      <w:r w:rsidRPr="00B625BF">
        <w:rPr>
          <w:sz w:val="12"/>
        </w:rPr>
        <w:t xml:space="preserve"> month and was at 35 basis points yesterday. </w:t>
      </w:r>
      <w:r w:rsidRPr="00B625BF">
        <w:rPr>
          <w:rStyle w:val="StyleUnderline"/>
        </w:rPr>
        <w:t>Inflation accelerated in May to 7.6 percent, the fastest pace since August 2011.</w:t>
      </w:r>
      <w:r w:rsidRPr="00B625BF">
        <w:rPr>
          <w:sz w:val="12"/>
        </w:rPr>
        <w:t xml:space="preserve"> The regulator will continue increasing the key rate if “existing inflation risks materialize,” according to its statement. Flagging Momentum </w:t>
      </w:r>
      <w:r w:rsidRPr="00B625BF">
        <w:rPr>
          <w:rStyle w:val="StyleUnderline"/>
        </w:rPr>
        <w:t>“Sticky inflation, further sanctions and a hawkish central bank can all limit the upside potential of the bond market,”</w:t>
      </w:r>
      <w:r w:rsidRPr="00B625BF">
        <w:rPr>
          <w:sz w:val="12"/>
        </w:rPr>
        <w:t xml:space="preserve"> Viktor Szabo, a London-based money manager who helps oversee more than $13 billion in emerging-market debt at Aberdeen Asset Management Plc, said by e-mail. “We are still cautious.” </w:t>
      </w:r>
      <w:r w:rsidRPr="00B625BF">
        <w:rPr>
          <w:rStyle w:val="StyleUnderline"/>
        </w:rPr>
        <w:t>With momentum behind peace efforts flagging, the U.S. is preparing sanctions against Russia on technology aimed at exploiting and producing oil and gas products, a major part</w:t>
      </w:r>
      <w:r w:rsidRPr="00B625BF">
        <w:rPr>
          <w:sz w:val="12"/>
        </w:rPr>
        <w:t xml:space="preserve"> </w:t>
      </w:r>
      <w:r w:rsidRPr="00B625BF">
        <w:rPr>
          <w:rStyle w:val="StyleUnderline"/>
        </w:rPr>
        <w:t>of that country’s economy</w:t>
      </w:r>
      <w:r w:rsidRPr="00B625BF">
        <w:rPr>
          <w:sz w:val="12"/>
        </w:rPr>
        <w:t xml:space="preserve">, according to three people briefed on the plans. </w:t>
      </w:r>
      <w:r w:rsidRPr="00B625BF">
        <w:rPr>
          <w:rStyle w:val="StyleUnderline"/>
        </w:rPr>
        <w:t>Ukraine isn’t optimistic it will clinch a peace deal with separatist rebels soon</w:t>
      </w:r>
      <w:r w:rsidRPr="00B625BF">
        <w:rPr>
          <w:sz w:val="12"/>
        </w:rPr>
        <w:t xml:space="preserve">, Economy Minister </w:t>
      </w:r>
      <w:proofErr w:type="spellStart"/>
      <w:r w:rsidRPr="00B625BF">
        <w:rPr>
          <w:sz w:val="12"/>
        </w:rPr>
        <w:t>Pavlo</w:t>
      </w:r>
      <w:proofErr w:type="spellEnd"/>
      <w:r w:rsidRPr="00B625BF">
        <w:rPr>
          <w:sz w:val="12"/>
        </w:rPr>
        <w:t xml:space="preserve"> </w:t>
      </w:r>
      <w:proofErr w:type="spellStart"/>
      <w:r w:rsidRPr="00B625BF">
        <w:rPr>
          <w:sz w:val="12"/>
        </w:rPr>
        <w:t>Sheremeta</w:t>
      </w:r>
      <w:proofErr w:type="spellEnd"/>
      <w:r w:rsidRPr="00B625BF">
        <w:rPr>
          <w:sz w:val="12"/>
        </w:rPr>
        <w:t xml:space="preserve"> said yesterday. At the same time, low global interest rates and a pledge by European Central Bank President Mario </w:t>
      </w:r>
      <w:proofErr w:type="spellStart"/>
      <w:r w:rsidRPr="00B625BF">
        <w:rPr>
          <w:sz w:val="12"/>
        </w:rPr>
        <w:t>Draghi</w:t>
      </w:r>
      <w:proofErr w:type="spellEnd"/>
      <w:r w:rsidRPr="00B625BF">
        <w:rPr>
          <w:sz w:val="12"/>
        </w:rPr>
        <w:t xml:space="preserve"> to spur growth with additional stimulus are making the ruble a tempting investment, Tim McCarthy, who helps oversee $7.24 billion as managing director at VTB Capital Investment Management in Geneva, said by e-mail. “Russian government bonds have the potential to rally in the second half,” he said. “We are back in risk-on mode.” Betting on the Russian currency and selling the dollar gave a 4.4 percent carry return this month, the highest among 23 emerging-market currency pairs tracked by Bloomberg. Stagnating Growth The ruble strengthened 0.3 percent to 33.6325 against the dollar as of 2:48 p.m. in Moscow, extending its gain this month to 3.8 percent. Russia had its first sellout bond sale in a month this week, placing 10 billion rubles ($297 million) of August 2023 bonds at an auction June 25. </w:t>
      </w:r>
      <w:r w:rsidRPr="00B625BF">
        <w:rPr>
          <w:rStyle w:val="StyleUnderline"/>
        </w:rPr>
        <w:t>The economy may grow 0.4 percent in 2014, the slowest pace since a contraction in 2009</w:t>
      </w:r>
      <w:r w:rsidRPr="00B625BF">
        <w:rPr>
          <w:sz w:val="12"/>
        </w:rPr>
        <w:t xml:space="preserve">, according to Central Bank Chairman Elvira </w:t>
      </w:r>
      <w:proofErr w:type="spellStart"/>
      <w:r w:rsidRPr="00B625BF">
        <w:rPr>
          <w:sz w:val="12"/>
        </w:rPr>
        <w:t>Nabiullina</w:t>
      </w:r>
      <w:proofErr w:type="spellEnd"/>
      <w:r w:rsidRPr="00B625BF">
        <w:rPr>
          <w:sz w:val="12"/>
        </w:rPr>
        <w:t xml:space="preserve">. </w:t>
      </w:r>
      <w:r w:rsidRPr="00B625BF">
        <w:rPr>
          <w:rStyle w:val="StyleUnderline"/>
        </w:rPr>
        <w:t xml:space="preserve">“The Russian economy is weak, inflation is very high, so I expect the ruble to weaken,” </w:t>
      </w:r>
      <w:r w:rsidRPr="00B625BF">
        <w:rPr>
          <w:sz w:val="12"/>
        </w:rPr>
        <w:t xml:space="preserve">Dmitry </w:t>
      </w:r>
      <w:proofErr w:type="spellStart"/>
      <w:r w:rsidRPr="00B625BF">
        <w:rPr>
          <w:sz w:val="12"/>
        </w:rPr>
        <w:t>Kosmodemiyanskiy</w:t>
      </w:r>
      <w:proofErr w:type="spellEnd"/>
      <w:r w:rsidRPr="00B625BF">
        <w:rPr>
          <w:sz w:val="12"/>
        </w:rPr>
        <w:t xml:space="preserve">, a money manager who helps oversee about $1 billion at </w:t>
      </w:r>
      <w:proofErr w:type="spellStart"/>
      <w:r w:rsidRPr="00B625BF">
        <w:rPr>
          <w:sz w:val="12"/>
        </w:rPr>
        <w:t>Otkritie</w:t>
      </w:r>
      <w:proofErr w:type="spellEnd"/>
      <w:r w:rsidRPr="00B625BF">
        <w:rPr>
          <w:sz w:val="12"/>
        </w:rPr>
        <w:t xml:space="preserve"> Asset Management in Moscow, said by e-mail yesterday. “Do you really think that everything is over in Ukraine?”</w:t>
      </w:r>
    </w:p>
    <w:p w:rsidR="0062540E" w:rsidRPr="0062540E" w:rsidRDefault="0062540E" w:rsidP="00AF0683">
      <w:pPr>
        <w:rPr>
          <w:sz w:val="12"/>
        </w:rPr>
      </w:pPr>
    </w:p>
    <w:p w:rsidR="00AF0683" w:rsidRPr="006808DD" w:rsidRDefault="00AF0683" w:rsidP="004C1470">
      <w:pPr>
        <w:pStyle w:val="Heading4"/>
      </w:pPr>
      <w:r w:rsidRPr="006808DD">
        <w:t xml:space="preserve">Russia is in a recession now – IMF data </w:t>
      </w:r>
    </w:p>
    <w:p w:rsidR="00AF0683" w:rsidRPr="006808DD" w:rsidRDefault="00AF0683" w:rsidP="00AF0683">
      <w:pPr>
        <w:spacing w:line="240" w:lineRule="auto"/>
        <w:rPr>
          <w:rStyle w:val="Style13ptBold"/>
        </w:rPr>
      </w:pPr>
      <w:r w:rsidRPr="006808DD">
        <w:rPr>
          <w:rStyle w:val="Style13ptBold"/>
        </w:rPr>
        <w:t xml:space="preserve">BTO 4-30, Belfast Telegraph Online (no author) </w:t>
      </w:r>
    </w:p>
    <w:p w:rsidR="00AF0683" w:rsidRPr="006808DD" w:rsidRDefault="00AF0683" w:rsidP="00AF0683">
      <w:pPr>
        <w:spacing w:after="0" w:line="240" w:lineRule="auto"/>
        <w:rPr>
          <w:sz w:val="16"/>
          <w:szCs w:val="16"/>
        </w:rPr>
      </w:pPr>
      <w:r w:rsidRPr="006808DD">
        <w:rPr>
          <w:sz w:val="16"/>
          <w:szCs w:val="16"/>
        </w:rPr>
        <w:t>(Belfast Telegraph Online, Russia in Recession IMF Estimates, LexisNexis, http://www.lexisnexis.com.proxy.lib.umich.edu/lnacui2api/results/docview/docview.do?docLinkInd=true&amp;risb=21_T20126127684&amp;format=GNBFI&amp;sort=DATE,D,H&amp;startDocNo=26&amp;resultsUrlKey=29_T20126127639&amp;cisb=22_T20126132002&amp;treeMax=true&amp;treeWidth=0&amp;csi=400553&amp;docNo=46)//JB</w:t>
      </w:r>
    </w:p>
    <w:p w:rsidR="00AF0683" w:rsidRPr="006808DD" w:rsidRDefault="00AF0683" w:rsidP="00AF0683">
      <w:pPr>
        <w:spacing w:line="240" w:lineRule="auto"/>
        <w:rPr>
          <w:rStyle w:val="StyleUnderline"/>
        </w:rPr>
      </w:pPr>
      <w:r w:rsidRPr="006808DD">
        <w:rPr>
          <w:rStyle w:val="StyleUnderline"/>
          <w:highlight w:val="green"/>
        </w:rPr>
        <w:t>The I</w:t>
      </w:r>
      <w:r w:rsidRPr="006808DD">
        <w:rPr>
          <w:rStyle w:val="StyleUnderline"/>
        </w:rPr>
        <w:t xml:space="preserve">nternational </w:t>
      </w:r>
      <w:r w:rsidRPr="006808DD">
        <w:rPr>
          <w:rStyle w:val="StyleUnderline"/>
          <w:highlight w:val="green"/>
        </w:rPr>
        <w:t>M</w:t>
      </w:r>
      <w:r w:rsidRPr="006808DD">
        <w:rPr>
          <w:rStyle w:val="StyleUnderline"/>
        </w:rPr>
        <w:t xml:space="preserve">onetary </w:t>
      </w:r>
      <w:r w:rsidRPr="006808DD">
        <w:rPr>
          <w:rStyle w:val="StyleUnderline"/>
          <w:highlight w:val="green"/>
        </w:rPr>
        <w:t>F</w:t>
      </w:r>
      <w:r w:rsidRPr="006808DD">
        <w:rPr>
          <w:rStyle w:val="StyleUnderline"/>
        </w:rPr>
        <w:t xml:space="preserve">und </w:t>
      </w:r>
      <w:r w:rsidRPr="006808DD">
        <w:rPr>
          <w:rStyle w:val="StyleUnderline"/>
          <w:highlight w:val="green"/>
        </w:rPr>
        <w:t>estimates that Russia's economy has entered recession</w:t>
      </w:r>
      <w:r w:rsidRPr="006808DD">
        <w:rPr>
          <w:rStyle w:val="StyleUnderline"/>
        </w:rPr>
        <w:t xml:space="preserve">. </w:t>
      </w:r>
      <w:r w:rsidRPr="006808DD">
        <w:rPr>
          <w:rStyle w:val="StyleUnderline"/>
          <w:highlight w:val="green"/>
        </w:rPr>
        <w:t>Last year, it grew 1.3%, its weakest rate in the past 13 years</w:t>
      </w:r>
      <w:r w:rsidRPr="006808DD">
        <w:rPr>
          <w:sz w:val="14"/>
        </w:rPr>
        <w:t xml:space="preserve"> with the exception of 2009, when the country suffered in the global downturn. </w:t>
      </w:r>
      <w:r w:rsidRPr="006808DD">
        <w:rPr>
          <w:rStyle w:val="StyleUnderline"/>
          <w:highlight w:val="green"/>
        </w:rPr>
        <w:t>The growth slowed further this year as investors pulled money out of Russia amid concerns over</w:t>
      </w:r>
      <w:r w:rsidRPr="006808DD">
        <w:rPr>
          <w:sz w:val="14"/>
        </w:rPr>
        <w:t xml:space="preserve"> its policy in </w:t>
      </w:r>
      <w:r w:rsidRPr="006808DD">
        <w:rPr>
          <w:rStyle w:val="StyleUnderline"/>
          <w:highlight w:val="green"/>
        </w:rPr>
        <w:t>Ukraine</w:t>
      </w:r>
      <w:r w:rsidRPr="006808DD">
        <w:rPr>
          <w:rStyle w:val="StyleUnderline"/>
        </w:rPr>
        <w:t>. The head of the IMF mission in Russia</w:t>
      </w:r>
      <w:r w:rsidRPr="006808DD">
        <w:rPr>
          <w:sz w:val="14"/>
        </w:rPr>
        <w:t xml:space="preserve">, Antonio </w:t>
      </w:r>
      <w:proofErr w:type="spellStart"/>
      <w:r w:rsidRPr="006808DD">
        <w:rPr>
          <w:sz w:val="14"/>
        </w:rPr>
        <w:t>Spilimbergo</w:t>
      </w:r>
      <w:proofErr w:type="spellEnd"/>
      <w:r w:rsidRPr="006808DD">
        <w:rPr>
          <w:sz w:val="14"/>
        </w:rPr>
        <w:t xml:space="preserve">, </w:t>
      </w:r>
      <w:r w:rsidRPr="006808DD">
        <w:rPr>
          <w:rStyle w:val="StyleUnderline"/>
        </w:rPr>
        <w:t xml:space="preserve">said </w:t>
      </w:r>
      <w:r w:rsidRPr="006808DD">
        <w:rPr>
          <w:rStyle w:val="StyleUnderline"/>
          <w:highlight w:val="green"/>
        </w:rPr>
        <w:t>Russia is already in recession as fears of broad economic sanctions weigh on the economy.</w:t>
      </w:r>
      <w:r w:rsidRPr="006808DD">
        <w:rPr>
          <w:rStyle w:val="StyleUnderline"/>
        </w:rPr>
        <w:t xml:space="preserve"> </w:t>
      </w:r>
      <w:r w:rsidRPr="006808DD">
        <w:rPr>
          <w:sz w:val="14"/>
        </w:rPr>
        <w:t xml:space="preserve">A recession is commonly defined as two consecutive quarters of contraction. Russia's economy shrank, quarter on quarter, in the first three months of the year. </w:t>
      </w:r>
      <w:r w:rsidRPr="006808DD">
        <w:rPr>
          <w:rStyle w:val="StyleUnderline"/>
        </w:rPr>
        <w:t xml:space="preserve">While analysts keep cutting Russia's forecasts, </w:t>
      </w:r>
      <w:r w:rsidRPr="006808DD">
        <w:rPr>
          <w:rStyle w:val="StyleUnderline"/>
          <w:highlight w:val="green"/>
        </w:rPr>
        <w:t>the Kremlin denies it faces recession. "If you understand by recession two quarters of negative economic growth then Russia is experiencing recession now</w:t>
      </w:r>
      <w:r w:rsidRPr="006808DD">
        <w:rPr>
          <w:rStyle w:val="StyleUnderline"/>
        </w:rPr>
        <w:t>,"</w:t>
      </w:r>
      <w:r w:rsidRPr="006808DD">
        <w:rPr>
          <w:sz w:val="14"/>
        </w:rPr>
        <w:t xml:space="preserve"> </w:t>
      </w:r>
      <w:proofErr w:type="spellStart"/>
      <w:r w:rsidRPr="006808DD">
        <w:rPr>
          <w:sz w:val="14"/>
        </w:rPr>
        <w:t>Mr</w:t>
      </w:r>
      <w:proofErr w:type="spellEnd"/>
      <w:r w:rsidRPr="006808DD">
        <w:rPr>
          <w:sz w:val="14"/>
        </w:rPr>
        <w:t xml:space="preserve"> </w:t>
      </w:r>
      <w:proofErr w:type="spellStart"/>
      <w:r w:rsidRPr="006808DD">
        <w:rPr>
          <w:sz w:val="14"/>
        </w:rPr>
        <w:t>Spilimbergo</w:t>
      </w:r>
      <w:proofErr w:type="spellEnd"/>
      <w:r w:rsidRPr="006808DD">
        <w:rPr>
          <w:sz w:val="14"/>
        </w:rPr>
        <w:t xml:space="preserve"> said. Investors are worried that the US and Europe will step up sanctions against Russia because of its policies in Ukraine. As a result, </w:t>
      </w:r>
      <w:r w:rsidRPr="006808DD">
        <w:rPr>
          <w:rStyle w:val="StyleUnderline"/>
          <w:highlight w:val="green"/>
        </w:rPr>
        <w:t>investors pulled about 60 billion US dollars</w:t>
      </w:r>
      <w:r w:rsidRPr="006808DD">
        <w:rPr>
          <w:sz w:val="14"/>
        </w:rPr>
        <w:t xml:space="preserve"> (£35 billion) </w:t>
      </w:r>
      <w:r w:rsidRPr="006808DD">
        <w:rPr>
          <w:rStyle w:val="StyleUnderline"/>
        </w:rPr>
        <w:t xml:space="preserve">from Russia </w:t>
      </w:r>
      <w:r w:rsidRPr="006808DD">
        <w:rPr>
          <w:rStyle w:val="StyleUnderline"/>
          <w:highlight w:val="green"/>
        </w:rPr>
        <w:t>in the first quarter of the year, more than</w:t>
      </w:r>
      <w:r w:rsidRPr="006808DD">
        <w:rPr>
          <w:rStyle w:val="StyleUnderline"/>
        </w:rPr>
        <w:t xml:space="preserve"> in </w:t>
      </w:r>
      <w:r w:rsidRPr="006808DD">
        <w:rPr>
          <w:rStyle w:val="StyleUnderline"/>
          <w:highlight w:val="green"/>
        </w:rPr>
        <w:t>all of 2013</w:t>
      </w:r>
      <w:r w:rsidRPr="006808DD">
        <w:rPr>
          <w:sz w:val="14"/>
        </w:rPr>
        <w:t xml:space="preserve">. The IMF expects the capital outflows at around 100 billion dollars (£59 billion) this year, </w:t>
      </w:r>
      <w:proofErr w:type="spellStart"/>
      <w:r w:rsidRPr="006808DD">
        <w:rPr>
          <w:sz w:val="14"/>
        </w:rPr>
        <w:t>Mr</w:t>
      </w:r>
      <w:proofErr w:type="spellEnd"/>
      <w:r w:rsidRPr="006808DD">
        <w:rPr>
          <w:sz w:val="14"/>
        </w:rPr>
        <w:t xml:space="preserve"> </w:t>
      </w:r>
      <w:proofErr w:type="spellStart"/>
      <w:r w:rsidRPr="006808DD">
        <w:rPr>
          <w:sz w:val="14"/>
        </w:rPr>
        <w:t>Spilimbergo</w:t>
      </w:r>
      <w:proofErr w:type="spellEnd"/>
      <w:r w:rsidRPr="006808DD">
        <w:rPr>
          <w:sz w:val="14"/>
        </w:rPr>
        <w:t xml:space="preserve"> said. While analysts keep cutting Russia's growth forecasts, the Kremlin insists the economy will pick up in the second quarter. </w:t>
      </w:r>
      <w:r w:rsidRPr="006808DD">
        <w:rPr>
          <w:rStyle w:val="StyleUnderline"/>
        </w:rPr>
        <w:t xml:space="preserve">Last week, </w:t>
      </w:r>
      <w:r w:rsidRPr="006808DD">
        <w:rPr>
          <w:rStyle w:val="StyleUnderline"/>
          <w:highlight w:val="green"/>
        </w:rPr>
        <w:t>S&amp;P</w:t>
      </w:r>
      <w:r w:rsidRPr="006808DD">
        <w:rPr>
          <w:sz w:val="14"/>
        </w:rPr>
        <w:t xml:space="preserve"> quoted tensions in Ukraine and </w:t>
      </w:r>
      <w:r w:rsidRPr="006808DD">
        <w:rPr>
          <w:rStyle w:val="StyleUnderline"/>
          <w:highlight w:val="green"/>
        </w:rPr>
        <w:t>cut Russia's sovereign rating in the first rating downgrade in six years</w:t>
      </w:r>
      <w:r w:rsidRPr="006808DD">
        <w:rPr>
          <w:rStyle w:val="StyleUnderline"/>
        </w:rPr>
        <w:t xml:space="preserve">. </w:t>
      </w:r>
      <w:r w:rsidRPr="006808DD">
        <w:rPr>
          <w:sz w:val="14"/>
        </w:rPr>
        <w:t xml:space="preserve">The United States and the European Union has levied two rounds of sanctions on Russia already but they mainly concerned Russian politicians, a handful of businessmen close to President Vladimir Putin and their companies, none of which are public. Russian markets sighed with relief on Monday when Washington announced the sanctions: the MICEX benchmark and the ruble rallied on the news that they targeted only a close group of individuals and not the Russian economy as such. Washington, however, insisted that it would be prepared for tougher sanctions hurting Russia's economy if the Kremlin does not help to defuse the crisis in Ukraine. </w:t>
      </w:r>
      <w:r w:rsidRPr="006808DD">
        <w:rPr>
          <w:rStyle w:val="StyleUnderline"/>
          <w:highlight w:val="green"/>
        </w:rPr>
        <w:t>The fear of sanctions "can be even more powerful than the sanctions themselves</w:t>
      </w:r>
      <w:r w:rsidRPr="006808DD">
        <w:rPr>
          <w:rStyle w:val="StyleUnderline"/>
        </w:rPr>
        <w:t>"</w:t>
      </w:r>
      <w:r w:rsidRPr="006808DD">
        <w:rPr>
          <w:sz w:val="14"/>
        </w:rPr>
        <w:t xml:space="preserve">, said </w:t>
      </w:r>
      <w:proofErr w:type="spellStart"/>
      <w:r w:rsidRPr="006808DD">
        <w:rPr>
          <w:sz w:val="14"/>
        </w:rPr>
        <w:t>Mr</w:t>
      </w:r>
      <w:proofErr w:type="spellEnd"/>
      <w:r w:rsidRPr="006808DD">
        <w:rPr>
          <w:sz w:val="14"/>
        </w:rPr>
        <w:t xml:space="preserve"> </w:t>
      </w:r>
      <w:proofErr w:type="spellStart"/>
      <w:r w:rsidRPr="006808DD">
        <w:rPr>
          <w:sz w:val="14"/>
        </w:rPr>
        <w:t>Spilimbergo</w:t>
      </w:r>
      <w:proofErr w:type="spellEnd"/>
      <w:r w:rsidRPr="006808DD">
        <w:rPr>
          <w:sz w:val="14"/>
        </w:rPr>
        <w:t xml:space="preserve">. He added that </w:t>
      </w:r>
      <w:r w:rsidRPr="006808DD">
        <w:rPr>
          <w:rStyle w:val="StyleUnderline"/>
        </w:rPr>
        <w:t xml:space="preserve">experts are seeing "a lot of evidence that </w:t>
      </w:r>
      <w:r w:rsidRPr="006808DD">
        <w:rPr>
          <w:rStyle w:val="StyleUnderline"/>
          <w:highlight w:val="green"/>
        </w:rPr>
        <w:t>investment is taking a hit" in public and private companies as well as foreign companies.</w:t>
      </w:r>
    </w:p>
    <w:p w:rsidR="00AF0683" w:rsidRPr="006808DD" w:rsidRDefault="00AF0683" w:rsidP="00AF0683">
      <w:pPr>
        <w:spacing w:line="240" w:lineRule="auto"/>
      </w:pPr>
    </w:p>
    <w:p w:rsidR="00AF0683" w:rsidRPr="006808DD" w:rsidRDefault="00AF0683" w:rsidP="004C1470">
      <w:pPr>
        <w:pStyle w:val="Heading4"/>
      </w:pPr>
      <w:r w:rsidRPr="006808DD">
        <w:t xml:space="preserve">Sanctions threatening recession now – collapse inevitable </w:t>
      </w:r>
    </w:p>
    <w:p w:rsidR="00AF0683" w:rsidRPr="006808DD" w:rsidRDefault="00AF0683" w:rsidP="00AF0683">
      <w:pPr>
        <w:spacing w:line="240" w:lineRule="auto"/>
        <w:rPr>
          <w:rStyle w:val="Style13ptBold"/>
        </w:rPr>
      </w:pPr>
      <w:proofErr w:type="spellStart"/>
      <w:r w:rsidRPr="006808DD">
        <w:rPr>
          <w:rStyle w:val="Style13ptBold"/>
        </w:rPr>
        <w:t>Khaleeji</w:t>
      </w:r>
      <w:proofErr w:type="spellEnd"/>
      <w:r w:rsidRPr="006808DD">
        <w:rPr>
          <w:rStyle w:val="Style13ptBold"/>
        </w:rPr>
        <w:t xml:space="preserve"> 3-25</w:t>
      </w:r>
    </w:p>
    <w:p w:rsidR="00AF0683" w:rsidRPr="006808DD" w:rsidRDefault="00AF0683" w:rsidP="00AF0683">
      <w:pPr>
        <w:spacing w:line="240" w:lineRule="auto"/>
        <w:rPr>
          <w:sz w:val="16"/>
          <w:szCs w:val="16"/>
        </w:rPr>
      </w:pPr>
      <w:r w:rsidRPr="006808DD">
        <w:rPr>
          <w:sz w:val="16"/>
          <w:szCs w:val="16"/>
        </w:rPr>
        <w:t>(</w:t>
      </w:r>
      <w:proofErr w:type="spellStart"/>
      <w:r w:rsidRPr="006808DD">
        <w:rPr>
          <w:sz w:val="16"/>
          <w:szCs w:val="16"/>
        </w:rPr>
        <w:t>Khaleeji</w:t>
      </w:r>
      <w:proofErr w:type="spellEnd"/>
      <w:r w:rsidRPr="006808DD">
        <w:rPr>
          <w:sz w:val="16"/>
          <w:szCs w:val="16"/>
        </w:rPr>
        <w:t xml:space="preserve"> News, Russia’s Economy Dragged Into Recession, LexisNexis, http://www.lexisnexis.com.proxy.lib.umich.edu/lnacui2api/results/docview/docview.do?docLinkInd=true&amp;risb=21_T20126127684&amp;format=GNBFI&amp;sort=DATE,D,H&amp;startDocNo=51&amp;resultsUrlKey=29_T20126127639&amp;cisb=22_T20126132002&amp;treeMax=true&amp;treeWidth=0&amp;csi=338756&amp;docNo=68)//JB</w:t>
      </w:r>
    </w:p>
    <w:p w:rsidR="00AF0683" w:rsidRPr="006808DD" w:rsidRDefault="00AF0683" w:rsidP="00AF0683">
      <w:pPr>
        <w:spacing w:line="240" w:lineRule="auto"/>
        <w:rPr>
          <w:sz w:val="14"/>
        </w:rPr>
      </w:pPr>
      <w:r w:rsidRPr="006808DD">
        <w:rPr>
          <w:rStyle w:val="StyleUnderline"/>
          <w:highlight w:val="green"/>
        </w:rPr>
        <w:t>Sanctions</w:t>
      </w:r>
      <w:r w:rsidRPr="006808DD">
        <w:rPr>
          <w:rStyle w:val="StyleUnderline"/>
        </w:rPr>
        <w:t xml:space="preserve"> imposed by the US and the European Union </w:t>
      </w:r>
      <w:r w:rsidRPr="006808DD">
        <w:rPr>
          <w:rStyle w:val="StyleUnderline"/>
          <w:highlight w:val="green"/>
        </w:rPr>
        <w:t>are pushing Russia toward a recession as the intensity of their economic penalties increases</w:t>
      </w:r>
      <w:r w:rsidRPr="006808DD">
        <w:rPr>
          <w:sz w:val="14"/>
        </w:rPr>
        <w:t xml:space="preserve"> after the annexation of Crimea earlier this month. </w:t>
      </w:r>
      <w:r w:rsidRPr="006808DD">
        <w:rPr>
          <w:rStyle w:val="StyleUnderline"/>
        </w:rPr>
        <w:t>Banks</w:t>
      </w:r>
      <w:r w:rsidRPr="006808DD">
        <w:rPr>
          <w:sz w:val="14"/>
        </w:rPr>
        <w:t xml:space="preserve"> including state-run VTB Capital </w:t>
      </w:r>
      <w:r w:rsidRPr="006808DD">
        <w:rPr>
          <w:rStyle w:val="StyleUnderline"/>
        </w:rPr>
        <w:t>say the world's ninth-biggest economy will shrink for at least two quarters as penalties for annexing Crimea rattle markets, curb investment and raise the cost of borrowing</w:t>
      </w:r>
      <w:r w:rsidRPr="006808DD">
        <w:rPr>
          <w:sz w:val="14"/>
        </w:rPr>
        <w:t xml:space="preserve">. Sanctions that have so far focused on individuals via visa bans and asset freezes may be expanded to target specific areas of the economy. President Vladimir Putin sent his popularity surging to a five-year high by making Crimea a part of Russia again after 60 years and says he won't be swayed by foreign retaliation. Even so, the costs of the decision are starting to unfold, with Russian stocks this year's worst performers and the economy set to suffer more than the West, said </w:t>
      </w:r>
      <w:proofErr w:type="spellStart"/>
      <w:r w:rsidRPr="006808DD">
        <w:rPr>
          <w:sz w:val="14"/>
        </w:rPr>
        <w:t>Mircea</w:t>
      </w:r>
      <w:proofErr w:type="spellEnd"/>
      <w:r w:rsidRPr="006808DD">
        <w:rPr>
          <w:sz w:val="14"/>
        </w:rPr>
        <w:t xml:space="preserve"> </w:t>
      </w:r>
      <w:proofErr w:type="spellStart"/>
      <w:r w:rsidRPr="006808DD">
        <w:rPr>
          <w:sz w:val="14"/>
        </w:rPr>
        <w:t>Geoana</w:t>
      </w:r>
      <w:proofErr w:type="spellEnd"/>
      <w:r w:rsidRPr="006808DD">
        <w:rPr>
          <w:sz w:val="14"/>
        </w:rPr>
        <w:t>, Romania's government representative for diplomacy and economic projects. "</w:t>
      </w:r>
      <w:r w:rsidRPr="006808DD">
        <w:rPr>
          <w:rStyle w:val="StyleUnderline"/>
        </w:rPr>
        <w:t xml:space="preserve">We're witnessing the start of a new geopolitical and economic Cold War and I think </w:t>
      </w:r>
      <w:r w:rsidRPr="006808DD">
        <w:rPr>
          <w:rStyle w:val="StyleUnderline"/>
          <w:highlight w:val="green"/>
        </w:rPr>
        <w:t>it will take at least two to three years to establish some sort of equilibrium</w:t>
      </w:r>
      <w:r w:rsidRPr="006808DD">
        <w:rPr>
          <w:sz w:val="14"/>
        </w:rPr>
        <w:t>," he said. "</w:t>
      </w:r>
      <w:r w:rsidRPr="006808DD">
        <w:rPr>
          <w:rStyle w:val="StyleUnderline"/>
          <w:highlight w:val="green"/>
        </w:rPr>
        <w:t>The ones who'll pay the bill for</w:t>
      </w:r>
      <w:r w:rsidRPr="006808DD">
        <w:rPr>
          <w:rStyle w:val="StyleUnderline"/>
        </w:rPr>
        <w:t xml:space="preserve"> this </w:t>
      </w:r>
      <w:r w:rsidRPr="006808DD">
        <w:rPr>
          <w:rStyle w:val="StyleUnderline"/>
          <w:highlight w:val="green"/>
        </w:rPr>
        <w:t>aggression</w:t>
      </w:r>
      <w:r w:rsidRPr="006808DD">
        <w:rPr>
          <w:sz w:val="14"/>
          <w:highlight w:val="green"/>
        </w:rPr>
        <w:t>,</w:t>
      </w:r>
      <w:r w:rsidRPr="006808DD">
        <w:rPr>
          <w:sz w:val="14"/>
        </w:rPr>
        <w:t xml:space="preserve"> no matter how popular and patriotic it looks, </w:t>
      </w:r>
      <w:r w:rsidRPr="006808DD">
        <w:rPr>
          <w:rStyle w:val="StyleUnderline"/>
          <w:highlight w:val="green"/>
        </w:rPr>
        <w:t>will be the Russian people</w:t>
      </w:r>
      <w:r w:rsidRPr="006808DD">
        <w:rPr>
          <w:sz w:val="14"/>
        </w:rPr>
        <w:t xml:space="preserve"> because there's a huge difference between the economic force of the EU and the US and that of Russia." </w:t>
      </w:r>
      <w:r w:rsidRPr="006808DD">
        <w:rPr>
          <w:rStyle w:val="StyleUnderline"/>
        </w:rPr>
        <w:t xml:space="preserve">Russia's </w:t>
      </w:r>
      <w:proofErr w:type="spellStart"/>
      <w:r w:rsidRPr="006808DD">
        <w:rPr>
          <w:rStyle w:val="StyleUnderline"/>
        </w:rPr>
        <w:t>Micex</w:t>
      </w:r>
      <w:proofErr w:type="spellEnd"/>
      <w:r w:rsidRPr="006808DD">
        <w:rPr>
          <w:rStyle w:val="StyleUnderline"/>
        </w:rPr>
        <w:t xml:space="preserve"> stock index has plunged 13.1 per cent this year</w:t>
      </w:r>
      <w:r w:rsidRPr="006808DD">
        <w:rPr>
          <w:sz w:val="14"/>
        </w:rPr>
        <w:t xml:space="preserve"> compared with a 4.9 per cent decline for the MSCI Emerging Markets Index. It was little changed at 3:48 pm in Moscow. </w:t>
      </w:r>
      <w:r w:rsidRPr="006808DD">
        <w:rPr>
          <w:rStyle w:val="StyleUnderline"/>
          <w:highlight w:val="green"/>
        </w:rPr>
        <w:t>The ruble is the second-worst performer against the dollar</w:t>
      </w:r>
      <w:r w:rsidRPr="006808DD">
        <w:rPr>
          <w:rStyle w:val="StyleUnderline"/>
        </w:rPr>
        <w:t xml:space="preserve"> behind Argentina </w:t>
      </w:r>
      <w:r w:rsidRPr="006808DD">
        <w:rPr>
          <w:rStyle w:val="StyleUnderline"/>
          <w:highlight w:val="green"/>
        </w:rPr>
        <w:t>among 24 developing-market currencies</w:t>
      </w:r>
      <w:r w:rsidRPr="006808DD">
        <w:rPr>
          <w:sz w:val="14"/>
        </w:rPr>
        <w:t xml:space="preserve"> tracked by Bloomberg, weakening 8.9 per cent. It rose 0.5 per cent on Monday. After the US expanded sanctions March 20 to include businessmen linked to Putin, such as billionaires Gennady </w:t>
      </w:r>
      <w:proofErr w:type="spellStart"/>
      <w:r w:rsidRPr="006808DD">
        <w:rPr>
          <w:sz w:val="14"/>
        </w:rPr>
        <w:t>Timchenko</w:t>
      </w:r>
      <w:proofErr w:type="spellEnd"/>
      <w:r w:rsidRPr="006808DD">
        <w:rPr>
          <w:sz w:val="14"/>
        </w:rPr>
        <w:t xml:space="preserve"> and </w:t>
      </w:r>
      <w:proofErr w:type="spellStart"/>
      <w:r w:rsidRPr="006808DD">
        <w:rPr>
          <w:sz w:val="14"/>
        </w:rPr>
        <w:t>Arkady</w:t>
      </w:r>
      <w:proofErr w:type="spellEnd"/>
      <w:r w:rsidRPr="006808DD">
        <w:rPr>
          <w:sz w:val="14"/>
        </w:rPr>
        <w:t xml:space="preserve"> Rotenberg, </w:t>
      </w:r>
      <w:r w:rsidRPr="006808DD">
        <w:rPr>
          <w:rStyle w:val="StyleUnderline"/>
          <w:highlight w:val="green"/>
        </w:rPr>
        <w:t>S</w:t>
      </w:r>
      <w:r w:rsidRPr="006808DD">
        <w:rPr>
          <w:rStyle w:val="StyleUnderline"/>
        </w:rPr>
        <w:t xml:space="preserve">tandard </w:t>
      </w:r>
      <w:r w:rsidRPr="006808DD">
        <w:rPr>
          <w:rStyle w:val="StyleUnderline"/>
          <w:highlight w:val="green"/>
        </w:rPr>
        <w:t>&amp; P</w:t>
      </w:r>
      <w:r w:rsidRPr="006808DD">
        <w:rPr>
          <w:rStyle w:val="StyleUnderline"/>
        </w:rPr>
        <w:t xml:space="preserve">oor's </w:t>
      </w:r>
      <w:r w:rsidRPr="006808DD">
        <w:rPr>
          <w:rStyle w:val="StyleUnderline"/>
          <w:highlight w:val="green"/>
        </w:rPr>
        <w:t>and Fitch</w:t>
      </w:r>
      <w:r w:rsidRPr="006808DD">
        <w:rPr>
          <w:rStyle w:val="StyleUnderline"/>
        </w:rPr>
        <w:t xml:space="preserve"> Ratings </w:t>
      </w:r>
      <w:r w:rsidRPr="006808DD">
        <w:rPr>
          <w:rStyle w:val="StyleUnderline"/>
          <w:highlight w:val="green"/>
        </w:rPr>
        <w:t>cut their outlook on Russia</w:t>
      </w:r>
      <w:r w:rsidRPr="006808DD">
        <w:rPr>
          <w:rStyle w:val="StyleUnderline"/>
        </w:rPr>
        <w:t xml:space="preserve">'s credit grade </w:t>
      </w:r>
      <w:r w:rsidRPr="006808DD">
        <w:rPr>
          <w:rStyle w:val="StyleUnderline"/>
          <w:highlight w:val="green"/>
        </w:rPr>
        <w:t>to negative</w:t>
      </w:r>
      <w:r w:rsidRPr="006808DD">
        <w:rPr>
          <w:rStyle w:val="StyleUnderline"/>
        </w:rPr>
        <w:t xml:space="preserve"> from stable, </w:t>
      </w:r>
      <w:r w:rsidRPr="006808DD">
        <w:rPr>
          <w:rStyle w:val="StyleUnderline"/>
          <w:highlight w:val="green"/>
        </w:rPr>
        <w:t>suggesting a downgrade is</w:t>
      </w:r>
      <w:r w:rsidRPr="006808DD">
        <w:rPr>
          <w:rStyle w:val="StyleUnderline"/>
        </w:rPr>
        <w:t xml:space="preserve"> most likely </w:t>
      </w:r>
      <w:r w:rsidRPr="006808DD">
        <w:rPr>
          <w:rStyle w:val="StyleUnderline"/>
          <w:highlight w:val="green"/>
        </w:rPr>
        <w:t>next.</w:t>
      </w:r>
      <w:r w:rsidRPr="006808DD">
        <w:rPr>
          <w:rStyle w:val="StyleUnderline"/>
        </w:rPr>
        <w:t xml:space="preserve"> </w:t>
      </w:r>
      <w:r w:rsidRPr="006808DD">
        <w:rPr>
          <w:sz w:val="14"/>
        </w:rPr>
        <w:t xml:space="preserve">The two companies, which said </w:t>
      </w:r>
      <w:r w:rsidRPr="006808DD">
        <w:rPr>
          <w:rStyle w:val="StyleUnderline"/>
        </w:rPr>
        <w:t>Western banks are becoming reluctant to lend to Russia</w:t>
      </w:r>
      <w:r w:rsidRPr="006808DD">
        <w:rPr>
          <w:sz w:val="14"/>
        </w:rPr>
        <w:t xml:space="preserve">, rate the world's biggest energy exporter at BBB, the second-lowest investment grade and on par with Brazil and South Africa. </w:t>
      </w:r>
      <w:r w:rsidRPr="006808DD">
        <w:rPr>
          <w:rStyle w:val="StyleUnderline"/>
          <w:highlight w:val="green"/>
        </w:rPr>
        <w:t>Even before the standoff</w:t>
      </w:r>
      <w:r w:rsidRPr="006808DD">
        <w:rPr>
          <w:rStyle w:val="StyleUnderline"/>
        </w:rPr>
        <w:t xml:space="preserve"> with the West</w:t>
      </w:r>
      <w:r w:rsidRPr="006808DD">
        <w:rPr>
          <w:sz w:val="14"/>
        </w:rPr>
        <w:t xml:space="preserve">, the worst since the Cold War, </w:t>
      </w:r>
      <w:r w:rsidRPr="006808DD">
        <w:rPr>
          <w:rStyle w:val="StyleUnderline"/>
          <w:highlight w:val="green"/>
        </w:rPr>
        <w:t>Russia's economy was facing the weakest growth since a 2009 recession</w:t>
      </w:r>
      <w:r w:rsidRPr="006808DD">
        <w:rPr>
          <w:sz w:val="14"/>
        </w:rPr>
        <w:t xml:space="preserve"> as consumer demand failed to make up for sagging investment. </w:t>
      </w:r>
      <w:r w:rsidRPr="006808DD">
        <w:rPr>
          <w:rStyle w:val="StyleUnderline"/>
          <w:highlight w:val="green"/>
        </w:rPr>
        <w:t>The current situation in the economy "bears clear signs of a crisis,"</w:t>
      </w:r>
      <w:r w:rsidRPr="006808DD">
        <w:rPr>
          <w:sz w:val="14"/>
        </w:rPr>
        <w:t xml:space="preserve"> Deputy Economy Minister Sergei </w:t>
      </w:r>
      <w:proofErr w:type="spellStart"/>
      <w:r w:rsidRPr="006808DD">
        <w:rPr>
          <w:sz w:val="14"/>
        </w:rPr>
        <w:t>Belyakov</w:t>
      </w:r>
      <w:proofErr w:type="spellEnd"/>
      <w:r w:rsidRPr="006808DD">
        <w:rPr>
          <w:sz w:val="14"/>
        </w:rPr>
        <w:t xml:space="preserve"> said March 17 after the first European Union and US sanctions. </w:t>
      </w:r>
      <w:r w:rsidRPr="006808DD">
        <w:rPr>
          <w:rStyle w:val="StyleUnderline"/>
          <w:highlight w:val="green"/>
        </w:rPr>
        <w:t>Russia will</w:t>
      </w:r>
      <w:r w:rsidRPr="006808DD">
        <w:rPr>
          <w:rStyle w:val="StyleUnderline"/>
        </w:rPr>
        <w:t xml:space="preserve"> probably </w:t>
      </w:r>
      <w:r w:rsidRPr="006808DD">
        <w:rPr>
          <w:rStyle w:val="StyleUnderline"/>
          <w:highlight w:val="green"/>
        </w:rPr>
        <w:t>dip into a recession in the second and third quarters of this year</w:t>
      </w:r>
      <w:r w:rsidRPr="006808DD">
        <w:rPr>
          <w:rStyle w:val="StyleUnderline"/>
        </w:rPr>
        <w:t xml:space="preserve"> as "domestic demand is set to halt on the uncertainty shock and tighter financial conditions," </w:t>
      </w:r>
      <w:r w:rsidRPr="006808DD">
        <w:rPr>
          <w:sz w:val="14"/>
        </w:rPr>
        <w:t>according to Moscow-based VTB.</w:t>
      </w:r>
    </w:p>
    <w:p w:rsidR="00AF0683" w:rsidRPr="006808DD" w:rsidRDefault="00AF0683" w:rsidP="00AF0683">
      <w:pPr>
        <w:spacing w:line="240" w:lineRule="auto"/>
      </w:pPr>
    </w:p>
    <w:p w:rsidR="00AF0683" w:rsidRPr="006808DD" w:rsidRDefault="00AF0683" w:rsidP="004C1470">
      <w:pPr>
        <w:pStyle w:val="Heading4"/>
      </w:pPr>
      <w:r w:rsidRPr="006808DD">
        <w:t xml:space="preserve">Ignore optimistic neg uniqueness cards – long-term analysis points to collapse </w:t>
      </w:r>
    </w:p>
    <w:p w:rsidR="00AF0683" w:rsidRPr="006808DD" w:rsidRDefault="00AF0683" w:rsidP="00AF0683">
      <w:pPr>
        <w:spacing w:after="0" w:line="240" w:lineRule="auto"/>
        <w:rPr>
          <w:rStyle w:val="Style13ptBold"/>
        </w:rPr>
      </w:pPr>
      <w:r w:rsidRPr="006808DD">
        <w:rPr>
          <w:rStyle w:val="Style13ptBold"/>
        </w:rPr>
        <w:t xml:space="preserve">Reuters 6-25 </w:t>
      </w:r>
    </w:p>
    <w:p w:rsidR="00AF0683" w:rsidRPr="006808DD" w:rsidRDefault="00AF0683" w:rsidP="00AF0683">
      <w:pPr>
        <w:spacing w:after="0" w:line="240" w:lineRule="auto"/>
        <w:rPr>
          <w:sz w:val="16"/>
        </w:rPr>
      </w:pPr>
      <w:r w:rsidRPr="006808DD">
        <w:rPr>
          <w:sz w:val="16"/>
        </w:rPr>
        <w:t xml:space="preserve">(Russian Economy Surprisingly Strong, But Not </w:t>
      </w:r>
      <w:proofErr w:type="gramStart"/>
      <w:r w:rsidRPr="006808DD">
        <w:rPr>
          <w:sz w:val="16"/>
        </w:rPr>
        <w:t>For</w:t>
      </w:r>
      <w:proofErr w:type="gramEnd"/>
      <w:r w:rsidRPr="006808DD">
        <w:rPr>
          <w:sz w:val="16"/>
        </w:rPr>
        <w:t xml:space="preserve"> Long, Analysts Say, The Moscow Times, http://www.themoscowtimes.com/business/article/russian-economy-surprisingly-strong-but-not-for-long-analysts-say/502517.html)//JB</w:t>
      </w:r>
    </w:p>
    <w:p w:rsidR="00AF0683" w:rsidRDefault="00AF0683" w:rsidP="00AF0683">
      <w:pPr>
        <w:spacing w:line="240" w:lineRule="auto"/>
        <w:rPr>
          <w:sz w:val="14"/>
        </w:rPr>
      </w:pPr>
      <w:r w:rsidRPr="006808DD">
        <w:rPr>
          <w:rStyle w:val="StyleUnderline"/>
          <w:highlight w:val="green"/>
        </w:rPr>
        <w:t>Russia's economy may be set to perform better this year than</w:t>
      </w:r>
      <w:r w:rsidRPr="006808DD">
        <w:rPr>
          <w:rStyle w:val="StyleUnderline"/>
        </w:rPr>
        <w:t xml:space="preserve"> officially </w:t>
      </w:r>
      <w:r w:rsidRPr="006808DD">
        <w:rPr>
          <w:rStyle w:val="StyleUnderline"/>
          <w:highlight w:val="green"/>
        </w:rPr>
        <w:t>forecast</w:t>
      </w:r>
      <w:r w:rsidRPr="006808DD">
        <w:rPr>
          <w:rStyle w:val="StyleUnderline"/>
        </w:rPr>
        <w:t xml:space="preserve">, but analysts say </w:t>
      </w:r>
      <w:r w:rsidRPr="006808DD">
        <w:rPr>
          <w:rStyle w:val="StyleUnderline"/>
          <w:highlight w:val="green"/>
        </w:rPr>
        <w:t>it may be too soon to celebrate as structural factors and the threat of inflation impede growth</w:t>
      </w:r>
      <w:r w:rsidRPr="006808DD">
        <w:rPr>
          <w:rStyle w:val="StyleUnderline"/>
        </w:rPr>
        <w:t xml:space="preserve">. </w:t>
      </w:r>
      <w:r w:rsidRPr="006808DD">
        <w:rPr>
          <w:sz w:val="14"/>
        </w:rPr>
        <w:t xml:space="preserve">Economic Development Minister Alexei </w:t>
      </w:r>
      <w:proofErr w:type="spellStart"/>
      <w:r w:rsidRPr="006808DD">
        <w:rPr>
          <w:sz w:val="14"/>
        </w:rPr>
        <w:t>Ulyukayev</w:t>
      </w:r>
      <w:proofErr w:type="spellEnd"/>
      <w:r w:rsidRPr="006808DD">
        <w:rPr>
          <w:sz w:val="14"/>
        </w:rPr>
        <w:t xml:space="preserve"> told </w:t>
      </w:r>
      <w:proofErr w:type="spellStart"/>
      <w:r w:rsidRPr="006808DD">
        <w:rPr>
          <w:sz w:val="14"/>
        </w:rPr>
        <w:t>ITAR-Tass</w:t>
      </w:r>
      <w:proofErr w:type="spellEnd"/>
      <w:r w:rsidRPr="006808DD">
        <w:rPr>
          <w:sz w:val="14"/>
        </w:rPr>
        <w:t xml:space="preserve"> on Wednesday that gross domestic product growth in 2014 could be about 1.1 percent, the same as in the first five months of the year — above an official economic growth forecast of 0.5 percent for 2014. His upbeat prediction follows economic data that shows that in some ways Russia's economy is weathering the storm caused by the Ukraine crisis better than many had feared. </w:t>
      </w:r>
      <w:r w:rsidRPr="006808DD">
        <w:rPr>
          <w:rStyle w:val="StyleUnderline"/>
        </w:rPr>
        <w:t>Russia slashed its growth forecasts earlier this year after the escalation of the crisis around Ukraine</w:t>
      </w:r>
      <w:r w:rsidRPr="006808DD">
        <w:rPr>
          <w:sz w:val="14"/>
        </w:rPr>
        <w:t xml:space="preserve">, which fueled large-scale capital flight, caused in particular by fears of harsher Western sanctions against Russia. </w:t>
      </w:r>
      <w:r w:rsidRPr="006808DD">
        <w:rPr>
          <w:rStyle w:val="StyleUnderline"/>
        </w:rPr>
        <w:t>Lately, however, these concerns have been easing</w:t>
      </w:r>
      <w:r w:rsidRPr="006808DD">
        <w:rPr>
          <w:sz w:val="14"/>
        </w:rPr>
        <w:t xml:space="preserve">. The ruble and Russian stock market have recovered strongly after panicky sell-offs in March, as investors conclude that Russia is unlikely to send the Army into Ukraine. </w:t>
      </w:r>
      <w:r w:rsidRPr="006808DD">
        <w:rPr>
          <w:rStyle w:val="StyleUnderline"/>
        </w:rPr>
        <w:t xml:space="preserve">When it comes to macroeconomic statistics, </w:t>
      </w:r>
      <w:r w:rsidRPr="006808DD">
        <w:rPr>
          <w:rStyle w:val="StyleUnderline"/>
          <w:highlight w:val="green"/>
        </w:rPr>
        <w:t>there has also been some tentative evidence that the broader Russian economy may be doing better</w:t>
      </w:r>
      <w:r w:rsidRPr="006808DD">
        <w:rPr>
          <w:rStyle w:val="StyleUnderline"/>
        </w:rPr>
        <w:t xml:space="preserve">. </w:t>
      </w:r>
      <w:r w:rsidRPr="006808DD">
        <w:rPr>
          <w:sz w:val="14"/>
        </w:rPr>
        <w:t xml:space="preserve">In particular, industrial output has been growing much more quickly than forecast. It rose by 2.8 percent year-on-year in May following 2.4 percent growth in April. Manufacturing has been doing particularly well, growing by about 4 percent in annual terms in May and April. "For the moment we are still seeing surprisingly positive performance of economic activity," said Natalia </w:t>
      </w:r>
      <w:proofErr w:type="spellStart"/>
      <w:r w:rsidRPr="006808DD">
        <w:rPr>
          <w:sz w:val="14"/>
        </w:rPr>
        <w:t>Orlova</w:t>
      </w:r>
      <w:proofErr w:type="spellEnd"/>
      <w:r w:rsidRPr="006808DD">
        <w:rPr>
          <w:sz w:val="14"/>
        </w:rPr>
        <w:t xml:space="preserve">, chief economist at Alfa Bank. Deceptive Pick-Up </w:t>
      </w:r>
      <w:r w:rsidRPr="006808DD">
        <w:rPr>
          <w:rStyle w:val="StyleUnderline"/>
        </w:rPr>
        <w:t xml:space="preserve">Analysts caution, </w:t>
      </w:r>
      <w:r w:rsidRPr="006808DD">
        <w:rPr>
          <w:rStyle w:val="StyleUnderline"/>
          <w:highlight w:val="green"/>
        </w:rPr>
        <w:t>however</w:t>
      </w:r>
      <w:r w:rsidRPr="006808DD">
        <w:rPr>
          <w:rStyle w:val="StyleUnderline"/>
        </w:rPr>
        <w:t xml:space="preserve">, that </w:t>
      </w:r>
      <w:r w:rsidRPr="006808DD">
        <w:rPr>
          <w:rStyle w:val="StyleUnderline"/>
          <w:highlight w:val="green"/>
        </w:rPr>
        <w:t>the pick-up in industry may be deceptive as other economic data paints a gloomier picture.</w:t>
      </w:r>
      <w:r w:rsidRPr="006808DD">
        <w:rPr>
          <w:rStyle w:val="StyleUnderline"/>
        </w:rPr>
        <w:t xml:space="preserve"> </w:t>
      </w:r>
      <w:r w:rsidRPr="006808DD">
        <w:rPr>
          <w:sz w:val="14"/>
        </w:rPr>
        <w:t xml:space="preserve">Even as the Economic Development Ministry signals upward revisions in its growth forecasts, </w:t>
      </w:r>
      <w:r w:rsidRPr="006808DD">
        <w:rPr>
          <w:rStyle w:val="StyleUnderline"/>
          <w:highlight w:val="green"/>
        </w:rPr>
        <w:t>the Central Ban</w:t>
      </w:r>
      <w:r w:rsidRPr="006808DD">
        <w:rPr>
          <w:rStyle w:val="StyleUnderline"/>
        </w:rPr>
        <w:t>k</w:t>
      </w:r>
      <w:r w:rsidRPr="006808DD">
        <w:rPr>
          <w:sz w:val="14"/>
        </w:rPr>
        <w:t xml:space="preserve"> has been doing the opposite. It this month </w:t>
      </w:r>
      <w:r w:rsidRPr="006808DD">
        <w:rPr>
          <w:rStyle w:val="StyleUnderline"/>
          <w:highlight w:val="green"/>
        </w:rPr>
        <w:t>revised down its growth forecast</w:t>
      </w:r>
      <w:r w:rsidRPr="006808DD">
        <w:rPr>
          <w:rStyle w:val="StyleUnderline"/>
        </w:rPr>
        <w:t xml:space="preserve"> for the year to 0.4 percent, </w:t>
      </w:r>
      <w:r w:rsidRPr="006808DD">
        <w:rPr>
          <w:rStyle w:val="StyleUnderline"/>
          <w:highlight w:val="green"/>
        </w:rPr>
        <w:t>citing structural constraints on underlying growth potential</w:t>
      </w:r>
      <w:r w:rsidRPr="006808DD">
        <w:rPr>
          <w:rStyle w:val="StyleUnderline"/>
        </w:rPr>
        <w:t xml:space="preserve"> that will not be easily fixed. </w:t>
      </w:r>
      <w:r w:rsidRPr="006808DD">
        <w:rPr>
          <w:sz w:val="14"/>
        </w:rPr>
        <w:t xml:space="preserve">For example, </w:t>
      </w:r>
      <w:r w:rsidRPr="006808DD">
        <w:rPr>
          <w:rStyle w:val="StyleUnderline"/>
          <w:highlight w:val="green"/>
        </w:rPr>
        <w:t>the fact that Russia's unemployment is</w:t>
      </w:r>
      <w:r w:rsidRPr="006808DD">
        <w:rPr>
          <w:rStyle w:val="StyleUnderline"/>
        </w:rPr>
        <w:t xml:space="preserve"> surprisingly </w:t>
      </w:r>
      <w:r w:rsidRPr="006808DD">
        <w:rPr>
          <w:rStyle w:val="StyleUnderline"/>
          <w:highlight w:val="green"/>
        </w:rPr>
        <w:t>low</w:t>
      </w:r>
      <w:r w:rsidRPr="006808DD">
        <w:rPr>
          <w:sz w:val="14"/>
        </w:rPr>
        <w:t>, at 4.9 percent in May</w:t>
      </w:r>
      <w:r w:rsidRPr="006808DD">
        <w:rPr>
          <w:sz w:val="14"/>
          <w:highlight w:val="green"/>
        </w:rPr>
        <w:t xml:space="preserve">, </w:t>
      </w:r>
      <w:r w:rsidRPr="006808DD">
        <w:rPr>
          <w:rStyle w:val="StyleUnderline"/>
          <w:highlight w:val="green"/>
        </w:rPr>
        <w:t>indicates very little slack that would enable the economy to grow</w:t>
      </w:r>
      <w:r w:rsidRPr="006808DD">
        <w:rPr>
          <w:rStyle w:val="StyleUnderline"/>
        </w:rPr>
        <w:t xml:space="preserve"> faster. </w:t>
      </w:r>
      <w:r w:rsidRPr="006808DD">
        <w:rPr>
          <w:sz w:val="14"/>
        </w:rPr>
        <w:t xml:space="preserve">Alfa's </w:t>
      </w:r>
      <w:proofErr w:type="spellStart"/>
      <w:r w:rsidRPr="006808DD">
        <w:rPr>
          <w:sz w:val="14"/>
        </w:rPr>
        <w:t>Orlova</w:t>
      </w:r>
      <w:proofErr w:type="spellEnd"/>
      <w:r w:rsidRPr="006808DD">
        <w:rPr>
          <w:sz w:val="14"/>
        </w:rPr>
        <w:t xml:space="preserve"> said </w:t>
      </w:r>
      <w:r w:rsidRPr="006808DD">
        <w:rPr>
          <w:rStyle w:val="StyleUnderline"/>
        </w:rPr>
        <w:t xml:space="preserve">the surprisingly </w:t>
      </w:r>
      <w:r w:rsidRPr="006808DD">
        <w:rPr>
          <w:rStyle w:val="StyleUnderline"/>
          <w:highlight w:val="green"/>
        </w:rPr>
        <w:t>strong industrial output growth appears to have been driven by rising government expenditure</w:t>
      </w:r>
      <w:r w:rsidRPr="006808DD">
        <w:rPr>
          <w:rStyle w:val="StyleUnderline"/>
        </w:rPr>
        <w:t>, which is rising twice as fast as projected.</w:t>
      </w:r>
      <w:r w:rsidRPr="006808DD">
        <w:rPr>
          <w:sz w:val="14"/>
        </w:rPr>
        <w:t xml:space="preserve"> Spending on defense has risen in recent months, she noted, which may be linked to the Ukraine conflict. The snag is that </w:t>
      </w:r>
      <w:r w:rsidRPr="006808DD">
        <w:rPr>
          <w:rStyle w:val="StyleUnderline"/>
        </w:rPr>
        <w:t xml:space="preserve">such measures will not raise the underlying potential growth rate, implying that </w:t>
      </w:r>
      <w:r w:rsidRPr="006808DD">
        <w:rPr>
          <w:rStyle w:val="StyleUnderline"/>
          <w:highlight w:val="green"/>
        </w:rPr>
        <w:t>they risk future inflation</w:t>
      </w:r>
      <w:r w:rsidRPr="006808DD">
        <w:rPr>
          <w:sz w:val="14"/>
        </w:rPr>
        <w:t xml:space="preserve"> — already stubbornly high at 7.6 percent in May. "In the short run [government spending] can boost demand, but the key issue is that it will translate into inflation," she said. </w:t>
      </w:r>
      <w:r w:rsidRPr="006808DD">
        <w:rPr>
          <w:rStyle w:val="StyleUnderline"/>
        </w:rPr>
        <w:t>Higher government spending may help to explain why industrial output has risen despite weaker growth in household spending</w:t>
      </w:r>
      <w:r w:rsidRPr="006808DD">
        <w:rPr>
          <w:sz w:val="14"/>
        </w:rPr>
        <w:t xml:space="preserve">, which had been the major locomotive for the economy. Retail sales rose by a disappointing 2.1 percent in May. Liza </w:t>
      </w:r>
      <w:proofErr w:type="spellStart"/>
      <w:r w:rsidRPr="006808DD">
        <w:rPr>
          <w:sz w:val="14"/>
        </w:rPr>
        <w:t>Yermolenko</w:t>
      </w:r>
      <w:proofErr w:type="spellEnd"/>
      <w:r w:rsidRPr="006808DD">
        <w:rPr>
          <w:sz w:val="14"/>
        </w:rPr>
        <w:t xml:space="preserve">, emerging markets economist at Capital Economics in London, said that </w:t>
      </w:r>
      <w:r w:rsidRPr="006808DD">
        <w:rPr>
          <w:rStyle w:val="StyleUnderline"/>
          <w:highlight w:val="green"/>
        </w:rPr>
        <w:t>the industrial acceleration appeared to have been driven by one-off factors</w:t>
      </w:r>
      <w:r w:rsidRPr="006808DD">
        <w:rPr>
          <w:rStyle w:val="StyleUnderline"/>
        </w:rPr>
        <w:t>, such as a single large order for railway equipment and a spike in petroleum product output possibly linked to refinery maintenance issues.</w:t>
      </w:r>
      <w:r w:rsidRPr="006808DD">
        <w:rPr>
          <w:sz w:val="14"/>
        </w:rPr>
        <w:t xml:space="preserve"> "It's unlikely to last," she said. Economists are skeptical about the argument that because the economy grew by 1.1 percent in the first five months of the year, the full-year figure will be something similar. They note that output was subdued in the first half of last year but then accelerated in the second half, creating a statistical base effect that will weigh on the economic growth rate during the second half of this year. </w:t>
      </w:r>
      <w:r w:rsidRPr="006808DD">
        <w:rPr>
          <w:rStyle w:val="StyleUnderline"/>
          <w:highlight w:val="green"/>
        </w:rPr>
        <w:t>When it comes to Russia's longer-term economic growth potential, not much has changed</w:t>
      </w:r>
      <w:r w:rsidRPr="006808DD">
        <w:rPr>
          <w:rStyle w:val="StyleUnderline"/>
        </w:rPr>
        <w:t xml:space="preserve"> that would justify more bullish expectations. </w:t>
      </w:r>
      <w:r w:rsidRPr="006808DD">
        <w:rPr>
          <w:rStyle w:val="StyleUnderline"/>
          <w:highlight w:val="green"/>
        </w:rPr>
        <w:t>Capital investment</w:t>
      </w:r>
      <w:r w:rsidRPr="006808DD">
        <w:rPr>
          <w:rStyle w:val="StyleUnderline"/>
        </w:rPr>
        <w:t xml:space="preserve">, which fell last year, </w:t>
      </w:r>
      <w:r w:rsidRPr="006808DD">
        <w:rPr>
          <w:rStyle w:val="StyleUnderline"/>
          <w:highlight w:val="green"/>
        </w:rPr>
        <w:t>has</w:t>
      </w:r>
      <w:r w:rsidRPr="006808DD">
        <w:rPr>
          <w:rStyle w:val="StyleUnderline"/>
        </w:rPr>
        <w:t xml:space="preserve"> also </w:t>
      </w:r>
      <w:r w:rsidRPr="006808DD">
        <w:rPr>
          <w:rStyle w:val="StyleUnderline"/>
          <w:highlight w:val="green"/>
        </w:rPr>
        <w:t>fallen every single month this year.</w:t>
      </w:r>
      <w:r w:rsidRPr="006808DD">
        <w:rPr>
          <w:rStyle w:val="StyleUnderline"/>
        </w:rPr>
        <w:t xml:space="preserve"> The only silver lining is that the pace of the decline has been diminishing</w:t>
      </w:r>
      <w:r w:rsidRPr="006808DD">
        <w:rPr>
          <w:sz w:val="14"/>
        </w:rPr>
        <w:t xml:space="preserve"> — from 7 percent in January to 2.6 percent in May. </w:t>
      </w:r>
      <w:r w:rsidRPr="006808DD">
        <w:rPr>
          <w:rStyle w:val="StyleUnderline"/>
        </w:rPr>
        <w:t xml:space="preserve">For an economy which badly needs to boost such long-term investment, that is a slender thread on which to base hopes of strong economic growth in future. </w:t>
      </w:r>
      <w:r w:rsidRPr="006808DD">
        <w:rPr>
          <w:sz w:val="14"/>
        </w:rPr>
        <w:t xml:space="preserve">"Things are not getting worse, but they are not getting better either," said </w:t>
      </w:r>
      <w:proofErr w:type="spellStart"/>
      <w:r w:rsidRPr="006808DD">
        <w:rPr>
          <w:sz w:val="14"/>
        </w:rPr>
        <w:t>Yermolenko</w:t>
      </w:r>
      <w:proofErr w:type="spellEnd"/>
      <w:r w:rsidRPr="006808DD">
        <w:rPr>
          <w:sz w:val="14"/>
        </w:rPr>
        <w:t>. "</w:t>
      </w:r>
      <w:r w:rsidRPr="006808DD">
        <w:rPr>
          <w:rStyle w:val="StyleUnderline"/>
          <w:highlight w:val="green"/>
        </w:rPr>
        <w:t>The big</w:t>
      </w:r>
      <w:r w:rsidRPr="006808DD">
        <w:rPr>
          <w:rStyle w:val="StyleUnderline"/>
        </w:rPr>
        <w:t xml:space="preserve">ger </w:t>
      </w:r>
      <w:r w:rsidRPr="006808DD">
        <w:rPr>
          <w:rStyle w:val="StyleUnderline"/>
          <w:highlight w:val="green"/>
        </w:rPr>
        <w:t>picture is that the economy is still very, very weak.</w:t>
      </w:r>
      <w:r w:rsidRPr="006808DD">
        <w:rPr>
          <w:sz w:val="14"/>
        </w:rPr>
        <w:t xml:space="preserve"> It is too early to talk about any recovery."</w:t>
      </w:r>
    </w:p>
    <w:p w:rsidR="006D4C7F" w:rsidRDefault="006D4C7F" w:rsidP="00AF0683">
      <w:pPr>
        <w:spacing w:line="240" w:lineRule="auto"/>
        <w:rPr>
          <w:sz w:val="14"/>
        </w:rPr>
      </w:pPr>
    </w:p>
    <w:p w:rsidR="006D4C7F" w:rsidRPr="001A0AA9" w:rsidRDefault="006D4C7F" w:rsidP="004C1470">
      <w:pPr>
        <w:pStyle w:val="Heading4"/>
      </w:pPr>
      <w:r>
        <w:t xml:space="preserve">Russia doomed to slow growth – too many structural problems </w:t>
      </w:r>
    </w:p>
    <w:p w:rsidR="006D4C7F" w:rsidRDefault="006D4C7F" w:rsidP="006D4C7F">
      <w:pPr>
        <w:rPr>
          <w:rStyle w:val="Style13ptBold"/>
        </w:rPr>
      </w:pPr>
      <w:proofErr w:type="spellStart"/>
      <w:r w:rsidRPr="001A0AA9">
        <w:rPr>
          <w:rStyle w:val="Style13ptBold"/>
        </w:rPr>
        <w:t>Adomani</w:t>
      </w:r>
      <w:proofErr w:type="spellEnd"/>
      <w:r w:rsidRPr="001A0AA9">
        <w:rPr>
          <w:rStyle w:val="Style13ptBold"/>
        </w:rPr>
        <w:t xml:space="preserve"> 13 specialist in Russian economics </w:t>
      </w:r>
    </w:p>
    <w:p w:rsidR="006D4C7F" w:rsidRPr="001A0AA9" w:rsidRDefault="006D4C7F" w:rsidP="006D4C7F">
      <w:pPr>
        <w:rPr>
          <w:rStyle w:val="Style13ptBold"/>
          <w:b w:val="0"/>
          <w:bCs w:val="0"/>
        </w:rPr>
      </w:pPr>
      <w:r w:rsidRPr="001A0AA9">
        <w:t xml:space="preserve">Mark Russia's Economy Is Decelerating Sharply, But It's </w:t>
      </w:r>
      <w:proofErr w:type="gramStart"/>
      <w:r w:rsidRPr="001A0AA9">
        <w:t>Still</w:t>
      </w:r>
      <w:proofErr w:type="gramEnd"/>
      <w:r w:rsidRPr="001A0AA9">
        <w:t xml:space="preserve"> Close To Full Employment</w:t>
      </w:r>
      <w:r>
        <w:t xml:space="preserve"> Forbes </w:t>
      </w:r>
      <w:r w:rsidRPr="001A0AA9">
        <w:t>http://www.forbes.com/sites/markadomanis/2013/12/23/russias-economy-is-decelerating-sharply-but-its-still-close-to-full-employment/</w:t>
      </w:r>
    </w:p>
    <w:p w:rsidR="006D4C7F" w:rsidRDefault="006D4C7F" w:rsidP="006D4C7F">
      <w:pPr>
        <w:rPr>
          <w:rStyle w:val="StyleUnderline"/>
        </w:rPr>
      </w:pPr>
    </w:p>
    <w:p w:rsidR="006D4C7F" w:rsidRDefault="006D4C7F" w:rsidP="006D4C7F">
      <w:pPr>
        <w:rPr>
          <w:sz w:val="12"/>
        </w:rPr>
      </w:pPr>
      <w:r w:rsidRPr="001A0AA9">
        <w:t xml:space="preserve">Russia’s economy has had a lousy 2013. </w:t>
      </w:r>
      <w:r w:rsidRPr="001A0AA9">
        <w:rPr>
          <w:rStyle w:val="StyleUnderline"/>
        </w:rPr>
        <w:t xml:space="preserve">Estimates of GDP growth have been getting smaller and </w:t>
      </w:r>
      <w:hyperlink r:id="rId33" w:history="1">
        <w:r w:rsidRPr="001A0AA9">
          <w:rPr>
            <w:rStyle w:val="StyleUnderline"/>
          </w:rPr>
          <w:t>smaller with each passing week</w:t>
        </w:r>
      </w:hyperlink>
      <w:r w:rsidRPr="001A0AA9">
        <w:t>. The current consensus is for full-year growth of 1.4%, but given the frequency with which that number has shrunk it wouldn’t greatly shock me if the actual result ends up being 1.3% or even 1.2%.</w:t>
      </w:r>
      <w:r>
        <w:t xml:space="preserve"> </w:t>
      </w:r>
      <w:r w:rsidRPr="001A0AA9">
        <w:rPr>
          <w:rStyle w:val="StyleUnderline"/>
        </w:rPr>
        <w:t>If you chart out the past decade of Russian GDP, it’s impossible to miss the weakness of the past several quarters, a period of time in which Russia’s economy has experienced virtually no net growth</w:t>
      </w:r>
      <w:r w:rsidRPr="001A0AA9">
        <w:t>.</w:t>
      </w:r>
      <w:r w:rsidRPr="001A0AA9">
        <w:rPr>
          <w:sz w:val="12"/>
        </w:rPr>
        <w:t xml:space="preserve"> </w:t>
      </w:r>
      <w:r w:rsidRPr="001A0AA9">
        <w:t>A lot of people interpret Russia’s current weakness as a reprise of the “period of stagnation” in the mid to late 1970′s, a time when the Soviet economy slumped into a crisis that eventually proved fatal. The implication is clear</w:t>
      </w:r>
      <w:r w:rsidRPr="001A0AA9">
        <w:rPr>
          <w:rStyle w:val="StyleUnderline"/>
        </w:rPr>
        <w:t>: unless Putin immediately undertakes radical and far-reaching reforms, Russia is doomed to perpetual slow growth and the international irrelevance that will eventually accompany it.</w:t>
      </w:r>
      <w:r w:rsidRPr="001A0AA9">
        <w:t xml:space="preserve"> The choice, as it is often presented in the media, is an incredibly simple one: reform or die.</w:t>
      </w:r>
      <w:r w:rsidRPr="001A0AA9">
        <w:rPr>
          <w:sz w:val="12"/>
        </w:rPr>
        <w:t xml:space="preserve"> </w:t>
      </w:r>
      <w:r w:rsidRPr="001A0AA9">
        <w:t>Well if Russia’s economy stagnates</w:t>
      </w:r>
      <w:r>
        <w:t xml:space="preserve"> </w:t>
      </w:r>
      <w:r w:rsidRPr="001A0AA9">
        <w:t>forever</w:t>
      </w:r>
      <w:r>
        <w:t xml:space="preserve"> </w:t>
      </w:r>
      <w:r w:rsidRPr="001A0AA9">
        <w:t>that will obviously be an enormous problem for the authorities. Much of the regime’s de-facto popularity is a result of the huge improvement in living standards over the past decade. If those improvements suddenly come to a crashing halt that would</w:t>
      </w:r>
      <w:r>
        <w:t xml:space="preserve"> </w:t>
      </w:r>
      <w:r w:rsidRPr="001A0AA9">
        <w:t>eventually</w:t>
      </w:r>
      <w:r>
        <w:t xml:space="preserve"> </w:t>
      </w:r>
      <w:r w:rsidRPr="001A0AA9">
        <w:t>cause a systemic crisis. “</w:t>
      </w:r>
      <w:r w:rsidRPr="001A0AA9">
        <w:rPr>
          <w:rStyle w:val="StyleUnderline"/>
        </w:rPr>
        <w:t>Performance legitimacy” implies that the authorities are able to hold up their end of the bargain and deliver on the goods; if they can’t do that, things can get ugly pretty quickly. But while a slowdown in GDP growth is clearly not good, it’s worth keeping in mind some of the unique aspects of Russia’s current situation</w:t>
      </w:r>
      <w:r w:rsidRPr="001A0AA9">
        <w:t>. One of the most important things is that the slowdown has not (yet!) had much of an impact on the labor market:</w:t>
      </w:r>
      <w:r w:rsidRPr="001A0AA9">
        <w:rPr>
          <w:sz w:val="12"/>
        </w:rPr>
        <w:t xml:space="preserve"> </w:t>
      </w:r>
      <w:r w:rsidRPr="001A0AA9">
        <w:t xml:space="preserve">Matt </w:t>
      </w:r>
      <w:proofErr w:type="spellStart"/>
      <w:r w:rsidRPr="001A0AA9">
        <w:t>Yglesias</w:t>
      </w:r>
      <w:proofErr w:type="spellEnd"/>
      <w:r>
        <w:t xml:space="preserve"> </w:t>
      </w:r>
      <w:hyperlink r:id="rId34" w:history="1">
        <w:r w:rsidRPr="001A0AA9">
          <w:rPr>
            <w:rStyle w:val="Hyperlink"/>
          </w:rPr>
          <w:t>once wrote a very perceptive article about full employment</w:t>
        </w:r>
      </w:hyperlink>
      <w:r w:rsidRPr="001A0AA9">
        <w:t>, and it’s worth quoting him at length because everything he said about Argentina also applies to Russia:</w:t>
      </w:r>
      <w:r w:rsidRPr="001A0AA9">
        <w:rPr>
          <w:sz w:val="12"/>
        </w:rPr>
        <w:t xml:space="preserve"> </w:t>
      </w:r>
      <w:r w:rsidRPr="001A0AA9">
        <w:t xml:space="preserve">This is just to say that Argentina’s got all kinds of problems. </w:t>
      </w:r>
      <w:r w:rsidRPr="001A0AA9">
        <w:rPr>
          <w:rStyle w:val="StyleUnderline"/>
        </w:rPr>
        <w:t>Problems with the investment climate, problems with the state of the physical infrastructure, problems with the regulatory framework, problems with the historic accumulation of capital, problems with the allocation of labor, problems with the tax code, problems, problems, problems.</w:t>
      </w:r>
      <w:r w:rsidRPr="001A0AA9">
        <w:t xml:space="preserve"> But one problem they don’t have is mass unemployment.</w:t>
      </w:r>
      <w:r w:rsidRPr="001A0AA9">
        <w:rPr>
          <w:sz w:val="12"/>
        </w:rPr>
        <w:t xml:space="preserve"> </w:t>
      </w:r>
      <w:r w:rsidRPr="001A0AA9">
        <w:t>Russia has all kinds of problems, arguably problems that are even more severe than Argentina’s because of the whole “seventy years of state socialism” thing. But Russia isn’t suffering from an unemployment crisis, and its labor market has essentially never been in better health. For the most part, Russians who want jobs are able to find them and wages for those jobs (while still quite low by Western standards) are higher than they have been in the past.</w:t>
      </w:r>
      <w:r w:rsidRPr="001A0AA9">
        <w:rPr>
          <w:sz w:val="12"/>
        </w:rPr>
        <w:t xml:space="preserve"> </w:t>
      </w:r>
    </w:p>
    <w:p w:rsidR="006D4C7F" w:rsidRPr="006808DD" w:rsidRDefault="006D4C7F" w:rsidP="00AF0683">
      <w:pPr>
        <w:spacing w:line="240" w:lineRule="auto"/>
        <w:rPr>
          <w:sz w:val="14"/>
        </w:rPr>
      </w:pPr>
    </w:p>
    <w:p w:rsidR="009221CF" w:rsidRPr="006808DD" w:rsidRDefault="009221CF" w:rsidP="009221CF">
      <w:pPr>
        <w:pStyle w:val="Heading2"/>
      </w:pPr>
      <w:r w:rsidRPr="006808DD">
        <w:t>Offshore Drilling – No Link</w:t>
      </w:r>
    </w:p>
    <w:p w:rsidR="009221CF" w:rsidRPr="006808DD" w:rsidRDefault="009221CF" w:rsidP="009221CF"/>
    <w:p w:rsidR="009221CF" w:rsidRPr="006808DD" w:rsidRDefault="009221CF" w:rsidP="004C1470">
      <w:pPr>
        <w:pStyle w:val="Heading4"/>
        <w:rPr>
          <w:rStyle w:val="Style13ptBold"/>
          <w:b/>
        </w:rPr>
      </w:pPr>
      <w:r w:rsidRPr="006808DD">
        <w:rPr>
          <w:rStyle w:val="Style13ptBold"/>
          <w:b/>
        </w:rPr>
        <w:t>No link for at least seven years</w:t>
      </w:r>
    </w:p>
    <w:p w:rsidR="009221CF" w:rsidRPr="006808DD" w:rsidRDefault="009221CF" w:rsidP="009221CF">
      <w:r w:rsidRPr="006808DD">
        <w:rPr>
          <w:rStyle w:val="Style13ptBold"/>
        </w:rPr>
        <w:t>Kahn 10</w:t>
      </w:r>
      <w:r w:rsidRPr="006808DD">
        <w:t xml:space="preserve"> – Staff Reporter for the Associated Press</w:t>
      </w:r>
    </w:p>
    <w:p w:rsidR="009221CF" w:rsidRPr="006808DD" w:rsidRDefault="009221CF" w:rsidP="009221CF">
      <w:r w:rsidRPr="006808DD">
        <w:t>(Chris, “The impact of more offshore drilling,” NBC News, 3/31/2010, http://www.nbcnews.com/id/36121239/ns/business-oil_and_energy/t/impact-more-offshore-drilling/#.U62_MxZNG2x)</w:t>
      </w:r>
    </w:p>
    <w:p w:rsidR="009221CF" w:rsidRPr="006808DD" w:rsidRDefault="009221CF" w:rsidP="009221CF">
      <w:pPr>
        <w:rPr>
          <w:sz w:val="16"/>
        </w:rPr>
      </w:pPr>
      <w:r w:rsidRPr="006808DD">
        <w:rPr>
          <w:u w:val="single"/>
        </w:rPr>
        <w:t>By opening parts of the Atlantic and the Gulf of Mexico to oil drilling, the Obama administration wants to tap a huge energy resource that could keep fuel costs in check. But don't expect gasoline pump prices to fall anytime soon because of the new drilling. The offshore areas are located along relatively pristine parts of the U.S. Outer Continental Shelf, a new frontier for oil companies. It could take years before drillers will know how much oil can be pumped from these areas, and when.</w:t>
      </w:r>
      <w:r w:rsidRPr="006808DD">
        <w:rPr>
          <w:sz w:val="16"/>
        </w:rPr>
        <w:t xml:space="preserve"> A report by the federal Minerals Management Service noted that most of the seismic data used to evaluate oil and natural gas resources there are more than 25 years old. So the information "may not be adequate" to build maps or develop leases for drilling operations. Where will companies be allowed to drill? President Obama said Wednesday he'll push for opening offshore areas in the Gulf of Mexico and off the mid and southern Atlantic coast. Oil and gas resources would be developed about 50 miles off the Virginia coast and more than 125 miles from Florida's coast in the eastern Gulf of Mexico. The government also will allow oil exploration in the Arctic Ocean. The President doesn't support drilling at Bristol Bay in Alaska because of environmental concerns. He said proposed leases in that area would be canceled. It's always tough to say exactly how much oil and gas lies under the ocean. But if drillers are able to tap as much as the government estimates, they could pump enough to cover a 15-year supply of oil and a 23-year supply of natural gas for the nation. In the Gulf, there's anywhere from 36 billion to 41.5 billion barrels of undiscovered, recoverable oil and 161 trillion to 207 trillion cubic feet of undiscovered natural gas, according to the Minerals Management Service. There's another 39 billion to 63 billion barrels of oil and 168 trillion to 294 trillion cubic feet of natural gas in eight planning areas in the Arctic and Atlantic oceans that are under consideration for leases between 2012 and 2017. When will drilling begin, and when will we see oil flowing to U.S. refineries? Exploratory drilling could begin as early as this summer in the Chukchi and Beaufort seas in the Arctic. That is only for a preliminary study to determine if those areas are suitable for future leases. Elsewhere, the Department of the Interior plans to hold sales for leases in the Gulf of Mexico, off the Virginia coast and in the Cook Inlet in Alaska by 2012. </w:t>
      </w:r>
      <w:r w:rsidRPr="006808DD">
        <w:rPr>
          <w:u w:val="single"/>
        </w:rPr>
        <w:t xml:space="preserve">It will take years for oil companies to find the right pockets of oil and gas, build </w:t>
      </w:r>
      <w:proofErr w:type="spellStart"/>
      <w:r w:rsidRPr="006808DD">
        <w:rPr>
          <w:u w:val="single"/>
        </w:rPr>
        <w:t>deepwater</w:t>
      </w:r>
      <w:proofErr w:type="spellEnd"/>
      <w:r w:rsidRPr="006808DD">
        <w:rPr>
          <w:u w:val="single"/>
        </w:rPr>
        <w:t xml:space="preserve"> platforms and begin pumping crude to onshore refineries.</w:t>
      </w:r>
      <w:r w:rsidRPr="006808DD">
        <w:rPr>
          <w:sz w:val="16"/>
        </w:rPr>
        <w:t xml:space="preserve"> Which companies will be most interested in the new areas? Offshore drilling is expensive, and analysts expect the new leases to be filled by oil giants such as Exxon Mobil, BP and Shell. BP, which already has numerous drilling projects in the Gulf of Mexico, welcomed Obama's announcement on Wednesday. But a company spokesman wouldn't say whether the company planned to bid for any of the new leases. </w:t>
      </w:r>
      <w:r w:rsidRPr="006808DD">
        <w:rPr>
          <w:u w:val="single"/>
        </w:rPr>
        <w:t>Will this affect gasoline prices? Don't hold your breath. Even if oil exploration in these areas goes exactly as planned, "you're looking at seven or eight years down the road" before that oil can be pumped in large quantities for U.S. refiners, said Mark Gilman, an oil and gas analyst for The Benchmark Company.</w:t>
      </w:r>
    </w:p>
    <w:p w:rsidR="009221CF" w:rsidRPr="006808DD" w:rsidRDefault="009221CF" w:rsidP="009221CF">
      <w:pPr>
        <w:rPr>
          <w:sz w:val="16"/>
        </w:rPr>
      </w:pPr>
    </w:p>
    <w:p w:rsidR="009221CF" w:rsidRPr="006808DD" w:rsidRDefault="009221CF" w:rsidP="009221CF">
      <w:pPr>
        <w:rPr>
          <w:sz w:val="16"/>
        </w:rPr>
      </w:pPr>
    </w:p>
    <w:p w:rsidR="009221CF" w:rsidRPr="006808DD" w:rsidRDefault="009221CF" w:rsidP="009221CF">
      <w:pPr>
        <w:pStyle w:val="Heading2"/>
      </w:pPr>
      <w:r w:rsidRPr="006808DD">
        <w:t>Link UQ</w:t>
      </w:r>
    </w:p>
    <w:p w:rsidR="009221CF" w:rsidRPr="006808DD" w:rsidRDefault="009221CF" w:rsidP="004C1470">
      <w:pPr>
        <w:pStyle w:val="Heading4"/>
      </w:pPr>
      <w:r w:rsidRPr="006808DD">
        <w:t xml:space="preserve">No link </w:t>
      </w:r>
      <w:proofErr w:type="spellStart"/>
      <w:r w:rsidRPr="006808DD">
        <w:t>uq</w:t>
      </w:r>
      <w:proofErr w:type="spellEnd"/>
      <w:r w:rsidRPr="006808DD">
        <w:t xml:space="preserve"> and no impact until 2018</w:t>
      </w:r>
    </w:p>
    <w:p w:rsidR="009221CF" w:rsidRPr="006808DD" w:rsidRDefault="009221CF" w:rsidP="009221CF">
      <w:r w:rsidRPr="006808DD">
        <w:rPr>
          <w:b/>
        </w:rPr>
        <w:t xml:space="preserve">Marcos and Barron-Lopez 6/25/14 </w:t>
      </w:r>
      <w:r w:rsidRPr="006808DD">
        <w:t>– Staff Writers for the Hill</w:t>
      </w:r>
    </w:p>
    <w:p w:rsidR="009221CF" w:rsidRPr="006808DD" w:rsidRDefault="009221CF" w:rsidP="009221CF">
      <w:r w:rsidRPr="006808DD">
        <w:t>(Cristina and Laura, “House votes to speed up exports of natural gas,” The Hill, 6/25/14, http://thehill.com/blogs/floor-action/house/210599-house-passes-bill-to-speed-up-natural-gas-exports)</w:t>
      </w:r>
    </w:p>
    <w:p w:rsidR="009221CF" w:rsidRPr="006808DD" w:rsidRDefault="009221CF" w:rsidP="009221CF">
      <w:pPr>
        <w:rPr>
          <w:sz w:val="16"/>
        </w:rPr>
      </w:pPr>
      <w:r w:rsidRPr="006808DD">
        <w:rPr>
          <w:u w:val="single"/>
        </w:rPr>
        <w:t>The House on Wednesday passed a bill to expedite applications of liquefied natural gas exports. Passage of the bill, 266-150, could boost the measure's sponsor, Rep. Cory Gardner (R-Colo.), in challenging Sen. Mark Udall (D-Colo.) for his Senate seat this year.</w:t>
      </w:r>
      <w:r w:rsidRPr="006808DD">
        <w:rPr>
          <w:sz w:val="16"/>
        </w:rPr>
        <w:t xml:space="preserve"> Udall introduced similar legislation in the Senate earlier this year. </w:t>
      </w:r>
      <w:r w:rsidRPr="006808DD">
        <w:rPr>
          <w:u w:val="single"/>
        </w:rPr>
        <w:t>Last week, Udall revised his bill to reduce the timeline for DOE to approve liquefied natural gas (LNG) applications from 90 days to 45 days.</w:t>
      </w:r>
      <w:r w:rsidRPr="006808DD">
        <w:rPr>
          <w:sz w:val="16"/>
        </w:rPr>
        <w:t xml:space="preserve"> The Senate Energy and Natural Resources Committee is working to set a vote on Udall's bill. Gardner's bill would expedite liquefied natural gas exports to non-Free Trade Agreement countries such as Ukraine by requiring the Department of Energy (DOE) to decide on applications within 30 days after an environmental review of the LNG facilities. While the Department of Energy recently issued new guidelines for its approval process of export facilities in the U.S., Republicans said more needs to be done. </w:t>
      </w:r>
      <w:r w:rsidRPr="006808DD">
        <w:rPr>
          <w:u w:val="single"/>
        </w:rPr>
        <w:t>"The economic impacts alone make natural gas exports a winning policy, but the geopolitical impacts are an incredible benefit as well and have been ignored for far too long. Allies around the world have told us that they would greatly benefit from American LNG," Gardner said. "It is time to help our friends abroad. It is time to create jobs here at home,"</w:t>
      </w:r>
      <w:r w:rsidRPr="006808DD">
        <w:rPr>
          <w:sz w:val="16"/>
        </w:rPr>
        <w:t xml:space="preserve"> Gardner added. </w:t>
      </w:r>
      <w:r w:rsidRPr="006808DD">
        <w:rPr>
          <w:u w:val="single"/>
        </w:rPr>
        <w:t>The administration has defended its process for approving applications, and noted that even if applications are processed faster the majority natural gas export facilities in the U.S. won't be ready to ship the product overseas until 2018.</w:t>
      </w:r>
      <w:r w:rsidRPr="006808DD">
        <w:rPr>
          <w:sz w:val="16"/>
        </w:rPr>
        <w:t xml:space="preserve"> Rep. Henry Waxman (D-Calif.) said that speeding up the review process would not necessarily expedite the necessary construction for the projects. "</w:t>
      </w:r>
      <w:r w:rsidRPr="006808DD">
        <w:rPr>
          <w:u w:val="single"/>
        </w:rPr>
        <w:t>Rushing the DOE review is not going to speed up the construction of these projects. We need the construction of the infrastructure for the export of natural gas</w:t>
      </w:r>
      <w:r w:rsidRPr="006808DD">
        <w:rPr>
          <w:sz w:val="16"/>
        </w:rPr>
        <w:t xml:space="preserve">," Waxman said. Once DOE is done with its environmental review, the bill would give the department 30 days to then approve the export facility, deeming it in the public's best interest. Calls for more liquefied natural gas exports increased in Congress following Russia's annexation of Crimea. Ukraine receives over half of its natural gas supply from Russia, and roughly 16 percent of Europe's natural gas is transported through Ukraine by pipeline. </w:t>
      </w:r>
    </w:p>
    <w:p w:rsidR="009221CF" w:rsidRPr="006808DD" w:rsidRDefault="009221CF" w:rsidP="004C1470">
      <w:pPr>
        <w:pStyle w:val="Heading4"/>
        <w:rPr>
          <w:rStyle w:val="Style13ptBold"/>
          <w:b/>
        </w:rPr>
      </w:pPr>
      <w:r w:rsidRPr="006808DD">
        <w:rPr>
          <w:rStyle w:val="Style13ptBold"/>
          <w:b/>
        </w:rPr>
        <w:t>No link uniqueness and long time frame– the US plans to export natural gas but doesn’t have facilities</w:t>
      </w:r>
    </w:p>
    <w:p w:rsidR="009221CF" w:rsidRPr="006808DD" w:rsidRDefault="009221CF" w:rsidP="009221CF">
      <w:pPr>
        <w:rPr>
          <w:b/>
        </w:rPr>
      </w:pPr>
      <w:r w:rsidRPr="006808DD">
        <w:rPr>
          <w:b/>
        </w:rPr>
        <w:t>RT 6/26/14</w:t>
      </w:r>
    </w:p>
    <w:p w:rsidR="009221CF" w:rsidRPr="006808DD" w:rsidRDefault="009221CF" w:rsidP="009221CF">
      <w:r w:rsidRPr="006808DD">
        <w:t>(“House votes to expedite US natural gas exports,” 6/26/14, http://rt.com/usa/168496-house-expedite-natural-gas-exports/)</w:t>
      </w:r>
    </w:p>
    <w:p w:rsidR="009221CF" w:rsidRPr="006808DD" w:rsidRDefault="009221CF" w:rsidP="009221CF">
      <w:pPr>
        <w:rPr>
          <w:sz w:val="16"/>
        </w:rPr>
      </w:pPr>
      <w:r w:rsidRPr="006808DD">
        <w:rPr>
          <w:u w:val="single"/>
        </w:rPr>
        <w:t xml:space="preserve">The US House voted on Wednesday to speed up applications for the export of US </w:t>
      </w:r>
      <w:proofErr w:type="spellStart"/>
      <w:r w:rsidRPr="006808DD">
        <w:rPr>
          <w:u w:val="single"/>
        </w:rPr>
        <w:t>liquified</w:t>
      </w:r>
      <w:proofErr w:type="spellEnd"/>
      <w:r w:rsidRPr="006808DD">
        <w:rPr>
          <w:u w:val="single"/>
        </w:rPr>
        <w:t xml:space="preserve"> natural gas</w:t>
      </w:r>
      <w:r w:rsidRPr="006808DD">
        <w:rPr>
          <w:sz w:val="16"/>
        </w:rPr>
        <w:t xml:space="preserve">. Supporters of the bill cited positive economic impact for the country, as well as potential benefits for its allies. </w:t>
      </w:r>
      <w:r w:rsidRPr="006808DD">
        <w:rPr>
          <w:u w:val="single"/>
        </w:rPr>
        <w:t>Thanks to horizontal drilling and hydraulic fracturing (or fracking), the US is currently faced with a significant excess of gas supply. The most recent figures provided by the US Energy Information Agency indicate that natural gas supply in North America could exceed demand by 2016. Accordingly, energy producers are eager to liquefy that surplus North American gas for export and invest in what would be capital-intensive projects. The bill, which passed on Wednesday</w:t>
      </w:r>
      <w:r w:rsidRPr="006808DD">
        <w:rPr>
          <w:sz w:val="16"/>
        </w:rPr>
        <w:t xml:space="preserve"> by a comfortable margin of 266-150, </w:t>
      </w:r>
      <w:r w:rsidRPr="006808DD">
        <w:rPr>
          <w:u w:val="single"/>
        </w:rPr>
        <w:t xml:space="preserve">would allow for </w:t>
      </w:r>
      <w:proofErr w:type="spellStart"/>
      <w:r w:rsidRPr="006808DD">
        <w:rPr>
          <w:u w:val="single"/>
        </w:rPr>
        <w:t>liquified</w:t>
      </w:r>
      <w:proofErr w:type="spellEnd"/>
      <w:r w:rsidRPr="006808DD">
        <w:rPr>
          <w:u w:val="single"/>
        </w:rPr>
        <w:t xml:space="preserve"> natural gas (LNG) exports to non-Free Trade Agreement countries – including Ukraine – to be expedited.</w:t>
      </w:r>
      <w:r w:rsidRPr="006808DD">
        <w:rPr>
          <w:sz w:val="16"/>
        </w:rPr>
        <w:t xml:space="preserve"> The legislation requires the US Department of Energy to clear applications within 30 days, following an environmental review of LNG infrastructure. Though the political appetite to ease limits on LNG has been building in the past few years, proposed legislation has gained impetus in the last few months, in large part due to the situation in Ukraine. Citing a willingness to help Western European allies ease their dependency on Russian-supplied energy, several prominent US politicians have tied LNG export to helping its allies. Speaking from the House floor, the latest bill’s sponsor, Rep. Cory Gardner (R-Colo.), urged colleagues to support the reduced time frame for export approvals. </w:t>
      </w:r>
      <w:r w:rsidRPr="006808DD">
        <w:rPr>
          <w:u w:val="single"/>
        </w:rPr>
        <w:t>"The economic impacts alone make natural gas exports a winning policy, but the geopolitical impacts are an incredible benefit as well and have been ignored for far too long</w:t>
      </w:r>
      <w:r w:rsidRPr="006808DD">
        <w:rPr>
          <w:sz w:val="16"/>
        </w:rPr>
        <w:t xml:space="preserve">. Allies around the world have told us that they would greatly benefit from American LNG," Gardner said. "It is time to help our friends abroad. It is time to create jobs here at home," he added. In March, hearings took place before the US Senate and House Energy Committees to review whether </w:t>
      </w:r>
      <w:r w:rsidRPr="006808DD">
        <w:rPr>
          <w:u w:val="single"/>
        </w:rPr>
        <w:t>expediting several dozen export applications would potentially assist US allies in reducing their dependence on Russia for natural gas exports. "The last thing [Russian President Vladimir] Putin and his cronies want is competition from the United States of America in the energy race,"</w:t>
      </w:r>
      <w:r w:rsidRPr="006808DD">
        <w:rPr>
          <w:sz w:val="16"/>
        </w:rPr>
        <w:t xml:space="preserve"> said Senate Energy Committee Chairwoman Mary Landrieu at one of those hearings. Concerns by European countries regarding energy supplies heightened as the situation in Ukraine unraveled. Lithuania’s energy minister, Jaroslav </w:t>
      </w:r>
      <w:proofErr w:type="spellStart"/>
      <w:r w:rsidRPr="006808DD">
        <w:rPr>
          <w:sz w:val="16"/>
        </w:rPr>
        <w:t>Neverovic</w:t>
      </w:r>
      <w:proofErr w:type="spellEnd"/>
      <w:r w:rsidRPr="006808DD">
        <w:rPr>
          <w:sz w:val="16"/>
        </w:rPr>
        <w:t xml:space="preserve">, urged lawmakers in March to allow allies to bypass what can amount to a lengthy federal review process by designating exports in the national interest. "It would strengthen buyers so that we don't have to attach ourselves to these long-term (Russian) contracts because there will be gas in the market," said </w:t>
      </w:r>
      <w:proofErr w:type="spellStart"/>
      <w:r w:rsidRPr="006808DD">
        <w:rPr>
          <w:sz w:val="16"/>
        </w:rPr>
        <w:t>Neverovic</w:t>
      </w:r>
      <w:proofErr w:type="spellEnd"/>
      <w:r w:rsidRPr="006808DD">
        <w:rPr>
          <w:sz w:val="16"/>
        </w:rPr>
        <w:t xml:space="preserve">. Ukraine saw its gas supply from Russia cut following the expiration of a payment deadline on June 16. Ukraine currently owes Russian energy conglomerate Gazprom over US$4.4 billion for fuel deliveries in November, December, April, and May. </w:t>
      </w:r>
      <w:r w:rsidRPr="006808DD">
        <w:rPr>
          <w:u w:val="single"/>
        </w:rPr>
        <w:t>Ukraine</w:t>
      </w:r>
      <w:r w:rsidRPr="006808DD">
        <w:rPr>
          <w:sz w:val="16"/>
        </w:rPr>
        <w:t xml:space="preserve"> currently holds “a few months” worth of natural gas reserves, according to Bank of America Corp estimates cited by Bloomberg. The country </w:t>
      </w:r>
      <w:r w:rsidRPr="006808DD">
        <w:rPr>
          <w:u w:val="single"/>
        </w:rPr>
        <w:t>depends on Russia for over half of its energy needs, while it currently transits some 15 percent of Europe’s Russian gas supply through its pipelines. Still, expedited LNG export applications do not mean that energy would be immediately available for shipment. Several years would be required to prepare the installations necessary for export.</w:t>
      </w:r>
      <w:r w:rsidRPr="006808DD">
        <w:rPr>
          <w:sz w:val="16"/>
        </w:rPr>
        <w:t xml:space="preserve"> Legislation to fast-track energy exports may not amount to much more than window dressing in the end, as the Obama administration has defended the standing process for the approval of LNG export, noting that </w:t>
      </w:r>
      <w:r w:rsidRPr="006808DD">
        <w:rPr>
          <w:b/>
          <w:u w:val="single"/>
        </w:rPr>
        <w:t>facilities would not be prepared to ship before 2018</w:t>
      </w:r>
      <w:r w:rsidRPr="006808DD">
        <w:rPr>
          <w:u w:val="single"/>
        </w:rPr>
        <w:t>,</w:t>
      </w:r>
      <w:r w:rsidRPr="006808DD">
        <w:rPr>
          <w:sz w:val="16"/>
        </w:rPr>
        <w:t xml:space="preserve"> reports The Hill. Accordingly, Rep. Henry Waxman (D-Calif.) has questioned the real impact of legislation to expedite approvals. </w:t>
      </w:r>
      <w:r w:rsidRPr="006808DD">
        <w:rPr>
          <w:u w:val="single"/>
        </w:rPr>
        <w:t>"</w:t>
      </w:r>
      <w:r w:rsidRPr="006808DD">
        <w:rPr>
          <w:b/>
          <w:u w:val="single"/>
        </w:rPr>
        <w:t>Rushing the DOE review is not going to speed up the construction of these projects</w:t>
      </w:r>
      <w:r w:rsidRPr="006808DD">
        <w:rPr>
          <w:u w:val="single"/>
        </w:rPr>
        <w:t>. We need the construction of the infrastructure for the export of natural gas," Waxman said.</w:t>
      </w:r>
      <w:r w:rsidRPr="006808DD">
        <w:rPr>
          <w:sz w:val="16"/>
        </w:rPr>
        <w:t xml:space="preserve"> </w:t>
      </w:r>
    </w:p>
    <w:p w:rsidR="009221CF" w:rsidRDefault="009221CF" w:rsidP="009221CF"/>
    <w:p w:rsidR="004E28E8" w:rsidRDefault="004E28E8" w:rsidP="004C1470">
      <w:pPr>
        <w:pStyle w:val="Heading4"/>
      </w:pPr>
      <w:r>
        <w:t xml:space="preserve">No perception tradeoff – US LNG development already high </w:t>
      </w:r>
    </w:p>
    <w:p w:rsidR="004E28E8" w:rsidRPr="00FE5644" w:rsidRDefault="004E28E8" w:rsidP="004E28E8">
      <w:pPr>
        <w:rPr>
          <w:rStyle w:val="Style13ptBold"/>
        </w:rPr>
      </w:pPr>
      <w:proofErr w:type="spellStart"/>
      <w:r w:rsidRPr="00FE5644">
        <w:rPr>
          <w:rStyle w:val="Style13ptBold"/>
        </w:rPr>
        <w:t>Driessen</w:t>
      </w:r>
      <w:proofErr w:type="spellEnd"/>
      <w:r w:rsidRPr="00FE5644">
        <w:rPr>
          <w:rStyle w:val="Style13ptBold"/>
        </w:rPr>
        <w:t xml:space="preserve"> 6/20 an American author and policy analyst</w:t>
      </w:r>
    </w:p>
    <w:p w:rsidR="004E28E8" w:rsidRDefault="004E28E8" w:rsidP="004E28E8">
      <w:r>
        <w:t xml:space="preserve">Paul </w:t>
      </w:r>
      <w:r w:rsidRPr="00331BB7">
        <w:t>Fighting Russia with U.S. natural gas exports</w:t>
      </w:r>
      <w:r>
        <w:t xml:space="preserve"> the Washington times </w:t>
      </w:r>
      <w:r w:rsidRPr="00331BB7">
        <w:t>http://www.washingtontimes.com/news/2014/jun/20/driessen-a-shale-gale-to-blow-away-russias-energy-/?page=all</w:t>
      </w:r>
    </w:p>
    <w:p w:rsidR="004E28E8" w:rsidRPr="00FE5644" w:rsidRDefault="004E28E8" w:rsidP="004E28E8">
      <w:pPr>
        <w:rPr>
          <w:rStyle w:val="StyleUnderline"/>
        </w:rPr>
      </w:pPr>
      <w:r w:rsidRPr="00FE5644">
        <w:rPr>
          <w:rStyle w:val="StyleUnderline"/>
        </w:rPr>
        <w:t>Russia’s decision last week to cut off natural gas shipments to Ukraine is adding urgency to discussions on Capitol Hill, where lawmakers are considering legislation to speed approval of U.S. natural gas exports</w:t>
      </w:r>
      <w:r>
        <w:t>.</w:t>
      </w:r>
      <w:r w:rsidRPr="00331BB7">
        <w:rPr>
          <w:sz w:val="12"/>
        </w:rPr>
        <w:t xml:space="preserve"> </w:t>
      </w:r>
      <w:r>
        <w:t>After the announcement was made, the House Energy and Commerce Committee noted, “</w:t>
      </w:r>
      <w:r w:rsidRPr="00FE5644">
        <w:rPr>
          <w:rStyle w:val="StyleUnderline"/>
        </w:rPr>
        <w:t>For decades, Russia has been wielding its energy resources as a weapon to exert power over our allies, but the U.S. now has the opportunity to fight back against this Russian aggression with our own emerging energy prowess.”</w:t>
      </w:r>
      <w:r w:rsidRPr="00331BB7">
        <w:rPr>
          <w:sz w:val="12"/>
        </w:rPr>
        <w:t xml:space="preserve"> </w:t>
      </w:r>
      <w:r w:rsidRPr="00FE5644">
        <w:rPr>
          <w:rStyle w:val="StyleUnderline"/>
        </w:rPr>
        <w:t>Fighting Russian aggression by providing U.S. energy supplies to our allies is a new concept.</w:t>
      </w:r>
      <w:r>
        <w:t xml:space="preserve"> For more than 40 years, the United States watched in frustration as its oil and natural gas output declined, oil imports climbed, and payments to foreign suppliers skyrocketed. The </w:t>
      </w:r>
      <w:r w:rsidRPr="00FE5644">
        <w:rPr>
          <w:rStyle w:val="StyleUnderline"/>
        </w:rPr>
        <w:t>nation’s ethanol, wind and solar programs all had their roots in our perceived inability to find more petroleum within our borders. In reality, though, America’s dependence on foreign petroleum was never due to a lack of oil and natural gas deposits</w:t>
      </w:r>
      <w:r>
        <w:t>. It arose because the United States lacked the political willpower to find and produce them on federal lands, and did not have the technology to develop them in state and private areas.</w:t>
      </w:r>
      <w:r w:rsidRPr="00331BB7">
        <w:rPr>
          <w:sz w:val="12"/>
        </w:rPr>
        <w:t xml:space="preserve"> </w:t>
      </w:r>
      <w:r w:rsidRPr="00FE5644">
        <w:rPr>
          <w:rStyle w:val="StyleUnderline"/>
        </w:rPr>
        <w:t>The advent of directional drilling and hydraulic fracturing changed that dramatically. The technologies made the United States the world’s largest producer of natural gas and greatly increased domestic oil production</w:t>
      </w:r>
      <w:r>
        <w:t>. By enabling us to extract energy from vast shale formations, they put the nation well on its way to again being a global energy powerhouse.</w:t>
      </w:r>
      <w:r w:rsidRPr="00331BB7">
        <w:rPr>
          <w:sz w:val="12"/>
        </w:rPr>
        <w:t xml:space="preserve"> </w:t>
      </w:r>
      <w:r>
        <w:t xml:space="preserve">Imagine what could happen if these </w:t>
      </w:r>
      <w:r w:rsidRPr="00FE5644">
        <w:rPr>
          <w:rStyle w:val="StyleUnderline"/>
        </w:rPr>
        <w:t>new technologies could be employed on those still-closed onshore and offshore federal lands</w:t>
      </w:r>
      <w:r>
        <w:t xml:space="preserve">. </w:t>
      </w:r>
      <w:r w:rsidRPr="00FE5644">
        <w:rPr>
          <w:rStyle w:val="StyleUnderline"/>
        </w:rPr>
        <w:t>America could easily have ample hydrocarbons to meet domestic needs, export natural gas and even some oil and refined products to allies, and keep oil prices manageable even in the midst of renewed Russian aggression and Middle East t</w:t>
      </w:r>
      <w:r>
        <w:rPr>
          <w:rStyle w:val="StyleUnderline"/>
        </w:rPr>
        <w:t>urmoil.</w:t>
      </w:r>
    </w:p>
    <w:p w:rsidR="004E28E8" w:rsidRPr="006808DD" w:rsidRDefault="004E28E8" w:rsidP="009221CF"/>
    <w:p w:rsidR="009221CF" w:rsidRPr="006808DD" w:rsidRDefault="009221CF" w:rsidP="009221CF">
      <w:pPr>
        <w:pStyle w:val="Heading2"/>
      </w:pPr>
      <w:r w:rsidRPr="006808DD">
        <w:t>Link Defense</w:t>
      </w:r>
    </w:p>
    <w:p w:rsidR="009221CF" w:rsidRPr="006808DD" w:rsidRDefault="009221CF" w:rsidP="004C1470">
      <w:pPr>
        <w:pStyle w:val="Heading4"/>
      </w:pPr>
      <w:r w:rsidRPr="006808DD">
        <w:t xml:space="preserve">Natural gas will persist </w:t>
      </w:r>
    </w:p>
    <w:p w:rsidR="009221CF" w:rsidRPr="006808DD" w:rsidRDefault="009221CF" w:rsidP="009221CF">
      <w:pPr>
        <w:spacing w:line="240" w:lineRule="auto"/>
      </w:pPr>
      <w:r w:rsidRPr="006808DD">
        <w:rPr>
          <w:rStyle w:val="Style13ptBold"/>
        </w:rPr>
        <w:t xml:space="preserve">Bryce 11 </w:t>
      </w:r>
      <w:r w:rsidRPr="006808DD">
        <w:rPr>
          <w:rStyle w:val="Style13ptBold"/>
          <w:b w:val="0"/>
        </w:rPr>
        <w:t xml:space="preserve">– senior </w:t>
      </w:r>
      <w:r w:rsidRPr="006808DD">
        <w:t>fellow at the Manhattan Institute</w:t>
      </w:r>
    </w:p>
    <w:p w:rsidR="009221CF" w:rsidRPr="006808DD" w:rsidRDefault="009221CF" w:rsidP="009221CF">
      <w:pPr>
        <w:spacing w:line="240" w:lineRule="auto"/>
        <w:rPr>
          <w:rStyle w:val="Style13ptBold"/>
          <w:b w:val="0"/>
        </w:rPr>
      </w:pPr>
      <w:r w:rsidRPr="006808DD">
        <w:t>(Robert, “Don’t Count Oil Out,” Slate, October 14, 2011, http://</w:t>
      </w:r>
      <w:r w:rsidRPr="006808DD">
        <w:rPr>
          <w:rStyle w:val="Style13ptBold"/>
          <w:b w:val="0"/>
        </w:rPr>
        <w:t>www.slate.com/articles/technology/future_tense/2011/10/oil_and_gas_won_t_be_replaced_by_alternative_energies_anytime_so.html)</w:t>
      </w:r>
    </w:p>
    <w:p w:rsidR="009221CF" w:rsidRPr="006808DD" w:rsidRDefault="009221CF" w:rsidP="009221CF">
      <w:pPr>
        <w:rPr>
          <w:u w:val="single"/>
        </w:rPr>
      </w:pPr>
      <w:r w:rsidRPr="006808DD">
        <w:rPr>
          <w:rStyle w:val="StyleUnderline"/>
        </w:rPr>
        <w:t>It’s easy to pick the dominant environmental issue of the last decade</w:t>
      </w:r>
      <w:r w:rsidRPr="006808DD">
        <w:rPr>
          <w:sz w:val="16"/>
        </w:rPr>
        <w:t xml:space="preserve">. It has been the issue of climate change and what—if anything—the countries of the world can do to limit, or reduce, carbon dioxide emissions. But during that same decade, global carbon dioxide emissions rose by 28.5 percent to some 33 billion tons. And by 2030, the International Energy Agency expects global carbon dioxide emissions to rise by another 21 percent to about 40 billion tons. </w:t>
      </w:r>
      <w:r w:rsidRPr="006808DD">
        <w:rPr>
          <w:rStyle w:val="StyleUnderline"/>
        </w:rPr>
        <w:t>Carbon dioxide emissions will continue rising because hundreds of millions of people in places like Vietnam</w:t>
      </w:r>
      <w:r w:rsidRPr="006808DD">
        <w:rPr>
          <w:u w:val="single"/>
        </w:rPr>
        <w:t>, Malaysia, and South Korea—and, of course, China and India—are transitioning to a modern lifestyle, complete with cars, TVs, and other manufactured goods. As they do so, they are using more energy. Specifically</w:t>
      </w:r>
      <w:r w:rsidRPr="006808DD">
        <w:rPr>
          <w:sz w:val="16"/>
        </w:rPr>
        <w:t xml:space="preserve">, they are using more hydrocarbons—coal, oil, </w:t>
      </w:r>
      <w:r w:rsidRPr="006808DD">
        <w:rPr>
          <w:rStyle w:val="StyleUnderline"/>
          <w:sz w:val="16"/>
          <w:u w:val="none"/>
        </w:rPr>
        <w:t>and</w:t>
      </w:r>
      <w:r w:rsidRPr="006808DD">
        <w:rPr>
          <w:rStyle w:val="StyleUnderline"/>
        </w:rPr>
        <w:t xml:space="preserve"> natural gas</w:t>
      </w:r>
      <w:r w:rsidRPr="006808DD">
        <w:rPr>
          <w:sz w:val="16"/>
        </w:rPr>
        <w:t xml:space="preserve">. </w:t>
      </w:r>
      <w:r w:rsidRPr="006808DD">
        <w:rPr>
          <w:u w:val="single"/>
        </w:rPr>
        <w:t xml:space="preserve">And while lots of idealistic environmentalists and some policymakers argue that we should quit using carbon-based fuels and move to a global economy powered by nothing but renewables, </w:t>
      </w:r>
      <w:r w:rsidRPr="006808DD">
        <w:rPr>
          <w:rStyle w:val="StyleUnderline"/>
        </w:rPr>
        <w:t>the hard reality is that hydrocarbons are here to stay</w:t>
      </w:r>
      <w:r w:rsidRPr="006808DD">
        <w:rPr>
          <w:sz w:val="16"/>
        </w:rPr>
        <w:t xml:space="preserve">. </w:t>
      </w:r>
      <w:r w:rsidRPr="006808DD">
        <w:rPr>
          <w:rStyle w:val="StyleUnderline"/>
        </w:rPr>
        <w:t>There are three reasons why hydrocarbons will continue to dominate the global energy mix for decades to come</w:t>
      </w:r>
      <w:r w:rsidRPr="006808DD">
        <w:rPr>
          <w:u w:val="single"/>
        </w:rPr>
        <w:t>: cost, the slow pace of energy transitions, and scale</w:t>
      </w:r>
      <w:r w:rsidRPr="006808DD">
        <w:rPr>
          <w:sz w:val="16"/>
        </w:rPr>
        <w:t xml:space="preserve">. Explaining the first issue is relatively easy. The global energy sector is by far the world’s biggest industry, with more than $5 trillion per year spent finding, refining, and delivering energy of various forms to consumers. Renewable sources like </w:t>
      </w:r>
      <w:r w:rsidRPr="006808DD">
        <w:rPr>
          <w:u w:val="single"/>
        </w:rPr>
        <w:t>wind</w:t>
      </w:r>
      <w:r w:rsidRPr="006808DD">
        <w:rPr>
          <w:sz w:val="16"/>
        </w:rPr>
        <w:t xml:space="preserve"> and solar have their virtues, but they </w:t>
      </w:r>
      <w:r w:rsidRPr="006808DD">
        <w:rPr>
          <w:u w:val="single"/>
        </w:rPr>
        <w:t>cannot compare with hydrocarbons when it comes to economics.</w:t>
      </w:r>
      <w:r w:rsidRPr="006808DD">
        <w:rPr>
          <w:sz w:val="16"/>
        </w:rPr>
        <w:t xml:space="preserve"> A recent analysis by the Energy Information Administration estimates that wind-generated electricity from </w:t>
      </w:r>
      <w:r w:rsidRPr="006808DD">
        <w:rPr>
          <w:u w:val="single"/>
        </w:rPr>
        <w:t>onshore wind turbines costs</w:t>
      </w:r>
      <w:r w:rsidRPr="006808DD">
        <w:rPr>
          <w:sz w:val="16"/>
        </w:rPr>
        <w:t xml:space="preserve"> $97 per megawatt-hour. </w:t>
      </w:r>
      <w:r w:rsidRPr="006808DD">
        <w:rPr>
          <w:rStyle w:val="StyleUnderline"/>
          <w:sz w:val="16"/>
          <w:u w:val="none"/>
        </w:rPr>
        <w:t xml:space="preserve">That’s about </w:t>
      </w:r>
      <w:r w:rsidRPr="006808DD">
        <w:rPr>
          <w:rStyle w:val="StyleUnderline"/>
        </w:rPr>
        <w:t>50 percent more than the same amount of electricity generated by natural gas</w:t>
      </w:r>
      <w:r w:rsidRPr="006808DD">
        <w:rPr>
          <w:sz w:val="16"/>
        </w:rPr>
        <w:t xml:space="preserve">, which the EIA estimates costs $63. </w:t>
      </w:r>
      <w:r w:rsidRPr="006808DD">
        <w:rPr>
          <w:rStyle w:val="Emphasis"/>
        </w:rPr>
        <w:t>Offshore wind is even more expensive</w:t>
      </w:r>
      <w:r w:rsidRPr="006808DD">
        <w:rPr>
          <w:sz w:val="16"/>
        </w:rPr>
        <w:t xml:space="preserve">, coming in at $243 per megawatt hour. The least-expensive form of solar-generated electricity—the type generated by photovoltaic panels—costs $210, </w:t>
      </w:r>
      <w:r w:rsidRPr="006808DD">
        <w:rPr>
          <w:rStyle w:val="StyleUnderline"/>
          <w:sz w:val="16"/>
          <w:u w:val="none"/>
        </w:rPr>
        <w:t>or more than three times as much as the juice produced by burning natural gas</w:t>
      </w:r>
      <w:r w:rsidRPr="006808DD">
        <w:rPr>
          <w:sz w:val="16"/>
        </w:rPr>
        <w:t xml:space="preserve">. If renewable sources of energy were dramatically cheaper than hydrocarbons, then perhaps we could be more optimistic about their ability to capture a larger part of the global energy mix. </w:t>
      </w:r>
      <w:r w:rsidRPr="006808DD">
        <w:rPr>
          <w:rStyle w:val="StyleUnderline"/>
          <w:sz w:val="16"/>
          <w:u w:val="none"/>
        </w:rPr>
        <w:t>But even if that were true</w:t>
      </w:r>
      <w:r w:rsidRPr="006808DD">
        <w:rPr>
          <w:sz w:val="16"/>
        </w:rPr>
        <w:t xml:space="preserve">, </w:t>
      </w:r>
      <w:r w:rsidRPr="006808DD">
        <w:rPr>
          <w:rStyle w:val="StyleUnderline"/>
        </w:rPr>
        <w:t>a wholesale change in our energy mix will take a long time</w:t>
      </w:r>
      <w:r w:rsidRPr="006808DD">
        <w:rPr>
          <w:sz w:val="16"/>
        </w:rPr>
        <w:t xml:space="preserve">. “There is one thing all energy transitions have in common: they are prolonged affairs that take decades to accomplish,” wrote Vaclav </w:t>
      </w:r>
      <w:proofErr w:type="spellStart"/>
      <w:r w:rsidRPr="006808DD">
        <w:rPr>
          <w:sz w:val="16"/>
        </w:rPr>
        <w:t>Smil</w:t>
      </w:r>
      <w:proofErr w:type="spellEnd"/>
      <w:r w:rsidRPr="006808DD">
        <w:rPr>
          <w:sz w:val="16"/>
        </w:rPr>
        <w:t xml:space="preserve"> in 2008. Indeed, for 109 years after the signing of the Declaration of Independence, wood was the dominant source of energy in America. It wasn’t until 1885—the year that Grover Cleveland was first sworn in as president—that coal finally surpassed wood as the largest source of energy in the United States. Coal remained king until 1950, when it was deposed by oil. “And </w:t>
      </w:r>
      <w:r w:rsidRPr="006808DD">
        <w:rPr>
          <w:u w:val="single"/>
        </w:rPr>
        <w:t xml:space="preserve">the greater the scale of prevailing uses and conversions, </w:t>
      </w:r>
      <w:r w:rsidRPr="006808DD">
        <w:rPr>
          <w:rStyle w:val="StyleUnderline"/>
        </w:rPr>
        <w:t>the longer the substitutions will take.”</w:t>
      </w:r>
      <w:r w:rsidRPr="006808DD">
        <w:rPr>
          <w:rStyle w:val="StyleUnderline"/>
          <w:sz w:val="16"/>
          <w:u w:val="none"/>
        </w:rPr>
        <w:t xml:space="preserve"> </w:t>
      </w:r>
      <w:proofErr w:type="spellStart"/>
      <w:r w:rsidRPr="006808DD">
        <w:rPr>
          <w:rStyle w:val="StyleUnderline"/>
          <w:sz w:val="16"/>
          <w:u w:val="none"/>
        </w:rPr>
        <w:t>Smil</w:t>
      </w:r>
      <w:proofErr w:type="spellEnd"/>
      <w:r w:rsidRPr="006808DD">
        <w:rPr>
          <w:sz w:val="16"/>
        </w:rPr>
        <w:t xml:space="preserve">, a polymath, prolific author on energy issues, and distinguished professor at the University of Manitoba, believes that while a “world without fossil fuel combustion is highly desirable … getting there will demand not only high cost but also considerable patience: </w:t>
      </w:r>
      <w:r w:rsidRPr="006808DD">
        <w:rPr>
          <w:rStyle w:val="StyleUnderline"/>
          <w:sz w:val="16"/>
          <w:u w:val="none"/>
        </w:rPr>
        <w:t>coming energy transitions will unfold across decades</w:t>
      </w:r>
      <w:r w:rsidRPr="006808DD">
        <w:rPr>
          <w:sz w:val="16"/>
        </w:rPr>
        <w:t xml:space="preserve">, not years.” </w:t>
      </w:r>
      <w:proofErr w:type="spellStart"/>
      <w:r w:rsidRPr="006808DD">
        <w:rPr>
          <w:sz w:val="16"/>
        </w:rPr>
        <w:t>Smil’s</w:t>
      </w:r>
      <w:proofErr w:type="spellEnd"/>
      <w:r w:rsidRPr="006808DD">
        <w:rPr>
          <w:sz w:val="16"/>
        </w:rPr>
        <w:t xml:space="preserve"> point can be proven by looking at oil’s share of U.S. primary energy consumption. According to the EIA, in 1949, oil provided 37 percent of America’s total energy needs. In 2009, oil’s share of U.S. primary energy stood at … 37 percent. Over the past six decades, uncounted billions of dollars have been spent on efforts to reduce our need for oil, yet petroleum has been remarkably persistent. </w:t>
      </w:r>
      <w:r w:rsidRPr="006808DD">
        <w:rPr>
          <w:rStyle w:val="StyleUnderline"/>
          <w:sz w:val="16"/>
          <w:u w:val="none"/>
        </w:rPr>
        <w:t>Conspiracy theorists will</w:t>
      </w:r>
      <w:r w:rsidRPr="006808DD">
        <w:rPr>
          <w:sz w:val="16"/>
        </w:rPr>
        <w:t xml:space="preserve">, of course, blame Big Oil. But the conspiracy wasn’t hatched in Houston or Detroit. It’s a conspiracy of basic physics. Love it or hate it—and all of us love what oil provides even as we are continually taught to hate the oil companies—oil is a miraculous substance. If petroleum didn’t exist, we’d have to invent it. Nothing else comes close to oil when it comes to energy density, ease of handling, flexibility, convenience, cost, or scale. Electric vehicles may be the celebrity car du jour, but modern batteries are only slightly better than the ones that Thomas Edison developed. Gasoline has 80 times the energy density of the best lithium ion batteries. A final point on energy transitions. Believe it or not, in 2009, renewable energy sources had a smaller share of U.S. primary energy than they did back in 1949. Sure, wind and solar have grown dramatically in recent years, but in 1949, renewables—almost all of it hydropower—provided 9.3 percent of the country’s energy needs. In 2009, renewables—again, much of it supplied by hydropower—provided 8.2 percent of U.S. energy. The third issue—scale—is seldom discussed. And for many people, </w:t>
      </w:r>
      <w:r w:rsidRPr="006808DD">
        <w:rPr>
          <w:rStyle w:val="StyleUnderline"/>
          <w:sz w:val="16"/>
          <w:u w:val="none"/>
        </w:rPr>
        <w:t>it’s likely the most difficult issue to comprehend</w:t>
      </w:r>
      <w:r w:rsidRPr="006808DD">
        <w:rPr>
          <w:sz w:val="16"/>
        </w:rPr>
        <w:t xml:space="preserve">. There’s little mystery as to why that is so. We use a googol of units to measure energy: Oil is sold in barrels, tons, gallons, and liters. </w:t>
      </w:r>
      <w:r w:rsidRPr="006808DD">
        <w:rPr>
          <w:rStyle w:val="StyleUnderline"/>
          <w:sz w:val="16"/>
          <w:u w:val="none"/>
        </w:rPr>
        <w:t>Natural gas is measured and sold in cubic meters</w:t>
      </w:r>
      <w:r w:rsidRPr="006808DD">
        <w:rPr>
          <w:sz w:val="16"/>
        </w:rPr>
        <w:t xml:space="preserve">, millions of </w:t>
      </w:r>
      <w:proofErr w:type="spellStart"/>
      <w:r w:rsidRPr="006808DD">
        <w:rPr>
          <w:sz w:val="16"/>
        </w:rPr>
        <w:t>Btus</w:t>
      </w:r>
      <w:proofErr w:type="spellEnd"/>
      <w:r w:rsidRPr="006808DD">
        <w:rPr>
          <w:sz w:val="16"/>
        </w:rPr>
        <w:t xml:space="preserve">, </w:t>
      </w:r>
      <w:proofErr w:type="spellStart"/>
      <w:r w:rsidRPr="006808DD">
        <w:rPr>
          <w:sz w:val="16"/>
        </w:rPr>
        <w:t>therms</w:t>
      </w:r>
      <w:proofErr w:type="spellEnd"/>
      <w:r w:rsidRPr="006808DD">
        <w:rPr>
          <w:sz w:val="16"/>
        </w:rPr>
        <w:t xml:space="preserve">, dekatherms, and cubic feet. </w:t>
      </w:r>
      <w:r w:rsidRPr="006808DD">
        <w:rPr>
          <w:rStyle w:val="StyleUnderline"/>
          <w:sz w:val="16"/>
          <w:u w:val="none"/>
        </w:rPr>
        <w:t>Coal comes in long tons and short tons</w:t>
      </w:r>
      <w:r w:rsidRPr="006808DD">
        <w:rPr>
          <w:sz w:val="16"/>
        </w:rPr>
        <w:t xml:space="preserve">, but its pricing depends on myriad other factors, including heat content, ash content, sulfur content, and most important: the distance between the coal mine and the power plant. Electricity is sold in kilowatt-hours but electricity terminology spans other units like volts, amperes, and ohms. Add in joules, watts, ergs, calories, and </w:t>
      </w:r>
      <w:proofErr w:type="spellStart"/>
      <w:r w:rsidRPr="006808DD">
        <w:rPr>
          <w:sz w:val="16"/>
        </w:rPr>
        <w:t>Btus</w:t>
      </w:r>
      <w:proofErr w:type="spellEnd"/>
      <w:r w:rsidRPr="006808DD">
        <w:rPr>
          <w:sz w:val="16"/>
        </w:rPr>
        <w:t xml:space="preserve">, and things get even more complicated. We need a simpler measure for global energy use, which now totals about 241 million barrels of oil equivalent per day. That sum is almost impossible to comprehend, but try thinking of it this way: It’s approximately equal to the total daily oil output of 29 Saudi </w:t>
      </w:r>
      <w:proofErr w:type="spellStart"/>
      <w:r w:rsidRPr="006808DD">
        <w:rPr>
          <w:sz w:val="16"/>
        </w:rPr>
        <w:t>Arabias</w:t>
      </w:r>
      <w:proofErr w:type="spellEnd"/>
      <w:r w:rsidRPr="006808DD">
        <w:rPr>
          <w:sz w:val="16"/>
        </w:rPr>
        <w:t xml:space="preserve">. (Since 1970, Saudi Arabia’s oil production has averaged 8.2 million barrels per day.) And of those 29 Saudi </w:t>
      </w:r>
      <w:proofErr w:type="spellStart"/>
      <w:r w:rsidRPr="006808DD">
        <w:rPr>
          <w:sz w:val="16"/>
        </w:rPr>
        <w:t>Arabias</w:t>
      </w:r>
      <w:proofErr w:type="spellEnd"/>
      <w:r w:rsidRPr="006808DD">
        <w:rPr>
          <w:sz w:val="16"/>
        </w:rPr>
        <w:t xml:space="preserve">, 25—about 210 million barrels of oil equivalent—come from hydrocarbons. Furthermore, over the past decade alone, global energy consumption has increased by about 27 percent, or six Saudi </w:t>
      </w:r>
      <w:proofErr w:type="spellStart"/>
      <w:r w:rsidRPr="006808DD">
        <w:rPr>
          <w:sz w:val="16"/>
        </w:rPr>
        <w:t>Arabias</w:t>
      </w:r>
      <w:proofErr w:type="spellEnd"/>
      <w:r w:rsidRPr="006808DD">
        <w:rPr>
          <w:sz w:val="16"/>
        </w:rPr>
        <w:t xml:space="preserve">. Nearly all of that new energy came from hydrocarbons. </w:t>
      </w:r>
      <w:r w:rsidRPr="006808DD">
        <w:rPr>
          <w:u w:val="single"/>
        </w:rPr>
        <w:t xml:space="preserve">Scientists and policymakers can claim that carbon dioxide is bad. We can talk about wind, solar, geothermal, hydrogen, and lots of other forms of energy production. But the question that too few people are willing to ask is this one: Where, how, will we find the energy equivalent of 25 Saudi </w:t>
      </w:r>
      <w:proofErr w:type="spellStart"/>
      <w:r w:rsidRPr="006808DD">
        <w:rPr>
          <w:u w:val="single"/>
        </w:rPr>
        <w:t>Arabias</w:t>
      </w:r>
      <w:proofErr w:type="spellEnd"/>
      <w:r w:rsidRPr="006808DD">
        <w:rPr>
          <w:u w:val="single"/>
        </w:rPr>
        <w:t xml:space="preserve"> and have it all be carbon-free? The hard reality is that we won’t.</w:t>
      </w:r>
      <w:r w:rsidRPr="006808DD">
        <w:rPr>
          <w:sz w:val="16"/>
        </w:rPr>
        <w:t xml:space="preserve"> The Saudis have invested hundreds of billions of dollars over the past few decades drilling wells and building their infrastructure so that they can remain the world’s most important oil exporter. And remember that all of those billions invested have given them exactly one Saudi Arabia, or about 3.4 percent of total global energy demand. Taken together, the countries of the world have invested trillions of dollars in the energy- and power-delivery systems now in place. </w:t>
      </w:r>
      <w:proofErr w:type="spellStart"/>
      <w:r w:rsidRPr="006808DD">
        <w:rPr>
          <w:sz w:val="16"/>
        </w:rPr>
        <w:t>Smil</w:t>
      </w:r>
      <w:proofErr w:type="spellEnd"/>
      <w:r w:rsidRPr="006808DD">
        <w:rPr>
          <w:sz w:val="16"/>
        </w:rPr>
        <w:t xml:space="preserve"> explains this succinctly in his 2008 book, Global Catastrophes and Trends. “</w:t>
      </w:r>
      <w:r w:rsidRPr="006808DD">
        <w:rPr>
          <w:u w:val="single"/>
        </w:rPr>
        <w:t xml:space="preserve">There is no urgency for an accelerated shift to a non-fossil fuel world: the supply of fossil fuels is adequate for generations to come; new energies are not qualitatively superior; and their production will not be substantially cheaper.” </w:t>
      </w:r>
      <w:proofErr w:type="spellStart"/>
      <w:r w:rsidRPr="006808DD">
        <w:rPr>
          <w:u w:val="single"/>
        </w:rPr>
        <w:t>Smil’s</w:t>
      </w:r>
      <w:proofErr w:type="spellEnd"/>
      <w:r w:rsidRPr="006808DD">
        <w:rPr>
          <w:u w:val="single"/>
        </w:rPr>
        <w:t xml:space="preserve"> point about “cheaper” also affects the other issues at hand: the pace of energy transitions and scale. The biggest challenge for renewable energy in the United States is not the bad press associated with Solyndra or a lack of federal funding. Instead, </w:t>
      </w:r>
      <w:r w:rsidRPr="006808DD">
        <w:rPr>
          <w:rStyle w:val="StyleUnderline"/>
        </w:rPr>
        <w:t>it’s the continuing avalanche of cheap natural gas</w:t>
      </w:r>
      <w:r w:rsidRPr="006808DD">
        <w:rPr>
          <w:u w:val="single"/>
        </w:rPr>
        <w:t xml:space="preserve">, the fuel that competes most directly with wind and solar energy. Thanks to the shale revolution, which has transformed the U.S. </w:t>
      </w:r>
      <w:r w:rsidRPr="006808DD">
        <w:rPr>
          <w:rStyle w:val="StyleUnderline"/>
        </w:rPr>
        <w:t>oil and gas sector over the past three years</w:t>
      </w:r>
      <w:r w:rsidRPr="006808DD">
        <w:rPr>
          <w:sz w:val="16"/>
        </w:rPr>
        <w:t xml:space="preserve">, </w:t>
      </w:r>
      <w:r w:rsidRPr="006808DD">
        <w:rPr>
          <w:rStyle w:val="StyleUnderline"/>
        </w:rPr>
        <w:t>natural gas is now selling on the spot market at Henry Hub for less than $3</w:t>
      </w:r>
      <w:r w:rsidRPr="006808DD">
        <w:rPr>
          <w:u w:val="single"/>
        </w:rPr>
        <w:t>.50 per million Btu</w:t>
      </w:r>
      <w:r w:rsidRPr="006808DD">
        <w:rPr>
          <w:sz w:val="16"/>
        </w:rPr>
        <w:t xml:space="preserve">. In October 2005, </w:t>
      </w:r>
      <w:r w:rsidRPr="006808DD">
        <w:rPr>
          <w:rStyle w:val="StyleUnderline"/>
        </w:rPr>
        <w:t>that same quantity of natural gas on the spot market was selling for more than $13</w:t>
      </w:r>
      <w:r w:rsidRPr="006808DD">
        <w:rPr>
          <w:sz w:val="16"/>
        </w:rPr>
        <w:t xml:space="preserve">. Indeed, the United States now sits atop galaxies of low-cost gas that can be recovered from shale. In April, </w:t>
      </w:r>
      <w:r w:rsidRPr="006808DD">
        <w:rPr>
          <w:rStyle w:val="StyleUnderline"/>
          <w:sz w:val="16"/>
          <w:u w:val="none"/>
        </w:rPr>
        <w:t>the Potential Gas Committee</w:t>
      </w:r>
      <w:r w:rsidRPr="006808DD">
        <w:rPr>
          <w:sz w:val="16"/>
        </w:rPr>
        <w:t xml:space="preserve">, a nonprofit group consisting of academics as well as representatives from government and industry, estimated U.S. </w:t>
      </w:r>
      <w:r w:rsidRPr="006808DD">
        <w:rPr>
          <w:rStyle w:val="StyleUnderline"/>
          <w:sz w:val="16"/>
          <w:u w:val="none"/>
        </w:rPr>
        <w:t>gas resources at about 2</w:t>
      </w:r>
      <w:r w:rsidRPr="006808DD">
        <w:rPr>
          <w:sz w:val="16"/>
        </w:rPr>
        <w:t xml:space="preserve">,170 trillion cubic feet. At current rates of consumption, </w:t>
      </w:r>
      <w:r w:rsidRPr="006808DD">
        <w:rPr>
          <w:rStyle w:val="StyleUnderline"/>
          <w:sz w:val="16"/>
          <w:u w:val="none"/>
        </w:rPr>
        <w:t>the United States likely has enough natural gas to last 90 years or more</w:t>
      </w:r>
      <w:r w:rsidRPr="006808DD">
        <w:rPr>
          <w:sz w:val="16"/>
        </w:rPr>
        <w:t xml:space="preserve">. Here’s the bottom line: Renewables will remain niche players in the global energy mix for decades to come. </w:t>
      </w:r>
      <w:r w:rsidRPr="006808DD">
        <w:rPr>
          <w:u w:val="single"/>
        </w:rPr>
        <w:t xml:space="preserve">The past—and the foreseeable future—still belong to hydrocarbons. </w:t>
      </w:r>
      <w:r w:rsidRPr="006808DD">
        <w:rPr>
          <w:rStyle w:val="StyleUnderline"/>
        </w:rPr>
        <w:t>And we can expect natural gas</w:t>
      </w:r>
      <w:r w:rsidRPr="006808DD">
        <w:rPr>
          <w:u w:val="single"/>
        </w:rPr>
        <w:t>, the cleanest of the hydrocarbons, to garner a bigger share of the global energy pie in the near term and in the long term.</w:t>
      </w:r>
    </w:p>
    <w:p w:rsidR="009221CF" w:rsidRPr="006808DD" w:rsidRDefault="009221CF" w:rsidP="009221CF">
      <w:pPr>
        <w:rPr>
          <w:u w:val="single"/>
        </w:rPr>
      </w:pPr>
    </w:p>
    <w:p w:rsidR="009221CF" w:rsidRPr="006808DD" w:rsidRDefault="009221CF" w:rsidP="004C1470">
      <w:pPr>
        <w:pStyle w:val="Heading4"/>
        <w:rPr>
          <w:rStyle w:val="Style13ptBold"/>
          <w:b/>
        </w:rPr>
      </w:pPr>
      <w:r w:rsidRPr="006808DD">
        <w:rPr>
          <w:rStyle w:val="Style13ptBold"/>
          <w:b/>
        </w:rPr>
        <w:t>Natural gas and wind energy are not mutually exclusive</w:t>
      </w:r>
    </w:p>
    <w:p w:rsidR="009221CF" w:rsidRPr="006808DD" w:rsidRDefault="009221CF" w:rsidP="009221CF">
      <w:pPr>
        <w:rPr>
          <w:rStyle w:val="Style13ptBold"/>
          <w:b w:val="0"/>
        </w:rPr>
      </w:pPr>
      <w:r w:rsidRPr="006808DD">
        <w:rPr>
          <w:rStyle w:val="Style13ptBold"/>
        </w:rPr>
        <w:t xml:space="preserve">Dodge 13 </w:t>
      </w:r>
      <w:r w:rsidRPr="006808DD">
        <w:rPr>
          <w:rStyle w:val="Style13ptBold"/>
          <w:b w:val="0"/>
        </w:rPr>
        <w:t>– does freelance research and writing on clean energy topics and is based in Ithaca, NY.</w:t>
      </w:r>
    </w:p>
    <w:p w:rsidR="009221CF" w:rsidRPr="006808DD" w:rsidRDefault="009221CF" w:rsidP="009221CF">
      <w:pPr>
        <w:rPr>
          <w:rStyle w:val="Style13ptBold"/>
          <w:b w:val="0"/>
        </w:rPr>
      </w:pPr>
      <w:r w:rsidRPr="006808DD">
        <w:rPr>
          <w:rStyle w:val="Style13ptBold"/>
          <w:b w:val="0"/>
        </w:rPr>
        <w:t>(Ed, “Renewables and Natural Gas are Partners, Not Opponents,” Breaking Energy, October 10, 2013, http://breakingenergy.com/2013/12/10/renewables-and-natural-gas-are-partners-not-opponents/)</w:t>
      </w:r>
    </w:p>
    <w:p w:rsidR="009221CF" w:rsidRPr="006808DD" w:rsidRDefault="009221CF" w:rsidP="009221CF">
      <w:pPr>
        <w:rPr>
          <w:u w:val="single"/>
        </w:rPr>
      </w:pPr>
      <w:r w:rsidRPr="006808DD">
        <w:rPr>
          <w:u w:val="single"/>
        </w:rPr>
        <w:t>Renewable energy sources and natural gas should be considered as complements and not rivals. A hybrid gas-electric clean energy provides a workable engineering solution while 100% Renewables models based heavily on wind, solar and efficiency fall short of the meeting the functional needs of a modern technology intensive society. Natural gas and renewables are already functional partners on the grid. Because wind and solar are intermittent sources of electricity, some form of backup power is required to fill the down times. By and large this backup power has been provided by natural gas because gas is the most flexible in its deployment. Gas turbines can be turned on and off quickly to meet fluctuating power demands</w:t>
      </w:r>
      <w:r w:rsidRPr="006808DD">
        <w:rPr>
          <w:sz w:val="16"/>
        </w:rPr>
        <w:t xml:space="preserve">. Large boiler based systems such as coal and nuclear are not so flexible in their operations, they can take hours to turn up and efficiency is lost. Big boilers work best when they are operating consistently which makes it more challenging to integrate with the intermittent wind and solar power sources. Secondly, natural gas is primarily methane and methane is itself renewable. Methane can be manufactured in vast quantities and is indistinguishable from fossil sources. Renewable methane can be made from biomass, garbage, sewage, farm waste and is given a variety of names; </w:t>
      </w:r>
      <w:proofErr w:type="spellStart"/>
      <w:r w:rsidRPr="006808DD">
        <w:rPr>
          <w:sz w:val="16"/>
        </w:rPr>
        <w:t>biomethane</w:t>
      </w:r>
      <w:proofErr w:type="spellEnd"/>
      <w:r w:rsidRPr="006808DD">
        <w:rPr>
          <w:sz w:val="16"/>
        </w:rPr>
        <w:t xml:space="preserve">, renewable natural gas, substitute natural gas, biogas and others. Many of the best resources for </w:t>
      </w:r>
      <w:proofErr w:type="spellStart"/>
      <w:r w:rsidRPr="006808DD">
        <w:rPr>
          <w:sz w:val="16"/>
        </w:rPr>
        <w:t>biomethane</w:t>
      </w:r>
      <w:proofErr w:type="spellEnd"/>
      <w:r w:rsidRPr="006808DD">
        <w:rPr>
          <w:sz w:val="16"/>
        </w:rPr>
        <w:t xml:space="preserve"> are waste products today and are treated as liabilities but could be converted into assets. </w:t>
      </w:r>
      <w:proofErr w:type="spellStart"/>
      <w:r w:rsidRPr="006808DD">
        <w:rPr>
          <w:sz w:val="16"/>
        </w:rPr>
        <w:t>Biomethane</w:t>
      </w:r>
      <w:proofErr w:type="spellEnd"/>
      <w:r w:rsidRPr="006808DD">
        <w:rPr>
          <w:sz w:val="16"/>
        </w:rPr>
        <w:t xml:space="preserve"> can be produced in greater quantities than other biofuels such as ethanol or biodiesel. Third, power-to-gas offers the potential to convert excess electricity into methane and store it in the pipeline infrastructure. Electrolysis uses electricity to separate water (H2O) molecules into hydrogen and oxygen. This hydrogen can be used directly for a variety of industrial purposes and powering fuel cells, but can also be used in the manufacture of </w:t>
      </w:r>
      <w:proofErr w:type="spellStart"/>
      <w:r w:rsidRPr="006808DD">
        <w:rPr>
          <w:sz w:val="16"/>
        </w:rPr>
        <w:t>biomethane</w:t>
      </w:r>
      <w:proofErr w:type="spellEnd"/>
      <w:r w:rsidRPr="006808DD">
        <w:rPr>
          <w:sz w:val="16"/>
        </w:rPr>
        <w:t xml:space="preserve"> which is CH4. In Germany experiments are being run to determine how much methane can be injected directly into the natural gas pipelines. While power-to-gas is not being implemented in commercial scales today, the technology is all completely proven. As solar and wind deployments ramp up the need for storage becomes more pronounced and gas production has advantages over batteries because gas can be stored indefinitely while batteries lose their power over time. Gas can also be easily transported in pipelines and tankers and converted into other products. The natural gas infrastructure enables the use of fuel cells to produce emissions free electricity. Proton Exchange Membrane (PEM) fuel cells use pure hydrogen as fuel and are being developed for vehicles. Solid Oxide fuel cells can use methane as fuel but are best for stationary power production. There is great promise in hydrogen fuel cell vehicles but there is a fundamental challenge in distributing and storing pure hydrogen. Hydrogen is tiny and extremely volatile, it both leaks out of conventional steel pipes and reacts with steel making it brittle. Hydrogen distribution requires the use of stainless steel (or other specialty material) pipes with high test welds at all joints and special valves. This is a very expensive and complex engineering proposition compared to the existing natural gas infrastructure that uses common galvanized steel pipe. The practical and economic answer is to connect hydrogen fueling stations to natural gas distribution and steam reform and pressurize the hydrogen on site where it is sold. Industry generally produces hydrogen from natural gas as it is far cheaper than producing hydrogen from electrolysis. In this way natural gas enables the widespread use of hydrogen and fuel cells. As the cleanest burning of all hydrocarbons methane is naturally a friend to the environment when used to replace coal and petroleum. Renewable electricity solutions can replace many uses of coal for power but are challenged at replacing petroleum for vehicles, big ships and high horsepower machines such as mining equipment, freight trains and airplanes. Natural gas is a direct replacement for diesel, gasoline and bunker fuel and can be converted into high quality liquid fuels such as jet fuel. Dirty fuels such as coal and diesel are loaded with particulates, heavy metals, sulfur and other contaminants that cause toxic pollution and kill hundreds of thousands of people every year globally. Methane is clean enough to burn indoors and cook food on, its widespread adoption to replace dirty fossil fuels would create significant air quality improvements and save many lives. Methane also has the lowest carbon content of any hydrocarbon so when used to replace coal and petroleum it reduces carbon pollution. Methane is the most abundant and versatile of all hydrocarbons. It can be used to produce heat, power and transportation. Methane can be converted into ultra clean diesel and jet fuel through Fischer-</w:t>
      </w:r>
      <w:proofErr w:type="spellStart"/>
      <w:r w:rsidRPr="006808DD">
        <w:rPr>
          <w:sz w:val="16"/>
        </w:rPr>
        <w:t>Tropsch</w:t>
      </w:r>
      <w:proofErr w:type="spellEnd"/>
      <w:r w:rsidRPr="006808DD">
        <w:rPr>
          <w:sz w:val="16"/>
        </w:rPr>
        <w:t xml:space="preserve"> processes. Methane is also a critical raw material for the production of plastics, chemicals and fertilizers. Recycling plastics back into methane can help facilitate zero-waste goals. Natural gas resources are broad and deep and found all over the world. </w:t>
      </w:r>
      <w:r w:rsidRPr="006808DD">
        <w:rPr>
          <w:u w:val="single"/>
        </w:rPr>
        <w:t>The shale gas revolution has already overturned global energy markets and there appears to be vast resources to be tapped. If the methane hydrate resources in the ocean can be brought to market that would further tilt the energy landscape towards natural gas as those reserves are massive and dwarf all coal and petroleum known to exist. Natural gas has an excellent safety record, though it is often thought of as very dangerous. LNG in transport is very safe. LNG has been shipped in huge quantities by ship for decades and there has never been a disaster (knock on wood).</w:t>
      </w:r>
      <w:r w:rsidRPr="006808DD">
        <w:rPr>
          <w:sz w:val="16"/>
        </w:rPr>
        <w:t xml:space="preserve"> When used for a vehicle fuel it has distinct safety advantages over gasoline, diesel and propane because methane is the only one that is lighter than air and dissipates quickly if released while the others pool on the ground awaiting ignition. Methane has a very narrow range for ignition making harder to combust accidentally. Also the tanks used for CNG and LNG are very robust by nature, whereas liquid fuels are often carried in thin walled tanks. Methane combustion does produce carbon emissions but far fewer than other fossil fuels, and methane is itself a greenhouse gas, so its use does need to </w:t>
      </w:r>
      <w:proofErr w:type="gramStart"/>
      <w:r w:rsidRPr="006808DD">
        <w:rPr>
          <w:sz w:val="16"/>
        </w:rPr>
        <w:t>optimized</w:t>
      </w:r>
      <w:proofErr w:type="gramEnd"/>
      <w:r w:rsidRPr="006808DD">
        <w:rPr>
          <w:sz w:val="16"/>
        </w:rPr>
        <w:t xml:space="preserve"> to mitigate any global warming effects. Capturing leaking methane is important, and has the benefit of increasing fuel supplies. Natural gas is easily deployed as fuel for power production and can be deployed nearer to where the electricity is used minimizing line losses and improving efficiency. Combined heat and power is part of this efficiency playbook that natural gas enables. </w:t>
      </w:r>
      <w:r w:rsidRPr="006808DD">
        <w:rPr>
          <w:u w:val="single"/>
        </w:rPr>
        <w:t>In conclusion methane, aka natural gas, is a clean, high performance and versatile fuel that complements the roll out of renewable electricity technologies. In practice, intermittent power sources such as wind and solar require stored fuel to be available at all times to keep the grid online. Electrical sources are also not proven to power high horsepower vehicles while gas can. Natural gas is the most abundant, clean and safe of all hydrocarbons and fulfills a critical role in our energy infrastructure. Renewables advocates should recognize this fundamental harmony between these energy sources.</w:t>
      </w:r>
    </w:p>
    <w:p w:rsidR="009221CF" w:rsidRPr="006808DD" w:rsidRDefault="009221CF" w:rsidP="009221CF">
      <w:pPr>
        <w:rPr>
          <w:u w:val="single"/>
        </w:rPr>
      </w:pPr>
    </w:p>
    <w:p w:rsidR="004E28E8" w:rsidRPr="006808DD" w:rsidRDefault="004E28E8" w:rsidP="004E28E8">
      <w:pPr>
        <w:pStyle w:val="Heading2"/>
      </w:pPr>
      <w:r w:rsidRPr="006808DD">
        <w:t>No Tradeoff</w:t>
      </w:r>
    </w:p>
    <w:p w:rsidR="004E28E8" w:rsidRPr="006808DD" w:rsidRDefault="004E28E8" w:rsidP="004E28E8"/>
    <w:p w:rsidR="004E28E8" w:rsidRPr="006808DD" w:rsidRDefault="004E28E8" w:rsidP="004C1470">
      <w:pPr>
        <w:pStyle w:val="Heading4"/>
      </w:pPr>
      <w:r w:rsidRPr="006808DD">
        <w:t>Low prices keep Europe dependent on Russian gas</w:t>
      </w:r>
    </w:p>
    <w:p w:rsidR="004E28E8" w:rsidRPr="006808DD" w:rsidRDefault="004E28E8" w:rsidP="004E28E8">
      <w:r w:rsidRPr="006808DD">
        <w:rPr>
          <w:rStyle w:val="Style13ptBold"/>
        </w:rPr>
        <w:t>Bloomberg 5/21</w:t>
      </w:r>
      <w:r w:rsidRPr="006808DD">
        <w:t xml:space="preserve"> (Isis Almeida and Anna </w:t>
      </w:r>
      <w:proofErr w:type="spellStart"/>
      <w:r w:rsidRPr="006808DD">
        <w:t>Shiryaevskaya</w:t>
      </w:r>
      <w:proofErr w:type="spellEnd"/>
      <w:r w:rsidRPr="006808DD">
        <w:t xml:space="preserve">, “Tumbling Gas Prices Signal Europe Is Stuck </w:t>
      </w:r>
      <w:proofErr w:type="gramStart"/>
      <w:r w:rsidRPr="006808DD">
        <w:t>With</w:t>
      </w:r>
      <w:proofErr w:type="gramEnd"/>
      <w:r w:rsidRPr="006808DD">
        <w:t xml:space="preserve"> Russia,” 5/21/14, Accessed 6/27/14, </w:t>
      </w:r>
      <w:hyperlink r:id="rId35" w:history="1">
        <w:r w:rsidRPr="006808DD">
          <w:rPr>
            <w:rStyle w:val="Hyperlink"/>
          </w:rPr>
          <w:t>http://www.bloomberg.com/news/2014-05-21/tumbling-gas-prices-signal-europe-is-stuck-with-russia.html</w:t>
        </w:r>
      </w:hyperlink>
      <w:r w:rsidRPr="006808DD">
        <w:t xml:space="preserve">) </w:t>
      </w:r>
    </w:p>
    <w:p w:rsidR="004E28E8" w:rsidRPr="006808DD" w:rsidRDefault="004E28E8" w:rsidP="004E28E8">
      <w:pPr>
        <w:rPr>
          <w:sz w:val="14"/>
        </w:rPr>
      </w:pPr>
      <w:r w:rsidRPr="006808DD">
        <w:rPr>
          <w:rStyle w:val="StyleUnderline"/>
        </w:rPr>
        <w:t xml:space="preserve">Europe will struggle to reduce its dependence on Russian natural gas after prices fell to the lowest in more than three years, making the continent an unattractive destination for supplies from new projects. </w:t>
      </w:r>
      <w:r w:rsidRPr="006808DD">
        <w:rPr>
          <w:sz w:val="14"/>
        </w:rPr>
        <w:t xml:space="preserve">U.K. gas, a European benchmark, fell to the lowest since 2010 yesterday on the ICE Futures Europe exchange in London as the region’s mildest winter in seven years and rising Russian flows left European storage more than half full. </w:t>
      </w:r>
      <w:r w:rsidRPr="006808DD">
        <w:rPr>
          <w:rStyle w:val="StyleUnderline"/>
        </w:rPr>
        <w:t>Current prices make it unlikely that projects including U.S. liquefied natural gas shipments will make it to the continent, potentially increasing reliance on Russia</w:t>
      </w:r>
      <w:r w:rsidRPr="006808DD">
        <w:rPr>
          <w:sz w:val="14"/>
        </w:rPr>
        <w:t xml:space="preserve">, according to </w:t>
      </w:r>
      <w:proofErr w:type="spellStart"/>
      <w:r w:rsidRPr="006808DD">
        <w:rPr>
          <w:sz w:val="14"/>
        </w:rPr>
        <w:t>Societe</w:t>
      </w:r>
      <w:proofErr w:type="spellEnd"/>
      <w:r w:rsidRPr="006808DD">
        <w:rPr>
          <w:sz w:val="14"/>
        </w:rPr>
        <w:t xml:space="preserve"> </w:t>
      </w:r>
      <w:proofErr w:type="spellStart"/>
      <w:r w:rsidRPr="006808DD">
        <w:rPr>
          <w:sz w:val="14"/>
        </w:rPr>
        <w:t>Generale</w:t>
      </w:r>
      <w:proofErr w:type="spellEnd"/>
      <w:r w:rsidRPr="006808DD">
        <w:rPr>
          <w:sz w:val="14"/>
        </w:rPr>
        <w:t xml:space="preserve"> SA. Russia supplies about 30 percent of Europe’s gas needs, with half of that transported through pipelines crossing Ukraine. Tensions between the two nations, which disrupted flows in 2006 and 2009, are raising concerns about Europe’s energy security. The European Union will by June prepare a road map on how to cut reliance on Russia and boost supply security. “My personal expectation is that we will not see those kind of disruptions,” Stefan </w:t>
      </w:r>
      <w:proofErr w:type="spellStart"/>
      <w:r w:rsidRPr="006808DD">
        <w:rPr>
          <w:sz w:val="14"/>
        </w:rPr>
        <w:t>Judisch</w:t>
      </w:r>
      <w:proofErr w:type="spellEnd"/>
      <w:r w:rsidRPr="006808DD">
        <w:rPr>
          <w:sz w:val="14"/>
        </w:rPr>
        <w:t xml:space="preserve">, chief executive officer of RWE Supply &amp; Trading said yesterday at the Flame conference in Amsterdam. “Everybody would have too much to lose.” </w:t>
      </w:r>
      <w:r w:rsidRPr="006808DD">
        <w:rPr>
          <w:rStyle w:val="StyleUnderline"/>
        </w:rPr>
        <w:t>Front-month U.K. gas fell 35 percent this year</w:t>
      </w:r>
      <w:r w:rsidRPr="006808DD">
        <w:rPr>
          <w:sz w:val="14"/>
        </w:rPr>
        <w:t xml:space="preserve"> and touched 43.6 pence a </w:t>
      </w:r>
      <w:proofErr w:type="spellStart"/>
      <w:r w:rsidRPr="006808DD">
        <w:rPr>
          <w:sz w:val="14"/>
        </w:rPr>
        <w:t>therm</w:t>
      </w:r>
      <w:proofErr w:type="spellEnd"/>
      <w:r w:rsidRPr="006808DD">
        <w:rPr>
          <w:sz w:val="14"/>
        </w:rPr>
        <w:t xml:space="preserve"> ($7.37 a million British thermal units) yesterday on ICE, the lowest since September 2010. The contract rose 0.7 percent to settle at 44.6 pence a therm. Northwest European prices will be below year-earlier levels in the second half of 2014, 60 percent of respondents in a panel attended by about 170 people said at Flame yesterday. Thirty percent said they would be at least 10 percent below the 25 to 28 euros a megawatt-hour in the second half of 2013. Limited Options “I’m on the bearish side,” Thierry Bros, an analyst at </w:t>
      </w:r>
      <w:proofErr w:type="spellStart"/>
      <w:r w:rsidRPr="006808DD">
        <w:rPr>
          <w:sz w:val="14"/>
        </w:rPr>
        <w:t>Societe</w:t>
      </w:r>
      <w:proofErr w:type="spellEnd"/>
      <w:r w:rsidRPr="006808DD">
        <w:rPr>
          <w:sz w:val="14"/>
        </w:rPr>
        <w:t xml:space="preserve"> </w:t>
      </w:r>
      <w:proofErr w:type="spellStart"/>
      <w:r w:rsidRPr="006808DD">
        <w:rPr>
          <w:sz w:val="14"/>
        </w:rPr>
        <w:t>Generale</w:t>
      </w:r>
      <w:proofErr w:type="spellEnd"/>
      <w:r w:rsidRPr="006808DD">
        <w:rPr>
          <w:sz w:val="14"/>
        </w:rPr>
        <w:t xml:space="preserve">, said yesterday at Flame. “It seems to me that there’s quite a pessimistic view. The elephant in the room is Ukraine and political interference could have an impact.” The European Union has limited options to overcome a cutoff of Russian gas in the coming winter and might have to add more storage or form a common reserve, according to a draft document from the European Commission, the bloc’s executive arm. Stockpiles in the 28-member states of the EU were 57 percent full as of May 19, the highest level for this time of the year since at least 2007, data from Gas Infrastructure Europe, a lobby group in Brussels showed. </w:t>
      </w:r>
      <w:r w:rsidRPr="006808DD">
        <w:rPr>
          <w:rStyle w:val="StyleUnderline"/>
        </w:rPr>
        <w:t>Russia’s pipeline-gas export monopoly OAO Gazprom (GAZP) exported 42.7 billion cubic meters to Europe in the first quarter, up from 41.7 billion a year earlier</w:t>
      </w:r>
      <w:r w:rsidRPr="006808DD">
        <w:rPr>
          <w:sz w:val="14"/>
        </w:rPr>
        <w:t xml:space="preserve">, Sergei </w:t>
      </w:r>
      <w:proofErr w:type="spellStart"/>
      <w:r w:rsidRPr="006808DD">
        <w:rPr>
          <w:sz w:val="14"/>
        </w:rPr>
        <w:t>Komlev</w:t>
      </w:r>
      <w:proofErr w:type="spellEnd"/>
      <w:r w:rsidRPr="006808DD">
        <w:rPr>
          <w:sz w:val="14"/>
        </w:rPr>
        <w:t xml:space="preserve">, the company’s head of contract structuring and price formation, said today in Amsterdam. Killing Projects Russia’s deal to supply 38 billion cubic meters of gas to China signed today will have a limited impact on Europe in the medium term, Vadim </w:t>
      </w:r>
      <w:proofErr w:type="spellStart"/>
      <w:r w:rsidRPr="006808DD">
        <w:rPr>
          <w:sz w:val="14"/>
        </w:rPr>
        <w:t>Khramov</w:t>
      </w:r>
      <w:proofErr w:type="spellEnd"/>
      <w:r w:rsidRPr="006808DD">
        <w:rPr>
          <w:sz w:val="14"/>
        </w:rPr>
        <w:t xml:space="preserve">, an economist at Bank of America Corp.’s Merrill Lynch unit, said by e-mail. </w:t>
      </w:r>
      <w:r w:rsidRPr="006808DD">
        <w:rPr>
          <w:rStyle w:val="StyleUnderline"/>
        </w:rPr>
        <w:t>Europe consumes about 500 billion cubic meters, more than 170 billion of which is imported from Russia</w:t>
      </w:r>
      <w:r w:rsidRPr="006808DD">
        <w:rPr>
          <w:sz w:val="14"/>
        </w:rPr>
        <w:t xml:space="preserve">, he said. </w:t>
      </w:r>
      <w:r w:rsidRPr="006808DD">
        <w:rPr>
          <w:rStyle w:val="StyleUnderline"/>
        </w:rPr>
        <w:t>“The Russians aren’t looking at demand in Europe, they are looking at their exports to Europe and their exports into Europe are growing</w:t>
      </w:r>
      <w:r w:rsidRPr="006808DD">
        <w:rPr>
          <w:sz w:val="14"/>
        </w:rPr>
        <w:t xml:space="preserve">,” Bros said. </w:t>
      </w:r>
      <w:r w:rsidRPr="006808DD">
        <w:rPr>
          <w:rStyle w:val="StyleUnderline"/>
        </w:rPr>
        <w:t xml:space="preserve">“Not only are they growing but they will be growing even faster.” </w:t>
      </w:r>
      <w:r w:rsidRPr="006808DD">
        <w:rPr>
          <w:sz w:val="14"/>
        </w:rPr>
        <w:t xml:space="preserve">That will “kill competition” from potential new projects before they even start, Bros said. Russia also wants to have European storage filled in case of a supply disruption to Ukraine, he added. </w:t>
      </w:r>
      <w:r w:rsidRPr="006808DD">
        <w:rPr>
          <w:rStyle w:val="StyleUnderline"/>
        </w:rPr>
        <w:t>U.S. LNG exports</w:t>
      </w:r>
      <w:r w:rsidRPr="006808DD">
        <w:rPr>
          <w:sz w:val="14"/>
        </w:rPr>
        <w:t xml:space="preserve">, expected to start in the first quarter of 2016, </w:t>
      </w:r>
      <w:r w:rsidRPr="006808DD">
        <w:rPr>
          <w:rStyle w:val="StyleUnderline"/>
        </w:rPr>
        <w:t>cannot replace Russian supplies</w:t>
      </w:r>
      <w:r w:rsidRPr="006808DD">
        <w:rPr>
          <w:sz w:val="14"/>
        </w:rPr>
        <w:t xml:space="preserve">, Jean </w:t>
      </w:r>
      <w:proofErr w:type="spellStart"/>
      <w:r w:rsidRPr="006808DD">
        <w:rPr>
          <w:sz w:val="14"/>
        </w:rPr>
        <w:t>Abiteboul</w:t>
      </w:r>
      <w:proofErr w:type="spellEnd"/>
      <w:r w:rsidRPr="006808DD">
        <w:rPr>
          <w:sz w:val="14"/>
        </w:rPr>
        <w:t xml:space="preserve">, president of </w:t>
      </w:r>
      <w:proofErr w:type="spellStart"/>
      <w:r w:rsidRPr="006808DD">
        <w:rPr>
          <w:sz w:val="14"/>
        </w:rPr>
        <w:t>Cheniere</w:t>
      </w:r>
      <w:proofErr w:type="spellEnd"/>
      <w:r w:rsidRPr="006808DD">
        <w:rPr>
          <w:sz w:val="14"/>
        </w:rPr>
        <w:t xml:space="preserve"> Supply &amp; Marketing Inc., said in a May 19 interview in Amsterdam. “Whether it’s done to kill the U.S. projects, I’m not sure,” he said. “They probably also have an issue of reliability of supply with the Ukrainian crisis so they have to appear as a good supplier for Europe, which by the way they have been so far. It’s true that at a certain level, the long-term price export from U.S. could become less attractive.” </w:t>
      </w:r>
      <w:r w:rsidRPr="006808DD">
        <w:rPr>
          <w:sz w:val="14"/>
        </w:rPr>
        <w:tab/>
      </w:r>
    </w:p>
    <w:p w:rsidR="004E28E8" w:rsidRPr="006808DD" w:rsidRDefault="004E28E8" w:rsidP="004E28E8">
      <w:pPr>
        <w:rPr>
          <w:sz w:val="16"/>
        </w:rPr>
      </w:pPr>
    </w:p>
    <w:p w:rsidR="004E28E8" w:rsidRPr="006808DD" w:rsidRDefault="004E28E8" w:rsidP="004C1470">
      <w:pPr>
        <w:pStyle w:val="Heading4"/>
      </w:pPr>
      <w:r w:rsidRPr="006808DD">
        <w:t xml:space="preserve">Political, economic, and regional divisions in the EU secure Russia’s gas power for the </w:t>
      </w:r>
      <w:proofErr w:type="spellStart"/>
      <w:r w:rsidRPr="006808DD">
        <w:t>forseeable</w:t>
      </w:r>
      <w:proofErr w:type="spellEnd"/>
      <w:r w:rsidRPr="006808DD">
        <w:t xml:space="preserve"> future </w:t>
      </w:r>
    </w:p>
    <w:p w:rsidR="004E28E8" w:rsidRPr="006808DD" w:rsidRDefault="004E28E8" w:rsidP="004E28E8">
      <w:proofErr w:type="spellStart"/>
      <w:r w:rsidRPr="006808DD">
        <w:rPr>
          <w:rStyle w:val="Style13ptBold"/>
        </w:rPr>
        <w:t>Bensh</w:t>
      </w:r>
      <w:proofErr w:type="spellEnd"/>
      <w:r w:rsidRPr="006808DD">
        <w:rPr>
          <w:rStyle w:val="Style13ptBold"/>
        </w:rPr>
        <w:t xml:space="preserve"> 6/16 </w:t>
      </w:r>
      <w:r w:rsidRPr="006808DD">
        <w:t xml:space="preserve">(LNG and energy security expert with 13 years’ experience leading oil and gas companies in Ukraine, interviewed by James Stafford, Staff Writer, Oilprice.com, “LNG: The Long, Strategic Play for Europe: Interview with Robert </w:t>
      </w:r>
      <w:proofErr w:type="spellStart"/>
      <w:r w:rsidRPr="006808DD">
        <w:t>Bensh</w:t>
      </w:r>
      <w:proofErr w:type="spellEnd"/>
      <w:r w:rsidRPr="006808DD">
        <w:t>,” 6/16/14. Accessed 6/28/14, http://oilprice.com/Energy/Energy-General/LNG-The-Long-Strategic-Play-for-Europe-Interview-with-Robert-Bensh.html,)</w:t>
      </w:r>
    </w:p>
    <w:p w:rsidR="004E28E8" w:rsidRPr="006808DD" w:rsidRDefault="004E28E8" w:rsidP="004E28E8">
      <w:pPr>
        <w:rPr>
          <w:sz w:val="16"/>
        </w:rPr>
      </w:pPr>
      <w:r w:rsidRPr="006808DD">
        <w:rPr>
          <w:sz w:val="16"/>
        </w:rPr>
        <w:t xml:space="preserve">James Stafford: Has Russia’s, or Gazprom’s, energy strategy in Europe really been as sinisterly brilliant as is often suggested? Robert </w:t>
      </w:r>
      <w:proofErr w:type="spellStart"/>
      <w:r w:rsidRPr="006808DD">
        <w:rPr>
          <w:sz w:val="16"/>
        </w:rPr>
        <w:t>Bensh</w:t>
      </w:r>
      <w:proofErr w:type="spellEnd"/>
      <w:r w:rsidRPr="006808DD">
        <w:rPr>
          <w:sz w:val="16"/>
        </w:rPr>
        <w:t>: In many ways, yes; but it has its limitations. Financially, Russian gas monopoly Gazprom is a fragile giant.</w:t>
      </w:r>
      <w:r w:rsidRPr="006808DD">
        <w:rPr>
          <w:rStyle w:val="StyleUnderline"/>
        </w:rPr>
        <w:t xml:space="preserve"> </w:t>
      </w:r>
      <w:r w:rsidRPr="006808DD">
        <w:rPr>
          <w:sz w:val="16"/>
        </w:rPr>
        <w:t xml:space="preserve">Russia’s European energy policy is to approach different EU states on an individual basis in order to discriminate with price and get the maximum price possible from each. Beyond that, </w:t>
      </w:r>
      <w:r w:rsidRPr="006808DD">
        <w:rPr>
          <w:rStyle w:val="StyleUnderline"/>
        </w:rPr>
        <w:t>Russia</w:t>
      </w:r>
      <w:r w:rsidRPr="006808DD">
        <w:rPr>
          <w:sz w:val="16"/>
        </w:rPr>
        <w:t xml:space="preserve"> also </w:t>
      </w:r>
      <w:r w:rsidRPr="006808DD">
        <w:rPr>
          <w:rStyle w:val="StyleUnderline"/>
        </w:rPr>
        <w:t xml:space="preserve">attempts to lock in supply by consolidating control over strategic energy infrastructure </w:t>
      </w:r>
      <w:r w:rsidRPr="006808DD">
        <w:rPr>
          <w:sz w:val="16"/>
        </w:rPr>
        <w:t xml:space="preserve">throughout Europe, as well as Eurasia. In 2002, for example, Russia attempted to buy major energy infrastructure holdings in the Baltic states of Lithuania and Latvia. When both countries refused to cede control, Moscow sharply cut oil deliveries to both states. The final piece of </w:t>
      </w:r>
      <w:r w:rsidRPr="006808DD">
        <w:rPr>
          <w:rStyle w:val="StyleUnderline"/>
        </w:rPr>
        <w:t xml:space="preserve">Moscow’s strategy </w:t>
      </w:r>
      <w:r w:rsidRPr="006808DD">
        <w:rPr>
          <w:sz w:val="16"/>
        </w:rPr>
        <w:t xml:space="preserve">is to maintain control of energy corridors, thus </w:t>
      </w:r>
      <w:r w:rsidRPr="006808DD">
        <w:rPr>
          <w:rStyle w:val="StyleUnderline"/>
        </w:rPr>
        <w:t>denying Europe any alternative energy routes</w:t>
      </w:r>
      <w:r w:rsidRPr="006808DD">
        <w:rPr>
          <w:sz w:val="16"/>
        </w:rPr>
        <w:t xml:space="preserve">. Russia gets away with this because </w:t>
      </w:r>
      <w:r w:rsidRPr="006808DD">
        <w:rPr>
          <w:rStyle w:val="StyleUnderline"/>
        </w:rPr>
        <w:t>its divide-and-conquer energy strategy is made easy by the fact that the European Union is anything but unified</w:t>
      </w:r>
      <w:r w:rsidRPr="006808DD">
        <w:rPr>
          <w:sz w:val="16"/>
        </w:rPr>
        <w:t xml:space="preserve">. James Stafford: How does Gazprom’s controversial South Stream pipeline play into the crisis in Ukraine? Robert </w:t>
      </w:r>
      <w:proofErr w:type="spellStart"/>
      <w:r w:rsidRPr="006808DD">
        <w:rPr>
          <w:sz w:val="16"/>
        </w:rPr>
        <w:t>Bensh</w:t>
      </w:r>
      <w:proofErr w:type="spellEnd"/>
      <w:r w:rsidRPr="006808DD">
        <w:rPr>
          <w:sz w:val="16"/>
        </w:rPr>
        <w:t xml:space="preserve">: The South Stream pipeline is now coming into much clearer focus against the backdrop of the Ukraine crisis. This pipeline, which would run from the Black Sea to Austria and bypass Ukraine, is both a frightening and exciting proposition for Central and Eastern Europe. The specter of this pipeline makes the fractures in Europe highly visible. The annexation of Crimea was significant on numerous fronts. </w:t>
      </w:r>
      <w:r w:rsidRPr="006808DD">
        <w:rPr>
          <w:rStyle w:val="StyleUnderline"/>
        </w:rPr>
        <w:t>The Ukraine crisis provided Russia with the opportunity to achieve important the economic and geopolitical goals of promoting alternative energy supplies that bypass Ukraine. And the results have been quick: Already, some EU countries have indicated that they are willing to drop their objections to the South Stream pipeline in order to increase the percentage of gas shipped directly from Russia</w:t>
      </w:r>
      <w:r w:rsidRPr="006808DD">
        <w:rPr>
          <w:sz w:val="16"/>
        </w:rPr>
        <w:t xml:space="preserve">. James Stafford: What about Bulgaria’s recent back-and-forth over South Stream? What can we read into this? Robert </w:t>
      </w:r>
      <w:proofErr w:type="spellStart"/>
      <w:r w:rsidRPr="006808DD">
        <w:rPr>
          <w:sz w:val="16"/>
        </w:rPr>
        <w:t>Bensh</w:t>
      </w:r>
      <w:proofErr w:type="spellEnd"/>
      <w:r w:rsidRPr="006808DD">
        <w:rPr>
          <w:sz w:val="16"/>
        </w:rPr>
        <w:t xml:space="preserve">: For the South Stream pipeline, which is largely a macrocosm of the Ukraine crisis, </w:t>
      </w:r>
      <w:r w:rsidRPr="006808DD">
        <w:rPr>
          <w:rStyle w:val="StyleUnderline"/>
        </w:rPr>
        <w:t>the front line is Bulgaria, where Russian influence is now at its strongest, and where there is already talk of the country becoming the next Ukraine</w:t>
      </w:r>
      <w:r w:rsidRPr="006808DD">
        <w:rPr>
          <w:sz w:val="16"/>
        </w:rPr>
        <w:t xml:space="preserve">. The wider EU is trying to block the South Stream project, while Central and Eastern Europe are very torn. Bulgaria is where this pipeline will enter the EU, and accusations persist that Gazprom has had a hand in framing Bulgarian legislation that would circumvent EU competition directives. All of </w:t>
      </w:r>
      <w:r w:rsidRPr="006808DD">
        <w:rPr>
          <w:rStyle w:val="StyleUnderline"/>
        </w:rPr>
        <w:t>Europe wants this pipeline, but Brussels doesn’t want it to be majority-Russian owned — they want to enable other suppliers to bring gas through it.</w:t>
      </w:r>
      <w:r w:rsidRPr="006808DD">
        <w:rPr>
          <w:sz w:val="16"/>
        </w:rPr>
        <w:t xml:space="preserve"> The Bulgarian story is getting very interesting. Last week, the Bulgarian government said it was suspending working on South Stream, under pressure from the EU over the project and U.S. sanctions against Russian firms working on the project. </w:t>
      </w:r>
      <w:r w:rsidRPr="006808DD">
        <w:rPr>
          <w:rStyle w:val="StyleUnderline"/>
        </w:rPr>
        <w:t>Bulgaria</w:t>
      </w:r>
      <w:r w:rsidRPr="006808DD">
        <w:rPr>
          <w:sz w:val="16"/>
        </w:rPr>
        <w:t xml:space="preserve"> is caught in a very bad place here—between Russia and the EU. On the one hand it is suspending work—for now, as it consults with the EU. On the other hand, it </w:t>
      </w:r>
      <w:r w:rsidRPr="006808DD">
        <w:rPr>
          <w:rStyle w:val="StyleUnderline"/>
        </w:rPr>
        <w:t xml:space="preserve">is making sure everyone knows it still intends to go ahead with South Stream. </w:t>
      </w:r>
      <w:r w:rsidRPr="006808DD">
        <w:rPr>
          <w:sz w:val="16"/>
        </w:rPr>
        <w:t xml:space="preserve">James Stafford: How much of a threat to Russia is the European Commission’s pending investigation into Gazprom’s monopolistic activities? Robert </w:t>
      </w:r>
      <w:proofErr w:type="spellStart"/>
      <w:r w:rsidRPr="006808DD">
        <w:rPr>
          <w:sz w:val="16"/>
        </w:rPr>
        <w:t>Bensh</w:t>
      </w:r>
      <w:proofErr w:type="spellEnd"/>
      <w:r w:rsidRPr="006808DD">
        <w:rPr>
          <w:sz w:val="16"/>
        </w:rPr>
        <w:t>: Europe has argued that</w:t>
      </w:r>
      <w:r w:rsidRPr="006808DD">
        <w:rPr>
          <w:rStyle w:val="StyleUnderline"/>
        </w:rPr>
        <w:t xml:space="preserve"> Gazprom manipulates prices for political gain</w:t>
      </w:r>
      <w:r w:rsidRPr="006808DD">
        <w:rPr>
          <w:sz w:val="16"/>
        </w:rPr>
        <w:t xml:space="preserve"> and the European Commission is set to release the results of a two-year investigation this month, which is expected to demonstrate substantial evidence that Gazprom is breaking European laws. After that report is released, the EC could take action relatively quickly with up to10 billion euros in fines, which Gazprom cannot afford. Again, the Bulgaria question will figure prominently in his debate. James Stafford: How does Russia take advantage of the divisions within the EU? Robert </w:t>
      </w:r>
      <w:proofErr w:type="spellStart"/>
      <w:r w:rsidRPr="006808DD">
        <w:rPr>
          <w:sz w:val="16"/>
        </w:rPr>
        <w:t>Bensh</w:t>
      </w:r>
      <w:proofErr w:type="spellEnd"/>
      <w:r w:rsidRPr="006808DD">
        <w:rPr>
          <w:sz w:val="16"/>
        </w:rPr>
        <w:t xml:space="preserve">: The problem within the EU is that Western European countries have more supply opportunities, </w:t>
      </w:r>
      <w:r w:rsidRPr="006808DD">
        <w:rPr>
          <w:rStyle w:val="StyleUnderline"/>
        </w:rPr>
        <w:t xml:space="preserve">while </w:t>
      </w:r>
      <w:r w:rsidRPr="006808DD">
        <w:rPr>
          <w:rStyle w:val="Emphasis"/>
        </w:rPr>
        <w:t>Central and Eastern Europe are stuck with Russia</w:t>
      </w:r>
      <w:r w:rsidRPr="006808DD">
        <w:rPr>
          <w:sz w:val="16"/>
        </w:rPr>
        <w:t xml:space="preserve">. There is no common policy among the EU countries, so </w:t>
      </w:r>
      <w:r w:rsidRPr="006808DD">
        <w:rPr>
          <w:rStyle w:val="Emphasis"/>
        </w:rPr>
        <w:t>there can be no unified front to take on Russia in the energy sphere</w:t>
      </w:r>
      <w:r w:rsidRPr="006808DD">
        <w:rPr>
          <w:sz w:val="16"/>
        </w:rPr>
        <w:t xml:space="preserve">. </w:t>
      </w:r>
      <w:r w:rsidRPr="006808DD">
        <w:rPr>
          <w:rStyle w:val="StyleUnderline"/>
        </w:rPr>
        <w:t>Russia takes full advantage of this bifurcation.</w:t>
      </w:r>
      <w:r w:rsidRPr="006808DD">
        <w:rPr>
          <w:sz w:val="16"/>
        </w:rPr>
        <w:t xml:space="preserve"> While talking of interdependence and dialogue, Russia has insisted on providing demand guarantees for the producers and sharing responsibilities and risks among energy supplier’s consumers and transit states. Russia’s actions have not backed up its visions for a new global energy security due to the state policy of not budging from monopolizing gas production or oil and gas pipeline transportation. </w:t>
      </w:r>
      <w:r w:rsidRPr="006808DD">
        <w:rPr>
          <w:rStyle w:val="StyleUnderline"/>
        </w:rPr>
        <w:t xml:space="preserve">Europeans are wholly energy dependent on Russia. </w:t>
      </w:r>
      <w:r w:rsidRPr="006808DD">
        <w:rPr>
          <w:rStyle w:val="Emphasis"/>
        </w:rPr>
        <w:t>Russia conducts geo-economic warfare on Europe</w:t>
      </w:r>
      <w:r w:rsidRPr="006808DD">
        <w:rPr>
          <w:rStyle w:val="StyleUnderline"/>
        </w:rPr>
        <w:t>. Russia’s vast oil and gas resources and strategic geographic positioning has translated into</w:t>
      </w:r>
      <w:r w:rsidRPr="006808DD">
        <w:rPr>
          <w:sz w:val="16"/>
        </w:rPr>
        <w:t xml:space="preserve"> </w:t>
      </w:r>
      <w:r w:rsidRPr="006808DD">
        <w:rPr>
          <w:rStyle w:val="StyleUnderline"/>
        </w:rPr>
        <w:t>increased influence in global energy markets and political clout in its relations with the numerous states that remain</w:t>
      </w:r>
      <w:r w:rsidRPr="006808DD">
        <w:rPr>
          <w:sz w:val="16"/>
        </w:rPr>
        <w:t xml:space="preserve"> more or less </w:t>
      </w:r>
      <w:r w:rsidRPr="006808DD">
        <w:rPr>
          <w:rStyle w:val="StyleUnderline"/>
        </w:rPr>
        <w:t xml:space="preserve">dependent on Russian </w:t>
      </w:r>
      <w:r w:rsidRPr="006808DD">
        <w:rPr>
          <w:sz w:val="16"/>
        </w:rPr>
        <w:t xml:space="preserve">energy. Lawsuits and rulings from the European Commission will prove to be well intended, yet </w:t>
      </w:r>
      <w:r w:rsidRPr="006808DD">
        <w:rPr>
          <w:rStyle w:val="StyleUnderline"/>
        </w:rPr>
        <w:t>ultimately failed</w:t>
      </w:r>
      <w:r w:rsidRPr="006808DD">
        <w:rPr>
          <w:sz w:val="16"/>
        </w:rPr>
        <w:t xml:space="preserve"> efforts </w:t>
      </w:r>
      <w:r w:rsidRPr="006808DD">
        <w:rPr>
          <w:rStyle w:val="StyleUnderline"/>
        </w:rPr>
        <w:t>to control Russia’s policy aims</w:t>
      </w:r>
      <w:r w:rsidRPr="006808DD">
        <w:rPr>
          <w:sz w:val="16"/>
        </w:rPr>
        <w:t xml:space="preserve"> driven by control of energy supply and transportation. Here is where efforts to reduce dependence by one client state will have a concomitant benefit for other client state consumers. The European Union lacks a coherent, unified energy strategy and policy towards Russia. Russia thus wisely triangulates client states and the EU to achieve their policy goals either through cheaper supply or infrastructural development. James Stafford: Will other countries in the region follow the example of Lithuania and Poland—both of which are aggressively pursuing alternatives to Russian piped gas? Robert </w:t>
      </w:r>
      <w:proofErr w:type="spellStart"/>
      <w:r w:rsidRPr="006808DD">
        <w:rPr>
          <w:sz w:val="16"/>
        </w:rPr>
        <w:t>Bensh</w:t>
      </w:r>
      <w:proofErr w:type="spellEnd"/>
      <w:r w:rsidRPr="006808DD">
        <w:rPr>
          <w:sz w:val="16"/>
        </w:rPr>
        <w:t xml:space="preserve">: Some, yes, out of necessity. The wisest ones, of course, will develop what they can internally of their own resources in an effort to reduce or possibly even remove the need for Russian oil and gas. James Stafford: Where in Europe is there the potential to actually develop domestic resources to reduce Russian dependence? Robert </w:t>
      </w:r>
      <w:proofErr w:type="spellStart"/>
      <w:r w:rsidRPr="006808DD">
        <w:rPr>
          <w:sz w:val="16"/>
        </w:rPr>
        <w:t>Bensh</w:t>
      </w:r>
      <w:proofErr w:type="spellEnd"/>
      <w:r w:rsidRPr="006808DD">
        <w:rPr>
          <w:sz w:val="16"/>
        </w:rPr>
        <w:t xml:space="preserve">: Ukraine has the potential to do so. Poland, potentially, as well. Other countries, the Baltics in particular, will have a much harder time reducing dependence through internal resource development. For this reason, the development of LNG and additional transportation routes to the region are vital strategically to reduce the dependence on Russian energy. James Stafford: How should we perceive Lithuania’s recent success in negotiating down gas prices with Gazprom? Robert </w:t>
      </w:r>
      <w:proofErr w:type="spellStart"/>
      <w:r w:rsidRPr="006808DD">
        <w:rPr>
          <w:sz w:val="16"/>
        </w:rPr>
        <w:t>Bensh</w:t>
      </w:r>
      <w:proofErr w:type="spellEnd"/>
      <w:r w:rsidRPr="006808DD">
        <w:rPr>
          <w:sz w:val="16"/>
        </w:rPr>
        <w:t xml:space="preserve">: The country has very earnestly pursued </w:t>
      </w:r>
      <w:r w:rsidRPr="006808DD">
        <w:rPr>
          <w:rStyle w:val="StyleUnderline"/>
        </w:rPr>
        <w:t>LNG</w:t>
      </w:r>
      <w:r w:rsidRPr="006808DD">
        <w:rPr>
          <w:sz w:val="16"/>
        </w:rPr>
        <w:t xml:space="preserve"> and</w:t>
      </w:r>
      <w:r w:rsidRPr="006808DD">
        <w:rPr>
          <w:rStyle w:val="StyleUnderline"/>
        </w:rPr>
        <w:t xml:space="preserve"> is</w:t>
      </w:r>
      <w:r w:rsidRPr="006808DD">
        <w:rPr>
          <w:sz w:val="16"/>
        </w:rPr>
        <w:t xml:space="preserve"> close to signing a supply deal with Norway’s Statoil. This, in turn, has forced Russia into price concessions for fear of losing market share. But for now, it’s </w:t>
      </w:r>
      <w:r w:rsidRPr="006808DD">
        <w:rPr>
          <w:rStyle w:val="StyleUnderline"/>
        </w:rPr>
        <w:t xml:space="preserve">a luxury that the poorer members of the EU in Central and Eastern Europe cannot afford, economically or politically. </w:t>
      </w:r>
      <w:r w:rsidRPr="006808DD">
        <w:rPr>
          <w:sz w:val="16"/>
        </w:rPr>
        <w:t xml:space="preserve">Unfortunately, most countries will not play ball. Either they have enough of an internally generated resource base to help reduce dependence on Russian energy, or they have multi-integrated economic ties to Russia. Or both. </w:t>
      </w:r>
      <w:r w:rsidRPr="006808DD">
        <w:rPr>
          <w:rStyle w:val="StyleUnderline"/>
        </w:rPr>
        <w:t xml:space="preserve">The crisis in Ukraine has taught us a devastating lesson: The failure to reduce dependence on Russia, in combination with a multi-integrated economic union with Russia, exposes a client state to geo-economic warfare. In Ukraine, this situation eventually led to President Viktor </w:t>
      </w:r>
      <w:proofErr w:type="spellStart"/>
      <w:r w:rsidRPr="006808DD">
        <w:rPr>
          <w:rStyle w:val="StyleUnderline"/>
        </w:rPr>
        <w:t>Yanukovych</w:t>
      </w:r>
      <w:proofErr w:type="spellEnd"/>
      <w:r w:rsidRPr="006808DD">
        <w:rPr>
          <w:rStyle w:val="StyleUnderline"/>
        </w:rPr>
        <w:t xml:space="preserve"> refusing to sign an Association Agreement with the European Union, which in ignited the </w:t>
      </w:r>
      <w:proofErr w:type="spellStart"/>
      <w:r w:rsidRPr="006808DD">
        <w:rPr>
          <w:rStyle w:val="StyleUnderline"/>
        </w:rPr>
        <w:t>Maidan</w:t>
      </w:r>
      <w:proofErr w:type="spellEnd"/>
      <w:r w:rsidRPr="006808DD">
        <w:rPr>
          <w:rStyle w:val="StyleUnderline"/>
        </w:rPr>
        <w:t xml:space="preserve"> protests that led to the president’s overthrow and Russia’s annexation of Crimea</w:t>
      </w:r>
      <w:r w:rsidRPr="006808DD">
        <w:rPr>
          <w:sz w:val="16"/>
        </w:rPr>
        <w:t xml:space="preserve">. James Stafford: Where will politics and geopolitics head this off? What is Russia’s weak point, it’s Achilles’ heel? Robert </w:t>
      </w:r>
      <w:proofErr w:type="spellStart"/>
      <w:r w:rsidRPr="006808DD">
        <w:rPr>
          <w:sz w:val="16"/>
        </w:rPr>
        <w:t>Bensh</w:t>
      </w:r>
      <w:proofErr w:type="spellEnd"/>
      <w:r w:rsidRPr="006808DD">
        <w:rPr>
          <w:sz w:val="16"/>
        </w:rPr>
        <w:t xml:space="preserve">: </w:t>
      </w:r>
      <w:r w:rsidRPr="006808DD">
        <w:rPr>
          <w:rStyle w:val="StyleUnderline"/>
        </w:rPr>
        <w:t>Russia has done a good job of tactically focusing on each client state, recognizing their weaknesses and exacerbating them to suit their needs.</w:t>
      </w:r>
      <w:r w:rsidRPr="006808DD">
        <w:rPr>
          <w:sz w:val="16"/>
        </w:rPr>
        <w:t xml:space="preserve"> The only countries that can head this off are those with independent economies and diversified energy supplies. Russia can only provide oil and gas supplies and energy infrastructure development. It cannot provide expertise in oil and gas drilling or service, which really comes from the United States. And Gazprom’s Achilles’ heel—that which makes it a fragile giant—is</w:t>
      </w:r>
      <w:r w:rsidRPr="006808DD">
        <w:rPr>
          <w:rStyle w:val="StyleUnderline"/>
        </w:rPr>
        <w:t xml:space="preserve"> the prospect of losing the European market to LNG</w:t>
      </w:r>
      <w:r w:rsidRPr="006808DD">
        <w:rPr>
          <w:sz w:val="16"/>
        </w:rPr>
        <w:t xml:space="preserve">. And it eventually will, at least in part, though it </w:t>
      </w:r>
      <w:r w:rsidRPr="006808DD">
        <w:rPr>
          <w:rStyle w:val="StyleUnderline"/>
        </w:rPr>
        <w:t>won’t be tomorrow</w:t>
      </w:r>
    </w:p>
    <w:p w:rsidR="004E28E8" w:rsidRPr="006808DD" w:rsidRDefault="004E28E8" w:rsidP="004C1470">
      <w:pPr>
        <w:pStyle w:val="Heading4"/>
      </w:pPr>
      <w:r w:rsidRPr="006808DD">
        <w:t xml:space="preserve">US LNG cannot supply Europe – market forces and transportation costs make it impossible </w:t>
      </w:r>
    </w:p>
    <w:p w:rsidR="004E28E8" w:rsidRPr="006808DD" w:rsidRDefault="004E28E8" w:rsidP="004E28E8">
      <w:proofErr w:type="spellStart"/>
      <w:r w:rsidRPr="006808DD">
        <w:rPr>
          <w:rStyle w:val="Style13ptBold"/>
        </w:rPr>
        <w:t>Mufson</w:t>
      </w:r>
      <w:proofErr w:type="spellEnd"/>
      <w:r w:rsidRPr="006808DD">
        <w:rPr>
          <w:rStyle w:val="Style13ptBold"/>
        </w:rPr>
        <w:t xml:space="preserve"> ’14</w:t>
      </w:r>
      <w:r w:rsidRPr="006808DD">
        <w:t xml:space="preserve"> (Steven, Energy correspondent, Washington Post, “Can U.S. natural gas rescue Ukraine from Russia?” 3/25/14, Accessed 6/27/14, http://www.washingtonpost.com/blogs/wonkblog/wp/2014/03/25/can-u-s-natural-gas-rescue-ukraine-from-russia/)</w:t>
      </w:r>
    </w:p>
    <w:p w:rsidR="004E28E8" w:rsidRPr="006808DD" w:rsidRDefault="004E28E8" w:rsidP="004E28E8">
      <w:pPr>
        <w:rPr>
          <w:sz w:val="16"/>
        </w:rPr>
      </w:pPr>
      <w:r w:rsidRPr="006808DD">
        <w:rPr>
          <w:rStyle w:val="StyleUnderline"/>
        </w:rPr>
        <w:t xml:space="preserve">Can American natural gas rescue Europe and Ukraine from the clutches of Russia? Not likely. Especially not soon. </w:t>
      </w:r>
      <w:r w:rsidRPr="006808DD">
        <w:rPr>
          <w:sz w:val="16"/>
        </w:rPr>
        <w:t xml:space="preserve">But many members of Congress are pressing the Obama administration to use energy as a diplomatic weapon and to speed permits for natural gas export terminals to ease Europe’s and Ukraine’s heavy reliance on Russian supplies. It isn’t that easy. </w:t>
      </w:r>
      <w:r w:rsidRPr="006808DD">
        <w:rPr>
          <w:rStyle w:val="StyleUnderline"/>
        </w:rPr>
        <w:t>The cost of getting U.S. gas supplies to Europe and the lack of infrastructure on both sides of the Atlantic are major obstacles.</w:t>
      </w:r>
      <w:r w:rsidRPr="006808DD">
        <w:rPr>
          <w:sz w:val="16"/>
        </w:rPr>
        <w:t xml:space="preserve"> </w:t>
      </w:r>
      <w:r w:rsidRPr="006808DD">
        <w:rPr>
          <w:rStyle w:val="StyleUnderline"/>
        </w:rPr>
        <w:t>Plus, Asian customers are offering higher prices</w:t>
      </w:r>
      <w:r w:rsidRPr="006808DD">
        <w:rPr>
          <w:sz w:val="16"/>
        </w:rPr>
        <w:t xml:space="preserve">. Opponents of gas exports (including consumer groups and petrochemical companies) say that some businesses and politicians are using the Ukraine crisis as an excuse to export. Proponents, by contrast, complain that the Energy Department is dragging its feet. Both the Senate Energy and Natural Resources Committee and the House Energy and Commerce Committee have hearings on the issue set for Tuesday. Both committees are playing the Europe card. Lithuanian energy minister Jaroslav </w:t>
      </w:r>
      <w:proofErr w:type="spellStart"/>
      <w:r w:rsidRPr="006808DD">
        <w:rPr>
          <w:sz w:val="16"/>
        </w:rPr>
        <w:t>Neverovic</w:t>
      </w:r>
      <w:proofErr w:type="spellEnd"/>
      <w:r w:rsidRPr="006808DD">
        <w:rPr>
          <w:sz w:val="16"/>
        </w:rPr>
        <w:t xml:space="preserve"> is testifying in the Senate, and Hungary’s ambassador-at-large for energy security, Anita </w:t>
      </w:r>
      <w:proofErr w:type="spellStart"/>
      <w:r w:rsidRPr="006808DD">
        <w:rPr>
          <w:sz w:val="16"/>
        </w:rPr>
        <w:t>Orbán</w:t>
      </w:r>
      <w:proofErr w:type="spellEnd"/>
      <w:r w:rsidRPr="006808DD">
        <w:rPr>
          <w:sz w:val="16"/>
        </w:rPr>
        <w:t xml:space="preserve">, will testify in the House. In her prepared remarks, </w:t>
      </w:r>
      <w:proofErr w:type="spellStart"/>
      <w:r w:rsidRPr="006808DD">
        <w:rPr>
          <w:sz w:val="16"/>
        </w:rPr>
        <w:t>Orban</w:t>
      </w:r>
      <w:proofErr w:type="spellEnd"/>
      <w:r w:rsidRPr="006808DD">
        <w:rPr>
          <w:sz w:val="16"/>
        </w:rPr>
        <w:t xml:space="preserve"> says: “What Central Eastern Europe and the EU in general needs right now is the additional volume of gas. The most viable option Central Eastern Europeans have today is LNG.” On Monday, the Energy Department gave conditional approval for an export terminal for the Jordan Cove Energy Project in Coos Bay, Ore. It would be the seventh permit granted by the department, which is required to review sales to countries that do not have free-trade agreements with the United States to make sure they are in the national interest. All seven have been granted since an economic impact study was completed at the end of 2012. The House hearing Tuesday relates to HR6, a bill that would grant permits to all 23 remaining proposed LNG export facilities “without delay or modification.” In the Senate, Energy and Natural Resources Committee Chairman Mary Landrieu (D-La.) is one of the lawmakers leading for more natural gas exports. Landrieu’s state has many of the biggest petrochemical users of natural gas, with many jobs at stake, but Louisiana is also a major producer of natural gas both from conventional wells and from new shale resources, most notably from the Haynesville formation. Dow Chemical, among the most outspoken companies opposed to large-scale exports, complained Tuesday that Landrieu had drawn up a witness list in “a one-sided and unfair fashion” that “unfairly skews the legitimate debate on this issue.” Here are a few things to keep in mind as President Obama meets this week with European leaders -- with energy and Russia high on the agenda -- and as lawmakers and the oil and gas industry beat the drums for more exports. U.S. natural gas is cheap, but is it cheap enough to displace Russian gas? It costs about $3 per 1,000 cubic feet to liquefy natural gas, about $1 to transport it to Europe and $1 or so to turn the liquefied natural gas back into a gas. Current U.S. prices would make U.S. natural gas roughly as expensive as some of the Russian gas under recent European purchase contracts. For U.S. gas to make economic sense in Europe, it has to stay cheap. Right now, </w:t>
      </w:r>
      <w:r w:rsidRPr="006808DD">
        <w:rPr>
          <w:rStyle w:val="StyleUnderline"/>
        </w:rPr>
        <w:t xml:space="preserve">Russia, Algeria and Norway have the flexibility to undercut U.S. supplies </w:t>
      </w:r>
      <w:r w:rsidRPr="006808DD">
        <w:rPr>
          <w:sz w:val="16"/>
        </w:rPr>
        <w:t xml:space="preserve">if they need to. The same story applies to liquefied natural gas, or LNG, from other sources. Goldman Sachs estimated in its March 4 energy weekly that </w:t>
      </w:r>
      <w:r w:rsidRPr="006808DD">
        <w:rPr>
          <w:rStyle w:val="StyleUnderline"/>
        </w:rPr>
        <w:t>U.S. LNG prices would be 35 percent to 40 percent higher than Russian prices if imported by Europe in large quantities</w:t>
      </w:r>
      <w:r w:rsidRPr="006808DD">
        <w:rPr>
          <w:sz w:val="16"/>
        </w:rPr>
        <w:t xml:space="preserve">. Prices are higher in Asia, which is why large numbers of the LNG export facilities approved so far have long-term contracts with customers in Japan. Very little of the LNG exports approved so far will go to Europe. When could U.S. LNG exports arrive? Years from now. The earliest gas exports won’t come until late 2015 or 2016, and most won’t get started until 2017 through 2019. Hungary’s </w:t>
      </w:r>
      <w:proofErr w:type="spellStart"/>
      <w:r w:rsidRPr="006808DD">
        <w:rPr>
          <w:sz w:val="16"/>
        </w:rPr>
        <w:t>Orban</w:t>
      </w:r>
      <w:proofErr w:type="spellEnd"/>
      <w:r w:rsidRPr="006808DD">
        <w:rPr>
          <w:sz w:val="16"/>
        </w:rPr>
        <w:t xml:space="preserve"> argues, however, that American LNG plans could “immediately change the business calculus of infrastructure investments and send an extremely important message of strategic reassurance to the region.” Will U.S. gas stay cheap? That is a key question. Pick your study. </w:t>
      </w:r>
      <w:r w:rsidRPr="006808DD">
        <w:rPr>
          <w:rStyle w:val="StyleUnderline"/>
        </w:rPr>
        <w:t>NERA completed a study for the Energy Department in late 2012 saying that prices could rise between 22 cents and $1.11 per 1,000 cubic feet</w:t>
      </w:r>
      <w:r w:rsidRPr="006808DD">
        <w:rPr>
          <w:sz w:val="16"/>
        </w:rPr>
        <w:t xml:space="preserve">. (For perspective, prices peaked at more than $6 per 1,000 cubic feet this winter; prices for delivery next winter are running around $4.60 per 1,000 cubic feet.) A new NERA study — paid for by </w:t>
      </w:r>
      <w:proofErr w:type="spellStart"/>
      <w:r w:rsidRPr="006808DD">
        <w:rPr>
          <w:sz w:val="16"/>
        </w:rPr>
        <w:t>Cheniere</w:t>
      </w:r>
      <w:proofErr w:type="spellEnd"/>
      <w:r w:rsidRPr="006808DD">
        <w:rPr>
          <w:sz w:val="16"/>
        </w:rPr>
        <w:t xml:space="preserve">, owner of the Sabine Pass LNG terminal — says that the price impact would be slightly smaller, around $1 per 1,000 cubic feet. Whether this is a lot depends on your point of view. NERA essentially says that, in the context of the $3.50 price swing this winter, it is well within the margin of error. A group of big U.S.-based petrochemical companies says that prices could spike higher because of higher demand. The companies say that NERA used too low a range for gas exports and that exports and new power plants could strain supplies. The group, called America’s Energy Advantage, warns that the LNG export terminals already approved would use up 13 percent of the current levels of U.S. gas production. It fears that could reduce or eliminate the huge competitive advantage they now have over European chemical makers and could imperil $125 billion of investment now being made in U.S. chemical plants. The petrochemical makers point to reports of </w:t>
      </w:r>
      <w:r w:rsidRPr="006808DD">
        <w:rPr>
          <w:rStyle w:val="StyleUnderline"/>
        </w:rPr>
        <w:t xml:space="preserve">comments by a JP Morgan commodities analyst saying that natural gas prices could “spurt” to about $8 per 1,000 cubic feet by 2016 on stronger demand. </w:t>
      </w:r>
      <w:r w:rsidRPr="006808DD">
        <w:rPr>
          <w:sz w:val="16"/>
        </w:rPr>
        <w:t xml:space="preserve">Other analysts have also warned while shale gas is plentiful, production costs vary. Areas in Pennsylvania have very low costs, around $2 per 1,000 cubic feet; shale formations in other parts of the country have much higher production costs and won’t come online until prices rise enough to make drilling worthwhile. NERA argues that there could be an automatic price stabilizing phenomenon. When U.S. prices rise too high, exports will drop and domestic supplies will rise, bringing prices down again. Does Europe have enough terminals to import large quantities of LNG? Right now Europe has enough LNG import terminals to handle a substantial surge in supplies. There are 22 terminals and, as of February, six under construction that could handle 220 billion cubic meters, according to Gas Infrastructure Europe. That would pose a threat to Russian imports. But it’s a free market in the world of LNG tankers. </w:t>
      </w:r>
      <w:r w:rsidRPr="006808DD">
        <w:rPr>
          <w:rStyle w:val="StyleUnderline"/>
        </w:rPr>
        <w:t xml:space="preserve">Because LNG prices are higher in Asia, especially in Japan, producers are ignoring geopolitics and shipping gas there. Most of Europe’s LNG terminals have been idle. </w:t>
      </w:r>
      <w:r w:rsidRPr="006808DD">
        <w:rPr>
          <w:sz w:val="16"/>
        </w:rPr>
        <w:t xml:space="preserve">Can Europe drill for its own shale gas? </w:t>
      </w:r>
      <w:r w:rsidRPr="006808DD">
        <w:rPr>
          <w:rStyle w:val="StyleUnderline"/>
        </w:rPr>
        <w:t xml:space="preserve">No country matches the American advantages of technology, entrepreneurial spirit, relatively lax legal and regulatory requirements, and geological good luck. </w:t>
      </w:r>
      <w:r w:rsidRPr="006808DD">
        <w:rPr>
          <w:sz w:val="16"/>
        </w:rPr>
        <w:t xml:space="preserve">“In relative terms, shale activity in Poland is by far the most active, though it’s still very much in the exploration/ ‘science experiment’ stages,” writes Pavel </w:t>
      </w:r>
      <w:proofErr w:type="spellStart"/>
      <w:r w:rsidRPr="006808DD">
        <w:rPr>
          <w:sz w:val="16"/>
        </w:rPr>
        <w:t>Molchanov</w:t>
      </w:r>
      <w:proofErr w:type="spellEnd"/>
      <w:r w:rsidRPr="006808DD">
        <w:rPr>
          <w:sz w:val="16"/>
        </w:rPr>
        <w:t xml:space="preserve">, energy analyst at the investment firm Raymond James. He said encouraging results prompted ConocoPhillips to extend an exploration partnership. “On the other hand, some other international operators, including Exxon, Marathon Oil and Talisman, have been less impressed and exited,” he said. Ukraine has two shale deals, one with Chevron and one with Shell. But neither one has started exploration. In Germany, although there is no ban on fracking for shale gas, so few permits have been issued that it amounts to a “de facto moratorium,” </w:t>
      </w:r>
      <w:proofErr w:type="spellStart"/>
      <w:r w:rsidRPr="006808DD">
        <w:rPr>
          <w:sz w:val="16"/>
        </w:rPr>
        <w:t>Molchanov</w:t>
      </w:r>
      <w:proofErr w:type="spellEnd"/>
      <w:r w:rsidRPr="006808DD">
        <w:rPr>
          <w:sz w:val="16"/>
        </w:rPr>
        <w:t xml:space="preserve"> says. Can Ukraine find more of its own conventional oil and gas? Yes. There are new prospects in the Black Sea. But with Russia in control in Crimea, those Black Sea blocks most likely will be claimed as Russian territory. One major company executive expressed relief that the deals to drill in those prospects were not completed in January — and that the companies didn’t pay bonuses expected upon signing. Exxon Mobil was leading one of the consortia. Can Ukraine do anything else? Yes. It could end subsidies for natural gas, take the savings and give them directly to the poor. That would help the needy — and also cut the country’s natural gas consumption.</w:t>
      </w:r>
    </w:p>
    <w:p w:rsidR="004E28E8" w:rsidRDefault="004E28E8" w:rsidP="004E28E8"/>
    <w:p w:rsidR="004E28E8" w:rsidRDefault="004E28E8" w:rsidP="004C1470">
      <w:pPr>
        <w:pStyle w:val="Heading4"/>
      </w:pPr>
      <w:r>
        <w:t xml:space="preserve">No way to switch Russia gas with American gas </w:t>
      </w:r>
    </w:p>
    <w:p w:rsidR="004E28E8" w:rsidRPr="00D22335" w:rsidRDefault="004E28E8" w:rsidP="004E28E8">
      <w:pPr>
        <w:rPr>
          <w:rStyle w:val="Style13ptBold"/>
        </w:rPr>
      </w:pPr>
      <w:proofErr w:type="spellStart"/>
      <w:r w:rsidRPr="00D22335">
        <w:rPr>
          <w:rStyle w:val="Style13ptBold"/>
        </w:rPr>
        <w:t>Alexeev</w:t>
      </w:r>
      <w:proofErr w:type="spellEnd"/>
      <w:r w:rsidRPr="00D22335">
        <w:rPr>
          <w:rStyle w:val="Style13ptBold"/>
        </w:rPr>
        <w:t xml:space="preserve"> 4/13 Russian journalist and blogger for Strategic Culture Foundation and Route Magazine</w:t>
      </w:r>
    </w:p>
    <w:p w:rsidR="004E28E8" w:rsidRPr="004E28E8" w:rsidRDefault="004E28E8" w:rsidP="004E28E8">
      <w:r w:rsidRPr="00D22335">
        <w:t>Igor “US Sanctions on Russia and the Battle for Oil and Natural Gas. Impacts on Global Energy Security”</w:t>
      </w:r>
      <w:r>
        <w:t xml:space="preserve"> Global research </w:t>
      </w:r>
      <w:r w:rsidRPr="00D22335">
        <w:t>http://www.globalresearch.ca/us-sanctions-on-russia-and-the-battle-for-oil-and-natural-gas-impacts-on-global-energy-security/5377658</w:t>
      </w:r>
    </w:p>
    <w:p w:rsidR="004E28E8" w:rsidRPr="00C41D34" w:rsidRDefault="004E28E8" w:rsidP="004E28E8">
      <w:r w:rsidRPr="00C41D34">
        <w:rPr>
          <w:sz w:val="12"/>
        </w:rPr>
        <w:t xml:space="preserve"> </w:t>
      </w:r>
      <w:r w:rsidRPr="00C41D34">
        <w:t>After a series of headline-grabbing statements about the possibility of “switching</w:t>
      </w:r>
      <w:r w:rsidRPr="00D22335">
        <w:rPr>
          <w:rStyle w:val="StyleUnderline"/>
        </w:rPr>
        <w:t>” European consumers over to American gas, the US media hastened to announce the launch of Obama’s oil and gas offensive against Russia. In reality the EU is not currently prepared, neither technically nor in terms of price, to buy its energy resources from the US</w:t>
      </w:r>
      <w:r w:rsidRPr="00C41D34">
        <w:t>.</w:t>
      </w:r>
      <w:r>
        <w:t xml:space="preserve"> </w:t>
      </w:r>
      <w:r w:rsidRPr="00C41D34">
        <w:t xml:space="preserve"> It would take at least ten years to adapt even the technically advanced German energy system to work with American gas supply. In a crisis, when it is particularly urgent to see a quick return on an investment, </w:t>
      </w:r>
      <w:r w:rsidRPr="00D22335">
        <w:rPr>
          <w:rStyle w:val="StyleUnderline"/>
        </w:rPr>
        <w:t>such projects are unrealistic</w:t>
      </w:r>
      <w:r w:rsidRPr="00C41D34">
        <w:t>.</w:t>
      </w:r>
      <w:r w:rsidRPr="00C41D34">
        <w:rPr>
          <w:sz w:val="12"/>
        </w:rPr>
        <w:t xml:space="preserve"> </w:t>
      </w:r>
      <w:r w:rsidRPr="00C41D34">
        <w:t xml:space="preserve">Whether German industry is ready to pay more for gas from overseas just for the dubious pleasure of “punishing” someone is a big question. Unlike EU officials, the German government is not publicly calling into question either its long-term contracts with Russia or the future of the South Stream pipeline. On March 13, 2014, the chairman of the board of Gazprom, Alexei Miller, attended a meeting with the Vice-Chancellor and Minister of Economics and Energy of Germany </w:t>
      </w:r>
      <w:proofErr w:type="spellStart"/>
      <w:r w:rsidRPr="00C41D34">
        <w:t>Sigmar</w:t>
      </w:r>
      <w:proofErr w:type="spellEnd"/>
      <w:r w:rsidRPr="00C41D34">
        <w:t xml:space="preserve"> Gabriel. “</w:t>
      </w:r>
      <w:r w:rsidRPr="00D22335">
        <w:rPr>
          <w:rStyle w:val="StyleUnderline"/>
        </w:rPr>
        <w:t>Germany is Russia’s number one partner in Europe’s gas and energy market</w:t>
      </w:r>
      <w:r w:rsidRPr="00C41D34">
        <w:t xml:space="preserve">,” </w:t>
      </w:r>
      <w:proofErr w:type="spellStart"/>
      <w:r w:rsidRPr="00C41D34">
        <w:t>Miller</w:t>
      </w:r>
      <w:hyperlink r:id="rId36" w:history="1">
        <w:r w:rsidRPr="00C41D34">
          <w:rPr>
            <w:rStyle w:val="Hyperlink"/>
          </w:rPr>
          <w:t>stated</w:t>
        </w:r>
        <w:proofErr w:type="spellEnd"/>
      </w:hyperlink>
      <w:r w:rsidRPr="00C41D34">
        <w:t>. “Russian gas accounts for 40% of all German imports. And we’re also noting an upwards tick in the quantity of gas supplies coming from Russia.</w:t>
      </w:r>
      <w:r>
        <w:t xml:space="preserve"> </w:t>
      </w:r>
      <w:r w:rsidRPr="00C41D34">
        <w:t xml:space="preserve"> Last year, shipments totaled more than 40 billion cubic meters and we’ve seen a 20% annual increase.” Looking at these statistics, it’s clear that all the talk about Atlantic solidarity is having zero effect on the German government’s rational decision making. “We don’t need conflict escalation”,</w:t>
      </w:r>
      <w:r>
        <w:t xml:space="preserve"> </w:t>
      </w:r>
      <w:hyperlink r:id="rId37" w:history="1">
        <w:r w:rsidRPr="00C41D34">
          <w:rPr>
            <w:rStyle w:val="Hyperlink"/>
          </w:rPr>
          <w:t>said</w:t>
        </w:r>
      </w:hyperlink>
      <w:r>
        <w:t xml:space="preserve"> </w:t>
      </w:r>
      <w:proofErr w:type="spellStart"/>
      <w:r w:rsidRPr="00C41D34">
        <w:t>Sigmar</w:t>
      </w:r>
      <w:proofErr w:type="spellEnd"/>
      <w:r w:rsidRPr="00C41D34">
        <w:t xml:space="preserve"> Gabriel during an expert roundtable on energy policy later in March. “Russia met its obligations under the gas contracts even in the darkest years of the Cold War”.</w:t>
      </w:r>
      <w:r w:rsidRPr="00C41D34">
        <w:rPr>
          <w:sz w:val="12"/>
        </w:rPr>
        <w:t xml:space="preserve"> </w:t>
      </w:r>
      <w:proofErr w:type="spellStart"/>
      <w:r w:rsidRPr="00C41D34">
        <w:t>Sigmar</w:t>
      </w:r>
      <w:proofErr w:type="spellEnd"/>
      <w:r w:rsidRPr="00C41D34">
        <w:t xml:space="preserve"> Gabriel knows what he’s talking about. </w:t>
      </w:r>
      <w:r w:rsidRPr="00D22335">
        <w:rPr>
          <w:rStyle w:val="StyleUnderline"/>
        </w:rPr>
        <w:t>For Europe to be able to fully utilize gas supplies from the US, it will be necessary to build expensive facilities to decompress and store the gas. Moreover, in order to incorporate the “American” gas into the existing local energy systems, the European countries would need to construct new pumping stations. The associated infrastructure will further add to the price for the end consumer.</w:t>
      </w:r>
      <w:r w:rsidRPr="00C41D34">
        <w:t xml:space="preserve"> Neither the bosses of the German industry nor the responsible political leaders will support such policy.</w:t>
      </w:r>
    </w:p>
    <w:p w:rsidR="004E28E8" w:rsidRPr="006808DD" w:rsidRDefault="004E28E8" w:rsidP="004E28E8"/>
    <w:p w:rsidR="004C1470" w:rsidRDefault="004C1470" w:rsidP="00E802B8">
      <w:pPr>
        <w:pStyle w:val="Heading2"/>
      </w:pPr>
      <w:r>
        <w:t>AT: Perception</w:t>
      </w:r>
    </w:p>
    <w:p w:rsidR="004C1470" w:rsidRDefault="004C1470" w:rsidP="004C1470"/>
    <w:p w:rsidR="004C1470" w:rsidRPr="00D80D17" w:rsidRDefault="004C1470" w:rsidP="004C1470">
      <w:pPr>
        <w:pStyle w:val="Heading4"/>
      </w:pPr>
      <w:r>
        <w:t xml:space="preserve">The </w:t>
      </w:r>
      <w:r w:rsidRPr="00D80D17">
        <w:t xml:space="preserve">Aff controls the direction of the </w:t>
      </w:r>
      <w:r>
        <w:t>link</w:t>
      </w:r>
      <w:r w:rsidRPr="00D80D17">
        <w:t>- economic decline lowers prices</w:t>
      </w:r>
    </w:p>
    <w:p w:rsidR="004C1470" w:rsidRPr="00D80D17" w:rsidRDefault="004C1470" w:rsidP="004C1470">
      <w:r w:rsidRPr="00CD16D1">
        <w:t>(USSEC, 2/28/13, United States Security and Exchange Commission)</w:t>
      </w:r>
    </w:p>
    <w:p w:rsidR="004C1470" w:rsidRPr="00D80D17" w:rsidRDefault="004C1470" w:rsidP="004C1470">
      <w:proofErr w:type="gramStart"/>
      <w:r w:rsidRPr="00D80D17">
        <w:t>( “</w:t>
      </w:r>
      <w:proofErr w:type="gramEnd"/>
      <w:r w:rsidRPr="00D80D17">
        <w:t xml:space="preserve">Form 10-K”, USSEC, </w:t>
      </w:r>
      <w:hyperlink r:id="rId38" w:history="1">
        <w:hyperlink r:id="rId39" w:history="1">
          <w:r w:rsidRPr="00D80D17">
            <w:t>http://www.caldive.com/2012annualreport/images/Form%2010-K-2012.pdf</w:t>
          </w:r>
        </w:hyperlink>
        <w:r w:rsidRPr="00D80D17">
          <w:t>l</w:t>
        </w:r>
      </w:hyperlink>
      <w:r w:rsidRPr="00D80D17">
        <w:t>)</w:t>
      </w:r>
    </w:p>
    <w:p w:rsidR="004C1470" w:rsidRPr="00F15A30" w:rsidRDefault="004C1470" w:rsidP="004C1470">
      <w:pPr>
        <w:rPr>
          <w:u w:val="single"/>
        </w:rPr>
      </w:pPr>
      <w:r w:rsidRPr="00F15A30">
        <w:rPr>
          <w:u w:val="single"/>
        </w:rPr>
        <w:t>The worldwide economic problems that commenced in late 2008</w:t>
      </w:r>
      <w:r w:rsidRPr="00D80D17">
        <w:t xml:space="preserve"> </w:t>
      </w:r>
      <w:r w:rsidRPr="00F15A30">
        <w:rPr>
          <w:u w:val="single"/>
        </w:rPr>
        <w:t>led to</w:t>
      </w:r>
      <w:r w:rsidRPr="00D80D17">
        <w:t xml:space="preserve"> a reduction in the availability of</w:t>
      </w:r>
      <w:r w:rsidRPr="00D80D17">
        <w:rPr>
          <w:sz w:val="12"/>
        </w:rPr>
        <w:t xml:space="preserve"> </w:t>
      </w:r>
      <w:r w:rsidRPr="00D80D17">
        <w:t>liquidity and credit to fund business operations worldwide, and adversely affected our customers, suppliers and</w:t>
      </w:r>
      <w:r w:rsidRPr="00D80D17">
        <w:rPr>
          <w:sz w:val="12"/>
        </w:rPr>
        <w:t xml:space="preserve"> </w:t>
      </w:r>
      <w:r w:rsidRPr="00D80D17">
        <w:t xml:space="preserve">lenders. The </w:t>
      </w:r>
      <w:r w:rsidRPr="00464D6A">
        <w:rPr>
          <w:b/>
          <w:u w:val="single"/>
        </w:rPr>
        <w:t>economic decline caused</w:t>
      </w:r>
      <w:r w:rsidRPr="00D80D17">
        <w:t xml:space="preserve"> a </w:t>
      </w:r>
      <w:r w:rsidRPr="00F15A30">
        <w:rPr>
          <w:b/>
          <w:u w:val="single"/>
        </w:rPr>
        <w:t>reduction in worldwide demand for energy and resulted in lower oil and</w:t>
      </w:r>
      <w:r w:rsidRPr="00F15A30">
        <w:rPr>
          <w:b/>
          <w:sz w:val="12"/>
          <w:u w:val="single"/>
        </w:rPr>
        <w:t xml:space="preserve"> </w:t>
      </w:r>
      <w:r w:rsidRPr="00F15A30">
        <w:rPr>
          <w:b/>
          <w:u w:val="single"/>
        </w:rPr>
        <w:t>natural gas prices.</w:t>
      </w:r>
      <w:r w:rsidRPr="00D80D17">
        <w:t xml:space="preserve"> </w:t>
      </w:r>
      <w:r w:rsidRPr="00F15A30">
        <w:rPr>
          <w:u w:val="single"/>
        </w:rPr>
        <w:t>While oil prices have rebounded, demand for our services depends on oil and natural gas</w:t>
      </w:r>
      <w:r w:rsidRPr="00F15A30">
        <w:rPr>
          <w:sz w:val="12"/>
          <w:u w:val="single"/>
        </w:rPr>
        <w:t xml:space="preserve"> </w:t>
      </w:r>
      <w:r w:rsidRPr="00F15A30">
        <w:rPr>
          <w:b/>
          <w:u w:val="single"/>
        </w:rPr>
        <w:t>industry activity and capital expenditure levels</w:t>
      </w:r>
      <w:r w:rsidRPr="00F15A30">
        <w:rPr>
          <w:u w:val="single"/>
        </w:rPr>
        <w:t xml:space="preserve"> that are directly affected by trends in oil and natural gas prices</w:t>
      </w:r>
      <w:r w:rsidRPr="00D80D17">
        <w:t>.</w:t>
      </w:r>
      <w:r w:rsidRPr="00D80D17">
        <w:rPr>
          <w:sz w:val="12"/>
        </w:rPr>
        <w:t xml:space="preserve"> </w:t>
      </w:r>
      <w:r w:rsidRPr="00D80D17">
        <w:t>Any prolonged reduction in oil and natural gas prices will further depress the current levels of exploration,</w:t>
      </w:r>
      <w:r w:rsidRPr="00D80D17">
        <w:rPr>
          <w:sz w:val="12"/>
        </w:rPr>
        <w:t xml:space="preserve"> </w:t>
      </w:r>
      <w:r w:rsidRPr="00D80D17">
        <w:t>development and production activity. Perceptions of longer-term lower oil and natural gas prices by oil and gas</w:t>
      </w:r>
      <w:r w:rsidRPr="00D80D17">
        <w:rPr>
          <w:sz w:val="12"/>
        </w:rPr>
        <w:t xml:space="preserve"> </w:t>
      </w:r>
      <w:r w:rsidRPr="00D80D17">
        <w:t xml:space="preserve">companies can similarly reduce or defer major expenditures. </w:t>
      </w:r>
      <w:r w:rsidRPr="00F15A30">
        <w:rPr>
          <w:u w:val="single"/>
        </w:rPr>
        <w:t>Lower levels of activity result in a corresponding</w:t>
      </w:r>
      <w:r w:rsidRPr="00F15A30">
        <w:rPr>
          <w:sz w:val="12"/>
          <w:u w:val="single"/>
        </w:rPr>
        <w:t xml:space="preserve"> </w:t>
      </w:r>
      <w:r w:rsidRPr="00F15A30">
        <w:rPr>
          <w:u w:val="single"/>
        </w:rPr>
        <w:t>decline in the demand for our services, which could have a material adverse effect on our revenue and</w:t>
      </w:r>
      <w:r w:rsidRPr="00F15A30">
        <w:rPr>
          <w:sz w:val="12"/>
          <w:u w:val="single"/>
        </w:rPr>
        <w:t xml:space="preserve"> </w:t>
      </w:r>
      <w:r w:rsidRPr="00F15A30">
        <w:rPr>
          <w:u w:val="single"/>
        </w:rPr>
        <w:t>profitability.</w:t>
      </w:r>
    </w:p>
    <w:p w:rsidR="004C1470" w:rsidRPr="00D80D17" w:rsidRDefault="004C1470" w:rsidP="004C1470"/>
    <w:p w:rsidR="004C1470" w:rsidRPr="00D80D17" w:rsidRDefault="004C1470" w:rsidP="004C1470">
      <w:pPr>
        <w:pStyle w:val="Heading4"/>
      </w:pPr>
      <w:r w:rsidRPr="00D80D17">
        <w:t>Err aff on the link- prices are impossible to predict, and based on speculation</w:t>
      </w:r>
    </w:p>
    <w:p w:rsidR="004C1470" w:rsidRPr="004C1470" w:rsidRDefault="004C1470" w:rsidP="004C1470">
      <w:pPr>
        <w:rPr>
          <w:b/>
          <w:bCs/>
        </w:rPr>
      </w:pPr>
      <w:r w:rsidRPr="00464D6A">
        <w:rPr>
          <w:rStyle w:val="Style13ptBold"/>
        </w:rPr>
        <w:t>(Riddle, 08’, Doctoral Work on Soil, Erosion, and Energy Markets)</w:t>
      </w:r>
    </w:p>
    <w:p w:rsidR="004C1470" w:rsidRDefault="004C1470" w:rsidP="004C1470">
      <w:r>
        <w:t>(Matthew, “</w:t>
      </w:r>
      <w:r w:rsidRPr="00464D6A">
        <w:t>THREE ESSAYS ON OIL SCARCITY, GLOBAL WARMING AND ENERGY PRICES</w:t>
      </w:r>
      <w:r>
        <w:t xml:space="preserve">”, 03/05/08, </w:t>
      </w:r>
      <w:hyperlink r:id="rId40" w:history="1">
        <w:r w:rsidRPr="00E82526">
          <w:rPr>
            <w:rStyle w:val="Hyperlink"/>
          </w:rPr>
          <w:t>http://www.peri.umass.edu/fileadmin/pdf</w:t>
        </w:r>
      </w:hyperlink>
      <w:r>
        <w:t xml:space="preserve"> </w:t>
      </w:r>
      <w:r w:rsidRPr="00464D6A">
        <w:t>/other_</w:t>
      </w:r>
      <w:r>
        <w:t xml:space="preserve"> </w:t>
      </w:r>
      <w:r w:rsidRPr="00464D6A">
        <w:t>publication_</w:t>
      </w:r>
      <w:r>
        <w:t xml:space="preserve"> </w:t>
      </w:r>
      <w:r w:rsidRPr="00464D6A">
        <w:t>types</w:t>
      </w:r>
      <w:r>
        <w:t xml:space="preserve"> </w:t>
      </w:r>
      <w:r w:rsidRPr="00464D6A">
        <w:t>/Riddle_dissertation.PDF</w:t>
      </w:r>
      <w:r>
        <w:t>)</w:t>
      </w:r>
    </w:p>
    <w:p w:rsidR="004C1470" w:rsidRPr="00D80D17" w:rsidRDefault="004C1470" w:rsidP="004C1470">
      <w:pPr>
        <w:rPr>
          <w:sz w:val="12"/>
        </w:rPr>
      </w:pPr>
      <w:r w:rsidRPr="00F15A30">
        <w:rPr>
          <w:b/>
          <w:u w:val="single"/>
        </w:rPr>
        <w:t>It is difficult to predict the path that oil prices will take.</w:t>
      </w:r>
      <w:r w:rsidRPr="00D80D17">
        <w:t xml:space="preserve"> </w:t>
      </w:r>
      <w:r w:rsidRPr="00F15A30">
        <w:rPr>
          <w:u w:val="single"/>
        </w:rPr>
        <w:t xml:space="preserve">Many factors </w:t>
      </w:r>
      <w:proofErr w:type="gramStart"/>
      <w:r w:rsidRPr="00F15A30">
        <w:rPr>
          <w:u w:val="single"/>
        </w:rPr>
        <w:t xml:space="preserve">contribute </w:t>
      </w:r>
      <w:r w:rsidRPr="00F15A30">
        <w:rPr>
          <w:sz w:val="12"/>
          <w:u w:val="single"/>
        </w:rPr>
        <w:t xml:space="preserve"> </w:t>
      </w:r>
      <w:r w:rsidRPr="00F15A30">
        <w:rPr>
          <w:u w:val="single"/>
        </w:rPr>
        <w:t>to</w:t>
      </w:r>
      <w:proofErr w:type="gramEnd"/>
      <w:r w:rsidRPr="00F15A30">
        <w:rPr>
          <w:u w:val="single"/>
        </w:rPr>
        <w:t xml:space="preserve"> changes in oil prices, from technological developments to weather patterns to </w:t>
      </w:r>
      <w:r w:rsidRPr="00F15A30">
        <w:rPr>
          <w:sz w:val="12"/>
          <w:u w:val="single"/>
        </w:rPr>
        <w:t xml:space="preserve"> </w:t>
      </w:r>
      <w:r w:rsidRPr="00F15A30">
        <w:rPr>
          <w:u w:val="single"/>
        </w:rPr>
        <w:t xml:space="preserve">economic trends and geopolitical events. These factors can be difficult to model, and </w:t>
      </w:r>
      <w:proofErr w:type="gramStart"/>
      <w:r w:rsidRPr="00F15A30">
        <w:rPr>
          <w:b/>
          <w:u w:val="single"/>
        </w:rPr>
        <w:t xml:space="preserve">in </w:t>
      </w:r>
      <w:r w:rsidRPr="00F15A30">
        <w:rPr>
          <w:b/>
          <w:sz w:val="12"/>
          <w:u w:val="single"/>
        </w:rPr>
        <w:t xml:space="preserve"> </w:t>
      </w:r>
      <w:r w:rsidRPr="00F15A30">
        <w:rPr>
          <w:b/>
          <w:u w:val="single"/>
        </w:rPr>
        <w:t>some</w:t>
      </w:r>
      <w:proofErr w:type="gramEnd"/>
      <w:r w:rsidRPr="00F15A30">
        <w:rPr>
          <w:b/>
          <w:u w:val="single"/>
        </w:rPr>
        <w:t xml:space="preserve"> cases can be entirely unpredictable. It is probably futile to try to provide </w:t>
      </w:r>
      <w:proofErr w:type="gramStart"/>
      <w:r w:rsidRPr="00F15A30">
        <w:rPr>
          <w:b/>
          <w:u w:val="single"/>
        </w:rPr>
        <w:t xml:space="preserve">an </w:t>
      </w:r>
      <w:r w:rsidRPr="00F15A30">
        <w:rPr>
          <w:b/>
          <w:sz w:val="12"/>
          <w:u w:val="single"/>
        </w:rPr>
        <w:t xml:space="preserve"> </w:t>
      </w:r>
      <w:r w:rsidRPr="00F15A30">
        <w:rPr>
          <w:b/>
          <w:u w:val="single"/>
        </w:rPr>
        <w:t>accurate</w:t>
      </w:r>
      <w:proofErr w:type="gramEnd"/>
      <w:r w:rsidRPr="00F15A30">
        <w:rPr>
          <w:b/>
          <w:u w:val="single"/>
        </w:rPr>
        <w:t xml:space="preserve"> forecast of future price movements.</w:t>
      </w:r>
      <w:r w:rsidRPr="00D80D17">
        <w:t xml:space="preserve"> Nevertheless, it is a useful exercise </w:t>
      </w:r>
      <w:proofErr w:type="gramStart"/>
      <w:r w:rsidRPr="00D80D17">
        <w:t xml:space="preserve">to </w:t>
      </w:r>
      <w:r w:rsidRPr="00D80D17">
        <w:rPr>
          <w:sz w:val="12"/>
        </w:rPr>
        <w:t xml:space="preserve"> </w:t>
      </w:r>
      <w:r w:rsidRPr="00D80D17">
        <w:t>evaluate</w:t>
      </w:r>
      <w:proofErr w:type="gramEnd"/>
      <w:r w:rsidRPr="00D80D17">
        <w:t xml:space="preserve"> what is likely to happen to oil prices if past trends continue. Given the </w:t>
      </w:r>
      <w:r w:rsidRPr="00D80D17">
        <w:rPr>
          <w:sz w:val="12"/>
        </w:rPr>
        <w:t xml:space="preserve"> </w:t>
      </w:r>
      <w:r w:rsidRPr="00D80D17">
        <w:t xml:space="preserve">importance of oil prices, and the vastly differing views that exist about the prospects for </w:t>
      </w:r>
      <w:r w:rsidRPr="00D80D17">
        <w:rPr>
          <w:sz w:val="12"/>
        </w:rPr>
        <w:t xml:space="preserve"> </w:t>
      </w:r>
      <w:r w:rsidRPr="00D80D17">
        <w:t xml:space="preserve">impending scarcity, it is valuable to have an idea as to which way price trends are most </w:t>
      </w:r>
      <w:r w:rsidRPr="00D80D17">
        <w:rPr>
          <w:sz w:val="12"/>
        </w:rPr>
        <w:t xml:space="preserve"> </w:t>
      </w:r>
      <w:r w:rsidRPr="00D80D17">
        <w:t xml:space="preserve">likely to go in the short run, and as to the likelihood of shortage-induced rises in prices in </w:t>
      </w:r>
      <w:r w:rsidRPr="00D80D17">
        <w:rPr>
          <w:sz w:val="12"/>
        </w:rPr>
        <w:t xml:space="preserve"> </w:t>
      </w:r>
      <w:r w:rsidRPr="00D80D17">
        <w:t xml:space="preserve">the long run, given the currently available information. </w:t>
      </w:r>
      <w:r w:rsidRPr="00D80D17">
        <w:rPr>
          <w:sz w:val="12"/>
        </w:rPr>
        <w:t xml:space="preserve"> </w:t>
      </w:r>
    </w:p>
    <w:p w:rsidR="004C1470" w:rsidRPr="00D80D17" w:rsidRDefault="004C1470" w:rsidP="004C1470">
      <w:pPr>
        <w:rPr>
          <w:sz w:val="12"/>
        </w:rPr>
      </w:pPr>
    </w:p>
    <w:p w:rsidR="004C1470" w:rsidRPr="00D80D17" w:rsidRDefault="004C1470" w:rsidP="004C1470">
      <w:pPr>
        <w:rPr>
          <w:sz w:val="12"/>
        </w:rPr>
      </w:pPr>
    </w:p>
    <w:p w:rsidR="004C1470" w:rsidRPr="00D80D17" w:rsidRDefault="004C1470" w:rsidP="004C1470">
      <w:pPr>
        <w:pStyle w:val="Heading4"/>
      </w:pPr>
      <w:r w:rsidRPr="00D80D17">
        <w:t>Err aff- the neg’s models are grounded in theory over empiricism</w:t>
      </w:r>
    </w:p>
    <w:p w:rsidR="004C1470" w:rsidRPr="004C1470" w:rsidRDefault="004C1470" w:rsidP="004C1470">
      <w:pPr>
        <w:rPr>
          <w:bCs/>
        </w:rPr>
      </w:pPr>
      <w:r w:rsidRPr="00464D6A">
        <w:rPr>
          <w:rStyle w:val="Style13ptBold"/>
        </w:rPr>
        <w:t>(Riddle, 08’, Doctoral Work on Soil, Erosion, and Energy Markets)</w:t>
      </w:r>
    </w:p>
    <w:p w:rsidR="004C1470" w:rsidRPr="00D80D17" w:rsidRDefault="004C1470" w:rsidP="004C1470">
      <w:r>
        <w:t>(Matthew, “</w:t>
      </w:r>
      <w:r w:rsidRPr="00464D6A">
        <w:t>THREE ESSAYS ON OIL SCARCITY, GLOBAL WARMING AND ENERGY PRICES</w:t>
      </w:r>
      <w:r>
        <w:t xml:space="preserve">”, 03/05/08, </w:t>
      </w:r>
      <w:hyperlink r:id="rId41" w:history="1">
        <w:r w:rsidRPr="00E82526">
          <w:rPr>
            <w:rStyle w:val="Hyperlink"/>
          </w:rPr>
          <w:t>http://www.peri.umass.edu/fileadmin/pdf</w:t>
        </w:r>
      </w:hyperlink>
      <w:r>
        <w:t xml:space="preserve"> </w:t>
      </w:r>
      <w:r w:rsidRPr="00464D6A">
        <w:t>/other_</w:t>
      </w:r>
      <w:r>
        <w:t xml:space="preserve"> </w:t>
      </w:r>
      <w:r w:rsidRPr="00464D6A">
        <w:t>publication_</w:t>
      </w:r>
      <w:r>
        <w:t xml:space="preserve"> </w:t>
      </w:r>
      <w:r w:rsidRPr="00464D6A">
        <w:t>types</w:t>
      </w:r>
      <w:r>
        <w:t xml:space="preserve"> </w:t>
      </w:r>
      <w:r w:rsidRPr="00464D6A">
        <w:t>/Riddle_dissertation.PDF</w:t>
      </w:r>
      <w:r>
        <w:t>)</w:t>
      </w:r>
    </w:p>
    <w:p w:rsidR="004C1470" w:rsidRPr="00464D6A" w:rsidRDefault="004C1470" w:rsidP="004C1470">
      <w:pPr>
        <w:rPr>
          <w:b/>
          <w:u w:val="single"/>
        </w:rPr>
      </w:pPr>
      <w:r w:rsidRPr="00D80D17">
        <w:t xml:space="preserve">Economists take several approaches to addressing this question. </w:t>
      </w:r>
      <w:proofErr w:type="gramStart"/>
      <w:r w:rsidRPr="00464D6A">
        <w:rPr>
          <w:u w:val="single"/>
        </w:rPr>
        <w:t xml:space="preserve">Theoretical </w:t>
      </w:r>
      <w:r w:rsidRPr="00464D6A">
        <w:rPr>
          <w:sz w:val="12"/>
          <w:u w:val="single"/>
        </w:rPr>
        <w:t xml:space="preserve"> </w:t>
      </w:r>
      <w:r w:rsidRPr="00464D6A">
        <w:rPr>
          <w:u w:val="single"/>
        </w:rPr>
        <w:t>modeling</w:t>
      </w:r>
      <w:proofErr w:type="gramEnd"/>
      <w:r w:rsidRPr="00464D6A">
        <w:rPr>
          <w:u w:val="single"/>
        </w:rPr>
        <w:t xml:space="preserve"> of the depletion of exhaustible resources has provided some insights into how </w:t>
      </w:r>
      <w:r w:rsidRPr="00464D6A">
        <w:rPr>
          <w:sz w:val="12"/>
          <w:u w:val="single"/>
        </w:rPr>
        <w:t xml:space="preserve"> </w:t>
      </w:r>
      <w:r w:rsidRPr="00464D6A">
        <w:rPr>
          <w:u w:val="single"/>
        </w:rPr>
        <w:t xml:space="preserve">prices can be expected to behave as a scarce resource approaches depletion. </w:t>
      </w:r>
      <w:proofErr w:type="gramStart"/>
      <w:r w:rsidRPr="00464D6A">
        <w:rPr>
          <w:u w:val="single"/>
        </w:rPr>
        <w:t xml:space="preserve">Empirical </w:t>
      </w:r>
      <w:r w:rsidRPr="00464D6A">
        <w:rPr>
          <w:sz w:val="12"/>
          <w:u w:val="single"/>
        </w:rPr>
        <w:t xml:space="preserve"> </w:t>
      </w:r>
      <w:r w:rsidRPr="00464D6A">
        <w:rPr>
          <w:u w:val="single"/>
        </w:rPr>
        <w:t>studies</w:t>
      </w:r>
      <w:proofErr w:type="gramEnd"/>
      <w:r w:rsidRPr="00464D6A">
        <w:rPr>
          <w:u w:val="single"/>
        </w:rPr>
        <w:t xml:space="preserve"> have looked at how prices have evolved historically over time, and used the </w:t>
      </w:r>
      <w:r w:rsidRPr="00464D6A">
        <w:rPr>
          <w:sz w:val="12"/>
          <w:u w:val="single"/>
        </w:rPr>
        <w:t xml:space="preserve"> </w:t>
      </w:r>
      <w:r w:rsidRPr="00464D6A">
        <w:rPr>
          <w:u w:val="single"/>
        </w:rPr>
        <w:t>results to project what could happen in the future.</w:t>
      </w:r>
      <w:r w:rsidRPr="00D80D17">
        <w:t xml:space="preserve"> </w:t>
      </w:r>
      <w:r w:rsidRPr="00464D6A">
        <w:rPr>
          <w:u w:val="single"/>
        </w:rPr>
        <w:t xml:space="preserve">Other structural models predict </w:t>
      </w:r>
      <w:proofErr w:type="gramStart"/>
      <w:r w:rsidRPr="00464D6A">
        <w:rPr>
          <w:u w:val="single"/>
        </w:rPr>
        <w:t xml:space="preserve">how </w:t>
      </w:r>
      <w:r w:rsidRPr="00464D6A">
        <w:rPr>
          <w:sz w:val="12"/>
          <w:u w:val="single"/>
        </w:rPr>
        <w:t xml:space="preserve"> </w:t>
      </w:r>
      <w:r w:rsidRPr="00464D6A">
        <w:rPr>
          <w:u w:val="single"/>
        </w:rPr>
        <w:t>demand</w:t>
      </w:r>
      <w:proofErr w:type="gramEnd"/>
      <w:r w:rsidRPr="00464D6A">
        <w:rPr>
          <w:u w:val="single"/>
        </w:rPr>
        <w:t xml:space="preserve"> and supply are likely to evolve, and use these projections to anticipate price </w:t>
      </w:r>
      <w:r w:rsidRPr="00464D6A">
        <w:rPr>
          <w:sz w:val="12"/>
          <w:u w:val="single"/>
        </w:rPr>
        <w:t xml:space="preserve"> </w:t>
      </w:r>
      <w:r w:rsidRPr="00464D6A">
        <w:rPr>
          <w:u w:val="single"/>
        </w:rPr>
        <w:t>movements.</w:t>
      </w:r>
      <w:r w:rsidRPr="00D80D17">
        <w:t xml:space="preserve"> </w:t>
      </w:r>
      <w:r w:rsidRPr="00464D6A">
        <w:rPr>
          <w:b/>
          <w:u w:val="single"/>
        </w:rPr>
        <w:t xml:space="preserve">However there are some shortcomings of each of these approaches, </w:t>
      </w:r>
      <w:proofErr w:type="gramStart"/>
      <w:r w:rsidRPr="00464D6A">
        <w:rPr>
          <w:b/>
          <w:u w:val="single"/>
        </w:rPr>
        <w:t xml:space="preserve">and </w:t>
      </w:r>
      <w:r w:rsidRPr="00464D6A">
        <w:rPr>
          <w:b/>
          <w:sz w:val="12"/>
          <w:u w:val="single"/>
        </w:rPr>
        <w:t xml:space="preserve"> </w:t>
      </w:r>
      <w:r w:rsidRPr="00464D6A">
        <w:rPr>
          <w:b/>
          <w:u w:val="single"/>
        </w:rPr>
        <w:t>none</w:t>
      </w:r>
      <w:proofErr w:type="gramEnd"/>
      <w:r w:rsidRPr="00464D6A">
        <w:rPr>
          <w:b/>
          <w:u w:val="single"/>
        </w:rPr>
        <w:t xml:space="preserve"> has proven very effective at predicting prices. </w:t>
      </w:r>
    </w:p>
    <w:p w:rsidR="004C1470" w:rsidRDefault="004C1470" w:rsidP="004C1470"/>
    <w:p w:rsidR="004C1470" w:rsidRPr="00D80D17" w:rsidRDefault="004C1470" w:rsidP="004C1470">
      <w:pPr>
        <w:pStyle w:val="Heading4"/>
      </w:pPr>
      <w:r>
        <w:t>More evidence- the prices disad is based off of flawed economic models with little evidence</w:t>
      </w:r>
    </w:p>
    <w:p w:rsidR="004C1470" w:rsidRPr="004C1470" w:rsidRDefault="004C1470" w:rsidP="004C1470">
      <w:pPr>
        <w:rPr>
          <w:bCs/>
        </w:rPr>
      </w:pPr>
      <w:r w:rsidRPr="00464D6A">
        <w:rPr>
          <w:rStyle w:val="Style13ptBold"/>
        </w:rPr>
        <w:t>(Riddle, 08’, Doctoral Work on Soil, Erosion, and Energy Markets)</w:t>
      </w:r>
    </w:p>
    <w:p w:rsidR="004C1470" w:rsidRPr="00D80D17" w:rsidRDefault="004C1470" w:rsidP="004C1470">
      <w:r>
        <w:t>(Matthew, “</w:t>
      </w:r>
      <w:r w:rsidRPr="00464D6A">
        <w:t>THREE ESSAYS ON OIL SCARCITY, GLOBAL WARMING AND ENERGY PRICES</w:t>
      </w:r>
      <w:r>
        <w:t xml:space="preserve">”, 03/05/08, </w:t>
      </w:r>
      <w:hyperlink r:id="rId42" w:history="1">
        <w:r w:rsidRPr="00E82526">
          <w:rPr>
            <w:rStyle w:val="Hyperlink"/>
          </w:rPr>
          <w:t>http://www.peri.umass.edu/fileadmin/pdf</w:t>
        </w:r>
      </w:hyperlink>
      <w:r>
        <w:t xml:space="preserve"> </w:t>
      </w:r>
      <w:r w:rsidRPr="00464D6A">
        <w:t>/other_</w:t>
      </w:r>
      <w:r>
        <w:t xml:space="preserve"> </w:t>
      </w:r>
      <w:r w:rsidRPr="00464D6A">
        <w:t>publication_</w:t>
      </w:r>
      <w:r>
        <w:t xml:space="preserve"> </w:t>
      </w:r>
      <w:r w:rsidRPr="00464D6A">
        <w:t>types</w:t>
      </w:r>
      <w:r>
        <w:t xml:space="preserve"> </w:t>
      </w:r>
      <w:r w:rsidRPr="00464D6A">
        <w:t>/Riddle_dissertation.PDF</w:t>
      </w:r>
      <w:r>
        <w:t>)</w:t>
      </w:r>
    </w:p>
    <w:p w:rsidR="004C1470" w:rsidRPr="00464D6A" w:rsidRDefault="004C1470" w:rsidP="004C1470">
      <w:pPr>
        <w:rPr>
          <w:b/>
          <w:u w:val="single"/>
        </w:rPr>
      </w:pPr>
      <w:r w:rsidRPr="00D80D17">
        <w:t xml:space="preserve">A final approach to projecting oil prices is to use structural models in </w:t>
      </w:r>
      <w:proofErr w:type="gramStart"/>
      <w:r w:rsidRPr="00D80D17">
        <w:t xml:space="preserve">which </w:t>
      </w:r>
      <w:r w:rsidRPr="00D80D17">
        <w:rPr>
          <w:sz w:val="12"/>
        </w:rPr>
        <w:t xml:space="preserve"> </w:t>
      </w:r>
      <w:r w:rsidRPr="00D80D17">
        <w:t>prices</w:t>
      </w:r>
      <w:proofErr w:type="gramEnd"/>
      <w:r w:rsidRPr="00D80D17">
        <w:t xml:space="preserve"> are set by the interaction of demand and supply. While there is a substantial </w:t>
      </w:r>
      <w:proofErr w:type="gramStart"/>
      <w:r w:rsidRPr="00D80D17">
        <w:t xml:space="preserve">body </w:t>
      </w:r>
      <w:r w:rsidRPr="00D80D17">
        <w:rPr>
          <w:sz w:val="12"/>
        </w:rPr>
        <w:t xml:space="preserve"> </w:t>
      </w:r>
      <w:r w:rsidRPr="00D80D17">
        <w:t>of</w:t>
      </w:r>
      <w:proofErr w:type="gramEnd"/>
      <w:r w:rsidRPr="00D80D17">
        <w:t xml:space="preserve"> work modeling demand, supply and price movements, </w:t>
      </w:r>
      <w:r w:rsidRPr="00464D6A">
        <w:rPr>
          <w:b/>
          <w:u w:val="single"/>
        </w:rPr>
        <w:t xml:space="preserve">there is surprisingly little </w:t>
      </w:r>
      <w:r w:rsidRPr="00464D6A">
        <w:rPr>
          <w:b/>
          <w:sz w:val="12"/>
          <w:u w:val="single"/>
        </w:rPr>
        <w:t xml:space="preserve"> </w:t>
      </w:r>
      <w:r w:rsidRPr="00464D6A">
        <w:rPr>
          <w:b/>
          <w:u w:val="single"/>
        </w:rPr>
        <w:t>research that uses this approach to provide forecasts of future oil prices.</w:t>
      </w:r>
      <w:r w:rsidRPr="00D80D17">
        <w:t xml:space="preserve"> Groups like the </w:t>
      </w:r>
      <w:r w:rsidRPr="00D80D17">
        <w:pgNum/>
      </w:r>
      <w:r w:rsidRPr="00D80D17">
        <w:rPr>
          <w:sz w:val="12"/>
        </w:rPr>
        <w:t xml:space="preserve"> </w:t>
      </w:r>
      <w:r w:rsidRPr="00D80D17">
        <w:t xml:space="preserve">13 </w:t>
      </w:r>
      <w:r w:rsidRPr="00D80D17">
        <w:rPr>
          <w:sz w:val="12"/>
        </w:rPr>
        <w:t xml:space="preserve">  </w:t>
      </w:r>
      <w:r w:rsidRPr="00D80D17">
        <w:t>International Energy Agency (IEA) and the US Energy Information Administration (</w:t>
      </w:r>
      <w:r w:rsidRPr="00464D6A">
        <w:rPr>
          <w:u w:val="single"/>
        </w:rPr>
        <w:t>EIA</w:t>
      </w:r>
      <w:proofErr w:type="gramStart"/>
      <w:r w:rsidRPr="00464D6A">
        <w:rPr>
          <w:u w:val="single"/>
        </w:rPr>
        <w:t xml:space="preserve">) </w:t>
      </w:r>
      <w:r w:rsidRPr="00464D6A">
        <w:rPr>
          <w:sz w:val="12"/>
          <w:u w:val="single"/>
        </w:rPr>
        <w:t xml:space="preserve"> </w:t>
      </w:r>
      <w:r w:rsidRPr="00464D6A">
        <w:rPr>
          <w:u w:val="single"/>
        </w:rPr>
        <w:t>use</w:t>
      </w:r>
      <w:proofErr w:type="gramEnd"/>
      <w:r w:rsidRPr="00464D6A">
        <w:rPr>
          <w:u w:val="single"/>
        </w:rPr>
        <w:t xml:space="preserve"> complicated oil market models to project demand and supply into the future. </w:t>
      </w:r>
      <w:proofErr w:type="gramStart"/>
      <w:r w:rsidRPr="00464D6A">
        <w:rPr>
          <w:u w:val="single"/>
        </w:rPr>
        <w:t xml:space="preserve">These </w:t>
      </w:r>
      <w:r w:rsidRPr="00464D6A">
        <w:rPr>
          <w:sz w:val="12"/>
          <w:u w:val="single"/>
        </w:rPr>
        <w:t xml:space="preserve"> </w:t>
      </w:r>
      <w:r w:rsidRPr="00464D6A">
        <w:rPr>
          <w:u w:val="single"/>
        </w:rPr>
        <w:t>demand</w:t>
      </w:r>
      <w:proofErr w:type="gramEnd"/>
      <w:r w:rsidRPr="00464D6A">
        <w:rPr>
          <w:u w:val="single"/>
        </w:rPr>
        <w:t xml:space="preserve"> and supply projections are then used by analysts in the business world who </w:t>
      </w:r>
      <w:r w:rsidRPr="00464D6A">
        <w:rPr>
          <w:sz w:val="12"/>
          <w:u w:val="single"/>
        </w:rPr>
        <w:t xml:space="preserve"> </w:t>
      </w:r>
      <w:r w:rsidRPr="00464D6A">
        <w:rPr>
          <w:u w:val="single"/>
        </w:rPr>
        <w:t xml:space="preserve">require estimates of future oil prices in making financial decisions. The EIA model </w:t>
      </w:r>
      <w:proofErr w:type="gramStart"/>
      <w:r w:rsidRPr="00464D6A">
        <w:rPr>
          <w:u w:val="single"/>
        </w:rPr>
        <w:t xml:space="preserve">also </w:t>
      </w:r>
      <w:r w:rsidRPr="00464D6A">
        <w:rPr>
          <w:sz w:val="12"/>
          <w:u w:val="single"/>
        </w:rPr>
        <w:t xml:space="preserve"> </w:t>
      </w:r>
      <w:r w:rsidRPr="00464D6A">
        <w:rPr>
          <w:u w:val="single"/>
        </w:rPr>
        <w:t>produces</w:t>
      </w:r>
      <w:proofErr w:type="gramEnd"/>
      <w:r w:rsidRPr="00464D6A">
        <w:rPr>
          <w:u w:val="single"/>
        </w:rPr>
        <w:t xml:space="preserve"> its own projections for oil prices, but these </w:t>
      </w:r>
      <w:r w:rsidRPr="00464D6A">
        <w:rPr>
          <w:b/>
          <w:u w:val="single"/>
        </w:rPr>
        <w:t xml:space="preserve">prices are highly dependent on their </w:t>
      </w:r>
      <w:r w:rsidRPr="00464D6A">
        <w:rPr>
          <w:b/>
          <w:sz w:val="12"/>
          <w:u w:val="single"/>
        </w:rPr>
        <w:t xml:space="preserve"> </w:t>
      </w:r>
      <w:r w:rsidRPr="00464D6A">
        <w:rPr>
          <w:b/>
          <w:u w:val="single"/>
        </w:rPr>
        <w:t>assumption about future OPEC supply</w:t>
      </w:r>
      <w:r w:rsidRPr="00464D6A">
        <w:rPr>
          <w:u w:val="single"/>
        </w:rPr>
        <w:t xml:space="preserve">, which is required as an exogenous input into the </w:t>
      </w:r>
      <w:r w:rsidRPr="00464D6A">
        <w:rPr>
          <w:sz w:val="12"/>
          <w:u w:val="single"/>
        </w:rPr>
        <w:t xml:space="preserve"> </w:t>
      </w:r>
      <w:r w:rsidRPr="00464D6A">
        <w:rPr>
          <w:u w:val="single"/>
        </w:rPr>
        <w:t>model</w:t>
      </w:r>
      <w:r w:rsidRPr="00D80D17">
        <w:t xml:space="preserve">. OPEC supply numbers are determined based on “expert judgment and/or </w:t>
      </w:r>
      <w:proofErr w:type="gramStart"/>
      <w:r w:rsidRPr="00D80D17">
        <w:t xml:space="preserve">offline </w:t>
      </w:r>
      <w:r w:rsidRPr="00D80D17">
        <w:rPr>
          <w:sz w:val="12"/>
        </w:rPr>
        <w:t xml:space="preserve"> </w:t>
      </w:r>
      <w:r w:rsidRPr="00D80D17">
        <w:t>analysis</w:t>
      </w:r>
      <w:proofErr w:type="gramEnd"/>
      <w:r w:rsidRPr="00D80D17">
        <w:t xml:space="preserve">” about anticipated OPEC “output and pricing behavior” (EIA, 2007, p. 10). </w:t>
      </w:r>
      <w:proofErr w:type="gramStart"/>
      <w:r w:rsidRPr="00464D6A">
        <w:rPr>
          <w:u w:val="single"/>
        </w:rPr>
        <w:t xml:space="preserve">In </w:t>
      </w:r>
      <w:r w:rsidRPr="00464D6A">
        <w:rPr>
          <w:sz w:val="12"/>
          <w:u w:val="single"/>
        </w:rPr>
        <w:t xml:space="preserve"> </w:t>
      </w:r>
      <w:r w:rsidRPr="00464D6A">
        <w:rPr>
          <w:u w:val="single"/>
        </w:rPr>
        <w:t>practice</w:t>
      </w:r>
      <w:proofErr w:type="gramEnd"/>
      <w:r w:rsidRPr="00464D6A">
        <w:rPr>
          <w:u w:val="single"/>
        </w:rPr>
        <w:t xml:space="preserve">, OPEC production levels in earlier runs of the EIA model appear to have been </w:t>
      </w:r>
      <w:r w:rsidRPr="00464D6A">
        <w:rPr>
          <w:sz w:val="12"/>
          <w:u w:val="single"/>
        </w:rPr>
        <w:t xml:space="preserve"> </w:t>
      </w:r>
      <w:r w:rsidRPr="00464D6A">
        <w:rPr>
          <w:u w:val="single"/>
        </w:rPr>
        <w:t xml:space="preserve">chosen based on the </w:t>
      </w:r>
      <w:r w:rsidRPr="00464D6A">
        <w:rPr>
          <w:b/>
          <w:u w:val="single"/>
        </w:rPr>
        <w:t>assumption</w:t>
      </w:r>
      <w:r w:rsidRPr="00464D6A">
        <w:rPr>
          <w:u w:val="single"/>
        </w:rPr>
        <w:t xml:space="preserve"> that OPEC members will produce enough to meet </w:t>
      </w:r>
      <w:r w:rsidRPr="00464D6A">
        <w:rPr>
          <w:sz w:val="12"/>
          <w:u w:val="single"/>
        </w:rPr>
        <w:t xml:space="preserve"> </w:t>
      </w:r>
      <w:r w:rsidRPr="00464D6A">
        <w:rPr>
          <w:u w:val="single"/>
        </w:rPr>
        <w:t xml:space="preserve">demand at a target price, so the price projections are based mainly on the assumption </w:t>
      </w:r>
      <w:r w:rsidRPr="00464D6A">
        <w:rPr>
          <w:sz w:val="12"/>
          <w:u w:val="single"/>
        </w:rPr>
        <w:t xml:space="preserve"> </w:t>
      </w:r>
      <w:r w:rsidRPr="00464D6A">
        <w:rPr>
          <w:u w:val="single"/>
        </w:rPr>
        <w:t>about the target prices that OPEC will try to reach</w:t>
      </w:r>
      <w:r w:rsidRPr="00D80D17">
        <w:t xml:space="preserve"> (</w:t>
      </w:r>
      <w:proofErr w:type="spellStart"/>
      <w:r w:rsidRPr="00D80D17">
        <w:t>Gately</w:t>
      </w:r>
      <w:proofErr w:type="spellEnd"/>
      <w:r w:rsidRPr="00D80D17">
        <w:t xml:space="preserve">, 2001). The IEA’s </w:t>
      </w:r>
      <w:proofErr w:type="gramStart"/>
      <w:r w:rsidRPr="00D80D17">
        <w:t xml:space="preserve">World </w:t>
      </w:r>
      <w:r w:rsidRPr="00D80D17">
        <w:rPr>
          <w:sz w:val="12"/>
        </w:rPr>
        <w:t xml:space="preserve"> </w:t>
      </w:r>
      <w:r w:rsidRPr="00D80D17">
        <w:t>Energy</w:t>
      </w:r>
      <w:proofErr w:type="gramEnd"/>
      <w:r w:rsidRPr="00D80D17">
        <w:t xml:space="preserve"> Model does not attempt to generate price predictions, but takes prices as an </w:t>
      </w:r>
      <w:r w:rsidRPr="00D80D17">
        <w:rPr>
          <w:sz w:val="12"/>
        </w:rPr>
        <w:t xml:space="preserve"> </w:t>
      </w:r>
      <w:r w:rsidRPr="00D80D17">
        <w:t xml:space="preserve">exogenous variable (IEA, 2007, p. 6). </w:t>
      </w:r>
      <w:r w:rsidRPr="00464D6A">
        <w:rPr>
          <w:b/>
          <w:u w:val="single"/>
        </w:rPr>
        <w:t xml:space="preserve">It is not clear where the price projections they </w:t>
      </w:r>
      <w:proofErr w:type="gramStart"/>
      <w:r w:rsidRPr="00464D6A">
        <w:rPr>
          <w:b/>
          <w:u w:val="single"/>
        </w:rPr>
        <w:t xml:space="preserve">use </w:t>
      </w:r>
      <w:r w:rsidRPr="00464D6A">
        <w:rPr>
          <w:b/>
          <w:sz w:val="12"/>
          <w:u w:val="single"/>
        </w:rPr>
        <w:t xml:space="preserve"> </w:t>
      </w:r>
      <w:r w:rsidRPr="00464D6A">
        <w:rPr>
          <w:b/>
          <w:u w:val="single"/>
        </w:rPr>
        <w:t>come</w:t>
      </w:r>
      <w:proofErr w:type="gramEnd"/>
      <w:r w:rsidRPr="00464D6A">
        <w:rPr>
          <w:b/>
          <w:u w:val="single"/>
        </w:rPr>
        <w:t xml:space="preserve"> from. </w:t>
      </w:r>
    </w:p>
    <w:p w:rsidR="004C1470" w:rsidRPr="00D80D17" w:rsidRDefault="004C1470" w:rsidP="004C1470"/>
    <w:p w:rsidR="004C1470" w:rsidRDefault="004C1470" w:rsidP="004C1470">
      <w:pPr>
        <w:pStyle w:val="Heading4"/>
      </w:pPr>
      <w:r>
        <w:t>Price change is not immediate- no timeframe for the disad</w:t>
      </w:r>
    </w:p>
    <w:p w:rsidR="004C1470" w:rsidRPr="004C1470" w:rsidRDefault="004C1470" w:rsidP="004C1470">
      <w:pPr>
        <w:rPr>
          <w:bCs/>
        </w:rPr>
      </w:pPr>
      <w:r w:rsidRPr="00F12359">
        <w:rPr>
          <w:rStyle w:val="Style13ptBold"/>
        </w:rPr>
        <w:t>(Riddle, 08’, Doctoral Work on Soil, Erosion, and Energy Markets)</w:t>
      </w:r>
    </w:p>
    <w:p w:rsidR="004C1470" w:rsidRPr="00464D6A" w:rsidRDefault="004C1470" w:rsidP="004C1470">
      <w:r>
        <w:t>(Matthew, “</w:t>
      </w:r>
      <w:r w:rsidRPr="00464D6A">
        <w:t>THREE ESSAYS ON OIL SCARCITY, GLOBAL WARMING AND ENERGY PRICES</w:t>
      </w:r>
      <w:r>
        <w:t xml:space="preserve">”, 03/05/08, </w:t>
      </w:r>
      <w:hyperlink r:id="rId43" w:history="1">
        <w:r w:rsidRPr="00E82526">
          <w:rPr>
            <w:rStyle w:val="Hyperlink"/>
          </w:rPr>
          <w:t>http://www.peri.umass.edu/fileadmin/pdf</w:t>
        </w:r>
      </w:hyperlink>
      <w:r>
        <w:t xml:space="preserve"> </w:t>
      </w:r>
      <w:r w:rsidRPr="00464D6A">
        <w:t>/other_</w:t>
      </w:r>
      <w:r>
        <w:t xml:space="preserve"> </w:t>
      </w:r>
      <w:r w:rsidRPr="00464D6A">
        <w:t>publication_</w:t>
      </w:r>
      <w:r>
        <w:t xml:space="preserve"> </w:t>
      </w:r>
      <w:r w:rsidRPr="00464D6A">
        <w:t>types</w:t>
      </w:r>
      <w:r>
        <w:t xml:space="preserve"> </w:t>
      </w:r>
      <w:r w:rsidRPr="00464D6A">
        <w:t>/Riddle_dissertation.PDF</w:t>
      </w:r>
      <w:r>
        <w:t>)</w:t>
      </w:r>
    </w:p>
    <w:p w:rsidR="004C1470" w:rsidRPr="004C1470" w:rsidRDefault="004C1470" w:rsidP="004C1470">
      <w:pPr>
        <w:rPr>
          <w:b/>
          <w:u w:val="single"/>
        </w:rPr>
      </w:pPr>
      <w:r w:rsidRPr="00D80D17">
        <w:t xml:space="preserve">One consistent finding in the literature on demand responsiveness to </w:t>
      </w:r>
      <w:proofErr w:type="gramStart"/>
      <w:r w:rsidRPr="00464D6A">
        <w:rPr>
          <w:u w:val="single"/>
        </w:rPr>
        <w:t xml:space="preserve">price </w:t>
      </w:r>
      <w:r w:rsidRPr="00464D6A">
        <w:rPr>
          <w:sz w:val="12"/>
          <w:u w:val="single"/>
        </w:rPr>
        <w:t xml:space="preserve"> </w:t>
      </w:r>
      <w:r w:rsidRPr="00464D6A">
        <w:rPr>
          <w:u w:val="single"/>
        </w:rPr>
        <w:t>changes</w:t>
      </w:r>
      <w:proofErr w:type="gramEnd"/>
      <w:r w:rsidRPr="00464D6A">
        <w:rPr>
          <w:u w:val="single"/>
        </w:rPr>
        <w:t xml:space="preserve"> has been that the</w:t>
      </w:r>
      <w:r w:rsidRPr="00D80D17">
        <w:t xml:space="preserve"> </w:t>
      </w:r>
      <w:r w:rsidRPr="00464D6A">
        <w:rPr>
          <w:b/>
          <w:u w:val="single"/>
        </w:rPr>
        <w:t xml:space="preserve">price responsiveness of demand in the long-run is considerably </w:t>
      </w:r>
      <w:r w:rsidRPr="00464D6A">
        <w:rPr>
          <w:b/>
          <w:sz w:val="12"/>
          <w:u w:val="single"/>
        </w:rPr>
        <w:t xml:space="preserve"> </w:t>
      </w:r>
      <w:r w:rsidRPr="00464D6A">
        <w:rPr>
          <w:b/>
          <w:u w:val="single"/>
        </w:rPr>
        <w:t>greater than the short-run response (</w:t>
      </w:r>
      <w:r w:rsidRPr="00D80D17">
        <w:t xml:space="preserve">Dahl, 1993; </w:t>
      </w:r>
      <w:proofErr w:type="spellStart"/>
      <w:r w:rsidRPr="00D80D17">
        <w:t>Fattouh</w:t>
      </w:r>
      <w:proofErr w:type="spellEnd"/>
      <w:r w:rsidRPr="00D80D17">
        <w:t xml:space="preserve">, 2007). This makes sense, </w:t>
      </w:r>
      <w:proofErr w:type="gramStart"/>
      <w:r w:rsidRPr="00D80D17">
        <w:t xml:space="preserve">since </w:t>
      </w:r>
      <w:r w:rsidRPr="00D80D17">
        <w:rPr>
          <w:sz w:val="12"/>
        </w:rPr>
        <w:t xml:space="preserve"> </w:t>
      </w:r>
      <w:r w:rsidRPr="00D80D17">
        <w:t>many</w:t>
      </w:r>
      <w:proofErr w:type="gramEnd"/>
      <w:r w:rsidRPr="00D80D17">
        <w:t xml:space="preserve"> of the ways that the demand can adjust to a change in prices are not likely to </w:t>
      </w:r>
      <w:r w:rsidRPr="00D80D17">
        <w:rPr>
          <w:sz w:val="12"/>
        </w:rPr>
        <w:t xml:space="preserve"> </w:t>
      </w:r>
      <w:r w:rsidRPr="00D80D17">
        <w:t xml:space="preserve">happen immediately. </w:t>
      </w:r>
      <w:r w:rsidRPr="00464D6A">
        <w:rPr>
          <w:u w:val="single"/>
        </w:rPr>
        <w:t xml:space="preserve">Behavioral changes can happen the most quickly, but it may </w:t>
      </w:r>
      <w:proofErr w:type="gramStart"/>
      <w:r w:rsidRPr="00464D6A">
        <w:rPr>
          <w:u w:val="single"/>
        </w:rPr>
        <w:t xml:space="preserve">still </w:t>
      </w:r>
      <w:r w:rsidRPr="00464D6A">
        <w:rPr>
          <w:sz w:val="12"/>
          <w:u w:val="single"/>
        </w:rPr>
        <w:t xml:space="preserve"> </w:t>
      </w:r>
      <w:r w:rsidRPr="00464D6A">
        <w:rPr>
          <w:u w:val="single"/>
        </w:rPr>
        <w:t>take</w:t>
      </w:r>
      <w:proofErr w:type="gramEnd"/>
      <w:r w:rsidRPr="00464D6A">
        <w:rPr>
          <w:u w:val="single"/>
        </w:rPr>
        <w:t xml:space="preserve"> some time to change old habits. Improvements in the efficiency of </w:t>
      </w:r>
      <w:proofErr w:type="gramStart"/>
      <w:r w:rsidRPr="00464D6A">
        <w:rPr>
          <w:u w:val="single"/>
        </w:rPr>
        <w:t xml:space="preserve">capital </w:t>
      </w:r>
      <w:r w:rsidRPr="00464D6A">
        <w:rPr>
          <w:sz w:val="12"/>
          <w:u w:val="single"/>
        </w:rPr>
        <w:t xml:space="preserve"> </w:t>
      </w:r>
      <w:r w:rsidRPr="00464D6A">
        <w:rPr>
          <w:u w:val="single"/>
        </w:rPr>
        <w:t>equipment</w:t>
      </w:r>
      <w:proofErr w:type="gramEnd"/>
      <w:r w:rsidRPr="00464D6A">
        <w:rPr>
          <w:u w:val="single"/>
        </w:rPr>
        <w:t xml:space="preserve">, including cars and trucks, requires replacing the old capital stock, a process </w:t>
      </w:r>
      <w:r w:rsidRPr="00464D6A">
        <w:rPr>
          <w:sz w:val="12"/>
          <w:u w:val="single"/>
        </w:rPr>
        <w:t xml:space="preserve"> </w:t>
      </w:r>
      <w:r w:rsidRPr="00464D6A">
        <w:rPr>
          <w:u w:val="single"/>
        </w:rPr>
        <w:t xml:space="preserve">that </w:t>
      </w:r>
      <w:r w:rsidRPr="00464D6A">
        <w:rPr>
          <w:b/>
          <w:u w:val="single"/>
        </w:rPr>
        <w:t>will happen gradually over time</w:t>
      </w:r>
      <w:r w:rsidRPr="00D80D17">
        <w:t xml:space="preserve">. The </w:t>
      </w:r>
      <w:r w:rsidRPr="00F12359">
        <w:rPr>
          <w:b/>
          <w:u w:val="single"/>
        </w:rPr>
        <w:t xml:space="preserve">implementation of new policies and </w:t>
      </w:r>
      <w:proofErr w:type="gramStart"/>
      <w:r w:rsidRPr="00F12359">
        <w:rPr>
          <w:b/>
          <w:u w:val="single"/>
        </w:rPr>
        <w:t xml:space="preserve">the </w:t>
      </w:r>
      <w:r w:rsidRPr="00F12359">
        <w:rPr>
          <w:b/>
          <w:sz w:val="12"/>
          <w:u w:val="single"/>
        </w:rPr>
        <w:t xml:space="preserve"> </w:t>
      </w:r>
      <w:r w:rsidRPr="00F12359">
        <w:rPr>
          <w:b/>
          <w:u w:val="single"/>
        </w:rPr>
        <w:t>development</w:t>
      </w:r>
      <w:proofErr w:type="gramEnd"/>
      <w:r w:rsidRPr="00F12359">
        <w:rPr>
          <w:b/>
          <w:u w:val="single"/>
        </w:rPr>
        <w:t xml:space="preserve"> of new technologies may take even longer to have an effect on demand. </w:t>
      </w:r>
    </w:p>
    <w:p w:rsidR="00E802B8" w:rsidRPr="006808DD" w:rsidRDefault="00E802B8" w:rsidP="00E802B8">
      <w:pPr>
        <w:pStyle w:val="Heading2"/>
      </w:pPr>
      <w:r w:rsidRPr="006808DD">
        <w:t xml:space="preserve">Sino-Russian Contract </w:t>
      </w:r>
    </w:p>
    <w:p w:rsidR="00E802B8" w:rsidRPr="006808DD" w:rsidRDefault="00E802B8" w:rsidP="00E802B8"/>
    <w:p w:rsidR="006808DD" w:rsidRPr="006808DD" w:rsidRDefault="006808DD" w:rsidP="004C1470">
      <w:pPr>
        <w:pStyle w:val="Heading4"/>
      </w:pPr>
      <w:r w:rsidRPr="006808DD">
        <w:t xml:space="preserve">Russia is diversifying its natural gas exports – landmark deal with China moves away from Europe and boosts Russian economy </w:t>
      </w:r>
    </w:p>
    <w:p w:rsidR="006808DD" w:rsidRPr="006808DD" w:rsidRDefault="006808DD" w:rsidP="006808DD">
      <w:r w:rsidRPr="006808DD">
        <w:rPr>
          <w:rStyle w:val="Style13ptBold"/>
        </w:rPr>
        <w:t>Hill 5/25</w:t>
      </w:r>
      <w:r w:rsidRPr="006808DD">
        <w:t xml:space="preserve"> (Economics columnist for the Washington Times, “Russia’s Putin gains strategic victory with Chinese natural gas deal,” 5/25/14, Accessed 6/26/14, http://www.washingtontimes.com/news/2014/may/25/russias-putin-gains-strategic-victory-with-chinese/print/)</w:t>
      </w:r>
      <w:r>
        <w:t>//AP</w:t>
      </w:r>
    </w:p>
    <w:p w:rsidR="006808DD" w:rsidRPr="006808DD" w:rsidRDefault="006808DD" w:rsidP="006808DD">
      <w:pPr>
        <w:spacing w:after="0" w:line="270" w:lineRule="atLeast"/>
        <w:rPr>
          <w:rStyle w:val="StyleUnderline"/>
        </w:rPr>
      </w:pPr>
      <w:r w:rsidRPr="006808DD">
        <w:rPr>
          <w:rFonts w:eastAsia="Times New Roman" w:cs="Helvetica"/>
          <w:color w:val="000000"/>
          <w:sz w:val="16"/>
          <w:szCs w:val="18"/>
        </w:rPr>
        <w:t>In the tit-for-tat economic war between the United States and Russia this year</w:t>
      </w:r>
      <w:r w:rsidRPr="006808DD">
        <w:rPr>
          <w:rStyle w:val="StyleUnderline"/>
        </w:rPr>
        <w:t xml:space="preserve">, Moscow has scored a significant victory with its monumental deal to provide natural gas to China, directly challenging U.S. attempts to isolate Russia with economic sanctions. By securing a major new customer for Russia's gas outside Europe, President Vladimir Putin has accomplished several top strategic goals. The most obvious is to stoke fears among Europeans that they will have to compete with China for Russian energy supplies. Another goal was to lay down the gauntlet for U.S. and Canadian ambitions to export liquefied natural gas to lucrative Asian markets. </w:t>
      </w:r>
      <w:r w:rsidRPr="006808DD">
        <w:rPr>
          <w:rStyle w:val="Emphasis"/>
        </w:rPr>
        <w:t>The deal establishes Russia's presence in the heart of the biggest Asian market.</w:t>
      </w:r>
      <w:r w:rsidRPr="006808DD">
        <w:rPr>
          <w:rStyle w:val="StyleUnderline"/>
        </w:rPr>
        <w:t xml:space="preserve"> </w:t>
      </w:r>
      <w:r w:rsidRPr="006808DD">
        <w:rPr>
          <w:rFonts w:eastAsia="Times New Roman" w:cs="Helvetica"/>
          <w:color w:val="000000"/>
          <w:sz w:val="16"/>
          <w:szCs w:val="18"/>
        </w:rPr>
        <w:t xml:space="preserve">But the geopolitical triumphs have been bittersweet. Russia's economy is widely believed to have sunk into recession as a result of Western sanctions imposed in response to Mr. Putin's takeover of Crimea and the investor stampede out of Russia caused by his Ukrainian land grab. Mr. Putin may have given a final push to clinch the long-stalled gas deal with an eye on the Russian economy. </w:t>
      </w:r>
      <w:r w:rsidRPr="006808DD">
        <w:rPr>
          <w:rStyle w:val="StyleUnderline"/>
        </w:rPr>
        <w:t>Russian energy giant Gazprom plans to spend $55 billion and hire 11,700 people to build the pipelines, gas processing plants and other infrastructure needed to make good on what Mr. Putin said would be the world's largest infrastructure project.</w:t>
      </w:r>
      <w:r w:rsidRPr="006808DD">
        <w:rPr>
          <w:rFonts w:eastAsia="Times New Roman" w:cs="Helvetica"/>
          <w:color w:val="000000"/>
          <w:sz w:val="16"/>
          <w:szCs w:val="18"/>
        </w:rPr>
        <w:t xml:space="preserve"> "I guess China never got the sanctions memo," said Max Keiser, a former Wall Street trader and British broadcaster. He said the $400 billion, 30-year deal will further the strategic goals of Moscow and Beijing to diminish the status of the U.S. dollar by conducting world trade in critical commodities such as oil and gas using other currencies. Russia is the world's biggest producer of commodities such as crude oil, gold and titanium. China is the world's biggest consumer of these commodities. Both countries have chafed for years at having to conduct purchases and sales in dollars, as is customary worldwide. The gas deal announced in Beijing on Wednesday would be the first major commodities contract to be settled in Russian rubles and Chinese yuan rather than dollars. "This means the U.S. dollar's days as the world reserve currency are numbered," said Mr. Keiser, noting that Russia and China have been investing heavily in gold. Many analysts question whether Moscow and Beijing can succeed in displacing the dollar as the world's reserve currency. If that happens, however, it likely would usher in a period of global financial instability and force Americans to pay much more for the massive amounts of imported energy, Mr. Keiser said. Some reports said Russia had to accept a lower price for gas, $360 per 1,000 cubic meters, than the $380 originally sought from China. Mr. Keiser said the strategic gains for Russia were well worth any short-term financial sacrifice. Strategic competitor Constantin </w:t>
      </w:r>
      <w:proofErr w:type="spellStart"/>
      <w:r w:rsidRPr="006808DD">
        <w:rPr>
          <w:rFonts w:eastAsia="Times New Roman" w:cs="Helvetica"/>
          <w:color w:val="000000"/>
          <w:sz w:val="16"/>
          <w:szCs w:val="18"/>
        </w:rPr>
        <w:t>Gurdgiev</w:t>
      </w:r>
      <w:proofErr w:type="spellEnd"/>
      <w:r w:rsidRPr="006808DD">
        <w:rPr>
          <w:rFonts w:eastAsia="Times New Roman" w:cs="Helvetica"/>
          <w:color w:val="000000"/>
          <w:sz w:val="16"/>
          <w:szCs w:val="18"/>
        </w:rPr>
        <w:t xml:space="preserve">, an analyst at True Economics, said the deal was a mutual win for energy-rich Russia and its energy-hungry neighbor while posing significant strategic competition for the U.S. and its allies. "All across, this should be a very good deal for Russia and China," he said. </w:t>
      </w:r>
      <w:r w:rsidRPr="006808DD">
        <w:rPr>
          <w:rStyle w:val="StyleUnderline"/>
        </w:rPr>
        <w:t xml:space="preserve">The deal settles on a way to build a pipeline network from western Siberia, northeastern China and Russia's east coast, and will carry </w:t>
      </w:r>
      <w:r w:rsidRPr="006808DD">
        <w:rPr>
          <w:rStyle w:val="Emphasis"/>
        </w:rPr>
        <w:t>38 billion cubic meters of gas a year to China</w:t>
      </w:r>
      <w:r w:rsidRPr="006808DD">
        <w:rPr>
          <w:rStyle w:val="StyleUnderline"/>
        </w:rPr>
        <w:t xml:space="preserve">. Russia has needed such a structure for years to sell its gas in the Far East. The project, which will be built jointly, will make Russia's gas available for the first time to China and carry it most of the way to Russia's Pacific ports, where it can be liquefied and sold to Japan, South Korea and other lucrative Asian markets. </w:t>
      </w:r>
      <w:r w:rsidRPr="006808DD">
        <w:rPr>
          <w:rFonts w:eastAsia="Times New Roman" w:cs="Helvetica"/>
          <w:color w:val="000000"/>
          <w:sz w:val="16"/>
          <w:szCs w:val="18"/>
        </w:rPr>
        <w:t xml:space="preserve">Russia has been searching for decades for ways to finance and build links to the Far East. Once the pipelines to China are in place, Gazprom plans to expand the network and use it to exploit and transport what energy analysts say is a vast untapped pool of oil and gas in mostly unexplored eastern Siberia. </w:t>
      </w:r>
      <w:r w:rsidRPr="006808DD">
        <w:rPr>
          <w:rStyle w:val="StyleUnderline"/>
        </w:rPr>
        <w:t xml:space="preserve">"The new pipeline holds the promise of bringing exploration and production further east from existing centers of production" in western Siberia and unlocking potentially large oil and gas fields in the Russian Far East, Mr. </w:t>
      </w:r>
      <w:proofErr w:type="spellStart"/>
      <w:r w:rsidRPr="006808DD">
        <w:rPr>
          <w:rStyle w:val="StyleUnderline"/>
        </w:rPr>
        <w:t>Gurdgiev</w:t>
      </w:r>
      <w:proofErr w:type="spellEnd"/>
      <w:r w:rsidRPr="006808DD">
        <w:rPr>
          <w:rStyle w:val="StyleUnderline"/>
        </w:rPr>
        <w:t xml:space="preserve"> said. </w:t>
      </w:r>
      <w:r w:rsidRPr="006808DD">
        <w:rPr>
          <w:rFonts w:eastAsia="Times New Roman" w:cs="Helvetica"/>
          <w:color w:val="000000"/>
          <w:sz w:val="16"/>
          <w:szCs w:val="18"/>
        </w:rPr>
        <w:t xml:space="preserve">Gazprom envisions a steady flow of gas that would feed a liquefied natural gas plant in Vladivostok on Russia's eastern coast, which would funnel liquefied gas to the rest of Asia, including major port cities in China. "The core threat here is to the U.S. exports of LNG to the Asia-Pacific, where U.S. producers are collecting huge margins compared to European markets," Mr. </w:t>
      </w:r>
      <w:proofErr w:type="spellStart"/>
      <w:r w:rsidRPr="006808DD">
        <w:rPr>
          <w:rFonts w:eastAsia="Times New Roman" w:cs="Helvetica"/>
          <w:color w:val="000000"/>
          <w:sz w:val="16"/>
          <w:szCs w:val="18"/>
        </w:rPr>
        <w:t>Gurdgiev</w:t>
      </w:r>
      <w:proofErr w:type="spellEnd"/>
      <w:r w:rsidRPr="006808DD">
        <w:rPr>
          <w:rFonts w:eastAsia="Times New Roman" w:cs="Helvetica"/>
          <w:color w:val="000000"/>
          <w:sz w:val="16"/>
          <w:szCs w:val="18"/>
        </w:rPr>
        <w:t xml:space="preserve"> said. "But this threat is still some years, if not decades, off from becoming a significant pressure point" because the Russian pipeline network and most U.S. liquefied gas terminals are years from being completed. Moody's Investors Service Vice President Julia </w:t>
      </w:r>
      <w:proofErr w:type="spellStart"/>
      <w:r w:rsidRPr="006808DD">
        <w:rPr>
          <w:rFonts w:eastAsia="Times New Roman" w:cs="Helvetica"/>
          <w:color w:val="000000"/>
          <w:sz w:val="16"/>
          <w:szCs w:val="18"/>
        </w:rPr>
        <w:t>Pribytkova</w:t>
      </w:r>
      <w:proofErr w:type="spellEnd"/>
      <w:r w:rsidRPr="006808DD">
        <w:rPr>
          <w:rFonts w:eastAsia="Times New Roman" w:cs="Helvetica"/>
          <w:color w:val="000000"/>
          <w:sz w:val="16"/>
          <w:szCs w:val="18"/>
        </w:rPr>
        <w:t xml:space="preserve"> said Gazprom will have to take on a lot of debt to complete the project, but it should be worth it in the end. "The deal will provide a </w:t>
      </w:r>
      <w:proofErr w:type="spellStart"/>
      <w:r w:rsidRPr="006808DD">
        <w:rPr>
          <w:rFonts w:eastAsia="Times New Roman" w:cs="Helvetica"/>
          <w:color w:val="000000"/>
          <w:sz w:val="16"/>
          <w:szCs w:val="18"/>
        </w:rPr>
        <w:t>launchpad</w:t>
      </w:r>
      <w:proofErr w:type="spellEnd"/>
      <w:r w:rsidRPr="006808DD">
        <w:rPr>
          <w:rFonts w:eastAsia="Times New Roman" w:cs="Helvetica"/>
          <w:color w:val="000000"/>
          <w:sz w:val="16"/>
          <w:szCs w:val="18"/>
        </w:rPr>
        <w:t xml:space="preserve"> for Gazprom's full-scale diversification into the Asia-Pacific region," the biggest and fastest-growing market for natural gas worldwide, she said. The Ukraine link Tyler </w:t>
      </w:r>
      <w:proofErr w:type="spellStart"/>
      <w:r w:rsidRPr="006808DD">
        <w:rPr>
          <w:rFonts w:eastAsia="Times New Roman" w:cs="Helvetica"/>
          <w:color w:val="000000"/>
          <w:sz w:val="16"/>
          <w:szCs w:val="18"/>
        </w:rPr>
        <w:t>Durden</w:t>
      </w:r>
      <w:proofErr w:type="spellEnd"/>
      <w:r w:rsidRPr="006808DD">
        <w:rPr>
          <w:rFonts w:eastAsia="Times New Roman" w:cs="Helvetica"/>
          <w:color w:val="000000"/>
          <w:sz w:val="16"/>
          <w:szCs w:val="18"/>
        </w:rPr>
        <w:t xml:space="preserve">, an analyst at Zero Hedge, said the Russian-Chinese deal represents a big strategic loss for the U.S., despite efforts by the Obama administration to minimize its importance. Secretary of State John F. Kerry insisted last week that the deal was not linked to the standoff in Ukraine, but Mr. </w:t>
      </w:r>
      <w:proofErr w:type="spellStart"/>
      <w:r w:rsidRPr="006808DD">
        <w:rPr>
          <w:rFonts w:eastAsia="Times New Roman" w:cs="Helvetica"/>
          <w:color w:val="000000"/>
          <w:sz w:val="16"/>
          <w:szCs w:val="18"/>
        </w:rPr>
        <w:t>Durden</w:t>
      </w:r>
      <w:proofErr w:type="spellEnd"/>
      <w:r w:rsidRPr="006808DD">
        <w:rPr>
          <w:rFonts w:eastAsia="Times New Roman" w:cs="Helvetica"/>
          <w:color w:val="000000"/>
          <w:sz w:val="16"/>
          <w:szCs w:val="18"/>
        </w:rPr>
        <w:t xml:space="preserve"> said the U.S. and Europe, in attempts to isolate Moscow, virtually "forced Russia into China's embrace." </w:t>
      </w:r>
      <w:r w:rsidRPr="006808DD">
        <w:rPr>
          <w:rStyle w:val="StyleUnderline"/>
        </w:rPr>
        <w:t>"This is merely the beginning of what will be a far closer commercial and political relationship between China and Russia</w:t>
      </w:r>
      <w:r w:rsidRPr="006808DD">
        <w:rPr>
          <w:rFonts w:eastAsia="Times New Roman" w:cs="Helvetica"/>
          <w:color w:val="000000"/>
          <w:sz w:val="16"/>
          <w:szCs w:val="18"/>
        </w:rPr>
        <w:t xml:space="preserve">," Mr. </w:t>
      </w:r>
      <w:proofErr w:type="spellStart"/>
      <w:r w:rsidRPr="006808DD">
        <w:rPr>
          <w:rFonts w:eastAsia="Times New Roman" w:cs="Helvetica"/>
          <w:color w:val="000000"/>
          <w:sz w:val="16"/>
          <w:szCs w:val="18"/>
        </w:rPr>
        <w:t>Durden</w:t>
      </w:r>
      <w:proofErr w:type="spellEnd"/>
      <w:r w:rsidRPr="006808DD">
        <w:rPr>
          <w:rFonts w:eastAsia="Times New Roman" w:cs="Helvetica"/>
          <w:color w:val="000000"/>
          <w:sz w:val="16"/>
          <w:szCs w:val="18"/>
        </w:rPr>
        <w:t xml:space="preserve"> said. China used the announcement of the deal as an occasion to call for a security alliance of Russia, China and Iran — arguably the West's three most formidable opponents. While the U.S. and Europe were "furiously scrambling" for ways to punish Russia for day-to-day developments in Ukraine, Mr. </w:t>
      </w:r>
      <w:proofErr w:type="spellStart"/>
      <w:r w:rsidRPr="006808DD">
        <w:rPr>
          <w:rFonts w:eastAsia="Times New Roman" w:cs="Helvetica"/>
          <w:color w:val="000000"/>
          <w:sz w:val="16"/>
          <w:szCs w:val="18"/>
        </w:rPr>
        <w:t>Durden</w:t>
      </w:r>
      <w:proofErr w:type="spellEnd"/>
      <w:r w:rsidRPr="006808DD">
        <w:rPr>
          <w:rFonts w:eastAsia="Times New Roman" w:cs="Helvetica"/>
          <w:color w:val="000000"/>
          <w:sz w:val="16"/>
          <w:szCs w:val="18"/>
        </w:rPr>
        <w:t xml:space="preserve"> said, the deal with China showed how Mr. Putin "once again was thinking three steps ahead and quite a few steps to the east." Russia's "holy grail" deal with China will "send geopolitical shock waves around the world and bind the two nations in a commodity-backed axis," he said, while "laying the groundwork for a new joint, commodity-backed reserve currency that bypasses the dollar." Although Mr. Putin is reaping some long-term economic gains, the Russian economy has been a short-term loser in its standoff with the West. Economic analysts say Russia's economy likely sank into recession this spring as a result of the exodus of investment funds in response to its invasion of Ukraine. Mr. Putin seemed to acknowledge the dangers of cutting off all economic ties to the West, sparking a mild market rally after telling a gathering of corporate CEOs in St. Petersburg on Friday that Russia would not contest the weekend presidential vote in Ukraine. He also acknowledged that Western sanctions had cooled the business climate but said any effort to isolate Russia from the global economy would have a "boomerang effect." With the Chinese deal fresh in the business executives' minds, Mr. Putin said "the world is rapidly changing, and we are witnessing colossal geopolitical, technological and structural shifts." He said the United States is behind the curve in recognizing new global economic realities. But Russia's gas deal with China promises to provide a substantial stimulus for the economy, especially in Russia's poorer regions in Siberia and the Far East where it is needed the most. </w:t>
      </w:r>
      <w:r w:rsidRPr="006808DD">
        <w:rPr>
          <w:rStyle w:val="StyleUnderline"/>
        </w:rPr>
        <w:t>"An extensive gas infrastructure network will be set up in Russia's east, which will drive the local economy forward,"</w:t>
      </w:r>
      <w:r w:rsidRPr="006808DD">
        <w:rPr>
          <w:rFonts w:eastAsia="Times New Roman" w:cs="Helvetica"/>
          <w:color w:val="000000"/>
          <w:sz w:val="16"/>
          <w:szCs w:val="18"/>
        </w:rPr>
        <w:t xml:space="preserve"> said Alexey Miller, Gazprom's chairman, emphasizing that nearly all the steel pipe and other components will be manufactured in Russia. "</w:t>
      </w:r>
      <w:r w:rsidRPr="006808DD">
        <w:rPr>
          <w:rStyle w:val="StyleUnderline"/>
        </w:rPr>
        <w:t>Great impetus will be given to entire economic sectors, namely metallurgy, pipe and machine building."</w:t>
      </w:r>
    </w:p>
    <w:p w:rsidR="006808DD" w:rsidRDefault="006808DD" w:rsidP="006808DD"/>
    <w:p w:rsidR="00AF0683" w:rsidRPr="006808DD" w:rsidRDefault="00AF0683" w:rsidP="004C1470">
      <w:pPr>
        <w:pStyle w:val="Heading4"/>
      </w:pPr>
      <w:r w:rsidRPr="006808DD">
        <w:t xml:space="preserve">India wants to join the gas deal – broad market for Russian gas </w:t>
      </w:r>
    </w:p>
    <w:p w:rsidR="00AF0683" w:rsidRPr="006808DD" w:rsidRDefault="00AF0683" w:rsidP="00AF0683">
      <w:pPr>
        <w:spacing w:line="240" w:lineRule="auto"/>
        <w:rPr>
          <w:rStyle w:val="Style13ptBold"/>
        </w:rPr>
      </w:pPr>
      <w:proofErr w:type="spellStart"/>
      <w:r w:rsidRPr="006808DD">
        <w:rPr>
          <w:rStyle w:val="Style13ptBold"/>
        </w:rPr>
        <w:t>Mândrăşescu</w:t>
      </w:r>
      <w:proofErr w:type="spellEnd"/>
      <w:r w:rsidRPr="006808DD">
        <w:rPr>
          <w:rStyle w:val="Style13ptBold"/>
        </w:rPr>
        <w:t xml:space="preserve"> 6-25, editor of the Voice of Russia </w:t>
      </w:r>
      <w:proofErr w:type="spellStart"/>
      <w:r w:rsidRPr="006808DD">
        <w:rPr>
          <w:rStyle w:val="Style13ptBold"/>
        </w:rPr>
        <w:t>newpaper</w:t>
      </w:r>
      <w:proofErr w:type="spellEnd"/>
      <w:r w:rsidRPr="006808DD">
        <w:rPr>
          <w:rStyle w:val="Style13ptBold"/>
        </w:rPr>
        <w:t xml:space="preserve"> </w:t>
      </w:r>
    </w:p>
    <w:p w:rsidR="00AF0683" w:rsidRPr="006808DD" w:rsidRDefault="00AF0683" w:rsidP="00AF0683">
      <w:pPr>
        <w:spacing w:after="0" w:line="240" w:lineRule="auto"/>
        <w:rPr>
          <w:sz w:val="16"/>
          <w:szCs w:val="16"/>
        </w:rPr>
      </w:pPr>
      <w:r w:rsidRPr="006808DD">
        <w:rPr>
          <w:sz w:val="16"/>
          <w:szCs w:val="16"/>
        </w:rPr>
        <w:t>(Valentin, India seeks giant gas deal with Russia in China's footsteps, The Voice of Russia, /http://voiceofrussia.com/2014_06_25/India-seeks-giant-gas-deal-with-Russia-in-Chinas-footsteps-7756/)//JB</w:t>
      </w:r>
    </w:p>
    <w:p w:rsidR="00AF0683" w:rsidRPr="006808DD" w:rsidRDefault="00AF0683" w:rsidP="004C1470">
      <w:pPr>
        <w:pStyle w:val="Heading4"/>
        <w:rPr>
          <w:rStyle w:val="StyleUnderline"/>
          <w:b/>
          <w:u w:val="none"/>
        </w:rPr>
      </w:pPr>
      <w:r w:rsidRPr="006808DD">
        <w:rPr>
          <w:rStyle w:val="StyleUnderline"/>
          <w:highlight w:val="green"/>
        </w:rPr>
        <w:t>Less than a month ago, China ensured that it</w:t>
      </w:r>
      <w:r w:rsidRPr="006808DD">
        <w:rPr>
          <w:rStyle w:val="StyleUnderline"/>
        </w:rPr>
        <w:t xml:space="preserve">s voracious economy </w:t>
      </w:r>
      <w:r w:rsidRPr="006808DD">
        <w:rPr>
          <w:rStyle w:val="StyleUnderline"/>
          <w:highlight w:val="green"/>
        </w:rPr>
        <w:t>will have a steady supply</w:t>
      </w:r>
      <w:r w:rsidRPr="006808DD">
        <w:rPr>
          <w:sz w:val="14"/>
          <w:highlight w:val="green"/>
        </w:rPr>
        <w:t xml:space="preserve"> </w:t>
      </w:r>
      <w:r w:rsidRPr="006808DD">
        <w:rPr>
          <w:rStyle w:val="StyleUnderline"/>
          <w:highlight w:val="green"/>
        </w:rPr>
        <w:t>of Russian natural gas for the next thirty years</w:t>
      </w:r>
      <w:r w:rsidRPr="006808DD">
        <w:rPr>
          <w:rStyle w:val="StyleUnderline"/>
        </w:rPr>
        <w:t>.</w:t>
      </w:r>
      <w:r w:rsidRPr="006808DD">
        <w:rPr>
          <w:sz w:val="14"/>
        </w:rPr>
        <w:t xml:space="preserve"> Indian press reports that </w:t>
      </w:r>
      <w:proofErr w:type="spellStart"/>
      <w:r w:rsidRPr="006808DD">
        <w:rPr>
          <w:rStyle w:val="StyleUnderline"/>
          <w:highlight w:val="green"/>
        </w:rPr>
        <w:t>Narendra</w:t>
      </w:r>
      <w:proofErr w:type="spellEnd"/>
      <w:r w:rsidRPr="006808DD">
        <w:rPr>
          <w:rStyle w:val="StyleUnderline"/>
          <w:highlight w:val="green"/>
        </w:rPr>
        <w:t xml:space="preserve"> </w:t>
      </w:r>
      <w:proofErr w:type="spellStart"/>
      <w:r w:rsidRPr="006808DD">
        <w:rPr>
          <w:rStyle w:val="StyleUnderline"/>
          <w:highlight w:val="green"/>
        </w:rPr>
        <w:t>Modi</w:t>
      </w:r>
      <w:proofErr w:type="spellEnd"/>
      <w:r w:rsidRPr="006808DD">
        <w:rPr>
          <w:rStyle w:val="StyleUnderline"/>
          <w:highlight w:val="green"/>
        </w:rPr>
        <w:t xml:space="preserve"> would like to follow Xi </w:t>
      </w:r>
      <w:proofErr w:type="spellStart"/>
      <w:r w:rsidRPr="006808DD">
        <w:rPr>
          <w:rStyle w:val="StyleUnderline"/>
          <w:highlight w:val="green"/>
        </w:rPr>
        <w:t>Jinping's</w:t>
      </w:r>
      <w:proofErr w:type="spellEnd"/>
      <w:r w:rsidRPr="006808DD">
        <w:rPr>
          <w:rStyle w:val="StyleUnderline"/>
          <w:highlight w:val="green"/>
        </w:rPr>
        <w:t xml:space="preserve"> lead and connect India to the vast energy resources of Russia</w:t>
      </w:r>
      <w:r w:rsidRPr="006808DD">
        <w:rPr>
          <w:rStyle w:val="StyleUnderline"/>
        </w:rPr>
        <w:t xml:space="preserve">. </w:t>
      </w:r>
      <w:r w:rsidRPr="006808DD">
        <w:rPr>
          <w:sz w:val="14"/>
        </w:rPr>
        <w:t xml:space="preserve">For a decade, Russian experts have been talking about making Russia the top energy supplier in Asia and creating a North-South energy axis that will inevitably lead to closer relations between the biggest geopolitical players on the continent. It seems that India's newly elected Prime Minister is willing to take the necessary steps to make Moscow's dream a reality. Financial Express reports that </w:t>
      </w:r>
      <w:proofErr w:type="spellStart"/>
      <w:r w:rsidRPr="006808DD">
        <w:rPr>
          <w:rStyle w:val="StyleUnderline"/>
          <w:highlight w:val="green"/>
        </w:rPr>
        <w:t>Narendra</w:t>
      </w:r>
      <w:proofErr w:type="spellEnd"/>
      <w:r w:rsidRPr="006808DD">
        <w:rPr>
          <w:rStyle w:val="StyleUnderline"/>
          <w:highlight w:val="green"/>
        </w:rPr>
        <w:t xml:space="preserve"> </w:t>
      </w:r>
      <w:proofErr w:type="spellStart"/>
      <w:r w:rsidRPr="006808DD">
        <w:rPr>
          <w:rStyle w:val="StyleUnderline"/>
          <w:highlight w:val="green"/>
        </w:rPr>
        <w:t>Modi</w:t>
      </w:r>
      <w:proofErr w:type="spellEnd"/>
      <w:r w:rsidRPr="006808DD">
        <w:rPr>
          <w:rStyle w:val="StyleUnderline"/>
          <w:highlight w:val="green"/>
        </w:rPr>
        <w:t xml:space="preserve"> is considering a</w:t>
      </w:r>
      <w:r w:rsidRPr="006808DD">
        <w:rPr>
          <w:rStyle w:val="StyleUnderline"/>
        </w:rPr>
        <w:t xml:space="preserve">n ambitious </w:t>
      </w:r>
      <w:r w:rsidRPr="006808DD">
        <w:rPr>
          <w:rStyle w:val="StyleUnderline"/>
          <w:highlight w:val="green"/>
        </w:rPr>
        <w:t>plan</w:t>
      </w:r>
      <w:r w:rsidRPr="006808DD">
        <w:rPr>
          <w:rStyle w:val="StyleUnderline"/>
        </w:rPr>
        <w:t xml:space="preserve"> </w:t>
      </w:r>
      <w:r w:rsidRPr="006808DD">
        <w:rPr>
          <w:rStyle w:val="StyleUnderline"/>
          <w:highlight w:val="green"/>
        </w:rPr>
        <w:t>to extend the natural gas pipeline between Siberia and China</w:t>
      </w:r>
      <w:r w:rsidRPr="006808DD">
        <w:rPr>
          <w:sz w:val="14"/>
        </w:rPr>
        <w:t xml:space="preserve"> all the way </w:t>
      </w:r>
      <w:r w:rsidRPr="006808DD">
        <w:rPr>
          <w:rStyle w:val="StyleUnderline"/>
          <w:highlight w:val="green"/>
        </w:rPr>
        <w:t>to India. The pipeline will link Russia's natural gas</w:t>
      </w:r>
      <w:r w:rsidRPr="006808DD">
        <w:rPr>
          <w:rStyle w:val="StyleUnderline"/>
        </w:rPr>
        <w:t xml:space="preserve"> </w:t>
      </w:r>
      <w:r w:rsidRPr="006808DD">
        <w:rPr>
          <w:rStyle w:val="StyleUnderline"/>
          <w:highlight w:val="green"/>
        </w:rPr>
        <w:t>resources to Indian industrial and domestic consumers</w:t>
      </w:r>
      <w:r w:rsidRPr="006808DD">
        <w:rPr>
          <w:rStyle w:val="StyleUnderline"/>
        </w:rPr>
        <w:t xml:space="preserve">, </w:t>
      </w:r>
      <w:r w:rsidRPr="006808DD">
        <w:rPr>
          <w:rStyle w:val="StyleUnderline"/>
          <w:highlight w:val="green"/>
        </w:rPr>
        <w:t>drastically reducing</w:t>
      </w:r>
      <w:r w:rsidRPr="006808DD">
        <w:rPr>
          <w:rStyle w:val="StyleUnderline"/>
        </w:rPr>
        <w:t xml:space="preserve"> the</w:t>
      </w:r>
      <w:r w:rsidRPr="006808DD">
        <w:rPr>
          <w:sz w:val="14"/>
        </w:rPr>
        <w:t xml:space="preserve"> current exuberant </w:t>
      </w:r>
      <w:r w:rsidRPr="006808DD">
        <w:rPr>
          <w:rStyle w:val="StyleUnderline"/>
          <w:highlight w:val="green"/>
        </w:rPr>
        <w:t>energy costs</w:t>
      </w:r>
      <w:r w:rsidRPr="006808DD">
        <w:rPr>
          <w:rStyle w:val="StyleUnderline"/>
        </w:rPr>
        <w:t xml:space="preserve"> that act as a drag on the country's economy.</w:t>
      </w:r>
      <w:r w:rsidRPr="006808DD">
        <w:rPr>
          <w:sz w:val="14"/>
        </w:rPr>
        <w:t xml:space="preserve"> </w:t>
      </w:r>
      <w:r w:rsidRPr="006808DD">
        <w:rPr>
          <w:rStyle w:val="StyleUnderline"/>
        </w:rPr>
        <w:t xml:space="preserve">For </w:t>
      </w:r>
      <w:proofErr w:type="spellStart"/>
      <w:r w:rsidRPr="006808DD">
        <w:rPr>
          <w:rStyle w:val="StyleUnderline"/>
        </w:rPr>
        <w:t>Modi</w:t>
      </w:r>
      <w:proofErr w:type="spellEnd"/>
      <w:r w:rsidRPr="006808DD">
        <w:rPr>
          <w:rStyle w:val="StyleUnderline"/>
        </w:rPr>
        <w:t>, industrialization is everything</w:t>
      </w:r>
      <w:r w:rsidRPr="006808DD">
        <w:rPr>
          <w:sz w:val="14"/>
        </w:rPr>
        <w:t xml:space="preserve">, because without industrialization he can't fulfill the promises he made to the India's poor and middle class citizens during the recent elections. </w:t>
      </w:r>
      <w:r w:rsidRPr="006808DD">
        <w:rPr>
          <w:rStyle w:val="StyleUnderline"/>
        </w:rPr>
        <w:t>However, industrialization without low energy prices is impossible</w:t>
      </w:r>
      <w:r w:rsidRPr="006808DD">
        <w:rPr>
          <w:sz w:val="14"/>
        </w:rPr>
        <w:t xml:space="preserve"> and India's new leader is therefore obliged to seek cheap and reliable sources of natural gas and oil. </w:t>
      </w:r>
      <w:r w:rsidRPr="006808DD">
        <w:rPr>
          <w:rStyle w:val="StyleUnderline"/>
        </w:rPr>
        <w:t>The only reasonable option is to strike a long-term deal with Russia.</w:t>
      </w:r>
      <w:r w:rsidRPr="006808DD">
        <w:rPr>
          <w:sz w:val="14"/>
        </w:rPr>
        <w:t xml:space="preserve"> </w:t>
      </w:r>
      <w:r w:rsidRPr="006808DD">
        <w:rPr>
          <w:rStyle w:val="StyleUnderline"/>
        </w:rPr>
        <w:t>Critics of the project may point out that deliveries of LNG from Qatar will surely be cheaper, but there are several factors that make Qatar an unsuitable choice</w:t>
      </w:r>
      <w:r w:rsidRPr="006808DD">
        <w:rPr>
          <w:sz w:val="14"/>
        </w:rPr>
        <w:t xml:space="preserve"> for </w:t>
      </w:r>
      <w:proofErr w:type="spellStart"/>
      <w:r w:rsidRPr="006808DD">
        <w:rPr>
          <w:sz w:val="14"/>
        </w:rPr>
        <w:t>Modi</w:t>
      </w:r>
      <w:proofErr w:type="spellEnd"/>
      <w:r w:rsidRPr="006808DD">
        <w:rPr>
          <w:sz w:val="14"/>
        </w:rPr>
        <w:t xml:space="preserve">. Firstly, Qatar is an unflinching ally of the US and therefore if India angers Washington, it risks losing Qatar as a supplier. For </w:t>
      </w:r>
      <w:proofErr w:type="spellStart"/>
      <w:r w:rsidRPr="006808DD">
        <w:rPr>
          <w:sz w:val="14"/>
        </w:rPr>
        <w:t>Modi</w:t>
      </w:r>
      <w:proofErr w:type="spellEnd"/>
      <w:r w:rsidRPr="006808DD">
        <w:rPr>
          <w:sz w:val="14"/>
        </w:rPr>
        <w:t xml:space="preserve">, who is trying to promote an independent policy based on "India first" principle, this should be unacceptable. Another risk factor is that Qatar has the possibility to sell its LNG everywhere in the world and India will have to pay a premium on top of the global price in order to have a steady supply of LNG. A pipeline from Russia through China to India has its own political risks, but it will inexorably link Russia to India, making Russia a committed long-term seller. Financial Express reports that </w:t>
      </w:r>
      <w:proofErr w:type="spellStart"/>
      <w:r w:rsidRPr="006808DD">
        <w:rPr>
          <w:rStyle w:val="StyleUnderline"/>
          <w:highlight w:val="green"/>
        </w:rPr>
        <w:t>Modi</w:t>
      </w:r>
      <w:proofErr w:type="spellEnd"/>
      <w:r w:rsidRPr="006808DD">
        <w:rPr>
          <w:rStyle w:val="StyleUnderline"/>
          <w:highlight w:val="green"/>
        </w:rPr>
        <w:t xml:space="preserve"> will discuss this project at the upcoming BRICS summit</w:t>
      </w:r>
      <w:r w:rsidRPr="006808DD">
        <w:rPr>
          <w:rStyle w:val="StyleUnderline"/>
        </w:rPr>
        <w:t xml:space="preserve"> </w:t>
      </w:r>
      <w:r w:rsidRPr="006808DD">
        <w:rPr>
          <w:sz w:val="14"/>
        </w:rPr>
        <w:t xml:space="preserve">with the Russian and Chinese leaders. </w:t>
      </w:r>
      <w:r w:rsidRPr="006808DD">
        <w:rPr>
          <w:rStyle w:val="StyleUnderline"/>
        </w:rPr>
        <w:t>If this ambitious project is approved</w:t>
      </w:r>
      <w:r w:rsidRPr="006808DD">
        <w:rPr>
          <w:sz w:val="14"/>
        </w:rPr>
        <w:t xml:space="preserve"> during the summit, </w:t>
      </w:r>
      <w:r w:rsidRPr="006808DD">
        <w:rPr>
          <w:rStyle w:val="StyleUnderline"/>
          <w:highlight w:val="green"/>
        </w:rPr>
        <w:t>it will send a very strong political message to the world</w:t>
      </w:r>
      <w:r w:rsidRPr="006808DD">
        <w:rPr>
          <w:sz w:val="14"/>
        </w:rPr>
        <w:t xml:space="preserve"> and will usher in a new geopolitical era for the Asian continent</w:t>
      </w:r>
    </w:p>
    <w:p w:rsidR="00AF0683" w:rsidRPr="006808DD" w:rsidRDefault="00AF0683" w:rsidP="00AF0683">
      <w:pPr>
        <w:rPr>
          <w:rStyle w:val="StyleUnderline"/>
          <w:u w:val="none"/>
        </w:rPr>
      </w:pPr>
    </w:p>
    <w:p w:rsidR="00E802B8" w:rsidRPr="006808DD" w:rsidRDefault="00E802B8" w:rsidP="004C1470">
      <w:pPr>
        <w:pStyle w:val="Heading4"/>
      </w:pPr>
      <w:r w:rsidRPr="006808DD">
        <w:t>Russia no longer needs European gas revenue – Asia pivot solves</w:t>
      </w:r>
    </w:p>
    <w:p w:rsidR="00E802B8" w:rsidRPr="006808DD" w:rsidRDefault="00E802B8" w:rsidP="00E802B8">
      <w:pPr>
        <w:spacing w:after="0"/>
        <w:rPr>
          <w:rStyle w:val="Style13ptBold"/>
        </w:rPr>
      </w:pPr>
      <w:proofErr w:type="spellStart"/>
      <w:r w:rsidRPr="006808DD">
        <w:rPr>
          <w:rStyle w:val="Style13ptBold"/>
        </w:rPr>
        <w:t>Mândrăşescu</w:t>
      </w:r>
      <w:proofErr w:type="spellEnd"/>
      <w:r w:rsidRPr="006808DD">
        <w:rPr>
          <w:rStyle w:val="Style13ptBold"/>
        </w:rPr>
        <w:t xml:space="preserve"> 6-4,</w:t>
      </w:r>
      <w:r w:rsidRPr="006808DD">
        <w:rPr>
          <w:rStyle w:val="Heading1Char"/>
        </w:rPr>
        <w:t xml:space="preserve"> </w:t>
      </w:r>
      <w:r w:rsidRPr="006808DD">
        <w:rPr>
          <w:rStyle w:val="Style13ptBold"/>
        </w:rPr>
        <w:t xml:space="preserve">editor of the Voice of Russia </w:t>
      </w:r>
      <w:proofErr w:type="spellStart"/>
      <w:r w:rsidRPr="006808DD">
        <w:rPr>
          <w:rStyle w:val="Style13ptBold"/>
        </w:rPr>
        <w:t>newpaper</w:t>
      </w:r>
      <w:proofErr w:type="spellEnd"/>
    </w:p>
    <w:p w:rsidR="00E802B8" w:rsidRPr="006808DD" w:rsidRDefault="00E802B8" w:rsidP="00E802B8">
      <w:pPr>
        <w:spacing w:after="0"/>
        <w:rPr>
          <w:rStyle w:val="StyleUnderline"/>
          <w:sz w:val="16"/>
          <w:u w:val="none"/>
        </w:rPr>
      </w:pPr>
      <w:r w:rsidRPr="006808DD">
        <w:rPr>
          <w:rStyle w:val="StyleUnderline"/>
          <w:sz w:val="16"/>
          <w:u w:val="none"/>
        </w:rPr>
        <w:t>(Valentin, Gazprom Pivots to Asia, The Voice of Russia, http://voiceofrussia.com/2014_06_04/Gazprom-pivots-to-Asia-2329/)//JB</w:t>
      </w:r>
    </w:p>
    <w:p w:rsidR="00E802B8" w:rsidRPr="006808DD" w:rsidRDefault="00E802B8" w:rsidP="00E802B8">
      <w:pPr>
        <w:spacing w:after="0"/>
        <w:rPr>
          <w:rStyle w:val="StyleUnderline"/>
        </w:rPr>
      </w:pPr>
      <w:r w:rsidRPr="006808DD">
        <w:rPr>
          <w:rStyle w:val="StyleUnderline"/>
        </w:rPr>
        <w:t>While the lame ducks of the European Commission are doing their best to sabotage</w:t>
      </w:r>
      <w:r w:rsidRPr="006808DD">
        <w:rPr>
          <w:rStyle w:val="StyleUnderline"/>
          <w:sz w:val="14"/>
          <w:u w:val="none"/>
        </w:rPr>
        <w:t xml:space="preserve"> the construction of the South Stream pipeline and the </w:t>
      </w:r>
      <w:r w:rsidRPr="006808DD">
        <w:rPr>
          <w:rStyle w:val="StyleUnderline"/>
        </w:rPr>
        <w:t xml:space="preserve">Russo-Ukrainian gas talks, </w:t>
      </w:r>
      <w:r w:rsidRPr="006808DD">
        <w:rPr>
          <w:rStyle w:val="StyleUnderline"/>
          <w:highlight w:val="green"/>
        </w:rPr>
        <w:t>Gazprom is</w:t>
      </w:r>
      <w:r w:rsidRPr="006808DD">
        <w:rPr>
          <w:rStyle w:val="StyleUnderline"/>
        </w:rPr>
        <w:t xml:space="preserve"> retaliating</w:t>
      </w:r>
      <w:r w:rsidRPr="006808DD">
        <w:rPr>
          <w:rStyle w:val="StyleUnderline"/>
          <w:sz w:val="14"/>
          <w:u w:val="none"/>
        </w:rPr>
        <w:t xml:space="preserve"> in an asymmetric manner </w:t>
      </w:r>
      <w:r w:rsidRPr="006808DD">
        <w:rPr>
          <w:rStyle w:val="StyleUnderline"/>
        </w:rPr>
        <w:t xml:space="preserve">by </w:t>
      </w:r>
      <w:r w:rsidRPr="006808DD">
        <w:rPr>
          <w:rStyle w:val="StyleUnderline"/>
          <w:highlight w:val="green"/>
        </w:rPr>
        <w:t>refocusing its development efforts towards the Asia-Pacific region. The “deal</w:t>
      </w:r>
      <w:r w:rsidRPr="006808DD">
        <w:rPr>
          <w:rStyle w:val="StyleUnderline"/>
        </w:rPr>
        <w:t xml:space="preserve"> of the century” </w:t>
      </w:r>
      <w:r w:rsidRPr="006808DD">
        <w:rPr>
          <w:rStyle w:val="StyleUnderline"/>
          <w:highlight w:val="green"/>
        </w:rPr>
        <w:t>between</w:t>
      </w:r>
      <w:r w:rsidRPr="006808DD">
        <w:rPr>
          <w:rStyle w:val="StyleUnderline"/>
          <w:sz w:val="14"/>
          <w:u w:val="none"/>
        </w:rPr>
        <w:t xml:space="preserve"> the </w:t>
      </w:r>
      <w:r w:rsidRPr="006808DD">
        <w:rPr>
          <w:rStyle w:val="StyleUnderline"/>
          <w:highlight w:val="green"/>
        </w:rPr>
        <w:t>Russia</w:t>
      </w:r>
      <w:r w:rsidRPr="006808DD">
        <w:rPr>
          <w:rStyle w:val="StyleUnderline"/>
          <w:sz w:val="14"/>
          <w:u w:val="none"/>
        </w:rPr>
        <w:t xml:space="preserve">n gas giant </w:t>
      </w:r>
      <w:r w:rsidRPr="006808DD">
        <w:rPr>
          <w:rStyle w:val="StyleUnderline"/>
          <w:highlight w:val="green"/>
        </w:rPr>
        <w:t>and the Chinese</w:t>
      </w:r>
      <w:r w:rsidRPr="006808DD">
        <w:rPr>
          <w:rStyle w:val="StyleUnderline"/>
        </w:rPr>
        <w:t xml:space="preserve"> state-owned CNPC </w:t>
      </w:r>
      <w:r w:rsidRPr="006808DD">
        <w:rPr>
          <w:rStyle w:val="StyleUnderline"/>
          <w:highlight w:val="green"/>
        </w:rPr>
        <w:t>is the most visible part of the company's strategy</w:t>
      </w:r>
      <w:r w:rsidRPr="006808DD">
        <w:rPr>
          <w:rStyle w:val="StyleUnderline"/>
          <w:sz w:val="14"/>
          <w:u w:val="none"/>
        </w:rPr>
        <w:t xml:space="preserve"> of pivoting to Asia, </w:t>
      </w:r>
      <w:r w:rsidRPr="006808DD">
        <w:rPr>
          <w:rStyle w:val="StyleUnderline"/>
          <w:highlight w:val="green"/>
        </w:rPr>
        <w:t>but Gazprom</w:t>
      </w:r>
      <w:r w:rsidRPr="006808DD">
        <w:rPr>
          <w:rStyle w:val="StyleUnderline"/>
        </w:rPr>
        <w:t xml:space="preserve"> </w:t>
      </w:r>
      <w:r w:rsidRPr="006808DD">
        <w:rPr>
          <w:sz w:val="14"/>
        </w:rPr>
        <w:t>doesn't confine itself to working with China</w:t>
      </w:r>
      <w:r w:rsidRPr="006808DD">
        <w:rPr>
          <w:rStyle w:val="StyleUnderline"/>
        </w:rPr>
        <w:t>.</w:t>
      </w:r>
      <w:r w:rsidRPr="006808DD">
        <w:rPr>
          <w:rStyle w:val="StyleUnderline"/>
          <w:sz w:val="14"/>
          <w:u w:val="none"/>
        </w:rPr>
        <w:t xml:space="preserve"> Alexey Miller's team adopted a holistic approach and </w:t>
      </w:r>
      <w:r w:rsidRPr="006808DD">
        <w:rPr>
          <w:rStyle w:val="StyleUnderline"/>
          <w:highlight w:val="green"/>
        </w:rPr>
        <w:t>is trying to establish a complete presence in the region, ranging from capital markets to diversified long-term contracts for LNG deliveries.</w:t>
      </w:r>
      <w:r w:rsidRPr="006808DD">
        <w:rPr>
          <w:rStyle w:val="StyleUnderline"/>
        </w:rPr>
        <w:t xml:space="preserve"> After the US and the EU launched the first stage of sanctions against Russia, experts were concerned about the threat of Gazprom being “locked out” of the Western capital markets.</w:t>
      </w:r>
      <w:r w:rsidRPr="006808DD">
        <w:rPr>
          <w:rStyle w:val="StyleUnderline"/>
          <w:sz w:val="14"/>
          <w:u w:val="none"/>
        </w:rPr>
        <w:t xml:space="preserve"> Theoretically, Washington could force western banks to avoid providing credits to the Russian company and may also force stock exchanges in the UK and the US to cease trading in Gazprom's global depositary receipts. Last week, it was disclosed that </w:t>
      </w:r>
      <w:r w:rsidRPr="006808DD">
        <w:rPr>
          <w:rStyle w:val="StyleUnderline"/>
        </w:rPr>
        <w:t>the gas giant is preparing a secondary listing of its shares in Singapore in order to insulate itself from western sanctions.</w:t>
      </w:r>
      <w:r w:rsidRPr="006808DD">
        <w:rPr>
          <w:rStyle w:val="StyleUnderline"/>
          <w:sz w:val="14"/>
          <w:u w:val="none"/>
        </w:rPr>
        <w:t xml:space="preserve"> If western banks decide not to finance Gazprom's projects, there is a second option. </w:t>
      </w:r>
      <w:r w:rsidRPr="006808DD">
        <w:rPr>
          <w:rStyle w:val="StyleUnderline"/>
          <w:highlight w:val="green"/>
        </w:rPr>
        <w:t>Recently, Gazprom issued its first-ever yuan-denominated bonds</w:t>
      </w:r>
      <w:r w:rsidRPr="006808DD">
        <w:rPr>
          <w:rStyle w:val="StyleUnderline"/>
        </w:rPr>
        <w:t>.</w:t>
      </w:r>
      <w:r w:rsidRPr="006808DD">
        <w:rPr>
          <w:rStyle w:val="StyleUnderline"/>
          <w:sz w:val="14"/>
          <w:u w:val="none"/>
        </w:rPr>
        <w:t xml:space="preserve"> The size of the issuance was a mere 500 million yuan, but it definitely worked as a proof of concept. </w:t>
      </w:r>
      <w:r w:rsidRPr="006808DD">
        <w:rPr>
          <w:rStyle w:val="StyleUnderline"/>
        </w:rPr>
        <w:t>In 2013, Tokyo caved in to Washington's pressure and gave up on its plans to buy natural gas from Gazprom. Today, Japan pays for LNG a price that is at least three times higher than the price</w:t>
      </w:r>
      <w:r w:rsidRPr="006808DD">
        <w:rPr>
          <w:rStyle w:val="StyleUnderline"/>
          <w:sz w:val="14"/>
          <w:u w:val="none"/>
        </w:rPr>
        <w:t xml:space="preserve"> of “pipeline” gas </w:t>
      </w:r>
      <w:r w:rsidRPr="006808DD">
        <w:rPr>
          <w:rStyle w:val="StyleUnderline"/>
        </w:rPr>
        <w:t xml:space="preserve">offered by the Russian company. </w:t>
      </w:r>
      <w:r w:rsidRPr="006808DD">
        <w:rPr>
          <w:rStyle w:val="StyleUnderline"/>
          <w:highlight w:val="green"/>
        </w:rPr>
        <w:t>Last week</w:t>
      </w:r>
      <w:r w:rsidRPr="006808DD">
        <w:rPr>
          <w:rStyle w:val="StyleUnderline"/>
          <w:sz w:val="14"/>
          <w:u w:val="none"/>
        </w:rPr>
        <w:t>, in a move that defies American demands</w:t>
      </w:r>
      <w:r w:rsidRPr="006808DD">
        <w:rPr>
          <w:rStyle w:val="StyleUnderline"/>
          <w:sz w:val="14"/>
          <w:highlight w:val="green"/>
          <w:u w:val="none"/>
        </w:rPr>
        <w:t xml:space="preserve">, </w:t>
      </w:r>
      <w:r w:rsidRPr="006808DD">
        <w:rPr>
          <w:rStyle w:val="StyleUnderline"/>
          <w:highlight w:val="green"/>
        </w:rPr>
        <w:t>a group of Japanese lawmakers revived the project of a pipeline from Russia</w:t>
      </w:r>
      <w:r w:rsidRPr="006808DD">
        <w:rPr>
          <w:rStyle w:val="StyleUnderline"/>
        </w:rPr>
        <w:t xml:space="preserve">'s Sakhalin </w:t>
      </w:r>
      <w:r w:rsidRPr="006808DD">
        <w:rPr>
          <w:rStyle w:val="StyleUnderline"/>
          <w:highlight w:val="green"/>
        </w:rPr>
        <w:t>to Japan</w:t>
      </w:r>
      <w:r w:rsidRPr="006808DD">
        <w:rPr>
          <w:rStyle w:val="StyleUnderline"/>
        </w:rPr>
        <w:t>.</w:t>
      </w:r>
      <w:r w:rsidRPr="006808DD">
        <w:rPr>
          <w:rStyle w:val="StyleUnderline"/>
          <w:sz w:val="14"/>
          <w:u w:val="none"/>
        </w:rPr>
        <w:t xml:space="preserve"> If completed, the project will help the country's struggle against high energy costs that are hurting the Japanese economy in the aftermath of the Fukushima disaster. On May 19th, the deputy head of Tokyo Gas' office in Paris, Takao Kasumi, said that Japan will continue the talks regarding the pipeline construction. Judging by the efforts made by Gazprom in Asia-Pacific region, </w:t>
      </w:r>
      <w:r w:rsidRPr="006808DD">
        <w:rPr>
          <w:rStyle w:val="StyleUnderline"/>
          <w:highlight w:val="green"/>
        </w:rPr>
        <w:t>Europe has lost its status of the sole buyer and is not the most interesting market for the Russian giant.</w:t>
      </w:r>
      <w:r w:rsidRPr="006808DD">
        <w:rPr>
          <w:rStyle w:val="StyleUnderline"/>
        </w:rPr>
        <w:t xml:space="preserve"> New sanctions against Gazprom will only push the company's center of interest further east. Such a scenario is not bad for Russia but it is certainly bad for Europe's energy security.</w:t>
      </w:r>
    </w:p>
    <w:p w:rsidR="00AF0683" w:rsidRPr="006808DD" w:rsidRDefault="00AF0683" w:rsidP="00E802B8">
      <w:pPr>
        <w:spacing w:after="0"/>
        <w:rPr>
          <w:rStyle w:val="StyleUnderline"/>
        </w:rPr>
      </w:pPr>
    </w:p>
    <w:p w:rsidR="00AF0683" w:rsidRPr="006808DD" w:rsidRDefault="00AF0683" w:rsidP="004C1470">
      <w:pPr>
        <w:pStyle w:val="Heading4"/>
      </w:pPr>
      <w:r w:rsidRPr="006808DD">
        <w:t xml:space="preserve">Sino-Russian gas deal makes Asia independent from western energy markets </w:t>
      </w:r>
    </w:p>
    <w:p w:rsidR="00AF0683" w:rsidRPr="006808DD" w:rsidRDefault="00AF0683" w:rsidP="00AF0683">
      <w:pPr>
        <w:spacing w:line="240" w:lineRule="auto"/>
        <w:rPr>
          <w:rStyle w:val="Style13ptBold"/>
        </w:rPr>
      </w:pPr>
      <w:proofErr w:type="spellStart"/>
      <w:r w:rsidRPr="006808DD">
        <w:rPr>
          <w:rStyle w:val="Style13ptBold"/>
        </w:rPr>
        <w:t>Perlez</w:t>
      </w:r>
      <w:proofErr w:type="spellEnd"/>
      <w:r w:rsidRPr="006808DD">
        <w:rPr>
          <w:rStyle w:val="Style13ptBold"/>
        </w:rPr>
        <w:t xml:space="preserve"> 5-21, New York Times journalist</w:t>
      </w:r>
    </w:p>
    <w:p w:rsidR="00AF0683" w:rsidRPr="006808DD" w:rsidRDefault="00AF0683" w:rsidP="00AF0683">
      <w:pPr>
        <w:spacing w:after="0" w:line="240" w:lineRule="auto"/>
        <w:rPr>
          <w:sz w:val="16"/>
          <w:szCs w:val="16"/>
        </w:rPr>
      </w:pPr>
      <w:r w:rsidRPr="006808DD">
        <w:rPr>
          <w:sz w:val="16"/>
          <w:szCs w:val="16"/>
        </w:rPr>
        <w:t xml:space="preserve">(Jane, China and Russia </w:t>
      </w:r>
      <w:proofErr w:type="gramStart"/>
      <w:r w:rsidRPr="006808DD">
        <w:rPr>
          <w:sz w:val="16"/>
          <w:szCs w:val="16"/>
        </w:rPr>
        <w:t>Reach</w:t>
      </w:r>
      <w:proofErr w:type="gramEnd"/>
      <w:r w:rsidRPr="006808DD">
        <w:rPr>
          <w:sz w:val="16"/>
          <w:szCs w:val="16"/>
        </w:rPr>
        <w:t xml:space="preserve"> 30-Year Gas Deal, New York Times, http://www.nytimes.com/2014/05/22/world/asia/china-russia-gas-deal.html?_r=0)//JB</w:t>
      </w:r>
    </w:p>
    <w:p w:rsidR="00E802B8" w:rsidRPr="006808DD" w:rsidRDefault="00AF0683" w:rsidP="006808DD">
      <w:pPr>
        <w:spacing w:line="240" w:lineRule="auto"/>
        <w:rPr>
          <w:rStyle w:val="StyleUnderline"/>
          <w:sz w:val="14"/>
          <w:u w:val="none"/>
        </w:rPr>
      </w:pPr>
      <w:r w:rsidRPr="006808DD">
        <w:rPr>
          <w:sz w:val="14"/>
        </w:rPr>
        <w:t xml:space="preserve">BEIJING — </w:t>
      </w:r>
      <w:r w:rsidRPr="006808DD">
        <w:rPr>
          <w:rStyle w:val="StyleUnderline"/>
          <w:highlight w:val="green"/>
        </w:rPr>
        <w:t xml:space="preserve">China and Russia signed a $400 billion gas deal on Wednesday, giving Moscow a </w:t>
      </w:r>
      <w:proofErr w:type="spellStart"/>
      <w:r w:rsidRPr="006808DD">
        <w:rPr>
          <w:rStyle w:val="StyleUnderline"/>
          <w:highlight w:val="green"/>
        </w:rPr>
        <w:t>megamarket</w:t>
      </w:r>
      <w:proofErr w:type="spellEnd"/>
      <w:r w:rsidRPr="006808DD">
        <w:rPr>
          <w:rStyle w:val="StyleUnderline"/>
          <w:highlight w:val="green"/>
        </w:rPr>
        <w:t xml:space="preserve"> for its leading export and linking two major powers that</w:t>
      </w:r>
      <w:r w:rsidRPr="006808DD">
        <w:rPr>
          <w:sz w:val="14"/>
        </w:rPr>
        <w:t xml:space="preserve">, despite a rocky history of alliances and rivalries, </w:t>
      </w:r>
      <w:r w:rsidRPr="006808DD">
        <w:rPr>
          <w:rStyle w:val="StyleUnderline"/>
          <w:highlight w:val="green"/>
        </w:rPr>
        <w:t>have drawn closer to counter the</w:t>
      </w:r>
      <w:r w:rsidRPr="006808DD">
        <w:rPr>
          <w:rStyle w:val="StyleUnderline"/>
        </w:rPr>
        <w:t xml:space="preserve"> clout of the </w:t>
      </w:r>
      <w:r w:rsidRPr="006808DD">
        <w:rPr>
          <w:rStyle w:val="StyleUnderline"/>
          <w:highlight w:val="green"/>
        </w:rPr>
        <w:t>U</w:t>
      </w:r>
      <w:r w:rsidRPr="006808DD">
        <w:rPr>
          <w:rStyle w:val="StyleUnderline"/>
        </w:rPr>
        <w:t xml:space="preserve">nited </w:t>
      </w:r>
      <w:r w:rsidRPr="006808DD">
        <w:rPr>
          <w:rStyle w:val="StyleUnderline"/>
          <w:highlight w:val="green"/>
        </w:rPr>
        <w:t>S</w:t>
      </w:r>
      <w:r w:rsidRPr="006808DD">
        <w:rPr>
          <w:rStyle w:val="StyleUnderline"/>
        </w:rPr>
        <w:t xml:space="preserve">tates and Europe. </w:t>
      </w:r>
      <w:r w:rsidRPr="006808DD">
        <w:rPr>
          <w:sz w:val="14"/>
        </w:rPr>
        <w:t xml:space="preserve">The impetus to complete the gas deal, which has been talked about as a game-changing accord for more than a decade, finally came together after the Ukrainian crisis forced Russia’s president, Vladimir V. Putin, to urgently seek an alternative to Europe, Moscow’s main energy market. Europe has slapped sanctions on Russia and sought ways to reduce its dependence on Russian energy. </w:t>
      </w:r>
      <w:r w:rsidRPr="006808DD">
        <w:rPr>
          <w:rStyle w:val="StyleUnderline"/>
        </w:rPr>
        <w:t>Mr. Putin</w:t>
      </w:r>
      <w:r w:rsidRPr="006808DD">
        <w:rPr>
          <w:sz w:val="14"/>
        </w:rPr>
        <w:t xml:space="preserve">, on a two-day visit to Shanghai, </w:t>
      </w:r>
      <w:r w:rsidRPr="006808DD">
        <w:rPr>
          <w:rStyle w:val="StyleUnderline"/>
        </w:rPr>
        <w:t>and</w:t>
      </w:r>
      <w:r w:rsidRPr="006808DD">
        <w:rPr>
          <w:sz w:val="14"/>
        </w:rPr>
        <w:t xml:space="preserve"> the Chinese leader, </w:t>
      </w:r>
      <w:r w:rsidRPr="006808DD">
        <w:rPr>
          <w:rStyle w:val="StyleUnderline"/>
        </w:rPr>
        <w:t xml:space="preserve">Xi </w:t>
      </w:r>
      <w:proofErr w:type="spellStart"/>
      <w:r w:rsidRPr="006808DD">
        <w:rPr>
          <w:rStyle w:val="StyleUnderline"/>
        </w:rPr>
        <w:t>Jinping</w:t>
      </w:r>
      <w:proofErr w:type="spellEnd"/>
      <w:r w:rsidRPr="006808DD">
        <w:rPr>
          <w:rStyle w:val="StyleUnderline"/>
        </w:rPr>
        <w:t>, oversaw the signing of the contract</w:t>
      </w:r>
      <w:r w:rsidRPr="006808DD">
        <w:rPr>
          <w:sz w:val="14"/>
        </w:rPr>
        <w:t xml:space="preserve"> between Gazprom and the China National Petroleum Corporation, </w:t>
      </w:r>
      <w:r w:rsidRPr="006808DD">
        <w:rPr>
          <w:rStyle w:val="StyleUnderline"/>
        </w:rPr>
        <w:t xml:space="preserve">the biggest natural gas deal Russia has sealed since the collapse of the Soviet Union. </w:t>
      </w:r>
      <w:r w:rsidRPr="006808DD">
        <w:rPr>
          <w:rStyle w:val="StyleUnderline"/>
          <w:highlight w:val="green"/>
        </w:rPr>
        <w:t>The contract runs for 30 years and calls for the construction of pipelines and other infrastructure</w:t>
      </w:r>
      <w:r w:rsidRPr="006808DD">
        <w:rPr>
          <w:rStyle w:val="StyleUnderline"/>
        </w:rPr>
        <w:t xml:space="preserve"> that will require tens of billions of dollars in investment. </w:t>
      </w:r>
      <w:r w:rsidRPr="006808DD">
        <w:rPr>
          <w:sz w:val="14"/>
        </w:rPr>
        <w:t xml:space="preserve">A Deal of Much Consequence </w:t>
      </w:r>
      <w:r w:rsidRPr="006808DD">
        <w:rPr>
          <w:rStyle w:val="StyleUnderline"/>
          <w:highlight w:val="green"/>
        </w:rPr>
        <w:t>The agreement</w:t>
      </w:r>
      <w:r w:rsidRPr="006808DD">
        <w:rPr>
          <w:sz w:val="14"/>
        </w:rPr>
        <w:t xml:space="preserve"> signed by the presidents of China and Russia on Wednesday, which will provide Russian natural gas to China for the first time, </w:t>
      </w:r>
      <w:r w:rsidRPr="006808DD">
        <w:rPr>
          <w:rStyle w:val="StyleUnderline"/>
          <w:highlight w:val="green"/>
        </w:rPr>
        <w:t>also carries major economic and geopolitical implications: The pact will</w:t>
      </w:r>
      <w:r w:rsidRPr="006808DD">
        <w:rPr>
          <w:sz w:val="14"/>
        </w:rPr>
        <w:t xml:space="preserve"> bolster President Vladimir V. Putin’s “Eurasian Economic Union” by </w:t>
      </w:r>
      <w:r w:rsidRPr="006808DD">
        <w:rPr>
          <w:rStyle w:val="StyleUnderline"/>
        </w:rPr>
        <w:t>help</w:t>
      </w:r>
      <w:r w:rsidRPr="006808DD">
        <w:rPr>
          <w:sz w:val="14"/>
        </w:rPr>
        <w:t xml:space="preserve">ing to </w:t>
      </w:r>
      <w:r w:rsidRPr="006808DD">
        <w:rPr>
          <w:rStyle w:val="StyleUnderline"/>
          <w:highlight w:val="green"/>
        </w:rPr>
        <w:t>draw Russia and China closer, forming a</w:t>
      </w:r>
      <w:r w:rsidRPr="006808DD">
        <w:rPr>
          <w:rStyle w:val="StyleUnderline"/>
        </w:rPr>
        <w:t xml:space="preserve"> more powerful </w:t>
      </w:r>
      <w:r w:rsidRPr="006808DD">
        <w:rPr>
          <w:rStyle w:val="StyleUnderline"/>
          <w:highlight w:val="green"/>
        </w:rPr>
        <w:t>economic counterweight to the U</w:t>
      </w:r>
      <w:r w:rsidRPr="006808DD">
        <w:rPr>
          <w:rStyle w:val="StyleUnderline"/>
        </w:rPr>
        <w:t xml:space="preserve">nited </w:t>
      </w:r>
      <w:r w:rsidRPr="006808DD">
        <w:rPr>
          <w:rStyle w:val="StyleUnderline"/>
          <w:highlight w:val="green"/>
        </w:rPr>
        <w:t>S</w:t>
      </w:r>
      <w:r w:rsidRPr="006808DD">
        <w:rPr>
          <w:rStyle w:val="StyleUnderline"/>
        </w:rPr>
        <w:t xml:space="preserve">tates </w:t>
      </w:r>
      <w:r w:rsidRPr="006808DD">
        <w:rPr>
          <w:rStyle w:val="StyleUnderline"/>
          <w:highlight w:val="green"/>
        </w:rPr>
        <w:t>and Europe</w:t>
      </w:r>
      <w:r w:rsidRPr="006808DD">
        <w:rPr>
          <w:sz w:val="14"/>
        </w:rPr>
        <w:t xml:space="preserve">. This comes at a time when the Obama administration is trying to isolate Russia economically over the crisis in Ukraine and as American tensions with China are rising over </w:t>
      </w:r>
      <w:proofErr w:type="spellStart"/>
      <w:r w:rsidRPr="006808DD">
        <w:rPr>
          <w:sz w:val="14"/>
        </w:rPr>
        <w:t>cyberspying</w:t>
      </w:r>
      <w:proofErr w:type="spellEnd"/>
      <w:r w:rsidRPr="006808DD">
        <w:rPr>
          <w:sz w:val="14"/>
        </w:rPr>
        <w:t xml:space="preserve"> and China’s territorial disputes with its neighbors. </w:t>
      </w:r>
      <w:r w:rsidRPr="006808DD">
        <w:rPr>
          <w:rStyle w:val="StyleUnderline"/>
        </w:rPr>
        <w:t>Russia secures a contract</w:t>
      </w:r>
      <w:r w:rsidRPr="006808DD">
        <w:rPr>
          <w:sz w:val="14"/>
        </w:rPr>
        <w:t xml:space="preserve">, worth an estimated $400 billion over 30 </w:t>
      </w:r>
      <w:proofErr w:type="gramStart"/>
      <w:r w:rsidRPr="006808DD">
        <w:rPr>
          <w:sz w:val="14"/>
        </w:rPr>
        <w:t xml:space="preserve">years, </w:t>
      </w:r>
      <w:r w:rsidRPr="006808DD">
        <w:rPr>
          <w:rStyle w:val="StyleUnderline"/>
        </w:rPr>
        <w:t>that</w:t>
      </w:r>
      <w:proofErr w:type="gramEnd"/>
      <w:r w:rsidRPr="006808DD">
        <w:rPr>
          <w:rStyle w:val="StyleUnderline"/>
        </w:rPr>
        <w:t xml:space="preserve"> is the biggest in the history of its natural gas industry and provides Mr. Putin with an important new market for natural gas</w:t>
      </w:r>
      <w:r w:rsidRPr="006808DD">
        <w:rPr>
          <w:sz w:val="14"/>
        </w:rPr>
        <w:t xml:space="preserve"> just when the European Union, its most important Western customer, is seeking to diminish its reliance on Russian gas. </w:t>
      </w:r>
      <w:r w:rsidRPr="006808DD">
        <w:rPr>
          <w:rStyle w:val="StyleUnderline"/>
        </w:rPr>
        <w:t>China, the world’s leading consumer of energy, secures an important source of clean fuel at an advantageous price</w:t>
      </w:r>
      <w:r w:rsidRPr="006808DD">
        <w:rPr>
          <w:sz w:val="14"/>
        </w:rPr>
        <w:t xml:space="preserve">, decreasing the country’s reliance on imported coal and oil. </w:t>
      </w:r>
      <w:r w:rsidRPr="006808DD">
        <w:rPr>
          <w:rStyle w:val="StyleUnderline"/>
        </w:rPr>
        <w:t>The deal, which Mr. Putin called an “epochal event,” solidified a relationship between China and Russia</w:t>
      </w:r>
      <w:r w:rsidRPr="006808DD">
        <w:rPr>
          <w:sz w:val="14"/>
        </w:rPr>
        <w:t xml:space="preserve"> that had been warming since Mr. Xi assumed power in 2012, as Mr. Xi and Mr. Putin have found common cause. “The Sino-Soviet rift that brought the two countries to the brink of nuclear war in the ‘60s has been healed rather dramatically,” said Strobe </w:t>
      </w:r>
      <w:proofErr w:type="spellStart"/>
      <w:r w:rsidRPr="006808DD">
        <w:rPr>
          <w:sz w:val="14"/>
        </w:rPr>
        <w:t>Talbott</w:t>
      </w:r>
      <w:proofErr w:type="spellEnd"/>
      <w:r w:rsidRPr="006808DD">
        <w:rPr>
          <w:sz w:val="14"/>
        </w:rPr>
        <w:t xml:space="preserve">, president of the Brookings Institution and the chairman of Secretary of State John Kerry’s Foreign Policy Advisory Board. Ostensibly on the same side during the Cold War, the Asian neighbors even then competed for global influence with their divergent brands of communism. They fought a brief but explosive border war in 1969, and later took opposite sides in conflicts in Vietnam and Afghanistan. They have similar views of the United States, however, including opposition to its unilateral military actions in Kosovo, Iraq and Libya, and wanted to “take Uncle Sam down a peg or two,” Mr. </w:t>
      </w:r>
      <w:proofErr w:type="spellStart"/>
      <w:r w:rsidRPr="006808DD">
        <w:rPr>
          <w:sz w:val="14"/>
        </w:rPr>
        <w:t>Talbott</w:t>
      </w:r>
      <w:proofErr w:type="spellEnd"/>
      <w:r w:rsidRPr="006808DD">
        <w:rPr>
          <w:sz w:val="14"/>
        </w:rPr>
        <w:t xml:space="preserve"> said. </w:t>
      </w:r>
      <w:r w:rsidRPr="006808DD">
        <w:rPr>
          <w:rStyle w:val="StyleUnderline"/>
        </w:rPr>
        <w:t xml:space="preserve">Mr. </w:t>
      </w:r>
      <w:r w:rsidRPr="006808DD">
        <w:rPr>
          <w:rStyle w:val="StyleUnderline"/>
          <w:highlight w:val="green"/>
        </w:rPr>
        <w:t>Putin</w:t>
      </w:r>
      <w:r w:rsidRPr="006808DD">
        <w:rPr>
          <w:rStyle w:val="StyleUnderline"/>
        </w:rPr>
        <w:t xml:space="preserve">, in particular, </w:t>
      </w:r>
      <w:r w:rsidRPr="006808DD">
        <w:rPr>
          <w:rStyle w:val="StyleUnderline"/>
          <w:highlight w:val="green"/>
        </w:rPr>
        <w:t>wanted to make a point of showing that the United States and its NATO partners were in decline</w:t>
      </w:r>
      <w:r w:rsidRPr="006808DD">
        <w:rPr>
          <w:rStyle w:val="StyleUnderline"/>
        </w:rPr>
        <w:t>.</w:t>
      </w:r>
      <w:r w:rsidRPr="006808DD">
        <w:rPr>
          <w:sz w:val="14"/>
        </w:rPr>
        <w:t xml:space="preserve"> The deal offered a lift for the Russian economy, he said, and for Mr. Putin, China’s validation would improve Russia’s world image. At the same time, Mr. Xi was unhappy with the Obama administration on issues ranging from Washington’s outspoken support of its military alliance with Japan, its criticism of China’s actions in the South China Sea, and its hard line on </w:t>
      </w:r>
      <w:proofErr w:type="spellStart"/>
      <w:r w:rsidRPr="006808DD">
        <w:rPr>
          <w:sz w:val="14"/>
        </w:rPr>
        <w:t>cybertheft</w:t>
      </w:r>
      <w:proofErr w:type="spellEnd"/>
      <w:r w:rsidRPr="006808DD">
        <w:rPr>
          <w:sz w:val="14"/>
        </w:rPr>
        <w:t xml:space="preserve">, said Shi </w:t>
      </w:r>
      <w:proofErr w:type="spellStart"/>
      <w:r w:rsidRPr="006808DD">
        <w:rPr>
          <w:sz w:val="14"/>
        </w:rPr>
        <w:t>Yinhong</w:t>
      </w:r>
      <w:proofErr w:type="spellEnd"/>
      <w:r w:rsidRPr="006808DD">
        <w:rPr>
          <w:sz w:val="14"/>
        </w:rPr>
        <w:t xml:space="preserve">, a professor of international relations at </w:t>
      </w:r>
      <w:proofErr w:type="spellStart"/>
      <w:r w:rsidRPr="006808DD">
        <w:rPr>
          <w:sz w:val="14"/>
        </w:rPr>
        <w:t>Renmin</w:t>
      </w:r>
      <w:proofErr w:type="spellEnd"/>
      <w:r w:rsidRPr="006808DD">
        <w:rPr>
          <w:sz w:val="14"/>
        </w:rPr>
        <w:t xml:space="preserve"> University in Beijing. Although China had expressed neutrality over the Ukraine crisis, the strained relations with Washington in other spheres tipped that position in favor of Russia, Mr. Shi said. Mr. Xi and Mr. Putin have met seven times, he noted. Those factors appear to have pushed the two sides to an agreement, whose final sticking point had been price. The final price of the Russian gas, which will flow through a 2,500-mile pipeline from two fields in Siberia, was not disclosed, and energy markets were trying to parse who gained the bigger advantage. Russia had been holding out for a price close to what European countries pay, and China for a price akin to the cheaper gas it buys from Central Asia, energy experts who tracked the talks said. With Russia’s economy near recession and the International Monetary Fund projecting 0.2 percent growth this year, Mr. Putin was desperate to get the deal done, energy experts said. The chief executive of Gazprom, Alexey Miller, said the contract called for Russia to supply 38 billion cubic meters of gas annually over 30 years, making the price about $350 per thousand cubic meters. In 2013, the average price of Gazprom’s gas in Europe was about $380 per thousand cubic meters. “The pricing appears to be between European Union prices and Turkmenistan prices,” said </w:t>
      </w:r>
      <w:proofErr w:type="spellStart"/>
      <w:r w:rsidRPr="006808DD">
        <w:rPr>
          <w:sz w:val="14"/>
        </w:rPr>
        <w:t>Joerg</w:t>
      </w:r>
      <w:proofErr w:type="spellEnd"/>
      <w:r w:rsidRPr="006808DD">
        <w:rPr>
          <w:sz w:val="14"/>
        </w:rPr>
        <w:t xml:space="preserve"> </w:t>
      </w:r>
      <w:proofErr w:type="spellStart"/>
      <w:r w:rsidRPr="006808DD">
        <w:rPr>
          <w:sz w:val="14"/>
        </w:rPr>
        <w:t>Wuttke</w:t>
      </w:r>
      <w:proofErr w:type="spellEnd"/>
      <w:r w:rsidRPr="006808DD">
        <w:rPr>
          <w:sz w:val="14"/>
        </w:rPr>
        <w:t xml:space="preserve">, the president of the European Union Chamber of Commerce in China. “We will have to wait for the next few months to learn about the details.” </w:t>
      </w:r>
      <w:proofErr w:type="spellStart"/>
      <w:r w:rsidRPr="006808DD">
        <w:rPr>
          <w:sz w:val="14"/>
        </w:rPr>
        <w:t>Morena</w:t>
      </w:r>
      <w:proofErr w:type="spellEnd"/>
      <w:r w:rsidRPr="006808DD">
        <w:rPr>
          <w:sz w:val="14"/>
        </w:rPr>
        <w:t xml:space="preserve"> </w:t>
      </w:r>
      <w:proofErr w:type="spellStart"/>
      <w:r w:rsidRPr="006808DD">
        <w:rPr>
          <w:sz w:val="14"/>
        </w:rPr>
        <w:t>Skalamera</w:t>
      </w:r>
      <w:proofErr w:type="spellEnd"/>
      <w:r w:rsidRPr="006808DD">
        <w:rPr>
          <w:sz w:val="14"/>
        </w:rPr>
        <w:t xml:space="preserve">, a fellow at the Geopolitics of Energy Project at Harvard, said Mr. Putin was more willing to concede on price than he had been before the Ukraine crisis. “If the European market was a question mark before the Ukrainian crisis, now with sanctions, Putin needed China even more,” she said. </w:t>
      </w:r>
      <w:r w:rsidRPr="006808DD">
        <w:rPr>
          <w:rStyle w:val="StyleUnderline"/>
        </w:rPr>
        <w:t xml:space="preserve">“Politically, it is important for </w:t>
      </w:r>
      <w:r w:rsidRPr="006808DD">
        <w:rPr>
          <w:rStyle w:val="StyleUnderline"/>
          <w:highlight w:val="green"/>
        </w:rPr>
        <w:t>Putin</w:t>
      </w:r>
      <w:r w:rsidRPr="006808DD">
        <w:rPr>
          <w:rStyle w:val="StyleUnderline"/>
        </w:rPr>
        <w:t xml:space="preserve"> to show that the ‘Greater Russia’ is back on the international scene and that it </w:t>
      </w:r>
      <w:r w:rsidRPr="006808DD">
        <w:rPr>
          <w:rStyle w:val="StyleUnderline"/>
          <w:highlight w:val="green"/>
        </w:rPr>
        <w:t>has other, non-Western options to restore its rightful place</w:t>
      </w:r>
      <w:r w:rsidRPr="006808DD">
        <w:rPr>
          <w:rStyle w:val="StyleUnderline"/>
        </w:rPr>
        <w:t xml:space="preserve">.” </w:t>
      </w:r>
      <w:r w:rsidRPr="006808DD">
        <w:rPr>
          <w:sz w:val="14"/>
        </w:rPr>
        <w:t xml:space="preserve">In exchange for a lower price, China offered a loan of about $50 billion that will finance development of the gas fields and the construction of the pipeline by Russia up to the Chinese border, Ms. </w:t>
      </w:r>
      <w:proofErr w:type="spellStart"/>
      <w:r w:rsidRPr="006808DD">
        <w:rPr>
          <w:sz w:val="14"/>
        </w:rPr>
        <w:t>Skalamera</w:t>
      </w:r>
      <w:proofErr w:type="spellEnd"/>
      <w:r w:rsidRPr="006808DD">
        <w:rPr>
          <w:sz w:val="14"/>
        </w:rPr>
        <w:t xml:space="preserve"> said. The Chinese would build the remaining pipeline, and gas is scheduled to start pumping in 2018, she said. In remarks after the signing, Mr. Putin stressed that the price of the gas was based on the market price for oil, just as it was for Russia’s gas supplies to European countries. “The gas price formula, as in our other contracts, is pegged to the market of oil and oil products,” </w:t>
      </w:r>
      <w:proofErr w:type="spellStart"/>
      <w:r w:rsidRPr="006808DD">
        <w:rPr>
          <w:sz w:val="14"/>
        </w:rPr>
        <w:t>Itar-Tass</w:t>
      </w:r>
      <w:proofErr w:type="spellEnd"/>
      <w:r w:rsidRPr="006808DD">
        <w:rPr>
          <w:sz w:val="14"/>
        </w:rPr>
        <w:t xml:space="preserve"> quoted him as saying. Without the oil price benchmark, Russia would be under pressure to renegotiate European prices, said Kenneth S. </w:t>
      </w:r>
      <w:proofErr w:type="spellStart"/>
      <w:r w:rsidRPr="006808DD">
        <w:rPr>
          <w:sz w:val="14"/>
        </w:rPr>
        <w:t>Courtis</w:t>
      </w:r>
      <w:proofErr w:type="spellEnd"/>
      <w:r w:rsidRPr="006808DD">
        <w:rPr>
          <w:sz w:val="14"/>
        </w:rPr>
        <w:t>, a founding partner of Thames Investment. The price of Russian gas to Europe is based on fluctuations in oil prices, making it more expensive than gas that China buys from Central Asia, he said. Even under the new agreement, Europe will remain Russia’s biggest market.</w:t>
      </w:r>
    </w:p>
    <w:p w:rsidR="0062540E" w:rsidRDefault="0062540E" w:rsidP="0062540E"/>
    <w:p w:rsidR="0062540E" w:rsidRPr="00D80D17" w:rsidRDefault="0062540E" w:rsidP="004C1470">
      <w:pPr>
        <w:pStyle w:val="Heading4"/>
      </w:pPr>
      <w:r w:rsidRPr="00D80D17">
        <w:t>New Russia-China Cooperation promises growth- trade and manufacturing efficiency</w:t>
      </w:r>
    </w:p>
    <w:p w:rsidR="0062540E" w:rsidRPr="00D80D17" w:rsidRDefault="0062540E" w:rsidP="0062540E">
      <w:r w:rsidRPr="00CD16D1">
        <w:t>(China Daily, 6/23/</w:t>
      </w:r>
      <w:proofErr w:type="gramStart"/>
      <w:r w:rsidRPr="00CD16D1">
        <w:t>14 ,</w:t>
      </w:r>
      <w:proofErr w:type="gramEnd"/>
      <w:r w:rsidRPr="00CD16D1">
        <w:t xml:space="preserve"> Economy and Trade News Agency for China)</w:t>
      </w:r>
    </w:p>
    <w:p w:rsidR="0062540E" w:rsidRPr="00D80D17" w:rsidRDefault="0062540E" w:rsidP="0062540E">
      <w:r w:rsidRPr="00D80D17">
        <w:t xml:space="preserve">(“China, Russia to embrace first bilateral </w:t>
      </w:r>
      <w:proofErr w:type="spellStart"/>
      <w:r w:rsidRPr="00D80D17">
        <w:t>expo”</w:t>
      </w:r>
      <w:proofErr w:type="gramStart"/>
      <w:r w:rsidRPr="00D80D17">
        <w:t>,China</w:t>
      </w:r>
      <w:proofErr w:type="spellEnd"/>
      <w:proofErr w:type="gramEnd"/>
      <w:r w:rsidRPr="00D80D17">
        <w:t xml:space="preserve"> Daily , http://europe.chinadaily.com.cn/business/2014-06/23/content_17607736.htm)</w:t>
      </w:r>
    </w:p>
    <w:p w:rsidR="0062540E" w:rsidRPr="00D80D17" w:rsidRDefault="0062540E" w:rsidP="0062540E">
      <w:r w:rsidRPr="00D80D17">
        <w:t xml:space="preserve">New China-Russia Expo promised increases in economic growth- trade and </w:t>
      </w:r>
    </w:p>
    <w:p w:rsidR="0062540E" w:rsidRPr="00D80D17" w:rsidRDefault="0062540E" w:rsidP="0062540E">
      <w:r w:rsidRPr="00D80D17">
        <w:t xml:space="preserve">HARBIN -- </w:t>
      </w:r>
      <w:r w:rsidRPr="00D80D17">
        <w:rPr>
          <w:u w:val="single"/>
        </w:rPr>
        <w:t>Extensive exchanges will be at the forefront when Chinese and Russian delegates meet at the first China-Russia Exposition later this month</w:t>
      </w:r>
      <w:r w:rsidRPr="00D80D17">
        <w:t>, according to sources with the event's organization committee. Scheduled to open on June 30, the event is jointly being held by China's Ministry of Commerce, Heilongjiang Provincial government and the Russian ministries of economic development and industry and trade. The event's predecessor was the China Harbin International Economic and Trade Fair initiated in 1990</w:t>
      </w:r>
      <w:r w:rsidRPr="00D80D17">
        <w:rPr>
          <w:u w:val="single"/>
        </w:rPr>
        <w:t>. It was upgraded to an exposition earlier this year to focus on bilateral cooperation. During the five-day event, a variety of seminars on trade, application of satellite navigation systems, agriculture, forestry, tourism and financial cooperation will be held, sources with the organization committee said</w:t>
      </w:r>
      <w:r w:rsidRPr="00D80D17">
        <w:t xml:space="preserve">. According to Sun Yao, Deputy Governor of Heilongjiang Province, the expo would be </w:t>
      </w:r>
      <w:r w:rsidRPr="00D80D17">
        <w:rPr>
          <w:b/>
          <w:u w:val="single"/>
        </w:rPr>
        <w:t>used to promote cooperation</w:t>
      </w:r>
      <w:r w:rsidRPr="00D80D17">
        <w:t xml:space="preserve"> </w:t>
      </w:r>
      <w:r w:rsidRPr="00D80D17">
        <w:rPr>
          <w:b/>
          <w:u w:val="single"/>
        </w:rPr>
        <w:t xml:space="preserve">between China's Heilongjiang and Inner Mongolia and Russia's Far East and </w:t>
      </w:r>
      <w:proofErr w:type="gramStart"/>
      <w:r w:rsidRPr="00D80D17">
        <w:rPr>
          <w:b/>
          <w:u w:val="single"/>
        </w:rPr>
        <w:t>lake</w:t>
      </w:r>
      <w:proofErr w:type="gramEnd"/>
      <w:r w:rsidRPr="00D80D17">
        <w:rPr>
          <w:b/>
          <w:u w:val="single"/>
        </w:rPr>
        <w:t xml:space="preserve"> Baikal area</w:t>
      </w:r>
      <w:r w:rsidRPr="00D80D17">
        <w:t xml:space="preserve">. </w:t>
      </w:r>
      <w:r w:rsidRPr="00D80D17">
        <w:rPr>
          <w:u w:val="single"/>
        </w:rPr>
        <w:t>The expo is also expected to help expand cooperation from goods trade to intensive integration of industry chains</w:t>
      </w:r>
      <w:r w:rsidRPr="00D80D17">
        <w:rPr>
          <w:b/>
          <w:u w:val="single"/>
        </w:rPr>
        <w:t>. In the run-up to the event, the trade environment has been boosted</w:t>
      </w:r>
      <w:r w:rsidRPr="00D80D17">
        <w:t xml:space="preserve">. On </w:t>
      </w:r>
      <w:proofErr w:type="spellStart"/>
      <w:r w:rsidRPr="00D80D17">
        <w:t>Tianchi</w:t>
      </w:r>
      <w:proofErr w:type="spellEnd"/>
      <w:r w:rsidRPr="00D80D17">
        <w:t xml:space="preserve"> Road of </w:t>
      </w:r>
      <w:proofErr w:type="spellStart"/>
      <w:r w:rsidRPr="00D80D17">
        <w:t>Ha'nan</w:t>
      </w:r>
      <w:proofErr w:type="spellEnd"/>
      <w:r w:rsidRPr="00D80D17">
        <w:t xml:space="preserve"> New District, Harbin, a </w:t>
      </w:r>
      <w:r w:rsidRPr="00D80D17">
        <w:rPr>
          <w:u w:val="single"/>
        </w:rPr>
        <w:t>border warehouse area covering 3,000 square meters was put into operation this month, the first of its kind specializing in e-commerce with Russia</w:t>
      </w:r>
      <w:r w:rsidRPr="00D80D17">
        <w:t xml:space="preserve">. Sources with the Harbin Business Bureau said the warehouse area would help develop the city into an important e-commerce and financial center in the Far East region. Five e-commerce companies, including Shenzhen </w:t>
      </w:r>
      <w:proofErr w:type="spellStart"/>
      <w:r w:rsidRPr="00D80D17">
        <w:t>Sailvan</w:t>
      </w:r>
      <w:proofErr w:type="spellEnd"/>
      <w:r w:rsidRPr="00D80D17">
        <w:t xml:space="preserve"> Network Technology Co Ltd, have goods stored in the warehouse, which can accommodate more than 100,000 items. Once Russian consumers place orders on the Internet, online store owners can immediately make shipping arrangements from the warehouse, avoiding domestic transportation, security checks, packaging and customs clearance and thus reducing the time of delivery by five days, said a commerce official</w:t>
      </w:r>
      <w:r w:rsidRPr="00D80D17">
        <w:rPr>
          <w:b/>
          <w:u w:val="single"/>
        </w:rPr>
        <w:t>. At the expo, customs officials of both countries will explore cooperation initiatives to boost bilateral trade, according to the Heilongjiang Daily. Russia is a major trade partner of China</w:t>
      </w:r>
      <w:r w:rsidRPr="00D80D17">
        <w:t>. In the first four months of 2014, trade volume grew by 3.4 percent year on year to $29.06 billion, official statistics showed.</w:t>
      </w:r>
    </w:p>
    <w:p w:rsidR="0062540E" w:rsidRPr="00D80D17" w:rsidRDefault="0062540E" w:rsidP="0062540E"/>
    <w:p w:rsidR="00E802B8" w:rsidRPr="006808DD" w:rsidRDefault="00E802B8" w:rsidP="00571B8D">
      <w:pPr>
        <w:pStyle w:val="Heading2"/>
      </w:pPr>
      <w:r w:rsidRPr="006808DD">
        <w:t>Russian Collapse Inev</w:t>
      </w:r>
    </w:p>
    <w:p w:rsidR="00E802B8" w:rsidRPr="006808DD" w:rsidRDefault="00E802B8" w:rsidP="00E802B8"/>
    <w:p w:rsidR="00E802B8" w:rsidRPr="006808DD" w:rsidRDefault="00E802B8" w:rsidP="004C1470">
      <w:pPr>
        <w:pStyle w:val="Heading4"/>
        <w:rPr>
          <w:rStyle w:val="Style13ptBold"/>
          <w:b/>
        </w:rPr>
      </w:pPr>
      <w:r w:rsidRPr="006808DD">
        <w:rPr>
          <w:rStyle w:val="Style13ptBold"/>
          <w:b/>
        </w:rPr>
        <w:t xml:space="preserve">Russia’s government is collapsing its own economy through isolationist policies </w:t>
      </w:r>
    </w:p>
    <w:p w:rsidR="00E802B8" w:rsidRPr="006808DD" w:rsidRDefault="00E802B8" w:rsidP="00E802B8">
      <w:pPr>
        <w:rPr>
          <w:rStyle w:val="Style13ptBold"/>
        </w:rPr>
      </w:pPr>
      <w:r w:rsidRPr="006808DD">
        <w:rPr>
          <w:rStyle w:val="Style13ptBold"/>
        </w:rPr>
        <w:t>Kramer 5-23, journalist for the New York Times</w:t>
      </w:r>
    </w:p>
    <w:p w:rsidR="00E802B8" w:rsidRPr="006808DD" w:rsidRDefault="00E802B8" w:rsidP="00E802B8">
      <w:pPr>
        <w:spacing w:after="0"/>
        <w:rPr>
          <w:sz w:val="16"/>
          <w:szCs w:val="16"/>
        </w:rPr>
      </w:pPr>
      <w:r w:rsidRPr="006808DD">
        <w:rPr>
          <w:sz w:val="16"/>
          <w:szCs w:val="16"/>
        </w:rPr>
        <w:t>(Andrew, Competing Visions for Russia’s Future, The New York Times/LexisNexis, http://www.lexisnexis.com.proxy.lib.umich.edu/lnacui2api/results/docview/docview.do?docLinkInd=true&amp;risb=21_T20125657678&amp;format=GNBFI&amp;sort=DATE,D,H&amp;startDocNo=1&amp;resultsUrlKey=29_T20125657669&amp;cisb=22_T20125657668&amp;treeMax=true&amp;treeWidth=0&amp;csi=6742&amp;docNo=6)//JB</w:t>
      </w:r>
    </w:p>
    <w:p w:rsidR="00E802B8" w:rsidRPr="006808DD" w:rsidRDefault="00E802B8" w:rsidP="00E802B8">
      <w:pPr>
        <w:rPr>
          <w:rStyle w:val="StyleUnderline"/>
        </w:rPr>
      </w:pPr>
      <w:r w:rsidRPr="006808DD">
        <w:rPr>
          <w:sz w:val="14"/>
        </w:rPr>
        <w:t xml:space="preserve">ST. PETERSBURG, Russia -- A panel at an annual economic forum here was deeply divided over the direction of the Russian economy. The isolationists in the group favored relying on state banks for its financing needs. Others called for Russia to deepen its ties with China, while a different contingent said global trade and commerce remain critical. A question projected on a wall loomed large in the debate: ''What is to be done?'' </w:t>
      </w:r>
      <w:r w:rsidRPr="006808DD">
        <w:rPr>
          <w:rStyle w:val="StyleUnderline"/>
        </w:rPr>
        <w:t xml:space="preserve">On the verge of recession, </w:t>
      </w:r>
      <w:r w:rsidRPr="006808DD">
        <w:rPr>
          <w:rStyle w:val="StyleUnderline"/>
          <w:highlight w:val="green"/>
        </w:rPr>
        <w:t>Russia stands at a critical crossroads</w:t>
      </w:r>
      <w:r w:rsidRPr="006808DD">
        <w:rPr>
          <w:rStyle w:val="StyleUnderline"/>
        </w:rPr>
        <w:t xml:space="preserve">. President Vladimir V. </w:t>
      </w:r>
      <w:r w:rsidRPr="006808DD">
        <w:rPr>
          <w:rStyle w:val="StyleUnderline"/>
          <w:highlight w:val="green"/>
        </w:rPr>
        <w:t>Putin just struck a major gas deal with China, but the first profits will not flow for years. European and American financing is drying up</w:t>
      </w:r>
      <w:r w:rsidRPr="006808DD">
        <w:rPr>
          <w:sz w:val="14"/>
        </w:rPr>
        <w:t xml:space="preserve"> while the crisis in Ukraine unfolds, </w:t>
      </w:r>
      <w:r w:rsidRPr="006808DD">
        <w:rPr>
          <w:rStyle w:val="StyleUnderline"/>
          <w:highlight w:val="green"/>
        </w:rPr>
        <w:t>and Russia's own businesses and wealthy individuals are sending money abroad</w:t>
      </w:r>
      <w:r w:rsidRPr="006808DD">
        <w:rPr>
          <w:rStyle w:val="StyleUnderline"/>
        </w:rPr>
        <w:t>.</w:t>
      </w:r>
      <w:r w:rsidRPr="006808DD">
        <w:rPr>
          <w:sz w:val="14"/>
        </w:rPr>
        <w:t xml:space="preserve"> With oil prices flat and the flight of capital from Russia, </w:t>
      </w:r>
      <w:r w:rsidRPr="006808DD">
        <w:rPr>
          <w:rStyle w:val="StyleUnderline"/>
        </w:rPr>
        <w:t>the I</w:t>
      </w:r>
      <w:r w:rsidRPr="006808DD">
        <w:rPr>
          <w:sz w:val="14"/>
        </w:rPr>
        <w:t xml:space="preserve">nternational </w:t>
      </w:r>
      <w:r w:rsidRPr="006808DD">
        <w:rPr>
          <w:rStyle w:val="StyleUnderline"/>
        </w:rPr>
        <w:t>M</w:t>
      </w:r>
      <w:r w:rsidRPr="006808DD">
        <w:rPr>
          <w:sz w:val="14"/>
        </w:rPr>
        <w:t xml:space="preserve">onetary </w:t>
      </w:r>
      <w:r w:rsidRPr="006808DD">
        <w:rPr>
          <w:rStyle w:val="StyleUnderline"/>
        </w:rPr>
        <w:t>F</w:t>
      </w:r>
      <w:r w:rsidRPr="006808DD">
        <w:rPr>
          <w:sz w:val="14"/>
        </w:rPr>
        <w:t xml:space="preserve">und </w:t>
      </w:r>
      <w:r w:rsidRPr="006808DD">
        <w:rPr>
          <w:rStyle w:val="StyleUnderline"/>
        </w:rPr>
        <w:t>projects that Russia's economy will grow a meager 0.2 percent this year.</w:t>
      </w:r>
      <w:r w:rsidRPr="006808DD">
        <w:rPr>
          <w:sz w:val="14"/>
        </w:rPr>
        <w:t xml:space="preserve"> </w:t>
      </w:r>
      <w:r w:rsidRPr="006808DD">
        <w:rPr>
          <w:rStyle w:val="StyleUnderline"/>
        </w:rPr>
        <w:t>Most years, Russian officials use the St. Petersburg International Economic Forum</w:t>
      </w:r>
      <w:r w:rsidRPr="006808DD">
        <w:rPr>
          <w:sz w:val="14"/>
        </w:rPr>
        <w:t xml:space="preserve">, held in the country's second largest city, </w:t>
      </w:r>
      <w:r w:rsidRPr="006808DD">
        <w:rPr>
          <w:rStyle w:val="StyleUnderline"/>
        </w:rPr>
        <w:t>to woo foreign investment</w:t>
      </w:r>
      <w:r w:rsidRPr="006808DD">
        <w:rPr>
          <w:sz w:val="14"/>
        </w:rPr>
        <w:t xml:space="preserve">, with the city's eerily beautiful period of white nights, or around the clock sunshine, acting as a selling point for delegates. </w:t>
      </w:r>
      <w:r w:rsidRPr="006808DD">
        <w:rPr>
          <w:rStyle w:val="StyleUnderline"/>
        </w:rPr>
        <w:t>The event usually attracts the global business elite from a variety of industries</w:t>
      </w:r>
      <w:r w:rsidRPr="006808DD">
        <w:rPr>
          <w:sz w:val="14"/>
        </w:rPr>
        <w:t xml:space="preserve">: energy, finance, manufacturing, media and aerospace. </w:t>
      </w:r>
      <w:r w:rsidRPr="006808DD">
        <w:rPr>
          <w:rStyle w:val="StyleUnderline"/>
        </w:rPr>
        <w:t>This year</w:t>
      </w:r>
      <w:r w:rsidRPr="006808DD">
        <w:rPr>
          <w:sz w:val="14"/>
        </w:rPr>
        <w:t xml:space="preserve"> is different. </w:t>
      </w:r>
      <w:r w:rsidRPr="006808DD">
        <w:rPr>
          <w:rStyle w:val="StyleUnderline"/>
        </w:rPr>
        <w:t>The Obama administration dissuaded many chief executives of American companies</w:t>
      </w:r>
      <w:r w:rsidRPr="006808DD">
        <w:rPr>
          <w:sz w:val="14"/>
        </w:rPr>
        <w:t xml:space="preserve"> like PepsiCo, Alcoa and ConocoPhillips </w:t>
      </w:r>
      <w:r w:rsidRPr="006808DD">
        <w:rPr>
          <w:rStyle w:val="StyleUnderline"/>
        </w:rPr>
        <w:t>from attending. Even many German chief executives stayed home</w:t>
      </w:r>
      <w:r w:rsidRPr="006808DD">
        <w:rPr>
          <w:sz w:val="14"/>
        </w:rPr>
        <w:t xml:space="preserve">, in spite of Germany's extensive trade ties to Russia. Olaf Koch, director of the hypermarket chain Metro, was the only major head of a German company to attend, saying he felt responsible for the well-being of Metro's 22,000 employees in Russia. </w:t>
      </w:r>
      <w:r w:rsidRPr="006808DD">
        <w:rPr>
          <w:rStyle w:val="StyleUnderline"/>
        </w:rPr>
        <w:t>Instead, the meeting was largely dominated by officials, policy wonks and executives from Russia, as well as Chinese investors.</w:t>
      </w:r>
      <w:r w:rsidRPr="006808DD">
        <w:rPr>
          <w:sz w:val="14"/>
        </w:rPr>
        <w:t xml:space="preserve"> Organizers put a brave light on the snubs. About 6,500 people attended, including 609 foreign and Russian chief executives, organizers said. Robert Dudley, the American head of British energy giant BP, planned to be there. </w:t>
      </w:r>
      <w:r w:rsidRPr="006808DD">
        <w:rPr>
          <w:rStyle w:val="StyleUnderline"/>
        </w:rPr>
        <w:t xml:space="preserve">The focus at the event has shifted, too. </w:t>
      </w:r>
      <w:r w:rsidRPr="006808DD">
        <w:rPr>
          <w:rStyle w:val="StyleUnderline"/>
          <w:highlight w:val="green"/>
        </w:rPr>
        <w:t>In the past, Russia has been trumpeted as a resource-rich country with strong potential</w:t>
      </w:r>
      <w:r w:rsidRPr="006808DD">
        <w:rPr>
          <w:rStyle w:val="StyleUnderline"/>
        </w:rPr>
        <w:t>.</w:t>
      </w:r>
      <w:r w:rsidRPr="006808DD">
        <w:rPr>
          <w:sz w:val="14"/>
        </w:rPr>
        <w:t xml:space="preserve"> Discussion turned on the subtleties of stimulus policies, or whether emerging markets should have more of a voice in global economic decision-making. </w:t>
      </w:r>
      <w:r w:rsidRPr="006808DD">
        <w:rPr>
          <w:rStyle w:val="StyleUnderline"/>
          <w:highlight w:val="green"/>
        </w:rPr>
        <w:t>This year, the debate centered on whether Russia even needs Western finance</w:t>
      </w:r>
      <w:r w:rsidRPr="006808DD">
        <w:rPr>
          <w:sz w:val="14"/>
        </w:rPr>
        <w:t xml:space="preserve">, hinting at the return of a heavily state-dominated economic system. In recent weeks, the investment mood in the country has improved somewhat. Signs of a de-escalation of the conflict in Ukraine mean wider sanctions are less likely. As risk of a Russian invasion faded, the yield on Russia's benchmark 10-year government bond dropped to 8.7 percent, from a peak of 9.5 percent at the end of April. ''The market is a little less stressed,'' Ivan </w:t>
      </w:r>
      <w:proofErr w:type="spellStart"/>
      <w:r w:rsidRPr="006808DD">
        <w:rPr>
          <w:sz w:val="14"/>
        </w:rPr>
        <w:t>Tchakarov</w:t>
      </w:r>
      <w:proofErr w:type="spellEnd"/>
      <w:r w:rsidRPr="006808DD">
        <w:rPr>
          <w:sz w:val="14"/>
        </w:rPr>
        <w:t xml:space="preserve">, the chief economist for Citigroup in Russia, said in a telephone interview. ''The key question now is whether we will see a permanent downward shift in the economic growth.'' With the markets settling down, attention has turned to the economic situation -- and how to fill the investment void. Outflows rose to $50.6 billion in the first quarter, compared to $27.5 billion in the year before, according to the Russian central bank. </w:t>
      </w:r>
      <w:r w:rsidRPr="006808DD">
        <w:rPr>
          <w:rStyle w:val="StyleUnderline"/>
        </w:rPr>
        <w:t>As Western interests lie low, Russia has been courting other deep-pocketed investors and companies.</w:t>
      </w:r>
      <w:r w:rsidRPr="006808DD">
        <w:rPr>
          <w:sz w:val="14"/>
        </w:rPr>
        <w:t xml:space="preserve"> The Russia state-owned energy giant Gazprom on Wednesday agreed to sell the China National Petroleum Corporation natural gas for 30 years. China also has held talks to invest $5 billion in a Siberian electrical grid. And Chinese infrastructure companies have cut deals to build apartment blocks and retirement homes in Russia. At high levels, discussions are even emerging over a state-centered investment model and limited financial interaction with the West. ''Now we're back in a situation where the wild cards in the deck are really wild,'' said Bernard </w:t>
      </w:r>
      <w:proofErr w:type="spellStart"/>
      <w:r w:rsidRPr="006808DD">
        <w:rPr>
          <w:sz w:val="14"/>
        </w:rPr>
        <w:t>Sucher</w:t>
      </w:r>
      <w:proofErr w:type="spellEnd"/>
      <w:r w:rsidRPr="006808DD">
        <w:rPr>
          <w:sz w:val="14"/>
        </w:rPr>
        <w:t xml:space="preserve">, a member of the board of directors of Aton, a Russian investment bank. ''Russia has decided to pursue a third way, which I consider an illusion. It is a fortress mentality that believes in a largely self-sufficient Russia that believes in its own path, and it is dangerous.'' At the forum's public debate, </w:t>
      </w:r>
      <w:r w:rsidRPr="006808DD">
        <w:rPr>
          <w:rStyle w:val="StyleUnderline"/>
        </w:rPr>
        <w:t xml:space="preserve">Sergei Y. </w:t>
      </w:r>
      <w:proofErr w:type="spellStart"/>
      <w:r w:rsidRPr="006808DD">
        <w:rPr>
          <w:rStyle w:val="StyleUnderline"/>
        </w:rPr>
        <w:t>Glazyev</w:t>
      </w:r>
      <w:proofErr w:type="spellEnd"/>
      <w:r w:rsidRPr="006808DD">
        <w:rPr>
          <w:sz w:val="14"/>
        </w:rPr>
        <w:t xml:space="preserve"> -- an economist best-known for advocating a go-slow approach to reforming the Soviet Union's economy -- </w:t>
      </w:r>
      <w:r w:rsidRPr="006808DD">
        <w:rPr>
          <w:rStyle w:val="StyleUnderline"/>
        </w:rPr>
        <w:t>said Russian businesses should shift from reliance on international capital markets to internal ''sources of credit,''</w:t>
      </w:r>
      <w:r w:rsidRPr="006808DD">
        <w:rPr>
          <w:sz w:val="14"/>
        </w:rPr>
        <w:t xml:space="preserve"> a reference to state banks or oil-windfall funds. Vladimir I. </w:t>
      </w:r>
      <w:proofErr w:type="spellStart"/>
      <w:r w:rsidRPr="006808DD">
        <w:rPr>
          <w:sz w:val="14"/>
        </w:rPr>
        <w:t>Yakunin</w:t>
      </w:r>
      <w:proofErr w:type="spellEnd"/>
      <w:r w:rsidRPr="006808DD">
        <w:rPr>
          <w:sz w:val="14"/>
        </w:rPr>
        <w:t xml:space="preserve">, the head of the state railroad and a longtime close aide to Mr. Putin, said government infrastructure investment could supplant lost private sector funding as a stimulus for the economy. </w:t>
      </w:r>
      <w:r w:rsidRPr="006808DD">
        <w:rPr>
          <w:rStyle w:val="StyleUnderline"/>
        </w:rPr>
        <w:t xml:space="preserve">But some attendees pushed back, saying that such </w:t>
      </w:r>
      <w:r w:rsidRPr="006808DD">
        <w:rPr>
          <w:rStyle w:val="StyleUnderline"/>
          <w:highlight w:val="green"/>
        </w:rPr>
        <w:t>restrictions could have serious repercussions for the economy</w:t>
      </w:r>
      <w:r w:rsidRPr="006808DD">
        <w:rPr>
          <w:rStyle w:val="StyleUnderline"/>
        </w:rPr>
        <w:t xml:space="preserve">. </w:t>
      </w:r>
      <w:proofErr w:type="spellStart"/>
      <w:r w:rsidRPr="006808DD">
        <w:rPr>
          <w:sz w:val="14"/>
        </w:rPr>
        <w:t>Aleksei</w:t>
      </w:r>
      <w:proofErr w:type="spellEnd"/>
      <w:r w:rsidRPr="006808DD">
        <w:rPr>
          <w:sz w:val="14"/>
        </w:rPr>
        <w:t xml:space="preserve"> L. </w:t>
      </w:r>
      <w:proofErr w:type="spellStart"/>
      <w:r w:rsidRPr="006808DD">
        <w:rPr>
          <w:sz w:val="14"/>
        </w:rPr>
        <w:t>Kudrin</w:t>
      </w:r>
      <w:proofErr w:type="spellEnd"/>
      <w:r w:rsidRPr="006808DD">
        <w:rPr>
          <w:sz w:val="14"/>
        </w:rPr>
        <w:t xml:space="preserve">, a former minister of finance who is close to Mr. Putin, said that foreign investors played only a woefully tiny role in improving Russia's roads, factories and buildings; as such, he said he believed that any policy to entrench this current state of affairs would be disastrous. Mr. </w:t>
      </w:r>
      <w:proofErr w:type="spellStart"/>
      <w:r w:rsidRPr="006808DD">
        <w:rPr>
          <w:sz w:val="14"/>
        </w:rPr>
        <w:t>Kudrin</w:t>
      </w:r>
      <w:proofErr w:type="spellEnd"/>
      <w:r w:rsidRPr="006808DD">
        <w:rPr>
          <w:sz w:val="14"/>
        </w:rPr>
        <w:t xml:space="preserve"> added that </w:t>
      </w:r>
      <w:r w:rsidRPr="006808DD">
        <w:rPr>
          <w:rStyle w:val="StyleUnderline"/>
          <w:highlight w:val="green"/>
        </w:rPr>
        <w:t>mere talk of new controls on the flow of capital was putting a damper on foreign investment</w:t>
      </w:r>
      <w:r w:rsidRPr="006808DD">
        <w:rPr>
          <w:rStyle w:val="StyleUnderline"/>
        </w:rPr>
        <w:t>.</w:t>
      </w:r>
      <w:r w:rsidRPr="006808DD">
        <w:rPr>
          <w:sz w:val="14"/>
        </w:rPr>
        <w:t xml:space="preserve"> If companies think they will not be able to move profits out of Russia, they will not risk investing in the first place. Russia now has one of the freest policies on capital flows of any emerging market. </w:t>
      </w:r>
      <w:r w:rsidRPr="006808DD">
        <w:rPr>
          <w:rStyle w:val="StyleUnderline"/>
        </w:rPr>
        <w:t>''Suddenly, everything is unpredictable</w:t>
      </w:r>
      <w:r w:rsidRPr="006808DD">
        <w:rPr>
          <w:sz w:val="14"/>
        </w:rPr>
        <w:t xml:space="preserve">,'' Mr. </w:t>
      </w:r>
      <w:proofErr w:type="spellStart"/>
      <w:r w:rsidRPr="006808DD">
        <w:rPr>
          <w:sz w:val="14"/>
        </w:rPr>
        <w:t>Kudrin</w:t>
      </w:r>
      <w:proofErr w:type="spellEnd"/>
      <w:r w:rsidRPr="006808DD">
        <w:rPr>
          <w:sz w:val="14"/>
        </w:rPr>
        <w:t xml:space="preserve"> said. </w:t>
      </w:r>
      <w:r w:rsidRPr="006808DD">
        <w:rPr>
          <w:rStyle w:val="StyleUnderline"/>
        </w:rPr>
        <w:t>''We are waiting for the government</w:t>
      </w:r>
      <w:r w:rsidRPr="006808DD">
        <w:rPr>
          <w:sz w:val="14"/>
        </w:rPr>
        <w:t xml:space="preserve">, or more specifically, the president,'' </w:t>
      </w:r>
      <w:r w:rsidRPr="006808DD">
        <w:rPr>
          <w:rStyle w:val="StyleUnderline"/>
        </w:rPr>
        <w:t>to provide clarification on Russia's intended policies</w:t>
      </w:r>
      <w:r w:rsidRPr="006808DD">
        <w:rPr>
          <w:sz w:val="14"/>
        </w:rPr>
        <w:t xml:space="preserve">, he said. He suggested capping budget outlays on the military and pensions to avoid raising taxes that will tamp down business activity. </w:t>
      </w:r>
      <w:r w:rsidRPr="006808DD">
        <w:rPr>
          <w:rStyle w:val="StyleUnderline"/>
          <w:highlight w:val="green"/>
        </w:rPr>
        <w:t>Western investors, in particular, are waiting to see what that government does</w:t>
      </w:r>
      <w:r w:rsidRPr="006808DD">
        <w:rPr>
          <w:rStyle w:val="StyleUnderline"/>
        </w:rPr>
        <w:t xml:space="preserve">. </w:t>
      </w:r>
      <w:r w:rsidRPr="006808DD">
        <w:rPr>
          <w:sz w:val="14"/>
        </w:rPr>
        <w:t xml:space="preserve">Alexis </w:t>
      </w:r>
      <w:proofErr w:type="spellStart"/>
      <w:r w:rsidRPr="006808DD">
        <w:rPr>
          <w:sz w:val="14"/>
        </w:rPr>
        <w:t>Rodzianko</w:t>
      </w:r>
      <w:proofErr w:type="spellEnd"/>
      <w:r w:rsidRPr="006808DD">
        <w:rPr>
          <w:sz w:val="14"/>
        </w:rPr>
        <w:t xml:space="preserve">, president of the American Chamber of Commerce in Russia, said in a telephone interview that American companies operating in Russia are already deeply worried by the stronger ties with Asia. ''The main concern I hear from members is that the U.S. is out ahead on sanctions, and this is harming competitiveness of U.S. </w:t>
      </w:r>
      <w:proofErr w:type="gramStart"/>
      <w:r w:rsidRPr="006808DD">
        <w:rPr>
          <w:sz w:val="14"/>
        </w:rPr>
        <w:t>companies</w:t>
      </w:r>
      <w:proofErr w:type="gramEnd"/>
      <w:r w:rsidRPr="006808DD">
        <w:rPr>
          <w:sz w:val="14"/>
        </w:rPr>
        <w:t xml:space="preserve"> vis-à-vis European and Asian companies,'' he said. Peter </w:t>
      </w:r>
      <w:proofErr w:type="spellStart"/>
      <w:r w:rsidRPr="006808DD">
        <w:rPr>
          <w:sz w:val="14"/>
        </w:rPr>
        <w:t>Mandelson</w:t>
      </w:r>
      <w:proofErr w:type="spellEnd"/>
      <w:r w:rsidRPr="006808DD">
        <w:rPr>
          <w:sz w:val="14"/>
        </w:rPr>
        <w:t xml:space="preserve">, a British </w:t>
      </w:r>
      <w:proofErr w:type="spellStart"/>
      <w:r w:rsidRPr="006808DD">
        <w:rPr>
          <w:sz w:val="14"/>
        </w:rPr>
        <w:t>Labour</w:t>
      </w:r>
      <w:proofErr w:type="spellEnd"/>
      <w:r w:rsidRPr="006808DD">
        <w:rPr>
          <w:sz w:val="14"/>
        </w:rPr>
        <w:t xml:space="preserve"> party politician and chairman of Global Counsel, a policy consultancy, who attended the discussion, said </w:t>
      </w:r>
      <w:r w:rsidRPr="006808DD">
        <w:rPr>
          <w:rStyle w:val="StyleUnderline"/>
        </w:rPr>
        <w:t>the government's choice between the emerging strains in Russian economic policy</w:t>
      </w:r>
      <w:r w:rsidRPr="006808DD">
        <w:rPr>
          <w:sz w:val="14"/>
        </w:rPr>
        <w:t xml:space="preserve"> -- one favoring a pivot to Asia and reliance on state banks at home, the other continued integration with global finance -- </w:t>
      </w:r>
      <w:r w:rsidRPr="006808DD">
        <w:rPr>
          <w:rStyle w:val="StyleUnderline"/>
        </w:rPr>
        <w:t xml:space="preserve">would have long-ranging ramifications. </w:t>
      </w:r>
      <w:r w:rsidRPr="006808DD">
        <w:rPr>
          <w:rStyle w:val="StyleUnderline"/>
          <w:highlight w:val="green"/>
        </w:rPr>
        <w:t>''Russia has not only forfeited political trust, but</w:t>
      </w:r>
      <w:r w:rsidRPr="006808DD">
        <w:rPr>
          <w:sz w:val="14"/>
          <w:highlight w:val="green"/>
        </w:rPr>
        <w:t>,</w:t>
      </w:r>
      <w:r w:rsidRPr="006808DD">
        <w:rPr>
          <w:sz w:val="14"/>
        </w:rPr>
        <w:t xml:space="preserve"> as seriously, and perhaps more seriously, </w:t>
      </w:r>
      <w:r w:rsidRPr="006808DD">
        <w:rPr>
          <w:rStyle w:val="StyleUnderline"/>
        </w:rPr>
        <w:t xml:space="preserve">Russia has forfeited </w:t>
      </w:r>
      <w:r w:rsidRPr="006808DD">
        <w:rPr>
          <w:rStyle w:val="StyleUnderline"/>
          <w:highlight w:val="green"/>
        </w:rPr>
        <w:t>market confidence, and Russia could be frozen out of international markets, and that could have serious consequences</w:t>
      </w:r>
      <w:r w:rsidRPr="006808DD">
        <w:rPr>
          <w:sz w:val="14"/>
          <w:highlight w:val="green"/>
        </w:rPr>
        <w:t>,</w:t>
      </w:r>
      <w:r w:rsidRPr="006808DD">
        <w:rPr>
          <w:sz w:val="14"/>
        </w:rPr>
        <w:t xml:space="preserve">'' Mr. </w:t>
      </w:r>
      <w:proofErr w:type="spellStart"/>
      <w:r w:rsidRPr="006808DD">
        <w:rPr>
          <w:sz w:val="14"/>
        </w:rPr>
        <w:t>Mandelson</w:t>
      </w:r>
      <w:proofErr w:type="spellEnd"/>
      <w:r w:rsidRPr="006808DD">
        <w:rPr>
          <w:sz w:val="14"/>
        </w:rPr>
        <w:t xml:space="preserve"> said. The annexation of Crimea is for Russia ''a self-inflicted economic wound,'' he added. Anatoly </w:t>
      </w:r>
      <w:proofErr w:type="spellStart"/>
      <w:r w:rsidRPr="006808DD">
        <w:rPr>
          <w:sz w:val="14"/>
        </w:rPr>
        <w:t>Chubais</w:t>
      </w:r>
      <w:proofErr w:type="spellEnd"/>
      <w:r w:rsidRPr="006808DD">
        <w:rPr>
          <w:sz w:val="14"/>
        </w:rPr>
        <w:t xml:space="preserve">, who oversaw the 1990s privatizations of Soviet industry, setting the stage for Russia's economic growth of the past decade, also viewed the debate. He now heads a government-backed company investing in nanotechnology start-ups. </w:t>
      </w:r>
      <w:r w:rsidRPr="006808DD">
        <w:rPr>
          <w:rStyle w:val="StyleUnderline"/>
        </w:rPr>
        <w:t>The discussion of whether the Russian economy should be more or less open to the world</w:t>
      </w:r>
      <w:r w:rsidRPr="006808DD">
        <w:rPr>
          <w:sz w:val="14"/>
        </w:rPr>
        <w:t xml:space="preserve">, Mr. </w:t>
      </w:r>
      <w:proofErr w:type="spellStart"/>
      <w:r w:rsidRPr="006808DD">
        <w:rPr>
          <w:sz w:val="14"/>
        </w:rPr>
        <w:t>Chubais</w:t>
      </w:r>
      <w:proofErr w:type="spellEnd"/>
      <w:r w:rsidRPr="006808DD">
        <w:rPr>
          <w:sz w:val="14"/>
        </w:rPr>
        <w:t xml:space="preserve"> said glumly, </w:t>
      </w:r>
      <w:r w:rsidRPr="006808DD">
        <w:rPr>
          <w:rStyle w:val="StyleUnderline"/>
        </w:rPr>
        <w:t xml:space="preserve">reminded him of what was talked about 30 years ago in the late Soviet period. </w:t>
      </w:r>
      <w:r w:rsidRPr="006808DD">
        <w:rPr>
          <w:sz w:val="14"/>
        </w:rPr>
        <w:t xml:space="preserve">After the gap started closing for a decade, </w:t>
      </w:r>
      <w:r w:rsidRPr="006808DD">
        <w:rPr>
          <w:rStyle w:val="StyleUnderline"/>
          <w:highlight w:val="green"/>
        </w:rPr>
        <w:t>Russians' standards of living, he said, were again falling behind those of residents in developed economies</w:t>
      </w:r>
      <w:r w:rsidRPr="006808DD">
        <w:rPr>
          <w:sz w:val="14"/>
        </w:rPr>
        <w:t xml:space="preserve">. ''For 10 years, Russia approached the standard of living of the advanced countries; </w:t>
      </w:r>
      <w:r w:rsidRPr="006808DD">
        <w:rPr>
          <w:rStyle w:val="StyleUnderline"/>
        </w:rPr>
        <w:t>for the past three years, we are falling behind,</w:t>
      </w:r>
      <w:r w:rsidRPr="006808DD">
        <w:rPr>
          <w:sz w:val="14"/>
        </w:rPr>
        <w:t xml:space="preserve">'' Mr. </w:t>
      </w:r>
      <w:proofErr w:type="spellStart"/>
      <w:r w:rsidRPr="006808DD">
        <w:rPr>
          <w:sz w:val="14"/>
        </w:rPr>
        <w:t>Chubais</w:t>
      </w:r>
      <w:proofErr w:type="spellEnd"/>
      <w:r w:rsidRPr="006808DD">
        <w:rPr>
          <w:sz w:val="14"/>
        </w:rPr>
        <w:t xml:space="preserve"> said. </w:t>
      </w:r>
      <w:r w:rsidRPr="006808DD">
        <w:rPr>
          <w:rStyle w:val="StyleUnderline"/>
        </w:rPr>
        <w:t>Of substituting state bank investment for foreign direct investment, he said</w:t>
      </w:r>
      <w:r w:rsidRPr="006808DD">
        <w:rPr>
          <w:sz w:val="14"/>
        </w:rPr>
        <w:t xml:space="preserve">, ''I am categorically opposed. </w:t>
      </w:r>
      <w:r w:rsidRPr="006808DD">
        <w:rPr>
          <w:rStyle w:val="StyleUnderline"/>
        </w:rPr>
        <w:t>This is suicide. Does anybody in Russia really believe we need more state control?''</w:t>
      </w:r>
    </w:p>
    <w:p w:rsidR="00E802B8" w:rsidRPr="006808DD" w:rsidRDefault="00E802B8" w:rsidP="00E802B8"/>
    <w:p w:rsidR="00E802B8" w:rsidRPr="006808DD" w:rsidRDefault="00E802B8" w:rsidP="004C1470">
      <w:pPr>
        <w:pStyle w:val="Heading4"/>
      </w:pPr>
      <w:r w:rsidRPr="006808DD">
        <w:t xml:space="preserve">Gazprom’s days are numbered, Europe seeking alternative energy options now </w:t>
      </w:r>
    </w:p>
    <w:p w:rsidR="00E802B8" w:rsidRPr="006808DD" w:rsidRDefault="00E802B8" w:rsidP="00E802B8">
      <w:proofErr w:type="spellStart"/>
      <w:r w:rsidRPr="006808DD">
        <w:rPr>
          <w:rStyle w:val="Style13ptBold"/>
        </w:rPr>
        <w:t>Bensh</w:t>
      </w:r>
      <w:proofErr w:type="spellEnd"/>
      <w:r w:rsidRPr="006808DD">
        <w:rPr>
          <w:rStyle w:val="Style13ptBold"/>
        </w:rPr>
        <w:t xml:space="preserve"> 6/16 </w:t>
      </w:r>
      <w:r w:rsidRPr="006808DD">
        <w:t xml:space="preserve">(LNG and energy security expert with 13 years’ experience leading oil and gas companies in Ukraine, interviewed by James Stafford, Staff Writer, Oilprice.com, “LNG: The Long, Strategic Play for Europe: Interview with Robert </w:t>
      </w:r>
      <w:proofErr w:type="spellStart"/>
      <w:r w:rsidRPr="006808DD">
        <w:t>Bensh</w:t>
      </w:r>
      <w:proofErr w:type="spellEnd"/>
      <w:r w:rsidRPr="006808DD">
        <w:t>,” 6/16/14. Accessed 6/28/14, http://oilprice.com/Energy/Energy-General/LNG-The-Long-Strategic-Play-for-Europe-Interview-with-Robert-Bensh.html,)</w:t>
      </w:r>
    </w:p>
    <w:p w:rsidR="00E802B8" w:rsidRPr="006808DD" w:rsidRDefault="00E802B8" w:rsidP="00E802B8">
      <w:r w:rsidRPr="006808DD">
        <w:t xml:space="preserve">Liquefied natural gas (LNG) to Europe isn’t a get-rich-quick scenario for the impatient investor: It’s a long, strategic play for the sophisticated investor who can handle no small amount of politics and geopolitics along the way. When it comes to Europe, Russia’s strategy to divide and conquer has worked so far, but </w:t>
      </w:r>
      <w:r w:rsidRPr="006808DD">
        <w:rPr>
          <w:rStyle w:val="StyleUnderline"/>
        </w:rPr>
        <w:t xml:space="preserve">Gazprom is a fragile giant that will eventually feel the pressure of LNG. </w:t>
      </w:r>
      <w:r w:rsidRPr="006808DD">
        <w:t xml:space="preserve">Robert </w:t>
      </w:r>
      <w:proofErr w:type="spellStart"/>
      <w:r w:rsidRPr="006808DD">
        <w:t>Bensh</w:t>
      </w:r>
      <w:proofErr w:type="spellEnd"/>
      <w:r w:rsidRPr="006808DD">
        <w:t xml:space="preserve"> is an LNG and energy security expert who has over 13 years of experience with leading oil and gas companies in Ukraine. He has been involved in various roles in finance, capital markets, mergers and acquisitions and government for the past 25 years. Mr. </w:t>
      </w:r>
      <w:proofErr w:type="spellStart"/>
      <w:r w:rsidRPr="006808DD">
        <w:t>Bensh</w:t>
      </w:r>
      <w:proofErr w:type="spellEnd"/>
      <w:r w:rsidRPr="006808DD">
        <w:t xml:space="preserve"> is the Managing Director and partner with </w:t>
      </w:r>
      <w:proofErr w:type="spellStart"/>
      <w:r w:rsidRPr="006808DD">
        <w:t>Pelicourt</w:t>
      </w:r>
      <w:proofErr w:type="spellEnd"/>
      <w:r w:rsidRPr="006808DD">
        <w:t xml:space="preserve"> LLC, a private equity firm focused on energy and natural resources in Ukraine. In an exclusive interview with Oilprice.com, </w:t>
      </w:r>
      <w:proofErr w:type="spellStart"/>
      <w:r w:rsidRPr="006808DD">
        <w:t>Bensh</w:t>
      </w:r>
      <w:proofErr w:type="spellEnd"/>
      <w:r w:rsidRPr="006808DD">
        <w:t xml:space="preserve"> tells us: • Why the smart LNG play is a long-term one • How LNG fits into the European energy picture • Why LNG will eventually pressure Russia in Europe • Why Gazprom is but a fragile giant • How Russia combines gas and political influence in Eastern Europe • How the European Union is easy to divide and conquer • Why the Ukraine crisis has brought attention to the South Stream pipeline • Why Bulgaria is the new front line • How Lithuania succeeded in negotiating down Gazprom • What Moscow’s Crimea annexation really achieved • Why it’s game over for Gazprom prices when Turkey steps in James Stafford: Where does LNG fit into the overall European energy picture? Robert </w:t>
      </w:r>
      <w:proofErr w:type="spellStart"/>
      <w:r w:rsidRPr="006808DD">
        <w:t>Bensh</w:t>
      </w:r>
      <w:proofErr w:type="spellEnd"/>
      <w:r w:rsidRPr="006808DD">
        <w:t xml:space="preserve">: A better question might be, </w:t>
      </w:r>
      <w:r w:rsidRPr="006808DD">
        <w:rPr>
          <w:rStyle w:val="StyleUnderline"/>
        </w:rPr>
        <w:t>“When does LNG fit into the European energy picture?” When the price is right, it fits into the picture across the European Union, with new import terminals under construction, plenty of transmission lines to deliver it to land-locked countries and the prospect of deliveries from rising energy hub Turkey.</w:t>
      </w:r>
      <w:r w:rsidRPr="006808DD">
        <w:t xml:space="preserve"> And while it may not be a reality at this very moment</w:t>
      </w:r>
      <w:r w:rsidRPr="006808DD">
        <w:rPr>
          <w:rStyle w:val="StyleUnderline"/>
        </w:rPr>
        <w:t>, it is the prospect of cheaper LNG and the pace of LNG infrastructure development that has Gazprom worried about maintaining its monopoly.</w:t>
      </w:r>
      <w:r w:rsidRPr="006808DD">
        <w:t xml:space="preserve"> James Stafford: So from an investor’s perspective, what do we need to know here? Robert </w:t>
      </w:r>
      <w:proofErr w:type="spellStart"/>
      <w:r w:rsidRPr="006808DD">
        <w:t>Bensh</w:t>
      </w:r>
      <w:proofErr w:type="spellEnd"/>
      <w:r w:rsidRPr="006808DD">
        <w:t xml:space="preserve">: Listen, the LNG economics are marginal. LNG is about long-term, steady supply. It’s a low-margin, long-term supply of gas to Europe. This is not a play for impatient investors who are looking to get rich quickly. This is a play for investors with longer-term vision, patience and strategic capabilities on a regional level. Those are the people who are going to make money off of this and, along the way, help reshape the balance in Europe away from Russia. James Stafford: Who are the buyers in this scenario? Robert </w:t>
      </w:r>
      <w:proofErr w:type="spellStart"/>
      <w:r w:rsidRPr="006808DD">
        <w:t>Bensh</w:t>
      </w:r>
      <w:proofErr w:type="spellEnd"/>
      <w:r w:rsidRPr="006808DD">
        <w:t xml:space="preserve">: The countries that primarily take LNG are the Eastern European countries that are paying the highest gas prices and feeling the most significant strategic energy crunch from Russia. They can purchase large amounts of LNG on five 10-year contracts. James Stafford: And what will Gazprom’s response to more LNG for Europe be? What are its options? Robert </w:t>
      </w:r>
      <w:proofErr w:type="spellStart"/>
      <w:r w:rsidRPr="006808DD">
        <w:t>Bensh</w:t>
      </w:r>
      <w:proofErr w:type="spellEnd"/>
      <w:r w:rsidRPr="006808DD">
        <w:rPr>
          <w:rStyle w:val="StyleUnderline"/>
        </w:rPr>
        <w:t xml:space="preserve">: Gazprom will </w:t>
      </w:r>
      <w:r w:rsidRPr="006808DD">
        <w:t xml:space="preserve">either </w:t>
      </w:r>
      <w:r w:rsidRPr="006808DD">
        <w:rPr>
          <w:rStyle w:val="StyleUnderline"/>
        </w:rPr>
        <w:t>see its supply reduced</w:t>
      </w:r>
      <w:r w:rsidRPr="006808DD">
        <w:t xml:space="preserve">, or it will be forced to reduce prices to limit economic impact. But </w:t>
      </w:r>
      <w:r w:rsidRPr="006808DD">
        <w:rPr>
          <w:rStyle w:val="StyleUnderline"/>
        </w:rPr>
        <w:t xml:space="preserve">once we can start getting LNG through the Turkish-controlled </w:t>
      </w:r>
      <w:proofErr w:type="spellStart"/>
      <w:r w:rsidRPr="006808DD">
        <w:rPr>
          <w:rStyle w:val="StyleUnderline"/>
        </w:rPr>
        <w:t>Bosphorus</w:t>
      </w:r>
      <w:proofErr w:type="spellEnd"/>
      <w:r w:rsidRPr="006808DD">
        <w:rPr>
          <w:rStyle w:val="StyleUnderline"/>
        </w:rPr>
        <w:t xml:space="preserve"> Strait, it is game over for Gazprom in terms of pricing. You’ll still have LNG coming into Europe simply because demand will always exceed supply with long-term contracts in place. That’s when you’ll start to see significant amounts of Canadian and American LNG entering the European and Asian markets, which will affect gas prices in Europe.</w:t>
      </w:r>
    </w:p>
    <w:p w:rsidR="00E802B8" w:rsidRPr="006808DD" w:rsidRDefault="00E802B8" w:rsidP="00E802B8"/>
    <w:p w:rsidR="00E802B8" w:rsidRPr="006808DD" w:rsidRDefault="00E802B8" w:rsidP="00571B8D">
      <w:pPr>
        <w:pStyle w:val="Heading2"/>
      </w:pPr>
      <w:r w:rsidRPr="006808DD">
        <w:t xml:space="preserve">Alt Cause – US LNG </w:t>
      </w:r>
    </w:p>
    <w:p w:rsidR="00E802B8" w:rsidRPr="006808DD" w:rsidRDefault="00E802B8" w:rsidP="00E802B8"/>
    <w:p w:rsidR="00E802B8" w:rsidRPr="006808DD" w:rsidRDefault="00E802B8" w:rsidP="004C1470">
      <w:pPr>
        <w:pStyle w:val="Heading4"/>
      </w:pPr>
      <w:r w:rsidRPr="006808DD">
        <w:t xml:space="preserve">U.S. house pushing for bill now </w:t>
      </w:r>
    </w:p>
    <w:p w:rsidR="00E802B8" w:rsidRPr="006808DD" w:rsidRDefault="00E802B8" w:rsidP="00E802B8">
      <w:pPr>
        <w:spacing w:line="240" w:lineRule="auto"/>
      </w:pPr>
      <w:r w:rsidRPr="006808DD">
        <w:rPr>
          <w:rStyle w:val="Style13ptBold"/>
        </w:rPr>
        <w:t>Harder 6/25</w:t>
      </w:r>
      <w:r w:rsidRPr="006808DD">
        <w:t xml:space="preserve"> journalist for wall street journal </w:t>
      </w:r>
    </w:p>
    <w:p w:rsidR="00E802B8" w:rsidRPr="006808DD" w:rsidRDefault="00E802B8" w:rsidP="00E802B8">
      <w:pPr>
        <w:spacing w:line="240" w:lineRule="auto"/>
      </w:pPr>
      <w:r w:rsidRPr="006808DD">
        <w:t xml:space="preserve">Amy House Passes Bill Speeding </w:t>
      </w:r>
      <w:proofErr w:type="gramStart"/>
      <w:r w:rsidRPr="006808DD">
        <w:t>Up</w:t>
      </w:r>
      <w:proofErr w:type="gramEnd"/>
      <w:r w:rsidRPr="006808DD">
        <w:t xml:space="preserve"> Liquefied Natural-Gas Exports Wall street journal http://online.wsj.com/articles/house-passes-bill-speeding-up-liquefied-natural-gas-exports-1403736928</w:t>
      </w:r>
    </w:p>
    <w:p w:rsidR="00E802B8" w:rsidRPr="006808DD" w:rsidRDefault="00E802B8" w:rsidP="00E802B8">
      <w:pPr>
        <w:spacing w:line="240" w:lineRule="auto"/>
      </w:pPr>
    </w:p>
    <w:p w:rsidR="00E802B8" w:rsidRPr="006808DD" w:rsidRDefault="00E802B8" w:rsidP="00E802B8">
      <w:pPr>
        <w:spacing w:line="240" w:lineRule="auto"/>
      </w:pPr>
      <w:r w:rsidRPr="006808DD">
        <w:rPr>
          <w:rStyle w:val="StyleUnderline"/>
        </w:rPr>
        <w:t xml:space="preserve">The U.S. House of Representatives passed legislation Wednesday that puts a deadline on when the </w:t>
      </w:r>
      <w:hyperlink r:id="rId44" w:history="1">
        <w:r w:rsidRPr="006808DD">
          <w:rPr>
            <w:rStyle w:val="StyleUnderline"/>
          </w:rPr>
          <w:t>Obama</w:t>
        </w:r>
      </w:hyperlink>
      <w:r w:rsidRPr="006808DD">
        <w:rPr>
          <w:rStyle w:val="StyleUnderline"/>
        </w:rPr>
        <w:t xml:space="preserve"> administration must decide whether to approve projects to export liquefied natural gas.</w:t>
      </w:r>
      <w:r w:rsidRPr="006808DD">
        <w:rPr>
          <w:sz w:val="12"/>
        </w:rPr>
        <w:t xml:space="preserve"> </w:t>
      </w:r>
      <w:r w:rsidRPr="006808DD">
        <w:t xml:space="preserve">The bill, which passed 266-150, with 46 Democrats joining nearly all Republicans in voting yes, requires </w:t>
      </w:r>
      <w:r w:rsidRPr="006808DD">
        <w:rPr>
          <w:rStyle w:val="StyleUnderline"/>
        </w:rPr>
        <w:t>the Energy Department to make a final decision on projects to export liquefied natural gas 30 days after they complete environmental reviews at the Federal Energy Regulatory Commission</w:t>
      </w:r>
      <w:r w:rsidRPr="006808DD">
        <w:t>.</w:t>
      </w:r>
      <w:r w:rsidRPr="006808DD">
        <w:rPr>
          <w:sz w:val="12"/>
        </w:rPr>
        <w:t xml:space="preserve"> </w:t>
      </w:r>
      <w:r w:rsidRPr="006808DD">
        <w:t xml:space="preserve">The bill's prospects in the Senate are unclear, though this measure has a better chance at passing the Senate than most bills the GOP-controlled House passes. </w:t>
      </w:r>
      <w:r w:rsidRPr="006808DD">
        <w:rPr>
          <w:rStyle w:val="StyleUnderline"/>
        </w:rPr>
        <w:t xml:space="preserve">The policy has support from many senators within President Barack Obama's own party, </w:t>
      </w:r>
      <w:r w:rsidRPr="006808DD">
        <w:t>including several Democrats up for re-election this year, and the White House didn't issue a veto threat like it did for another energy bill the House passed Tuesday.</w:t>
      </w:r>
      <w:r w:rsidRPr="006808DD">
        <w:rPr>
          <w:sz w:val="12"/>
        </w:rPr>
        <w:t xml:space="preserve"> </w:t>
      </w:r>
      <w:r w:rsidRPr="006808DD">
        <w:rPr>
          <w:rStyle w:val="StyleUnderline"/>
        </w:rPr>
        <w:t>Of the three votes the House has cast on oil and natural gas exports in recent years, this bill received the most support from Democrats.</w:t>
      </w:r>
      <w:r w:rsidRPr="006808DD">
        <w:t xml:space="preserve"> Among the Democrats who voted yes were Rep. Steve Israel of New York, who chairs the Democratic Congressional Campaign Committee, and Rep. Eliot Engel of New York, who voted against the bill in committee.</w:t>
      </w:r>
      <w:r w:rsidRPr="006808DD">
        <w:rPr>
          <w:sz w:val="12"/>
        </w:rPr>
        <w:t xml:space="preserve"> </w:t>
      </w:r>
      <w:r w:rsidRPr="006808DD">
        <w:rPr>
          <w:rStyle w:val="StyleUnderline"/>
        </w:rPr>
        <w:t xml:space="preserve">The bill's chief sponsor, Rep. Cory Gardner (R., Colo.), said he is talking "with a number of senators" about moving the measure in the upper chamber, though he isn't talking with the one person who is pushing a near identical bill: </w:t>
      </w:r>
      <w:r w:rsidRPr="006808DD">
        <w:t>Sen. Mark Udall (D. Colo.), who is</w:t>
      </w:r>
      <w:r w:rsidRPr="006808DD">
        <w:rPr>
          <w:rFonts w:cs="Georgia"/>
        </w:rPr>
        <w:t>—</w:t>
      </w:r>
      <w:r w:rsidRPr="006808DD">
        <w:t xml:space="preserve">facing a challenge from Mr. Gardner to take over his </w:t>
      </w:r>
      <w:hyperlink r:id="rId45" w:tgtFrame="_new" w:history="1">
        <w:r w:rsidRPr="006808DD">
          <w:rPr>
            <w:rStyle w:val="Hyperlink"/>
          </w:rPr>
          <w:t xml:space="preserve">Senate seat in a race </w:t>
        </w:r>
      </w:hyperlink>
      <w:r w:rsidRPr="006808DD">
        <w:t>that polling shows is close. The only difference in the two pieces of legislation is Mr. Udall's version requires the administration to make a decision within 45 days instead of 30 days</w:t>
      </w:r>
    </w:p>
    <w:p w:rsidR="00E802B8" w:rsidRPr="006808DD" w:rsidRDefault="00E802B8" w:rsidP="00E802B8">
      <w:pPr>
        <w:spacing w:line="240" w:lineRule="auto"/>
      </w:pPr>
    </w:p>
    <w:p w:rsidR="00E802B8" w:rsidRPr="006808DD" w:rsidRDefault="00E802B8" w:rsidP="004C1470">
      <w:pPr>
        <w:pStyle w:val="Heading4"/>
      </w:pPr>
      <w:r w:rsidRPr="006808DD">
        <w:t xml:space="preserve">LNG Being pushed to pass- Obama has thirty days to decide </w:t>
      </w:r>
    </w:p>
    <w:p w:rsidR="00E802B8" w:rsidRPr="006808DD" w:rsidRDefault="00E802B8" w:rsidP="00E802B8">
      <w:pPr>
        <w:spacing w:line="240" w:lineRule="auto"/>
        <w:rPr>
          <w:rStyle w:val="Style13ptBold"/>
        </w:rPr>
      </w:pPr>
      <w:r w:rsidRPr="006808DD">
        <w:rPr>
          <w:rStyle w:val="Style13ptBold"/>
        </w:rPr>
        <w:t xml:space="preserve">RT 6/26 </w:t>
      </w:r>
    </w:p>
    <w:p w:rsidR="00E802B8" w:rsidRPr="006808DD" w:rsidRDefault="004C01F0" w:rsidP="00E802B8">
      <w:pPr>
        <w:spacing w:line="240" w:lineRule="auto"/>
      </w:pPr>
      <w:hyperlink r:id="rId46" w:history="1">
        <w:r w:rsidR="00E802B8" w:rsidRPr="006808DD">
          <w:rPr>
            <w:rStyle w:val="Hyperlink"/>
          </w:rPr>
          <w:t>http://rt.com/usa/168496-house-expedite-natural-gas-exports/</w:t>
        </w:r>
      </w:hyperlink>
    </w:p>
    <w:p w:rsidR="00E802B8" w:rsidRPr="006808DD" w:rsidRDefault="00E802B8" w:rsidP="00E802B8">
      <w:pPr>
        <w:spacing w:line="240" w:lineRule="auto"/>
      </w:pPr>
      <w:r w:rsidRPr="006808DD">
        <w:t xml:space="preserve">The US House voted on Wednesday to speed up applications for the export of US </w:t>
      </w:r>
      <w:proofErr w:type="spellStart"/>
      <w:r w:rsidRPr="006808DD">
        <w:t>liquified</w:t>
      </w:r>
      <w:proofErr w:type="spellEnd"/>
      <w:r w:rsidRPr="006808DD">
        <w:t xml:space="preserve"> natural gas. Supporters of the bill cited positive economic impact for the country, as well as potential benefits for its allies.</w:t>
      </w:r>
      <w:r w:rsidRPr="006808DD">
        <w:rPr>
          <w:sz w:val="12"/>
        </w:rPr>
        <w:t xml:space="preserve"> </w:t>
      </w:r>
      <w:r w:rsidRPr="006808DD">
        <w:rPr>
          <w:rStyle w:val="StyleUnderline"/>
        </w:rPr>
        <w:t>Thanks to horizontal drilling and hydraulic fracturing (or fracking), the US is currently faced with a significant excess of gas supply. The most recent figures provided by the US Energy Information Agency indicate that natural gas supply in North America could exceed demand by 2016</w:t>
      </w:r>
      <w:r w:rsidRPr="006808DD">
        <w:t>.</w:t>
      </w:r>
      <w:r w:rsidRPr="006808DD">
        <w:rPr>
          <w:sz w:val="12"/>
        </w:rPr>
        <w:t xml:space="preserve"> </w:t>
      </w:r>
      <w:r w:rsidRPr="006808DD">
        <w:t xml:space="preserve">Accordingly, energy producers are eager to liquefy that surplus North American gas for export and invest in what would be capital-intensive projects. </w:t>
      </w:r>
      <w:r w:rsidRPr="006808DD">
        <w:rPr>
          <w:rStyle w:val="StyleUnderline"/>
        </w:rPr>
        <w:t xml:space="preserve">The bill, which passed on Wednesday by a comfortable margin of 266-150, would allow for </w:t>
      </w:r>
      <w:proofErr w:type="spellStart"/>
      <w:r w:rsidRPr="006808DD">
        <w:rPr>
          <w:rStyle w:val="StyleUnderline"/>
        </w:rPr>
        <w:t>liquified</w:t>
      </w:r>
      <w:proofErr w:type="spellEnd"/>
      <w:r w:rsidRPr="006808DD">
        <w:rPr>
          <w:rStyle w:val="StyleUnderline"/>
        </w:rPr>
        <w:t xml:space="preserve"> natural gas (LNG) exports to non-Free Trade Agreement countries – including Ukraine – to be expedited</w:t>
      </w:r>
      <w:r w:rsidRPr="006808DD">
        <w:t xml:space="preserve">. </w:t>
      </w:r>
      <w:r w:rsidRPr="006808DD">
        <w:rPr>
          <w:rStyle w:val="StyleUnderline"/>
        </w:rPr>
        <w:t>The legislation requires the US Department of Energy to clear applications within 30 days, following an environmental review of LNG infrastructure. Though the political appetite to ease limits on LNG has been building in the past few years, proposed legislation has gained impetus in the last few months,</w:t>
      </w:r>
      <w:r w:rsidRPr="006808DD">
        <w:t xml:space="preserve"> in large part due to the situation in Ukraine</w:t>
      </w:r>
      <w:r w:rsidRPr="006808DD">
        <w:rPr>
          <w:rStyle w:val="StyleUnderline"/>
        </w:rPr>
        <w:t>. Citing a willingness to help Western European allies ease their dependency on Russian-supplied energy, several prominent US politicians have tied LNG export to helping its allies.</w:t>
      </w:r>
      <w:r w:rsidRPr="006808DD">
        <w:t xml:space="preserve"> Speaking from the House floor, the latest bill’s sponsor, Rep. Cory Gardner (R-Colo.), urged colleagues to support the reduced time frame for export approvals. </w:t>
      </w:r>
    </w:p>
    <w:p w:rsidR="00571B8D" w:rsidRPr="006808DD" w:rsidRDefault="00571B8D" w:rsidP="00571B8D"/>
    <w:p w:rsidR="00571B8D" w:rsidRPr="006808DD" w:rsidRDefault="00571B8D" w:rsidP="00571B8D"/>
    <w:p w:rsidR="00E802B8" w:rsidRPr="006808DD" w:rsidRDefault="00F4435E" w:rsidP="00E802B8">
      <w:pPr>
        <w:pStyle w:val="Heading2"/>
      </w:pPr>
      <w:r>
        <w:t>ALL</w:t>
      </w:r>
      <w:r w:rsidR="001120DD">
        <w:t xml:space="preserve"> </w:t>
      </w:r>
      <w:r w:rsidR="00E802B8" w:rsidRPr="006808DD">
        <w:t>Impact Defense</w:t>
      </w:r>
    </w:p>
    <w:p w:rsidR="00E802B8" w:rsidRPr="006808DD" w:rsidRDefault="00E802B8" w:rsidP="00E802B8"/>
    <w:p w:rsidR="00E802B8" w:rsidRPr="006808DD" w:rsidRDefault="00E802B8" w:rsidP="004C1470">
      <w:pPr>
        <w:pStyle w:val="Heading4"/>
      </w:pPr>
      <w:bookmarkStart w:id="0" w:name="_GoBack"/>
      <w:r w:rsidRPr="006808DD">
        <w:t xml:space="preserve">No impact uniqueness – sanctions are only highlighting Russia’s preexisting recession </w:t>
      </w:r>
    </w:p>
    <w:p w:rsidR="00E802B8" w:rsidRPr="006808DD" w:rsidRDefault="00E802B8" w:rsidP="00E802B8">
      <w:pPr>
        <w:spacing w:after="0"/>
        <w:rPr>
          <w:rStyle w:val="Style13ptBold"/>
        </w:rPr>
      </w:pPr>
      <w:proofErr w:type="spellStart"/>
      <w:r w:rsidRPr="006808DD">
        <w:rPr>
          <w:rStyle w:val="Style13ptBold"/>
        </w:rPr>
        <w:t>Babali</w:t>
      </w:r>
      <w:proofErr w:type="spellEnd"/>
      <w:r w:rsidRPr="006808DD">
        <w:rPr>
          <w:rStyle w:val="Style13ptBold"/>
        </w:rPr>
        <w:t xml:space="preserve"> 3-28</w:t>
      </w:r>
    </w:p>
    <w:p w:rsidR="00E802B8" w:rsidRPr="006808DD" w:rsidRDefault="00E802B8" w:rsidP="00E802B8">
      <w:pPr>
        <w:spacing w:after="0"/>
        <w:rPr>
          <w:sz w:val="16"/>
          <w:szCs w:val="16"/>
        </w:rPr>
      </w:pPr>
      <w:r w:rsidRPr="006808DD">
        <w:rPr>
          <w:sz w:val="16"/>
          <w:szCs w:val="16"/>
        </w:rPr>
        <w:t xml:space="preserve">(Hafiz, Russia’s Economy Dragged into Recession, </w:t>
      </w:r>
      <w:proofErr w:type="spellStart"/>
      <w:r w:rsidRPr="006808DD">
        <w:rPr>
          <w:sz w:val="16"/>
          <w:szCs w:val="16"/>
        </w:rPr>
        <w:t>Turan</w:t>
      </w:r>
      <w:proofErr w:type="spellEnd"/>
      <w:r w:rsidRPr="006808DD">
        <w:rPr>
          <w:sz w:val="16"/>
          <w:szCs w:val="16"/>
        </w:rPr>
        <w:t xml:space="preserve"> Information Agency Online, LexisNexis, http://www.lexisnexis.com.proxy.lib.umich.edu/lnacui2api/results/docview/docview.do?docLinkInd=true&amp;risb=21_T20126127684&amp;format=GNBFI&amp;sort=DATE,D,H&amp;startDocNo=51&amp;resultsUrlKey=29_T20126127639&amp;cisb=22_T20126132002&amp;treeMax=true&amp;treeWidth=0&amp;csi=407856&amp;docNo=64)//JB</w:t>
      </w:r>
    </w:p>
    <w:p w:rsidR="00E802B8" w:rsidRPr="006808DD" w:rsidRDefault="00E802B8" w:rsidP="00E802B8">
      <w:pPr>
        <w:rPr>
          <w:rStyle w:val="StyleUnderline"/>
        </w:rPr>
      </w:pPr>
      <w:r w:rsidRPr="006808DD">
        <w:rPr>
          <w:sz w:val="14"/>
        </w:rPr>
        <w:t xml:space="preserve">Just </w:t>
      </w:r>
      <w:r w:rsidRPr="006808DD">
        <w:rPr>
          <w:rStyle w:val="StyleUnderline"/>
        </w:rPr>
        <w:t>two rating agencies worsened outlook</w:t>
      </w:r>
      <w:r w:rsidRPr="006808DD">
        <w:rPr>
          <w:sz w:val="14"/>
        </w:rPr>
        <w:t xml:space="preserve"> on the sovereign ratings of the country. In particular, the credit rating service </w:t>
      </w:r>
      <w:r w:rsidRPr="006808DD">
        <w:rPr>
          <w:rStyle w:val="StyleUnderline"/>
          <w:highlight w:val="green"/>
        </w:rPr>
        <w:t>S</w:t>
      </w:r>
      <w:r w:rsidRPr="006808DD">
        <w:rPr>
          <w:rStyle w:val="StyleUnderline"/>
        </w:rPr>
        <w:t xml:space="preserve">tandard </w:t>
      </w:r>
      <w:r w:rsidRPr="006808DD">
        <w:rPr>
          <w:rStyle w:val="StyleUnderline"/>
          <w:highlight w:val="green"/>
        </w:rPr>
        <w:t>&amp; P</w:t>
      </w:r>
      <w:r w:rsidRPr="006808DD">
        <w:rPr>
          <w:rStyle w:val="StyleUnderline"/>
        </w:rPr>
        <w:t>oor</w:t>
      </w:r>
      <w:r w:rsidRPr="006808DD">
        <w:rPr>
          <w:rStyle w:val="StyleUnderline"/>
          <w:highlight w:val="green"/>
        </w:rPr>
        <w:t>'s</w:t>
      </w:r>
      <w:r w:rsidRPr="006808DD">
        <w:rPr>
          <w:rStyle w:val="StyleUnderline"/>
        </w:rPr>
        <w:t xml:space="preserve"> </w:t>
      </w:r>
      <w:r w:rsidRPr="006808DD">
        <w:rPr>
          <w:rStyle w:val="StyleUnderline"/>
          <w:highlight w:val="green"/>
        </w:rPr>
        <w:t>revised its outlook on</w:t>
      </w:r>
      <w:r w:rsidRPr="006808DD">
        <w:rPr>
          <w:sz w:val="14"/>
        </w:rPr>
        <w:t xml:space="preserve"> the </w:t>
      </w:r>
      <w:r w:rsidRPr="006808DD">
        <w:rPr>
          <w:rStyle w:val="StyleUnderline"/>
          <w:highlight w:val="green"/>
        </w:rPr>
        <w:t>Russia</w:t>
      </w:r>
      <w:r w:rsidRPr="006808DD">
        <w:rPr>
          <w:sz w:val="14"/>
        </w:rPr>
        <w:t xml:space="preserve">n Federation </w:t>
      </w:r>
      <w:r w:rsidRPr="006808DD">
        <w:rPr>
          <w:rStyle w:val="StyleUnderline"/>
        </w:rPr>
        <w:t xml:space="preserve">from "Stable" </w:t>
      </w:r>
      <w:r w:rsidRPr="006808DD">
        <w:rPr>
          <w:rStyle w:val="StyleUnderline"/>
          <w:highlight w:val="green"/>
        </w:rPr>
        <w:t>to "Negative</w:t>
      </w:r>
      <w:r w:rsidRPr="006808DD">
        <w:rPr>
          <w:rStyle w:val="StyleUnderline"/>
        </w:rPr>
        <w:t>".</w:t>
      </w:r>
      <w:r w:rsidRPr="006808DD">
        <w:rPr>
          <w:sz w:val="14"/>
        </w:rPr>
        <w:t xml:space="preserve"> Analogical conclusion was made by Fitch Ratings. </w:t>
      </w:r>
      <w:r w:rsidRPr="006808DD">
        <w:rPr>
          <w:rStyle w:val="StyleUnderline"/>
        </w:rPr>
        <w:t>The change in outlook on the part of both agencies is motivated by</w:t>
      </w:r>
      <w:r w:rsidRPr="006808DD">
        <w:rPr>
          <w:sz w:val="14"/>
        </w:rPr>
        <w:t xml:space="preserve"> geopolitical situation around the </w:t>
      </w:r>
      <w:r w:rsidRPr="006808DD">
        <w:rPr>
          <w:rStyle w:val="StyleUnderline"/>
        </w:rPr>
        <w:t xml:space="preserve">Crimea and the sanctions of the EU and the U.S. in this regard. </w:t>
      </w:r>
      <w:r w:rsidRPr="006808DD">
        <w:rPr>
          <w:sz w:val="14"/>
        </w:rPr>
        <w:t xml:space="preserve">In particular, </w:t>
      </w:r>
      <w:r w:rsidRPr="006808DD">
        <w:rPr>
          <w:rStyle w:val="StyleUnderline"/>
          <w:highlight w:val="green"/>
        </w:rPr>
        <w:t>S</w:t>
      </w:r>
      <w:r w:rsidRPr="006808DD">
        <w:rPr>
          <w:rStyle w:val="StyleUnderline"/>
        </w:rPr>
        <w:t xml:space="preserve">tandard </w:t>
      </w:r>
      <w:r w:rsidRPr="006808DD">
        <w:rPr>
          <w:rStyle w:val="StyleUnderline"/>
          <w:highlight w:val="green"/>
        </w:rPr>
        <w:t>&amp; P</w:t>
      </w:r>
      <w:r w:rsidRPr="006808DD">
        <w:rPr>
          <w:rStyle w:val="StyleUnderline"/>
        </w:rPr>
        <w:t>oor</w:t>
      </w:r>
      <w:r w:rsidRPr="006808DD">
        <w:rPr>
          <w:rStyle w:val="StyleUnderline"/>
          <w:highlight w:val="green"/>
        </w:rPr>
        <w:t>'s</w:t>
      </w:r>
      <w:r w:rsidRPr="006808DD">
        <w:rPr>
          <w:rStyle w:val="StyleUnderline"/>
        </w:rPr>
        <w:t xml:space="preserve"> </w:t>
      </w:r>
      <w:r w:rsidRPr="006808DD">
        <w:rPr>
          <w:rStyle w:val="StyleUnderline"/>
          <w:highlight w:val="green"/>
        </w:rPr>
        <w:t>adjusted downward forecast for GDP growth in 2014 and 2015</w:t>
      </w:r>
      <w:r w:rsidRPr="006808DD">
        <w:rPr>
          <w:sz w:val="14"/>
        </w:rPr>
        <w:t xml:space="preserve"> up </w:t>
      </w:r>
      <w:r w:rsidRPr="006808DD">
        <w:rPr>
          <w:rStyle w:val="StyleUnderline"/>
          <w:highlight w:val="green"/>
        </w:rPr>
        <w:t>to 1.2 % and 2.2 %</w:t>
      </w:r>
      <w:r w:rsidRPr="006808DD">
        <w:rPr>
          <w:rStyle w:val="StyleUnderline"/>
        </w:rPr>
        <w:t xml:space="preserve"> respectively</w:t>
      </w:r>
      <w:r w:rsidRPr="006808DD">
        <w:rPr>
          <w:sz w:val="14"/>
        </w:rPr>
        <w:t xml:space="preserve"> (from 2.2 % to 3.0% in December 2013). According to the agency, </w:t>
      </w:r>
      <w:r w:rsidRPr="006808DD">
        <w:rPr>
          <w:rStyle w:val="StyleUnderline"/>
          <w:highlight w:val="green"/>
        </w:rPr>
        <w:t>the outflow of capital in the first quarter of this year is estimated at 60 billion dollars</w:t>
      </w:r>
      <w:r w:rsidRPr="006808DD">
        <w:rPr>
          <w:sz w:val="14"/>
        </w:rPr>
        <w:t xml:space="preserve"> (at the level of the previous year as a whole). The forecasts in light of the recent events were also corrected by </w:t>
      </w:r>
      <w:r w:rsidRPr="006808DD">
        <w:rPr>
          <w:rStyle w:val="StyleUnderline"/>
          <w:highlight w:val="green"/>
        </w:rPr>
        <w:t>the World Bank</w:t>
      </w:r>
      <w:r w:rsidRPr="006808DD">
        <w:rPr>
          <w:sz w:val="14"/>
        </w:rPr>
        <w:t xml:space="preserve"> (WB). So WB </w:t>
      </w:r>
      <w:r w:rsidRPr="006808DD">
        <w:rPr>
          <w:rStyle w:val="StyleUnderline"/>
          <w:highlight w:val="green"/>
        </w:rPr>
        <w:t>lowered forecasts economic growth of Russia</w:t>
      </w:r>
      <w:r w:rsidRPr="006808DD">
        <w:rPr>
          <w:rStyle w:val="StyleUnderline"/>
        </w:rPr>
        <w:t>.</w:t>
      </w:r>
      <w:r w:rsidRPr="006808DD">
        <w:rPr>
          <w:sz w:val="14"/>
        </w:rPr>
        <w:t xml:space="preserve"> According to estimates of the bank in 2014, </w:t>
      </w:r>
      <w:r w:rsidRPr="006808DD">
        <w:rPr>
          <w:rStyle w:val="StyleUnderline"/>
        </w:rPr>
        <w:t>the Russian economy in the best scenario will increase by 1.1 % (twice less than expected</w:t>
      </w:r>
      <w:r w:rsidRPr="006808DD">
        <w:rPr>
          <w:sz w:val="14"/>
        </w:rPr>
        <w:t xml:space="preserve">), with the worst combination of circumstances </w:t>
      </w:r>
      <w:proofErr w:type="gramStart"/>
      <w:r w:rsidRPr="006808DD">
        <w:rPr>
          <w:sz w:val="14"/>
        </w:rPr>
        <w:t xml:space="preserve">( </w:t>
      </w:r>
      <w:r w:rsidRPr="006808DD">
        <w:rPr>
          <w:rStyle w:val="StyleUnderline"/>
          <w:highlight w:val="green"/>
        </w:rPr>
        <w:t>if</w:t>
      </w:r>
      <w:proofErr w:type="gramEnd"/>
      <w:r w:rsidRPr="006808DD">
        <w:rPr>
          <w:rStyle w:val="StyleUnderline"/>
          <w:highlight w:val="green"/>
        </w:rPr>
        <w:t xml:space="preserve"> the situation continues</w:t>
      </w:r>
      <w:r w:rsidRPr="006808DD">
        <w:rPr>
          <w:rStyle w:val="StyleUnderline"/>
        </w:rPr>
        <w:t xml:space="preserve"> to worsen</w:t>
      </w:r>
      <w:r w:rsidRPr="006808DD">
        <w:rPr>
          <w:sz w:val="14"/>
        </w:rPr>
        <w:t xml:space="preserve"> around the Crimea ) </w:t>
      </w:r>
      <w:r w:rsidRPr="006808DD">
        <w:rPr>
          <w:rStyle w:val="StyleUnderline"/>
        </w:rPr>
        <w:t xml:space="preserve">should </w:t>
      </w:r>
      <w:r w:rsidRPr="006808DD">
        <w:rPr>
          <w:rStyle w:val="StyleUnderline"/>
          <w:highlight w:val="green"/>
        </w:rPr>
        <w:t>expect a more severe recession</w:t>
      </w:r>
      <w:r w:rsidRPr="006808DD">
        <w:rPr>
          <w:sz w:val="14"/>
        </w:rPr>
        <w:t xml:space="preserve"> . GDP contraction in this case is 1.8%. Forecast growth of the Russian economy in 2015 was lowered from 2.7% to 1.3-2.1 %. According to WB consumption growth rate will fall to 0.8-1.1 %, and capital will increase by 2.4 times. But is this pessimistic outlook from the rating agencies due to the economic future of Russia exclusively related to the events surrounding the Crimea? Based on data from the Central Bank of Russia, it can be concluded that </w:t>
      </w:r>
      <w:r w:rsidRPr="006808DD">
        <w:rPr>
          <w:rStyle w:val="StyleUnderline"/>
        </w:rPr>
        <w:t>sanctions against Russia only accelerated the inevitable. Beginning in 2012, economic growth was descending</w:t>
      </w:r>
      <w:r w:rsidRPr="006808DD">
        <w:rPr>
          <w:sz w:val="14"/>
        </w:rPr>
        <w:t xml:space="preserve">. In 2013, GDP growth was only 1.3 % compared to 3.4 in 2012. </w:t>
      </w:r>
      <w:r w:rsidRPr="006808DD">
        <w:rPr>
          <w:rStyle w:val="StyleUnderline"/>
        </w:rPr>
        <w:t>Capital outflows last year amounted to 62.7 billion against $ 56.8 billion a year earlier.</w:t>
      </w:r>
      <w:r w:rsidRPr="006808DD">
        <w:rPr>
          <w:sz w:val="14"/>
        </w:rPr>
        <w:t xml:space="preserve"> The outflow in the fourth quarter increased by half compared with the same period in 2012. Greater outflow was only in the fourth quarter of 2008, after Russia seized Abkhazia and South Ossetia in August. It is noteworthy that at the end of September 2011 at a congress of United Russia , the then President Dmitry Medvedev officially announced that they will produce with Prime Minister Putin castling places , and in the March elections Putin will be the single candidate from United Russia. In the next 3 months Russian capital flowed to 34.4 billion dollars, while in the previous 9 months outflow was at 47.5 billion dollars. According to the Ministry of Economic Development in the first quarter of 2014 capital outflow will be about $ 60 billion , though the agency has planned a corresponding annual rate of 25 billion dollars, and the central bank is even less - $ 20 billion . </w:t>
      </w:r>
      <w:r w:rsidRPr="006808DD">
        <w:rPr>
          <w:rStyle w:val="StyleUnderline"/>
        </w:rPr>
        <w:t>It is noteworthy that in January 2014</w:t>
      </w:r>
      <w:r w:rsidRPr="006808DD">
        <w:rPr>
          <w:sz w:val="14"/>
        </w:rPr>
        <w:t xml:space="preserve">, when the notorious sanctions in connection with the annexation of the Crimea against Russia was not in sight , </w:t>
      </w:r>
      <w:r w:rsidRPr="006808DD">
        <w:rPr>
          <w:rStyle w:val="StyleUnderline"/>
        </w:rPr>
        <w:t>the export of capital amounted to</w:t>
      </w:r>
      <w:r w:rsidRPr="006808DD">
        <w:rPr>
          <w:sz w:val="14"/>
        </w:rPr>
        <w:t xml:space="preserve"> $ 17 billion, according to official data, and $ </w:t>
      </w:r>
      <w:r w:rsidRPr="006808DD">
        <w:rPr>
          <w:rStyle w:val="StyleUnderline"/>
        </w:rPr>
        <w:t>20 billion according to experts</w:t>
      </w:r>
      <w:r w:rsidRPr="006808DD">
        <w:rPr>
          <w:sz w:val="14"/>
        </w:rPr>
        <w:t xml:space="preserve"> of the Higher School of Economics (HSE). It took more than just at the beginning of the crisis in 2009. </w:t>
      </w:r>
      <w:r w:rsidRPr="006808DD">
        <w:rPr>
          <w:rStyle w:val="StyleUnderline"/>
          <w:highlight w:val="green"/>
        </w:rPr>
        <w:t>In 2013, for a variety of industries decline was already recorded</w:t>
      </w:r>
      <w:r w:rsidRPr="006808DD">
        <w:rPr>
          <w:sz w:val="14"/>
          <w:highlight w:val="green"/>
        </w:rPr>
        <w:t>.</w:t>
      </w:r>
      <w:r w:rsidRPr="006808DD">
        <w:rPr>
          <w:sz w:val="14"/>
        </w:rPr>
        <w:t xml:space="preserve"> In particular </w:t>
      </w:r>
      <w:r w:rsidRPr="006808DD">
        <w:rPr>
          <w:rStyle w:val="StyleUnderline"/>
        </w:rPr>
        <w:t>metallurgical production decreased</w:t>
      </w:r>
      <w:r w:rsidRPr="006808DD">
        <w:rPr>
          <w:sz w:val="14"/>
        </w:rPr>
        <w:t xml:space="preserve"> by 2.1 %, the worst figure since the crisis of 2009. For </w:t>
      </w:r>
      <w:r w:rsidRPr="006808DD">
        <w:rPr>
          <w:rStyle w:val="StyleUnderline"/>
        </w:rPr>
        <w:t>the</w:t>
      </w:r>
      <w:r w:rsidRPr="006808DD">
        <w:rPr>
          <w:sz w:val="14"/>
        </w:rPr>
        <w:t xml:space="preserve"> Russian </w:t>
      </w:r>
      <w:r w:rsidRPr="006808DD">
        <w:rPr>
          <w:rStyle w:val="StyleUnderline"/>
        </w:rPr>
        <w:t>wood processing industry</w:t>
      </w:r>
      <w:r w:rsidRPr="006808DD">
        <w:rPr>
          <w:sz w:val="14"/>
        </w:rPr>
        <w:t xml:space="preserve"> last year </w:t>
      </w:r>
      <w:r w:rsidRPr="006808DD">
        <w:rPr>
          <w:rStyle w:val="StyleUnderline"/>
        </w:rPr>
        <w:t>also became a failure</w:t>
      </w:r>
      <w:r w:rsidRPr="006808DD">
        <w:rPr>
          <w:sz w:val="14"/>
        </w:rPr>
        <w:t xml:space="preserve">. In the past year, four aluminum factories of </w:t>
      </w:r>
      <w:proofErr w:type="spellStart"/>
      <w:r w:rsidRPr="006808DD">
        <w:rPr>
          <w:sz w:val="14"/>
        </w:rPr>
        <w:t>Rusal</w:t>
      </w:r>
      <w:proofErr w:type="spellEnd"/>
      <w:r w:rsidRPr="006808DD">
        <w:rPr>
          <w:sz w:val="14"/>
        </w:rPr>
        <w:t xml:space="preserve"> and Baikal Pulp and Paper Mill (PPM) closed, while </w:t>
      </w:r>
      <w:proofErr w:type="spellStart"/>
      <w:r w:rsidRPr="006808DD">
        <w:rPr>
          <w:sz w:val="14"/>
        </w:rPr>
        <w:t>Solombal</w:t>
      </w:r>
      <w:proofErr w:type="spellEnd"/>
      <w:r w:rsidRPr="006808DD">
        <w:rPr>
          <w:sz w:val="14"/>
        </w:rPr>
        <w:t xml:space="preserve"> PPM is actually inactive. To this list should be added inactive </w:t>
      </w:r>
      <w:proofErr w:type="spellStart"/>
      <w:r w:rsidRPr="006808DD">
        <w:rPr>
          <w:sz w:val="14"/>
        </w:rPr>
        <w:t>Yuzhuralnickel</w:t>
      </w:r>
      <w:proofErr w:type="spellEnd"/>
      <w:r w:rsidRPr="006808DD">
        <w:rPr>
          <w:sz w:val="14"/>
        </w:rPr>
        <w:t xml:space="preserve"> and bankrupt </w:t>
      </w:r>
      <w:proofErr w:type="spellStart"/>
      <w:r w:rsidRPr="006808DD">
        <w:rPr>
          <w:sz w:val="14"/>
        </w:rPr>
        <w:t>Amurmetal</w:t>
      </w:r>
      <w:proofErr w:type="spellEnd"/>
      <w:r w:rsidRPr="006808DD">
        <w:rPr>
          <w:sz w:val="14"/>
        </w:rPr>
        <w:t xml:space="preserve">, Zlatoust Metallurgical Plant, Novosibirsk Metallurgical Works and dozens of companies on the verge of bankruptcy. </w:t>
      </w:r>
      <w:r w:rsidRPr="006808DD">
        <w:rPr>
          <w:rStyle w:val="StyleUnderline"/>
        </w:rPr>
        <w:t>Volume of oil supplies fell by 1.5 %, and revenues of Russian oil exporters in 2013 fell by 4%</w:t>
      </w:r>
      <w:r w:rsidRPr="006808DD">
        <w:rPr>
          <w:sz w:val="14"/>
        </w:rPr>
        <w:t xml:space="preserve"> to 173.7 billion from 180.9 billion a year earlier. As a result, </w:t>
      </w:r>
      <w:r w:rsidRPr="006808DD">
        <w:rPr>
          <w:rStyle w:val="StyleUnderline"/>
          <w:highlight w:val="green"/>
        </w:rPr>
        <w:t>GDP growth in 2013 was the worst in the last 14 years</w:t>
      </w:r>
      <w:r w:rsidRPr="006808DD">
        <w:rPr>
          <w:rStyle w:val="StyleUnderline"/>
        </w:rPr>
        <w:t xml:space="preserve"> if we do not take into account the crisis of 2009</w:t>
      </w:r>
      <w:r w:rsidRPr="006808DD">
        <w:rPr>
          <w:sz w:val="14"/>
        </w:rPr>
        <w:t xml:space="preserve">. So, the first year of Putin's presidency ended in 2000, GDP growth of 10%. In 2001, GDP grew only by 5%. A second presidential term in 2004 began with the economic growth of 7%. But beginning in 2008, the financial crisis has turned to Russia collapse of the economy by nearly 8 % in 2009. In 2010 and 2011 growth ranged at 4.3-4.5 % per year. The result of 2012 was the growth already at 3.4%. Thus, it clearly shows that </w:t>
      </w:r>
      <w:r w:rsidRPr="006808DD">
        <w:rPr>
          <w:rStyle w:val="StyleUnderline"/>
          <w:highlight w:val="green"/>
        </w:rPr>
        <w:t>the Russian economy is already in recession, and the escalation of geopolitical tensions highlighted a hidden problem. Small victorious war to distract the population from</w:t>
      </w:r>
      <w:r w:rsidRPr="006808DD">
        <w:rPr>
          <w:rStyle w:val="StyleUnderline"/>
        </w:rPr>
        <w:t xml:space="preserve"> the social and economic </w:t>
      </w:r>
      <w:r w:rsidRPr="006808DD">
        <w:rPr>
          <w:rStyle w:val="StyleUnderline"/>
          <w:highlight w:val="green"/>
        </w:rPr>
        <w:t>crisis has already been tried by the Russian oligarchic elite</w:t>
      </w:r>
      <w:r w:rsidRPr="006808DD">
        <w:rPr>
          <w:sz w:val="14"/>
        </w:rPr>
        <w:t xml:space="preserve"> headed by Putin </w:t>
      </w:r>
      <w:r w:rsidRPr="006808DD">
        <w:rPr>
          <w:rStyle w:val="StyleUnderline"/>
          <w:highlight w:val="green"/>
        </w:rPr>
        <w:t>in 1999</w:t>
      </w:r>
      <w:r w:rsidRPr="006808DD">
        <w:rPr>
          <w:sz w:val="14"/>
        </w:rPr>
        <w:t xml:space="preserve"> (second Chechen campaign) </w:t>
      </w:r>
      <w:r w:rsidRPr="006808DD">
        <w:rPr>
          <w:rStyle w:val="StyleUnderline"/>
          <w:highlight w:val="green"/>
        </w:rPr>
        <w:t>and 2008</w:t>
      </w:r>
      <w:r w:rsidRPr="006808DD">
        <w:rPr>
          <w:sz w:val="14"/>
        </w:rPr>
        <w:t xml:space="preserve"> (the war against Georgia), respectively. </w:t>
      </w:r>
      <w:r w:rsidRPr="006808DD">
        <w:rPr>
          <w:rStyle w:val="StyleUnderline"/>
          <w:highlight w:val="green"/>
        </w:rPr>
        <w:t>But after</w:t>
      </w:r>
      <w:r w:rsidRPr="006808DD">
        <w:rPr>
          <w:sz w:val="14"/>
        </w:rPr>
        <w:t xml:space="preserve"> anti-Ukrainian </w:t>
      </w:r>
      <w:r w:rsidRPr="006808DD">
        <w:rPr>
          <w:rStyle w:val="StyleUnderline"/>
          <w:highlight w:val="green"/>
        </w:rPr>
        <w:t>patriotic euphoria dies out, the effects of the crisis in Russia</w:t>
      </w:r>
      <w:r w:rsidRPr="006808DD">
        <w:rPr>
          <w:sz w:val="14"/>
        </w:rPr>
        <w:t xml:space="preserve">, anyway, </w:t>
      </w:r>
      <w:r w:rsidRPr="006808DD">
        <w:rPr>
          <w:rStyle w:val="StyleUnderline"/>
          <w:highlight w:val="green"/>
        </w:rPr>
        <w:t>will be felt</w:t>
      </w:r>
      <w:r w:rsidRPr="006808DD">
        <w:rPr>
          <w:rStyle w:val="StyleUnderline"/>
        </w:rPr>
        <w:t xml:space="preserve"> by common people. </w:t>
      </w:r>
      <w:r w:rsidRPr="006808DD">
        <w:rPr>
          <w:sz w:val="14"/>
        </w:rPr>
        <w:t xml:space="preserve">According to the forecasts of the same Ministry of Economic Development , GDP growth in 2014 may will at best reach 1.8-1.9 % (previously 2.5%) and at worst - 0.6 % if the capital outflow for the year amounts to 100 billion dollars. Former Finance Minister </w:t>
      </w:r>
      <w:proofErr w:type="spellStart"/>
      <w:r w:rsidRPr="006808DD">
        <w:rPr>
          <w:sz w:val="14"/>
        </w:rPr>
        <w:t>Kudrin</w:t>
      </w:r>
      <w:proofErr w:type="spellEnd"/>
      <w:r w:rsidRPr="006808DD">
        <w:rPr>
          <w:sz w:val="14"/>
        </w:rPr>
        <w:t xml:space="preserve"> expects capital outflows in 2014 at the level of 150-160 billion, which exceeds the record figure in 2008, amounting to $ 120 billion. This means that </w:t>
      </w:r>
      <w:r w:rsidRPr="006808DD">
        <w:rPr>
          <w:rStyle w:val="StyleUnderline"/>
          <w:highlight w:val="green"/>
        </w:rPr>
        <w:t>economic growth will go to "0".</w:t>
      </w:r>
    </w:p>
    <w:p w:rsidR="00861CCC" w:rsidRDefault="00861CCC" w:rsidP="00861CCC">
      <w:pPr>
        <w:spacing w:line="240" w:lineRule="auto"/>
      </w:pPr>
    </w:p>
    <w:p w:rsidR="00861CCC" w:rsidRPr="00066263" w:rsidRDefault="00861CCC" w:rsidP="004C1470">
      <w:pPr>
        <w:pStyle w:val="Heading4"/>
      </w:pPr>
      <w:r w:rsidRPr="00066263">
        <w:t xml:space="preserve">Impact inevitable: energy sanctions blocking exports now </w:t>
      </w:r>
    </w:p>
    <w:p w:rsidR="00861CCC" w:rsidRPr="0019567F" w:rsidRDefault="00861CCC" w:rsidP="00861CCC">
      <w:pPr>
        <w:spacing w:line="240" w:lineRule="auto"/>
        <w:rPr>
          <w:rStyle w:val="Style13ptBold"/>
        </w:rPr>
      </w:pPr>
      <w:proofErr w:type="spellStart"/>
      <w:r w:rsidRPr="0019567F">
        <w:rPr>
          <w:rStyle w:val="Style13ptBold"/>
        </w:rPr>
        <w:t>Cama</w:t>
      </w:r>
      <w:proofErr w:type="spellEnd"/>
      <w:r w:rsidRPr="0019567F">
        <w:rPr>
          <w:rStyle w:val="Style13ptBold"/>
        </w:rPr>
        <w:t xml:space="preserve"> 6-25, journalist at The Hill and Bloomberg News </w:t>
      </w:r>
    </w:p>
    <w:p w:rsidR="00861CCC" w:rsidRPr="0019567F" w:rsidRDefault="00861CCC" w:rsidP="00861CCC">
      <w:pPr>
        <w:spacing w:line="240" w:lineRule="auto"/>
        <w:rPr>
          <w:sz w:val="16"/>
        </w:rPr>
      </w:pPr>
      <w:r w:rsidRPr="0019567F">
        <w:rPr>
          <w:sz w:val="16"/>
        </w:rPr>
        <w:t>(Timothy, Obama to target Russia’s energy industry with sanctions, The Hill, http://thehill.com/policy/energy-environment/210500-obama-to-target-russias-energy-industry-with-sanctions)</w:t>
      </w:r>
      <w:r>
        <w:rPr>
          <w:sz w:val="16"/>
        </w:rPr>
        <w:t>//JB</w:t>
      </w:r>
    </w:p>
    <w:p w:rsidR="00861CCC" w:rsidRPr="00066263" w:rsidRDefault="00861CCC" w:rsidP="00861CCC">
      <w:pPr>
        <w:spacing w:line="240" w:lineRule="auto"/>
        <w:rPr>
          <w:sz w:val="14"/>
        </w:rPr>
      </w:pPr>
      <w:r w:rsidRPr="00066263">
        <w:rPr>
          <w:rStyle w:val="StyleUnderline"/>
        </w:rPr>
        <w:t xml:space="preserve">The </w:t>
      </w:r>
      <w:r w:rsidRPr="0019567F">
        <w:rPr>
          <w:rStyle w:val="StyleUnderline"/>
          <w:highlight w:val="green"/>
        </w:rPr>
        <w:t>Obama</w:t>
      </w:r>
      <w:r w:rsidRPr="00066263">
        <w:rPr>
          <w:rStyle w:val="StyleUnderline"/>
        </w:rPr>
        <w:t xml:space="preserve"> administration </w:t>
      </w:r>
      <w:r w:rsidRPr="0019567F">
        <w:rPr>
          <w:rStyle w:val="StyleUnderline"/>
          <w:highlight w:val="green"/>
        </w:rPr>
        <w:t>is preparing sanctions for specific sectors of Russia’s economy, including energy and technology</w:t>
      </w:r>
      <w:r w:rsidRPr="00066263">
        <w:rPr>
          <w:sz w:val="14"/>
        </w:rPr>
        <w:t xml:space="preserve">, Bloomberg News reported. </w:t>
      </w:r>
      <w:r w:rsidRPr="00066263">
        <w:rPr>
          <w:rStyle w:val="StyleUnderline"/>
        </w:rPr>
        <w:t>The sanctions will come as part of the United States’ efforts to punish Russia for its aggression against Ukraine, Bloomberg said, citing sources familiar with the plans</w:t>
      </w:r>
      <w:r w:rsidRPr="00066263">
        <w:rPr>
          <w:sz w:val="14"/>
        </w:rPr>
        <w:t xml:space="preserve">. The European Union and other U.S. allies may not agree on this round of sanctions, the sources said. </w:t>
      </w:r>
      <w:r w:rsidRPr="0019567F">
        <w:rPr>
          <w:rStyle w:val="StyleUnderline"/>
          <w:highlight w:val="green"/>
        </w:rPr>
        <w:t>The U</w:t>
      </w:r>
      <w:r w:rsidRPr="00066263">
        <w:rPr>
          <w:rStyle w:val="StyleUnderline"/>
        </w:rPr>
        <w:t xml:space="preserve">nited </w:t>
      </w:r>
      <w:r w:rsidRPr="0019567F">
        <w:rPr>
          <w:rStyle w:val="StyleUnderline"/>
          <w:highlight w:val="green"/>
        </w:rPr>
        <w:t>S</w:t>
      </w:r>
      <w:r w:rsidRPr="00066263">
        <w:rPr>
          <w:rStyle w:val="StyleUnderline"/>
        </w:rPr>
        <w:t xml:space="preserve">tates </w:t>
      </w:r>
      <w:r w:rsidRPr="0019567F">
        <w:rPr>
          <w:rStyle w:val="StyleUnderline"/>
          <w:highlight w:val="green"/>
        </w:rPr>
        <w:t>will target both Russia’s natural gas and oil industries</w:t>
      </w:r>
      <w:r w:rsidRPr="00066263">
        <w:rPr>
          <w:sz w:val="14"/>
        </w:rPr>
        <w:t xml:space="preserve">, Bloomberg said. </w:t>
      </w:r>
      <w:r w:rsidRPr="0019567F">
        <w:rPr>
          <w:rStyle w:val="StyleUnderline"/>
          <w:highlight w:val="green"/>
        </w:rPr>
        <w:t>The sanctions are aimed at technology used to explore, produce and transport natural gas, crude oil and refined petroleum products</w:t>
      </w:r>
      <w:r w:rsidRPr="00066263">
        <w:rPr>
          <w:rStyle w:val="StyleUnderline"/>
        </w:rPr>
        <w:t>.</w:t>
      </w:r>
      <w:r>
        <w:rPr>
          <w:rStyle w:val="StyleUnderline"/>
        </w:rPr>
        <w:t xml:space="preserve"> </w:t>
      </w:r>
      <w:r w:rsidRPr="00066263">
        <w:rPr>
          <w:sz w:val="14"/>
        </w:rPr>
        <w:t>The White House did not respond to Bloomberg’s request for comment on the plans.</w:t>
      </w:r>
    </w:p>
    <w:bookmarkEnd w:id="0"/>
    <w:p w:rsidR="00861CCC" w:rsidRDefault="00861CCC" w:rsidP="00861CCC">
      <w:pPr>
        <w:spacing w:line="240" w:lineRule="auto"/>
      </w:pPr>
    </w:p>
    <w:p w:rsidR="00861CCC" w:rsidRDefault="00861CCC" w:rsidP="004C1470">
      <w:pPr>
        <w:pStyle w:val="Heading4"/>
      </w:pPr>
      <w:r w:rsidRPr="00F44089">
        <w:t>No impact – impossi</w:t>
      </w:r>
      <w:r>
        <w:t xml:space="preserve">ble to hurt Kremlin credibility via economic changes </w:t>
      </w:r>
    </w:p>
    <w:p w:rsidR="00861CCC" w:rsidRPr="0019567F" w:rsidRDefault="00861CCC" w:rsidP="00861CCC">
      <w:pPr>
        <w:spacing w:after="0" w:line="240" w:lineRule="auto"/>
        <w:rPr>
          <w:rStyle w:val="Style13ptBold"/>
        </w:rPr>
      </w:pPr>
      <w:proofErr w:type="spellStart"/>
      <w:r w:rsidRPr="0019567F">
        <w:rPr>
          <w:rStyle w:val="Style13ptBold"/>
        </w:rPr>
        <w:t>Inozemtsev</w:t>
      </w:r>
      <w:proofErr w:type="spellEnd"/>
      <w:r w:rsidRPr="0019567F">
        <w:rPr>
          <w:rStyle w:val="Style13ptBold"/>
        </w:rPr>
        <w:t xml:space="preserve"> 6-24</w:t>
      </w:r>
      <w:r>
        <w:rPr>
          <w:rStyle w:val="Style13ptBold"/>
        </w:rPr>
        <w:t>, economist and founder of the Centre for Post-Industrial Studies</w:t>
      </w:r>
    </w:p>
    <w:p w:rsidR="00861CCC" w:rsidRPr="0019567F" w:rsidRDefault="00861CCC" w:rsidP="00861CCC">
      <w:pPr>
        <w:spacing w:after="0" w:line="240" w:lineRule="auto"/>
        <w:rPr>
          <w:sz w:val="16"/>
        </w:rPr>
      </w:pPr>
      <w:r w:rsidRPr="0019567F">
        <w:rPr>
          <w:sz w:val="16"/>
        </w:rPr>
        <w:t>(</w:t>
      </w:r>
      <w:proofErr w:type="spellStart"/>
      <w:r w:rsidRPr="0019567F">
        <w:rPr>
          <w:sz w:val="16"/>
        </w:rPr>
        <w:t>Vladislav</w:t>
      </w:r>
      <w:proofErr w:type="spellEnd"/>
      <w:r w:rsidRPr="0019567F">
        <w:rPr>
          <w:sz w:val="16"/>
        </w:rPr>
        <w:t>, Why Economic Growth Doesn’t Matter in Russia, The Moscow Times, http://www.themoscowtimes.com/opinion/article/why-economic-growth-doesnt-matter-in-russia/502465.html)</w:t>
      </w:r>
      <w:r>
        <w:rPr>
          <w:sz w:val="16"/>
        </w:rPr>
        <w:t>//JB</w:t>
      </w:r>
    </w:p>
    <w:p w:rsidR="00861CCC" w:rsidRPr="00AA1EFD" w:rsidRDefault="00861CCC" w:rsidP="00861CCC">
      <w:pPr>
        <w:spacing w:line="240" w:lineRule="auto"/>
        <w:rPr>
          <w:sz w:val="14"/>
        </w:rPr>
      </w:pPr>
      <w:r w:rsidRPr="00F44089">
        <w:rPr>
          <w:rStyle w:val="StyleUnderline"/>
        </w:rPr>
        <w:t xml:space="preserve">Many politicians sincerely believe that </w:t>
      </w:r>
      <w:r w:rsidRPr="0019567F">
        <w:rPr>
          <w:rStyle w:val="StyleUnderline"/>
          <w:highlight w:val="green"/>
        </w:rPr>
        <w:t>Russia's economy has virtually stopped growing</w:t>
      </w:r>
      <w:r w:rsidRPr="00AA1EFD">
        <w:rPr>
          <w:sz w:val="14"/>
        </w:rPr>
        <w:t xml:space="preserve">, in light of current tensions between the West and Russia resulting from Russia's annexation of Crimea and the economic sanctions that followed. </w:t>
      </w:r>
      <w:r w:rsidRPr="00F44089">
        <w:rPr>
          <w:rStyle w:val="StyleUnderline"/>
        </w:rPr>
        <w:t xml:space="preserve">They also believe that </w:t>
      </w:r>
      <w:r w:rsidRPr="0019567F">
        <w:rPr>
          <w:rStyle w:val="StyleUnderline"/>
          <w:highlight w:val="green"/>
        </w:rPr>
        <w:t>Russia's economy may face additional challenges</w:t>
      </w:r>
      <w:r w:rsidRPr="00AA1EFD">
        <w:rPr>
          <w:sz w:val="14"/>
        </w:rPr>
        <w:t xml:space="preserve"> due to new restrictions imposed — </w:t>
      </w:r>
      <w:r w:rsidRPr="00F44089">
        <w:rPr>
          <w:rStyle w:val="StyleUnderline"/>
        </w:rPr>
        <w:t>and that this will reduce the government's credibility and so create problems for</w:t>
      </w:r>
      <w:r w:rsidRPr="00AA1EFD">
        <w:rPr>
          <w:sz w:val="14"/>
        </w:rPr>
        <w:t xml:space="preserve"> President Vladimir </w:t>
      </w:r>
      <w:r w:rsidRPr="00F44089">
        <w:rPr>
          <w:rStyle w:val="StyleUnderline"/>
        </w:rPr>
        <w:t>Putin.</w:t>
      </w:r>
      <w:r>
        <w:rPr>
          <w:rStyle w:val="StyleUnderline"/>
        </w:rPr>
        <w:t xml:space="preserve"> </w:t>
      </w:r>
      <w:r w:rsidRPr="00AA1EFD">
        <w:rPr>
          <w:sz w:val="14"/>
        </w:rPr>
        <w:t xml:space="preserve">For better or for worse, </w:t>
      </w:r>
      <w:r w:rsidRPr="00F44089">
        <w:rPr>
          <w:rStyle w:val="StyleUnderline"/>
        </w:rPr>
        <w:t xml:space="preserve">nothing like this will happen. </w:t>
      </w:r>
      <w:r w:rsidRPr="0019567F">
        <w:rPr>
          <w:rStyle w:val="StyleUnderline"/>
          <w:highlight w:val="green"/>
        </w:rPr>
        <w:t>Russia</w:t>
      </w:r>
      <w:r w:rsidRPr="00F44089">
        <w:rPr>
          <w:rStyle w:val="StyleUnderline"/>
        </w:rPr>
        <w:t xml:space="preserve"> today </w:t>
      </w:r>
      <w:r w:rsidRPr="0019567F">
        <w:rPr>
          <w:rStyle w:val="StyleUnderline"/>
          <w:highlight w:val="green"/>
        </w:rPr>
        <w:t>is a unique place where the rate of economic growth changes neither the behavior of elites nor the loyalty of the population.</w:t>
      </w:r>
      <w:r w:rsidRPr="00F44089">
        <w:rPr>
          <w:rStyle w:val="StyleUnderline"/>
        </w:rPr>
        <w:t xml:space="preserve"> Upon a closer look, it is easy to realize why</w:t>
      </w:r>
      <w:r w:rsidRPr="00AA1EFD">
        <w:rPr>
          <w:sz w:val="14"/>
        </w:rPr>
        <w:t xml:space="preserve"> — but to do this one must forget how economies are supposed to work. </w:t>
      </w:r>
      <w:r w:rsidRPr="00F44089">
        <w:rPr>
          <w:rStyle w:val="StyleUnderline"/>
        </w:rPr>
        <w:t xml:space="preserve">First, </w:t>
      </w:r>
      <w:r w:rsidRPr="0019567F">
        <w:rPr>
          <w:rStyle w:val="StyleUnderline"/>
          <w:highlight w:val="green"/>
        </w:rPr>
        <w:t>Russia is not an industrial, but rather a resource economy</w:t>
      </w:r>
      <w:r w:rsidRPr="00AA1EFD">
        <w:rPr>
          <w:sz w:val="14"/>
        </w:rPr>
        <w:t xml:space="preserve">. The well-being of its citizens depends primarily on just one sector of the economy. Export duties on oil and gas, as well as federal mining tax contribute 49.4 percent of federal budget's revenues — although crude oil and natural gas production has not increased since the mid-2000s. In 2013 only 8 percent more oil was pumped in Russia than in 2006, and 1 percent less of gas. </w:t>
      </w:r>
      <w:r w:rsidRPr="0019567F">
        <w:rPr>
          <w:rStyle w:val="StyleUnderline"/>
          <w:highlight w:val="green"/>
        </w:rPr>
        <w:t>Both the political situation's stability and the level of popular support for the government depend</w:t>
      </w:r>
      <w:r w:rsidRPr="00A86617">
        <w:rPr>
          <w:rStyle w:val="StyleUnderline"/>
        </w:rPr>
        <w:t xml:space="preserve"> not </w:t>
      </w:r>
      <w:r w:rsidRPr="0019567F">
        <w:rPr>
          <w:rStyle w:val="StyleUnderline"/>
          <w:highlight w:val="green"/>
        </w:rPr>
        <w:t>on</w:t>
      </w:r>
      <w:r w:rsidRPr="00A86617">
        <w:rPr>
          <w:rStyle w:val="StyleUnderline"/>
        </w:rPr>
        <w:t xml:space="preserve"> growth in the real sector but from </w:t>
      </w:r>
      <w:r w:rsidRPr="0019567F">
        <w:rPr>
          <w:rStyle w:val="StyleUnderline"/>
          <w:highlight w:val="green"/>
        </w:rPr>
        <w:t>the dynamics of personal incomes</w:t>
      </w:r>
      <w:r w:rsidRPr="00A86617">
        <w:rPr>
          <w:rStyle w:val="StyleUnderline"/>
        </w:rPr>
        <w:t xml:space="preserve"> — and these hang</w:t>
      </w:r>
      <w:r w:rsidRPr="00AA1EFD">
        <w:rPr>
          <w:sz w:val="14"/>
        </w:rPr>
        <w:t xml:space="preserve"> not so much on development but </w:t>
      </w:r>
      <w:r w:rsidRPr="00A86617">
        <w:rPr>
          <w:rStyle w:val="StyleUnderline"/>
        </w:rPr>
        <w:t>on oil and gas.</w:t>
      </w:r>
      <w:r w:rsidRPr="00AA1EFD">
        <w:rPr>
          <w:sz w:val="14"/>
        </w:rPr>
        <w:t xml:space="preserve"> In the crisis years of 2008 and 2009, for instance, real disposable incomes adjusted for inflation fell by 2.7 percent in the U.S. while in Russia, where the drop in GDP was the most significant among Group of 20 nations, they increased by 5.4 percent. Of course, a fiscal policy driven by oil and gas kills businesses and entrepreneurial spirit, but why should the government fix this if everyone is happily spending money? </w:t>
      </w:r>
      <w:r w:rsidRPr="00A86617">
        <w:rPr>
          <w:rStyle w:val="StyleUnderline"/>
        </w:rPr>
        <w:t xml:space="preserve">Second, </w:t>
      </w:r>
      <w:r w:rsidRPr="0019567F">
        <w:rPr>
          <w:rStyle w:val="StyleUnderline"/>
          <w:highlight w:val="green"/>
        </w:rPr>
        <w:t>Russian officials at different levels are at the same time businessmen</w:t>
      </w:r>
      <w:r w:rsidRPr="00A86617">
        <w:rPr>
          <w:rStyle w:val="StyleUnderline"/>
        </w:rPr>
        <w:t xml:space="preserve">, and if not, then they get a significant portion of their income from bribes. </w:t>
      </w:r>
      <w:r w:rsidRPr="0019567F">
        <w:rPr>
          <w:rStyle w:val="StyleUnderline"/>
          <w:highlight w:val="green"/>
        </w:rPr>
        <w:t>In a period of economic growth they become richer</w:t>
      </w:r>
      <w:r w:rsidRPr="00AA1EFD">
        <w:rPr>
          <w:sz w:val="14"/>
        </w:rPr>
        <w:t xml:space="preserve"> due to the expansion of their enterprises or by imposing a "corruption </w:t>
      </w:r>
      <w:proofErr w:type="spellStart"/>
      <w:r w:rsidRPr="00AA1EFD">
        <w:rPr>
          <w:sz w:val="14"/>
        </w:rPr>
        <w:t>tax"on</w:t>
      </w:r>
      <w:proofErr w:type="spellEnd"/>
      <w:r w:rsidRPr="00AA1EFD">
        <w:rPr>
          <w:sz w:val="14"/>
        </w:rPr>
        <w:t xml:space="preserve"> successful businesses. </w:t>
      </w:r>
      <w:r w:rsidRPr="0019567F">
        <w:rPr>
          <w:rStyle w:val="StyleUnderline"/>
          <w:highlight w:val="green"/>
        </w:rPr>
        <w:t>But economic crises are even better for corrupt officials</w:t>
      </w:r>
      <w:r w:rsidRPr="00A86617">
        <w:rPr>
          <w:rStyle w:val="StyleUnderline"/>
        </w:rPr>
        <w:t>. In the event of crisis they are able to pocket even more while distributing state aid and subsidies</w:t>
      </w:r>
      <w:r w:rsidRPr="00AA1EFD">
        <w:rPr>
          <w:sz w:val="14"/>
        </w:rPr>
        <w:t xml:space="preserve">; moreover, </w:t>
      </w:r>
      <w:r w:rsidRPr="00A86617">
        <w:rPr>
          <w:rStyle w:val="StyleUnderline"/>
        </w:rPr>
        <w:t>during such periods they are able to purchase impaired assets.</w:t>
      </w:r>
      <w:r w:rsidRPr="00AA1EFD">
        <w:rPr>
          <w:sz w:val="14"/>
        </w:rPr>
        <w:t xml:space="preserve"> Up to 45 percent of purchases of expensive real estate in Moscow in 2009 were made by government officials and members of their families. In addition, </w:t>
      </w:r>
      <w:r w:rsidRPr="00A86617">
        <w:rPr>
          <w:rStyle w:val="StyleUnderline"/>
        </w:rPr>
        <w:t xml:space="preserve">even if officials know that mismanagement is rarely a cause for dismissal, they may be sure that </w:t>
      </w:r>
      <w:r w:rsidRPr="0019567F">
        <w:rPr>
          <w:rStyle w:val="StyleUnderline"/>
          <w:highlight w:val="green"/>
        </w:rPr>
        <w:t>crises allow them to write off even the most egregious "mistakes."</w:t>
      </w:r>
      <w:r w:rsidRPr="00AA1EFD">
        <w:rPr>
          <w:sz w:val="14"/>
        </w:rPr>
        <w:t xml:space="preserve"> Therefore Russian bureaucracy sees nothing bad in a new crisis. </w:t>
      </w:r>
      <w:r w:rsidRPr="00A86617">
        <w:rPr>
          <w:rStyle w:val="StyleUnderline"/>
        </w:rPr>
        <w:t xml:space="preserve">Third, </w:t>
      </w:r>
      <w:r w:rsidRPr="0019567F">
        <w:rPr>
          <w:rStyle w:val="StyleUnderline"/>
          <w:highlight w:val="green"/>
        </w:rPr>
        <w:t>unemployment</w:t>
      </w:r>
      <w:r w:rsidRPr="00A86617">
        <w:rPr>
          <w:rStyle w:val="StyleUnderline"/>
        </w:rPr>
        <w:t xml:space="preserve">, which in the U.S. and Europe is considered almost an integral indicator of a government's effectiveness, </w:t>
      </w:r>
      <w:r w:rsidRPr="0019567F">
        <w:rPr>
          <w:rStyle w:val="StyleUnderline"/>
          <w:highlight w:val="green"/>
        </w:rPr>
        <w:t>is not recognized as a big issue in Russia</w:t>
      </w:r>
      <w:r w:rsidRPr="00AA1EFD">
        <w:rPr>
          <w:sz w:val="14"/>
        </w:rPr>
        <w:t xml:space="preserve">, partly because there is no information available on it. Deputy Prime Minister Olga </w:t>
      </w:r>
      <w:proofErr w:type="spellStart"/>
      <w:r w:rsidRPr="00AA1EFD">
        <w:rPr>
          <w:sz w:val="14"/>
        </w:rPr>
        <w:t>Golodets</w:t>
      </w:r>
      <w:proofErr w:type="spellEnd"/>
      <w:r w:rsidRPr="00AA1EFD">
        <w:rPr>
          <w:sz w:val="14"/>
        </w:rPr>
        <w:t xml:space="preserve"> recently admitted that the government did not fully understand where 38.2 million people, or 44 percent of the active labor force, actually worked. Therefore Western governments of rising unemployment does not disturb anyone in Russia. </w:t>
      </w:r>
      <w:r w:rsidRPr="00A86617">
        <w:rPr>
          <w:rStyle w:val="StyleUnderline"/>
        </w:rPr>
        <w:t xml:space="preserve">Hence, </w:t>
      </w:r>
      <w:r w:rsidRPr="0019567F">
        <w:rPr>
          <w:rStyle w:val="StyleUnderline"/>
          <w:highlight w:val="green"/>
        </w:rPr>
        <w:t>no one cares also about the growth in the real sector of the economy, which could absorb the excess labor</w:t>
      </w:r>
      <w:r w:rsidRPr="00A86617">
        <w:rPr>
          <w:rStyle w:val="StyleUnderline"/>
        </w:rPr>
        <w:t>.</w:t>
      </w:r>
      <w:r>
        <w:rPr>
          <w:rStyle w:val="StyleUnderline"/>
        </w:rPr>
        <w:t xml:space="preserve"> </w:t>
      </w:r>
      <w:r w:rsidRPr="00A86617">
        <w:rPr>
          <w:rStyle w:val="StyleUnderline"/>
        </w:rPr>
        <w:t xml:space="preserve">Fourth, </w:t>
      </w:r>
      <w:r w:rsidRPr="0019567F">
        <w:rPr>
          <w:rStyle w:val="StyleUnderline"/>
          <w:highlight w:val="green"/>
        </w:rPr>
        <w:t>both the authorities and the public have interpreted every serious crisis in the world's major economies</w:t>
      </w:r>
      <w:r w:rsidRPr="00A86617">
        <w:rPr>
          <w:rStyle w:val="StyleUnderline"/>
        </w:rPr>
        <w:t xml:space="preserve"> in the last 30 years </w:t>
      </w:r>
      <w:r w:rsidRPr="0019567F">
        <w:rPr>
          <w:rStyle w:val="StyleUnderline"/>
          <w:highlight w:val="green"/>
        </w:rPr>
        <w:t>as the result of foreign influences</w:t>
      </w:r>
      <w:r w:rsidRPr="00A86617">
        <w:rPr>
          <w:rStyle w:val="StyleUnderline"/>
        </w:rPr>
        <w:t>, not as a result of domestic policy.</w:t>
      </w:r>
      <w:r>
        <w:rPr>
          <w:rStyle w:val="StyleUnderline"/>
        </w:rPr>
        <w:t xml:space="preserve"> </w:t>
      </w:r>
      <w:r w:rsidRPr="00AA1EFD">
        <w:rPr>
          <w:sz w:val="14"/>
        </w:rPr>
        <w:t xml:space="preserve">The financial crash in Mexico in 1994, Asia's troubles of 1997, Russia's default of 1998 and Argentina's of 2001, the "dot com" crash in 2000, as well as the financial cataclysm in the U.S. and Europe in 2008 — all of them were attributed to external causes. </w:t>
      </w:r>
      <w:r w:rsidRPr="00AA1EFD">
        <w:rPr>
          <w:rStyle w:val="StyleUnderline"/>
        </w:rPr>
        <w:t>Russian authorities in recent years have been so successful in convincing its citizens that all evil comes from the outside that they may have become convinced of it themselves.</w:t>
      </w:r>
      <w:r w:rsidRPr="00AA1EFD">
        <w:rPr>
          <w:sz w:val="14"/>
        </w:rPr>
        <w:t xml:space="preserve"> The president has often explained economic difficulties as U.S. and Europe's fault, in particular the crisis of 1998, which is depicted as the result of Western advisers' manipulations. Some even attribute the collapse of the U.S.S.R. to a joint conspiracy by the U.S. and Saudi Arabia to push down oil prices. In this mind set, </w:t>
      </w:r>
      <w:r w:rsidRPr="0019567F">
        <w:rPr>
          <w:rStyle w:val="StyleUnderline"/>
          <w:highlight w:val="green"/>
        </w:rPr>
        <w:t xml:space="preserve">a slump in growth confirms not the Russian </w:t>
      </w:r>
      <w:proofErr w:type="gramStart"/>
      <w:r w:rsidRPr="0019567F">
        <w:rPr>
          <w:rStyle w:val="StyleUnderline"/>
          <w:highlight w:val="green"/>
        </w:rPr>
        <w:t>elites</w:t>
      </w:r>
      <w:proofErr w:type="gramEnd"/>
      <w:r w:rsidRPr="0019567F">
        <w:rPr>
          <w:rStyle w:val="StyleUnderline"/>
          <w:highlight w:val="green"/>
        </w:rPr>
        <w:t xml:space="preserve"> lack of professionalism but the power of Russia's enemies</w:t>
      </w:r>
      <w:r w:rsidRPr="00AA1EFD">
        <w:rPr>
          <w:rStyle w:val="StyleUnderline"/>
        </w:rPr>
        <w:t>.</w:t>
      </w:r>
      <w:r>
        <w:rPr>
          <w:rStyle w:val="StyleUnderline"/>
        </w:rPr>
        <w:t xml:space="preserve"> </w:t>
      </w:r>
      <w:r w:rsidRPr="00AA1EFD">
        <w:rPr>
          <w:sz w:val="14"/>
        </w:rPr>
        <w:t xml:space="preserve">Today's Russia is not a normal country. </w:t>
      </w:r>
      <w:r w:rsidRPr="00AA1EFD">
        <w:rPr>
          <w:rStyle w:val="StyleUnderline"/>
        </w:rPr>
        <w:t>A significant portion of people who can adequately assess the situation either left the country or are leaving it right now. Many entrepreneurs sold their businesses to bureaucrats and pulled money out of the country</w:t>
      </w:r>
      <w:r w:rsidRPr="00AA1EFD">
        <w:rPr>
          <w:sz w:val="14"/>
        </w:rPr>
        <w:t>, realizing the futility of their labors.</w:t>
      </w:r>
    </w:p>
    <w:p w:rsidR="00861CCC" w:rsidRPr="006808DD" w:rsidRDefault="00861CCC" w:rsidP="004C1470">
      <w:pPr>
        <w:pStyle w:val="Heading4"/>
      </w:pPr>
      <w:r w:rsidRPr="006808DD">
        <w:t>Exporting natural gas doesn’t hurt manufacturing, adds jobs, reduces emissions, and maintains lower prices for the states – their claims underestimate America’s supply of natural gas</w:t>
      </w:r>
    </w:p>
    <w:p w:rsidR="00861CCC" w:rsidRPr="006808DD" w:rsidRDefault="00861CCC" w:rsidP="00861CCC">
      <w:pPr>
        <w:rPr>
          <w:rStyle w:val="Heading4Char"/>
          <w:b w:val="0"/>
        </w:rPr>
      </w:pPr>
      <w:proofErr w:type="spellStart"/>
      <w:r w:rsidRPr="006808DD">
        <w:rPr>
          <w:rStyle w:val="Style13ptBold"/>
        </w:rPr>
        <w:t>Furchtgott</w:t>
      </w:r>
      <w:proofErr w:type="spellEnd"/>
      <w:r w:rsidRPr="006808DD">
        <w:rPr>
          <w:rStyle w:val="Style13ptBold"/>
        </w:rPr>
        <w:t xml:space="preserve">-Roth 6/24/14 </w:t>
      </w:r>
      <w:r w:rsidRPr="006808DD">
        <w:rPr>
          <w:rStyle w:val="Style13ptBold"/>
          <w:b w:val="0"/>
        </w:rPr>
        <w:t xml:space="preserve">– </w:t>
      </w:r>
      <w:r w:rsidRPr="006808DD">
        <w:rPr>
          <w:rStyle w:val="Heading4Char"/>
          <w:b w:val="0"/>
        </w:rPr>
        <w:t>senior fellow at the Manhattan Institute for Policy Research, where I direct the Manhattan Institute’s economics portal</w:t>
      </w:r>
    </w:p>
    <w:p w:rsidR="00861CCC" w:rsidRPr="006808DD" w:rsidRDefault="00861CCC" w:rsidP="00861CCC">
      <w:pPr>
        <w:rPr>
          <w:bCs/>
        </w:rPr>
      </w:pPr>
      <w:r w:rsidRPr="006808DD">
        <w:rPr>
          <w:rStyle w:val="Heading4Char"/>
          <w:b w:val="0"/>
        </w:rPr>
        <w:t>(Diana, Manhattan Institute for Policy Research, “The Benefits of Natural Gas Exports,” 6/24/14, http://www.economics21.org/files/pdfs/JEC.NaturalGasExports062414.pdf)</w:t>
      </w:r>
    </w:p>
    <w:p w:rsidR="00861CCC" w:rsidRDefault="00861CCC" w:rsidP="00861CCC">
      <w:pPr>
        <w:rPr>
          <w:sz w:val="12"/>
        </w:rPr>
      </w:pPr>
      <w:r w:rsidRPr="006808DD">
        <w:rPr>
          <w:sz w:val="12"/>
        </w:rPr>
        <w:t xml:space="preserve">The Benefits of Natural Gas Exports Chairman Brady, Vice Chair </w:t>
      </w:r>
      <w:proofErr w:type="spellStart"/>
      <w:r w:rsidRPr="006808DD">
        <w:rPr>
          <w:sz w:val="12"/>
        </w:rPr>
        <w:t>Klobuchar</w:t>
      </w:r>
      <w:proofErr w:type="spellEnd"/>
      <w:r w:rsidRPr="006808DD">
        <w:rPr>
          <w:sz w:val="12"/>
        </w:rPr>
        <w:t>, thank you very much for inviting me to testify on U.S. natural gas exports. I am a senior fellow at the Manhattan Institute for Policy Research, where I direct the Manhattan Institute’s economics portal, Economics21.org, which focuses of ways that America can increase economic growth</w:t>
      </w:r>
      <w:r w:rsidRPr="006808DD">
        <w:rPr>
          <w:u w:val="single"/>
        </w:rPr>
        <w:t>. Even with Gazprom, Russia’s state-owned energy company, cutting off natural gas supplies to Ukraine last Monday, no one wants to use military force to counteract Russia.</w:t>
      </w:r>
      <w:r w:rsidRPr="006808DD">
        <w:rPr>
          <w:sz w:val="12"/>
        </w:rPr>
        <w:t xml:space="preserve"> President </w:t>
      </w:r>
      <w:r w:rsidRPr="006808DD">
        <w:rPr>
          <w:u w:val="single"/>
        </w:rPr>
        <w:t>Obama’s 2015 Budget will shrink the military still further. But the United States has another weapon at our disposal, liquid natural gas exports. Exporting liquid natural gas would help our allies and hit Russia where it hurts, in the pocketbook. This would make Putin think twice about his next move in Ukraine or about invading another sovereign nation</w:t>
      </w:r>
      <w:r w:rsidRPr="006808DD">
        <w:rPr>
          <w:sz w:val="12"/>
        </w:rPr>
        <w:t xml:space="preserve">. The recent turmoil in Iraq shows how even with increased U.S. oil production, global oil prices have the potential to become volatile. This increases the value of natural gas exports. Liquid natural gas can now power trucks more cheaply than diesel. If fighting continues and moves south, Iraq’s oil production could be substantially decreased for an extended time period. This would make U.S. natural gas exports even more vital as individuals and businesses around the world look for ways to offset the increase in oil prices. Of the 18.7 trillion cubic feet of natural gas consumed by Europe in 2013, according to the Energy Information Administration, Russia supplied 30 percent (5.7 trillion cubic feet). The Energy Department estimates that 16 percent (3.0 trillion cubic feet) of the natural gas consumed in Europe passed through Ukraine’s pipeline network.1 In the past, as much as 80 percent of Russian natural gas exports went through Ukraine, but that has declined to 50 percent to 60 percent due to the Nord Stream pipeline, built in 2011, which provided a direct link between Russia and Germany under the Baltic Sea. Nearly 12 billion cubic feet of natural gas flows through Ukraine per day in the winter and about 6 billion cubic feet per day in the summer. </w:t>
      </w:r>
      <w:r w:rsidRPr="006808DD">
        <w:rPr>
          <w:u w:val="single"/>
        </w:rPr>
        <w:t>Honorable Members of Congress, you could immediately assist Ukraine and other countries by amending the Natural Gas Act to ensure that the Energy Department approves LNG export applications within a short period of time</w:t>
      </w:r>
      <w:r w:rsidRPr="006808DD">
        <w:rPr>
          <w:sz w:val="12"/>
        </w:rPr>
        <w:t xml:space="preserve">. 1 </w:t>
      </w:r>
      <w:proofErr w:type="spellStart"/>
      <w:r w:rsidRPr="006808DD">
        <w:rPr>
          <w:sz w:val="12"/>
        </w:rPr>
        <w:t>Metelitsa</w:t>
      </w:r>
      <w:proofErr w:type="spellEnd"/>
      <w:r w:rsidRPr="006808DD">
        <w:rPr>
          <w:sz w:val="12"/>
        </w:rPr>
        <w:t xml:space="preserve">, Alexander, “16% of Natural Gas Consumed in Europe Flows through Ukraine,” U.S. Energy Information Administration, March 14, 2014. </w:t>
      </w:r>
      <w:r w:rsidRPr="006808DD">
        <w:rPr>
          <w:rFonts w:ascii="Times New Roman" w:hAnsi="Times New Roman" w:cs="Times New Roman"/>
          <w:sz w:val="12"/>
        </w:rPr>
        <w:t>￼</w:t>
      </w:r>
      <w:r w:rsidRPr="006808DD">
        <w:rPr>
          <w:sz w:val="12"/>
        </w:rPr>
        <w:t xml:space="preserve">1 </w:t>
      </w:r>
      <w:proofErr w:type="gramStart"/>
      <w:r w:rsidRPr="006808DD">
        <w:rPr>
          <w:sz w:val="12"/>
        </w:rPr>
        <w:t>You</w:t>
      </w:r>
      <w:proofErr w:type="gramEnd"/>
      <w:r w:rsidRPr="006808DD">
        <w:rPr>
          <w:sz w:val="12"/>
        </w:rPr>
        <w:t xml:space="preserve"> could also pass legislation allowing LNG to be exported to all World Trade Organization members, irrespective of whether they have free trade agreements with the United States. You could go still further, and cease to require approval for LNG exports. More than half of Ukraine’s natural gas, and 30 percent of Europe’s natural gas, is provided by Russia. Russia gets about half of its revenue from oil and gas. Natural gas is cheaper in the United States than in Russia, so increasing America’s exports of LNG would lower Russia’s profits</w:t>
      </w:r>
      <w:r w:rsidRPr="006808DD">
        <w:rPr>
          <w:b/>
          <w:u w:val="single"/>
        </w:rPr>
        <w:t>.</w:t>
      </w:r>
      <w:r w:rsidRPr="006808DD">
        <w:rPr>
          <w:sz w:val="12"/>
        </w:rPr>
        <w:t xml:space="preserve"> Last fall, in a forum hosted on Capitol Hill, </w:t>
      </w:r>
      <w:proofErr w:type="spellStart"/>
      <w:r w:rsidRPr="006808DD">
        <w:rPr>
          <w:sz w:val="12"/>
        </w:rPr>
        <w:t>Zygimantas</w:t>
      </w:r>
      <w:proofErr w:type="spellEnd"/>
      <w:r w:rsidRPr="006808DD">
        <w:rPr>
          <w:sz w:val="12"/>
        </w:rPr>
        <w:t xml:space="preserve"> </w:t>
      </w:r>
      <w:proofErr w:type="spellStart"/>
      <w:r w:rsidRPr="006808DD">
        <w:rPr>
          <w:sz w:val="12"/>
        </w:rPr>
        <w:t>Pavilionis</w:t>
      </w:r>
      <w:proofErr w:type="spellEnd"/>
      <w:r w:rsidRPr="006808DD">
        <w:rPr>
          <w:sz w:val="12"/>
        </w:rPr>
        <w:t xml:space="preserve">, Lithuanian Ambassador to the United States and Mexico, said, “An ability to import natural gas from the U.S., even very small amounts by U.S. standards, would make a huge impact on the Lithuanian gas market and allow the nation to develop a reliable alternative to Russian gas.” And according to Jaroslav </w:t>
      </w:r>
      <w:proofErr w:type="spellStart"/>
      <w:r w:rsidRPr="006808DD">
        <w:rPr>
          <w:sz w:val="12"/>
        </w:rPr>
        <w:t>Zajicek</w:t>
      </w:r>
      <w:proofErr w:type="spellEnd"/>
      <w:r w:rsidRPr="006808DD">
        <w:rPr>
          <w:sz w:val="12"/>
        </w:rPr>
        <w:t xml:space="preserve">, the Czech Republic’s Deputy Chief of Mission, “We have already seen examples where the Russian negotiating position during contract- renewal talks was weakened thanks to decreasing prices on the markets in Western Europe.” This week natural gas for July delivery was trading at about $4.50 per million British thermal units, compared to over $10.00 per million BTUs in Europe. America is overtaking Russia as the world’s largest oil and gas producer, and could be exporting natural gas abroad. However, companies face barriers because there is substantial red tape in exporting natural gas. </w:t>
      </w:r>
      <w:r w:rsidRPr="006808DD">
        <w:rPr>
          <w:u w:val="single"/>
        </w:rPr>
        <w:t>Many believe that the United States should keep all its natural gas, rather than exporting it. That is why it takes a long time to get approval to build terminals to export LNG, and to get permits to export LNG to countries without free trade agreements with the United States. This is misguided. America has massive natural gas expansion capacity, and LNG exports are unlikely to harm U.S. manufacturing’s comparative advantage in cheap energy. Even if we export LNG, it will still be less expensive in the United States, because of transportation costs.</w:t>
      </w:r>
      <w:r w:rsidRPr="006808DD">
        <w:rPr>
          <w:sz w:val="12"/>
        </w:rPr>
        <w:t xml:space="preserve"> If companies want to sell to a country which has no free trade agreement with the United States, they need approval from the Energy Department, which can take years. America has free trade agreements with only 20 countries, and the Energy Department has approved only six LNG export terminal projects since 2011. 2 The Energy Department is sitting on two dozen applications to export natural gas, some from 2011 and 2012. Table 1 shows the details of these companies. In total, potential exports of 29 billion cubic feet per day of natural gas are being held up by delayed review from the Department of Energy. This amount highlights the strength of both domestic supply and international demand for natural gas. Undoubtedly, if the export process were not so onerous, there would be even more companies willing to invest in natural gas exports and apply for export permits. It is not just in issuing LNG export permits that the federal government is slow. Uncle Sam cannot make any energy decisions rapidly. According to data collected by the Institute for Energy Research, federal drilling permits have become more difficult to acquire. Between fiscal years 2006 to 2008 and 2009 to 2011, the number of permits approved fell from 20,479 to 12,821. Moreover, between 2005 and 2011, the time it took to acquire such a permit rose from 154 days to 307 days.2 Even with the decrease in issued permits, the average number of days it took the Bureau of Land Management to process a completed permit application nearly tripled from 2005 to 2013, from 39 days to 95 days.3 To get a better idea of how the federal government is slowing down the process, an August study by the U.S. Government Accountability Office found that applications to the Bureau of Land Management for drilling permits declined by 50 percent between 2007 and 2012. Plus, the Bureau said in an internal memorandum that it has not been able to process applications within a month, as is required to do by law.4 </w:t>
      </w:r>
      <w:r w:rsidRPr="006808DD">
        <w:rPr>
          <w:u w:val="single"/>
        </w:rPr>
        <w:t xml:space="preserve">The economic benefits of exporting LNG include more economic activity and more employment at home. But the geopolitical benefits could be even greater if we care, as we should, about freedom and democracy in Ukraine and other neighbors of Russia that were formerly part of the Soviet Union. </w:t>
      </w:r>
      <w:r w:rsidRPr="006808DD">
        <w:rPr>
          <w:b/>
          <w:u w:val="single"/>
        </w:rPr>
        <w:t>Many reasons are given to prevent more exports of U.S. natural gas. They are practically all wrong, made by people who underestimate the amount of natural gas America has and the potential effect exports could have on the world market</w:t>
      </w:r>
      <w:r w:rsidRPr="006808DD">
        <w:rPr>
          <w:u w:val="single"/>
        </w:rPr>
        <w:t>.</w:t>
      </w:r>
      <w:r w:rsidRPr="006808DD">
        <w:rPr>
          <w:sz w:val="12"/>
        </w:rPr>
        <w:t xml:space="preserve"> Russia has swallowed parts of Georgia and Ukraine. No one is proposing that America send soldiers to defend these countries—even though we guaranteed Ukraine’s sovereignty in 1994 under the Budapest Memorandum, reaffirmed by President Obama 2 Institute for Energy Research, “U.S. Oil Production Up, But On Whose Lands?,” September, 24, 2012. 3 U.S. Department of the Interior, “Average Application for Permit to Drill (APD) Approved Timeframes: FY2005 – FY 2013,” Bureau of Land Management, March 19, 2014. 4 Government Accountability Office, “Report to Congressional Requesters: Oil and Gas Development,” August, 2013. </w:t>
      </w:r>
      <w:r w:rsidRPr="006808DD">
        <w:rPr>
          <w:rFonts w:ascii="Times New Roman" w:hAnsi="Times New Roman" w:cs="Times New Roman"/>
          <w:sz w:val="12"/>
        </w:rPr>
        <w:t>￼</w:t>
      </w:r>
      <w:r w:rsidRPr="006808DD">
        <w:rPr>
          <w:sz w:val="12"/>
        </w:rPr>
        <w:t xml:space="preserve">3 in 2009. </w:t>
      </w:r>
      <w:r w:rsidRPr="006808DD">
        <w:rPr>
          <w:u w:val="single"/>
        </w:rPr>
        <w:t>What we can do is help our allies by diminishing Russia’s economic power over them. That power rests on oil and gas</w:t>
      </w:r>
      <w:r w:rsidRPr="006808DD">
        <w:rPr>
          <w:sz w:val="12"/>
        </w:rPr>
        <w:t xml:space="preserve">. It is no coincidence that the former head of Yukos, the oil and gas company, Mikhail </w:t>
      </w:r>
      <w:proofErr w:type="spellStart"/>
      <w:r w:rsidRPr="006808DD">
        <w:rPr>
          <w:sz w:val="12"/>
        </w:rPr>
        <w:t>Khodorkovsky</w:t>
      </w:r>
      <w:proofErr w:type="spellEnd"/>
      <w:r w:rsidRPr="006808DD">
        <w:rPr>
          <w:sz w:val="12"/>
        </w:rPr>
        <w:t xml:space="preserve">, spent ten years imprisoned by the Russians and that the government effectively took over Yukos, indirectly absorbing it into Gazprom. This shows the importance of oil to Russia’s leadership. Oil is one of the few big businesses in Russia, and President Putin is watching us carefully. America is overtaking Russia as the world’s largest oil and gas producer, and we could be exporting natural gas abroad, cutting into Russia’s markets. We are producing enough natural gas for ourselves for the foreseeable future, as well as for export to other countries. In North Dakota, for example, natural gas production has outpaced additions to gas pipeline capacity and processing facilities. The average amount of </w:t>
      </w:r>
      <w:proofErr w:type="spellStart"/>
      <w:r w:rsidRPr="006808DD">
        <w:rPr>
          <w:sz w:val="12"/>
        </w:rPr>
        <w:t>nonmarketed</w:t>
      </w:r>
      <w:proofErr w:type="spellEnd"/>
      <w:r w:rsidRPr="006808DD">
        <w:rPr>
          <w:sz w:val="12"/>
        </w:rPr>
        <w:t xml:space="preserve"> natural gas output per day through the end of 2013 was 0.31 billion cubic feet, up from 0.16 billion cubic feet a day in 2011. That is an increase of almost 100 percent. Flaring has decreased as a percentage of total production, however, from 37 percent in 2011 to 33 percent in 2013. North Dakota’s goal is to reduce its percentage of </w:t>
      </w:r>
      <w:proofErr w:type="spellStart"/>
      <w:r w:rsidRPr="006808DD">
        <w:rPr>
          <w:sz w:val="12"/>
        </w:rPr>
        <w:t>nonmarketed</w:t>
      </w:r>
      <w:proofErr w:type="spellEnd"/>
      <w:r w:rsidRPr="006808DD">
        <w:rPr>
          <w:sz w:val="12"/>
        </w:rPr>
        <w:t xml:space="preserve"> gas to 10 percent by the fourth quarter of 2020.5 </w:t>
      </w:r>
      <w:proofErr w:type="gramStart"/>
      <w:r w:rsidRPr="006808DD">
        <w:rPr>
          <w:sz w:val="12"/>
        </w:rPr>
        <w:t>Most</w:t>
      </w:r>
      <w:proofErr w:type="gramEnd"/>
      <w:r w:rsidRPr="006808DD">
        <w:rPr>
          <w:sz w:val="12"/>
        </w:rPr>
        <w:t xml:space="preserve"> </w:t>
      </w:r>
      <w:proofErr w:type="spellStart"/>
      <w:r w:rsidRPr="006808DD">
        <w:rPr>
          <w:sz w:val="12"/>
        </w:rPr>
        <w:t>nonmarketed</w:t>
      </w:r>
      <w:proofErr w:type="spellEnd"/>
      <w:r w:rsidRPr="006808DD">
        <w:rPr>
          <w:sz w:val="12"/>
        </w:rPr>
        <w:t xml:space="preserve"> natural gas is wasted, flared into the atmosphere like an open burner on a gas stove. Flaring gas releases C02 as a byproduct of combustion, so it would be environmentally preferable for the gas to be sold. Between 2008 and 2012, North Dakota accounted for 0.5 percent of total gross natural gas withdrawals in the United States. At the same time, North Dakota accounted for 22 percent of all natural gas that was flared or vented. North Dakota has recently taken a number of steps to increase its ability to bring more natural gas to market. A new Garden Creek processing plant was built in Watford City, processing plants in the northwestern part of the state are now linked to the Northern Border Pipeline which runs from Canada to other Midwest states, and construction of the Tioga Lateral Pipeline from Tioga, North Dakota to the Alliance Pipeline which flows to Chicago was authorized. General Electric has developed a new system for compressing and cooling natural gas, called CNG </w:t>
      </w:r>
      <w:proofErr w:type="gramStart"/>
      <w:r w:rsidRPr="006808DD">
        <w:rPr>
          <w:sz w:val="12"/>
        </w:rPr>
        <w:t>In</w:t>
      </w:r>
      <w:proofErr w:type="gramEnd"/>
      <w:r w:rsidRPr="006808DD">
        <w:rPr>
          <w:sz w:val="12"/>
        </w:rPr>
        <w:t xml:space="preserve"> a Box. The productivity of oil and natural gas wells is increasing across many places in the United States because horizontal drilling and hydraulic fracturing are becoming more 5 Ford, Michael and Neal Davis, “</w:t>
      </w:r>
      <w:proofErr w:type="spellStart"/>
      <w:r w:rsidRPr="006808DD">
        <w:rPr>
          <w:sz w:val="12"/>
        </w:rPr>
        <w:t>Nonmarketed</w:t>
      </w:r>
      <w:proofErr w:type="spellEnd"/>
      <w:r w:rsidRPr="006808DD">
        <w:rPr>
          <w:sz w:val="12"/>
        </w:rPr>
        <w:t xml:space="preserve"> Natural Gas in North Dakota Still Rising Due to Higher Total Production,” U.S. Energy Information Administration, March 21, 2014. </w:t>
      </w:r>
      <w:r w:rsidRPr="006808DD">
        <w:rPr>
          <w:rFonts w:ascii="Times New Roman" w:hAnsi="Times New Roman" w:cs="Times New Roman"/>
          <w:sz w:val="12"/>
        </w:rPr>
        <w:t>￼</w:t>
      </w:r>
      <w:r w:rsidRPr="006808DD">
        <w:rPr>
          <w:sz w:val="12"/>
        </w:rPr>
        <w:t xml:space="preserve">4 precise and efficient. Drilling activity in U.S. shale is generally producing more oil and natural gas than in the past. Of the six U.S. shale plays tracked by the EIA Drilling Productivity Report, five have seen increases in oil and natural gas production per rig over the past few years.6 The Eagle Ford Shale in Texas has the most increased production of oil per rig. Each drilling rig in the Eagle Ford Shale will contribute 400 barrels of oil per day more in April 2014 than it would have in the same formation in January 2007, an increase of over 800 percent. The Marcellus Shale has the most increased production of natural gas per rig. A Marcellus Shale well completed in April can produce over 6 million cubic feet of natural gas per day more than a well completed in 2007, an increase of 1,200 percent. Here are four reasons for not exporting natural gas, and why they are wrong. Myth 1: </w:t>
      </w:r>
      <w:r w:rsidRPr="006808DD">
        <w:rPr>
          <w:u w:val="single"/>
        </w:rPr>
        <w:t>Exporting Natural Gas will Increase Prices. According to Massachusetts Senator Ed Markey, exporting natural gas will increase prices by $2.50 per thousand cubic feet. In a press release he stated, “U.S. energy consumers could be facing as much as $62 billion per year in higher energy costs as a direct result of exporting.”7 This is misguided. America has massive natural gas expansion capacity, as I described above.</w:t>
      </w:r>
      <w:r w:rsidRPr="006808DD">
        <w:rPr>
          <w:sz w:val="12"/>
        </w:rPr>
        <w:t xml:space="preserve"> The price might rise, but not by much—between three and six percent in 2025, according to estimates by Stanford University’s Energy Modeling Forum.8 </w:t>
      </w:r>
      <w:r w:rsidRPr="006808DD">
        <w:rPr>
          <w:u w:val="single"/>
        </w:rPr>
        <w:t>Over the past five years, as exports have increased, prices have declined</w:t>
      </w:r>
      <w:r w:rsidRPr="006808DD">
        <w:rPr>
          <w:sz w:val="12"/>
        </w:rPr>
        <w:t xml:space="preserve">. This can be seen in Figure 1. </w:t>
      </w:r>
      <w:r w:rsidRPr="006808DD">
        <w:rPr>
          <w:u w:val="single"/>
        </w:rPr>
        <w:t>Natural gas exports are unlikely to harm U.S. manufacturing’s comparative advantage in cheap energy. Even if the United States exports natural gas, it will still be less expensive in the United States than elsewhere because it is costly to transport. Energy- intensive multinationals will still face a cost advantage locating in the United States. Yet foreign consumers will benefit from our exports, which, even with transportation costs, will be less expensive than what they are paying Russia now.</w:t>
      </w:r>
      <w:r w:rsidRPr="006808DD">
        <w:rPr>
          <w:sz w:val="12"/>
        </w:rPr>
        <w:t xml:space="preserve"> Drilling efficiency has substantially increased over the past seven years. Productivity of oil and natural gas wells is increasing across many places in the United States because horizontal drilling and hydraulic fracturing are becoming more precise and efficient. 6 </w:t>
      </w:r>
      <w:proofErr w:type="spellStart"/>
      <w:r w:rsidRPr="006808DD">
        <w:rPr>
          <w:sz w:val="12"/>
        </w:rPr>
        <w:t>Krohn</w:t>
      </w:r>
      <w:proofErr w:type="spellEnd"/>
      <w:r w:rsidRPr="006808DD">
        <w:rPr>
          <w:sz w:val="12"/>
        </w:rPr>
        <w:t>, John and Mike Ford, “Growth in U.S. Hydrocarbon Production from Shale Resources Driven By Drilling Efficiency,” U.S. Energy Information Administration, March 11, 2014. 7 Markey, Ed, “New Natural Gas Export Approval Crosses Cost Threshold for American Consumers, Businesses,” March 24, 2014. 8 Energy Modeling Forum, “Changing the Game</w:t>
      </w:r>
      <w:proofErr w:type="gramStart"/>
      <w:r w:rsidRPr="006808DD">
        <w:rPr>
          <w:sz w:val="12"/>
        </w:rPr>
        <w:t>?:</w:t>
      </w:r>
      <w:proofErr w:type="gramEnd"/>
      <w:r w:rsidRPr="006808DD">
        <w:rPr>
          <w:sz w:val="12"/>
        </w:rPr>
        <w:t xml:space="preserve"> Emissions and Market Implications of New Natural Gas Supplies,” Stanford University, September, 2013. </w:t>
      </w:r>
      <w:r w:rsidRPr="006808DD">
        <w:rPr>
          <w:rFonts w:ascii="Times New Roman" w:hAnsi="Times New Roman" w:cs="Times New Roman"/>
          <w:sz w:val="12"/>
        </w:rPr>
        <w:t>￼</w:t>
      </w:r>
      <w:r w:rsidRPr="006808DD">
        <w:rPr>
          <w:sz w:val="12"/>
        </w:rPr>
        <w:t xml:space="preserve">5 According to the Energy Information Administration’s Annual Energy Outlook forecasts, natural gas production will increase 56 percent through 2040.9 </w:t>
      </w:r>
      <w:r w:rsidRPr="006808DD">
        <w:rPr>
          <w:u w:val="single"/>
        </w:rPr>
        <w:t>Exports stimulate the economy and result in more jobs, rather than fewer, because foreign customers buy U.S. products. With increased natural gas exports more people would be employed in its production and transportation. Over 1.1 million people are already directly employed and about 9 million are indirectly employed in the oil and gas sector, the vast majority from small and mid-size companies.</w:t>
      </w:r>
      <w:r w:rsidRPr="006808DD">
        <w:rPr>
          <w:sz w:val="12"/>
        </w:rPr>
        <w:t xml:space="preserve">10 Myth 2: Actions </w:t>
      </w:r>
      <w:proofErr w:type="gramStart"/>
      <w:r w:rsidRPr="006808DD">
        <w:rPr>
          <w:sz w:val="12"/>
        </w:rPr>
        <w:t>Today Won’t Increase Exports Until</w:t>
      </w:r>
      <w:proofErr w:type="gramEnd"/>
      <w:r w:rsidRPr="006808DD">
        <w:rPr>
          <w:sz w:val="12"/>
        </w:rPr>
        <w:t xml:space="preserve"> It Is Too Late. There is no point in exporting natural gas, according to naysayers, because we do not have the infrastructure in place. To export gas, we need more pipelines to get gas to shipping terminals, and more shipping terminals. That could take as much as five years. However, this disregards the role of expectations. Announcements about our intentions to build infrastructure to export send signals to futures markets, which affect prices today. President Putin is watching our intentions carefully. Lucian </w:t>
      </w:r>
      <w:proofErr w:type="spellStart"/>
      <w:r w:rsidRPr="006808DD">
        <w:rPr>
          <w:sz w:val="12"/>
        </w:rPr>
        <w:t>Pugliaresi</w:t>
      </w:r>
      <w:proofErr w:type="spellEnd"/>
      <w:r w:rsidRPr="006808DD">
        <w:rPr>
          <w:sz w:val="12"/>
        </w:rPr>
        <w:t xml:space="preserve">, president of the Energy Policy Research Foundation, has testified before the Energy and Power Subcommittee of the U.S. House Energy and Commerce Committee, </w:t>
      </w:r>
      <w:r w:rsidRPr="006808DD">
        <w:rPr>
          <w:u w:val="single"/>
        </w:rPr>
        <w:t>“If we open up our resources for development, we can open up the opportunity to shift long-term expectations on domestic supply and receive the benefits of lower prices even before the supplies come to market.”11 This can be seen by the speed with which events influence current prices</w:t>
      </w:r>
      <w:r w:rsidRPr="006808DD">
        <w:rPr>
          <w:sz w:val="12"/>
        </w:rPr>
        <w:t xml:space="preserve">. When war breaks out in the Middle East, or a hurricane is forecast to blow through the Gulf states, or when a refinery is shut down due to an accident, prices climb on the news—even though supply has not changed. Prices climb not due to the disruption in supply, which </w:t>
      </w:r>
      <w:proofErr w:type="spellStart"/>
      <w:r w:rsidRPr="006808DD">
        <w:rPr>
          <w:sz w:val="12"/>
        </w:rPr>
        <w:t>as</w:t>
      </w:r>
      <w:proofErr w:type="spellEnd"/>
      <w:r w:rsidRPr="006808DD">
        <w:rPr>
          <w:sz w:val="12"/>
        </w:rPr>
        <w:t xml:space="preserve"> not yet occurred, but due to expected disruption in supply, and to a change in futures prices. This works in the opposite direction too. An announcement that oil will be released from Strategic Petroleum Reserve sends prices down before they are released. Futures prices change, affecting current prices. 9 U.S. Energy Information Administration, “Annual Energy Outlook 2014 Early Release Overview,” December, 16, 2014. 10 Mills, Mark P., “Where the Jobs Are: Small Businesses Unleash America’s Energy Employment Boom,” Manhattan Institute for Policy Research, February 2014. 11 </w:t>
      </w:r>
      <w:proofErr w:type="spellStart"/>
      <w:r w:rsidRPr="006808DD">
        <w:rPr>
          <w:sz w:val="12"/>
        </w:rPr>
        <w:t>Pugliaresi</w:t>
      </w:r>
      <w:proofErr w:type="spellEnd"/>
      <w:r w:rsidRPr="006808DD">
        <w:rPr>
          <w:sz w:val="12"/>
        </w:rPr>
        <w:t xml:space="preserve">, Lucian, “Testimony </w:t>
      </w:r>
      <w:proofErr w:type="gramStart"/>
      <w:r w:rsidRPr="006808DD">
        <w:rPr>
          <w:sz w:val="12"/>
        </w:rPr>
        <w:t>Before</w:t>
      </w:r>
      <w:proofErr w:type="gramEnd"/>
      <w:r w:rsidRPr="006808DD">
        <w:rPr>
          <w:sz w:val="12"/>
        </w:rPr>
        <w:t xml:space="preserve"> the Subcommittee on Energy and Power, U.S. House of Representatives Committee on Energy and Commerce,” Hearing on the American Energy Initiative, March 17, 2011. </w:t>
      </w:r>
      <w:r w:rsidRPr="006808DD">
        <w:rPr>
          <w:rFonts w:ascii="Times New Roman" w:hAnsi="Times New Roman" w:cs="Times New Roman"/>
          <w:sz w:val="12"/>
        </w:rPr>
        <w:t>￼</w:t>
      </w:r>
      <w:r w:rsidRPr="006808DD">
        <w:rPr>
          <w:sz w:val="12"/>
        </w:rPr>
        <w:t xml:space="preserve">6 Myth 3: Exporting Natural Gas Will Increase Production and Emissions. The environmentalists take a different approach. Rather than forecasting that exports will result in less supply for Americans, they admit that exports mean more production— which, by the way, will keep price levels stable and raise the numbers of Americans employed. </w:t>
      </w:r>
      <w:r w:rsidRPr="006808DD">
        <w:rPr>
          <w:u w:val="single"/>
        </w:rPr>
        <w:t>Environmentalists are opposed to increased usage of natural gas because they are concerned that greenhouse gas emissions will rise. It is likely that American natural gas would displace not only Russian gas, but also some coal use. To the extent that natural gas displaces coal, greenhouse gases will be reduced</w:t>
      </w:r>
      <w:r w:rsidRPr="006808DD">
        <w:rPr>
          <w:sz w:val="12"/>
        </w:rPr>
        <w:t xml:space="preserve">. </w:t>
      </w:r>
      <w:r w:rsidRPr="006808DD">
        <w:rPr>
          <w:u w:val="single"/>
        </w:rPr>
        <w:t>And energy production in Asia (and Africa) is far dirtier than in America, so our gas exports would lower global emissions even more. Increased production of cheaper gas could reduce world prices and lead to greater consumption, which would lower greenhouse gas emissions.</w:t>
      </w:r>
      <w:r w:rsidRPr="006808DD">
        <w:rPr>
          <w:sz w:val="12"/>
        </w:rPr>
        <w:t xml:space="preserve"> Over the past decade, imports of natural gas have declined, exports have increased, and prices have declined. That is because American withdrawals of natural gas have grown from 24 trillion cubic feet to 30 trillion cubic feet. In 2013, about 15 percent of natural gas withdrawals were not marketed.12 </w:t>
      </w:r>
      <w:proofErr w:type="gramStart"/>
      <w:r w:rsidRPr="006808DD">
        <w:rPr>
          <w:sz w:val="12"/>
        </w:rPr>
        <w:t>This</w:t>
      </w:r>
      <w:proofErr w:type="gramEnd"/>
      <w:r w:rsidRPr="006808DD">
        <w:rPr>
          <w:sz w:val="12"/>
        </w:rPr>
        <w:t xml:space="preserve"> amounted to 4.5 trillion cubic feet per day, most of which was wasted. Exporting 15 percent of natural gas would not raise the price substantially. Myth 4: America Is Incapable of Using Economic Power to Promote Our Strategic National Interest. Perhaps this is the most dangerous myth of all, that America is helpless in the face of its adversaries, and that we just have to let Russia gobble up and abuse its neighbors without being able to retaliate. It is false. The slow approval process for exporting natural gas and the ban against exporting to non-free trade agreement countries stand in the way of us using our vast natural gas resources to help friendly allies. Congress and President Obama should embrace international markets and end </w:t>
      </w:r>
      <w:r w:rsidRPr="006808DD">
        <w:rPr>
          <w:u w:val="single"/>
        </w:rPr>
        <w:t>this harmful policy that limits American economic and geopolitical power.</w:t>
      </w:r>
      <w:r w:rsidRPr="006808DD">
        <w:rPr>
          <w:sz w:val="12"/>
        </w:rPr>
        <w:t xml:space="preserve"> Most important, we should take a hard look at ourselves. Instead of seeing a helpless country incapable of assisting itself or its friends, we would then see the greatest economic power in the world. Instead of seeing ourselves paralyzed by weakness, we would see the possibilities that free enterprise and free trade can provide. Instead of seeing a perennial loser rudderless in a hostile sea, we would see a country capable of exercising commercial example and moral authority—but rarely having to use it because other countries recognize that capability as well.</w:t>
      </w:r>
    </w:p>
    <w:p w:rsidR="00F4435E" w:rsidRDefault="00F4435E" w:rsidP="00861CCC">
      <w:pPr>
        <w:rPr>
          <w:sz w:val="12"/>
        </w:rPr>
      </w:pPr>
    </w:p>
    <w:p w:rsidR="00F4435E" w:rsidRDefault="00F4435E" w:rsidP="004C1470">
      <w:pPr>
        <w:pStyle w:val="Heading4"/>
      </w:pPr>
      <w:r>
        <w:t xml:space="preserve">No global spillover after Russian collapse </w:t>
      </w:r>
    </w:p>
    <w:p w:rsidR="00F4435E" w:rsidRPr="00F4435E" w:rsidRDefault="00F4435E" w:rsidP="00F4435E">
      <w:pPr>
        <w:rPr>
          <w:b/>
          <w:bCs/>
        </w:rPr>
      </w:pPr>
      <w:proofErr w:type="spellStart"/>
      <w:r>
        <w:rPr>
          <w:rStyle w:val="Style13ptBold"/>
        </w:rPr>
        <w:t>Zachman</w:t>
      </w:r>
      <w:proofErr w:type="spellEnd"/>
      <w:r>
        <w:rPr>
          <w:rStyle w:val="Style13ptBold"/>
        </w:rPr>
        <w:t xml:space="preserve"> 4-</w:t>
      </w:r>
      <w:r w:rsidRPr="00AB0D66">
        <w:rPr>
          <w:rStyle w:val="Style13ptBold"/>
        </w:rPr>
        <w:t>8</w:t>
      </w:r>
      <w:r w:rsidRPr="00AB0D66">
        <w:t xml:space="preserve"> </w:t>
      </w:r>
      <w:proofErr w:type="spellStart"/>
      <w:r w:rsidRPr="00AB0D66">
        <w:t>Bruegel</w:t>
      </w:r>
      <w:proofErr w:type="spellEnd"/>
      <w:r w:rsidRPr="00AB0D66">
        <w:t xml:space="preserve"> writer on energy and climate issues </w:t>
      </w:r>
    </w:p>
    <w:p w:rsidR="00F4435E" w:rsidRPr="00AB0D66" w:rsidRDefault="00F4435E" w:rsidP="00F4435E">
      <w:r>
        <w:t xml:space="preserve">Georg </w:t>
      </w:r>
      <w:r>
        <w:rPr>
          <w:rFonts w:ascii="Helvetica" w:hAnsi="Helvetica" w:cs="Helvetica"/>
          <w:color w:val="000000"/>
          <w:sz w:val="19"/>
          <w:szCs w:val="19"/>
        </w:rPr>
        <w:t>Could Russia's troubles affect the world economy? http://www.bruegel.org/nc/blog/detail/article/1299-could-russias-troubles-affect-the-world-economy/</w:t>
      </w:r>
    </w:p>
    <w:p w:rsidR="00F4435E" w:rsidRDefault="00F4435E" w:rsidP="00F4435E">
      <w:r w:rsidRPr="00AB0D66">
        <w:rPr>
          <w:rStyle w:val="StyleUnderline"/>
        </w:rPr>
        <w:t>The sanctions applied by the European Union and the United States against Russia in retaliation for its annexation of Crimea might seem relatively mild, but they are a sign of deteriorating confidence in Russia as an economic partner</w:t>
      </w:r>
      <w:r w:rsidRPr="00281BFE">
        <w:t xml:space="preserve">, which in the longer term could progressively undermine the Russian economy. </w:t>
      </w:r>
      <w:r w:rsidRPr="00AB0D66">
        <w:rPr>
          <w:rStyle w:val="StyleUnderline"/>
        </w:rPr>
        <w:t>This in turn raises the question of a global spillover from a potential Russian crisis through real-economy channels</w:t>
      </w:r>
      <w:r w:rsidRPr="00281BFE">
        <w:t xml:space="preserve">. But although Russia is the world's eighth largest economy, ranked between Brazil and Italy in GDP terms (IMF, 2013, in US$), there are limited grounds to fear a global spillover, for five </w:t>
      </w:r>
      <w:r w:rsidRPr="00AB0D66">
        <w:t>reasons:</w:t>
      </w:r>
      <w:r w:rsidRPr="00AB0D66">
        <w:rPr>
          <w:rStyle w:val="StyleUnderline"/>
        </w:rPr>
        <w:t xml:space="preserve"> First: Despite Russia's economic rank, it generates slightly less than 3 percent of global economic output, at approximately US$ 2000 billion</w:t>
      </w:r>
      <w:r w:rsidRPr="00281BFE">
        <w:t xml:space="preserve">. </w:t>
      </w:r>
      <w:r w:rsidRPr="00AB0D66">
        <w:rPr>
          <w:rStyle w:val="StyleUnderline"/>
        </w:rPr>
        <w:t>Russia thus poses a limited systemic threa</w:t>
      </w:r>
      <w:r w:rsidRPr="00281BFE">
        <w:t xml:space="preserve">t. </w:t>
      </w:r>
      <w:r w:rsidRPr="00AB0D66">
        <w:rPr>
          <w:rStyle w:val="StyleUnderline"/>
        </w:rPr>
        <w:t xml:space="preserve">Second: Russia is relatively well integrated into international trade flows. Imports and exports of goods correspond to slightly more than 40 percent of GDP </w:t>
      </w:r>
      <w:r w:rsidRPr="00281BFE">
        <w:t xml:space="preserve">(compared to trade-intensity in Germany: 75 percent, and in the US: 25 percent). </w:t>
      </w:r>
      <w:r w:rsidRPr="00AB0D66">
        <w:rPr>
          <w:rStyle w:val="StyleUnderline"/>
        </w:rPr>
        <w:t xml:space="preserve">However, Russia plays the smallest role of all WTO/OECD countries in global value chains. </w:t>
      </w:r>
      <w:r w:rsidRPr="00281BFE">
        <w:t xml:space="preserve">While in Germany the value of exported goods is up to 30 percent of imported intermediate products, in Russia it is less than 10 percent. Only in Russia's automotive industry is this ratio up to 20 percent. </w:t>
      </w:r>
      <w:r w:rsidRPr="00AB0D66">
        <w:rPr>
          <w:rStyle w:val="StyleUnderline"/>
        </w:rPr>
        <w:t>Hence, an economic crisis in Russia would have little impact on foreign suppliers</w:t>
      </w:r>
      <w:r w:rsidRPr="00281BFE">
        <w:t xml:space="preserve"> – there are hardly any. Figure: Domestic value added content of gross exports, % Source: OECD Third: An economic crisis in Russia would have little impact on the country's exports. </w:t>
      </w:r>
      <w:r w:rsidRPr="00AB0D66">
        <w:rPr>
          <w:rStyle w:val="StyleUnderline"/>
        </w:rPr>
        <w:t xml:space="preserve">Russian foreign trade is heavily biased towards energy, raw materials and agricultural </w:t>
      </w:r>
      <w:proofErr w:type="gramStart"/>
      <w:r w:rsidRPr="00AB0D66">
        <w:rPr>
          <w:rStyle w:val="StyleUnderline"/>
        </w:rPr>
        <w:t>commodities .</w:t>
      </w:r>
      <w:proofErr w:type="gramEnd"/>
      <w:r w:rsidRPr="00AB0D66">
        <w:rPr>
          <w:rStyle w:val="StyleUnderline"/>
        </w:rPr>
        <w:t xml:space="preserve"> In terms of value, the greatest share of Russia's exported goods is indistinguishable from corresponding foreign products</w:t>
      </w:r>
      <w:r w:rsidRPr="00281BFE">
        <w:t xml:space="preserve">. Other countries could step into any breach created by a decline in Russian exports. Depending on the depth of the decline, however, there would be an impact on world market prices (see my </w:t>
      </w:r>
      <w:proofErr w:type="spellStart"/>
      <w:r w:rsidRPr="00281BFE">
        <w:t>blogpost</w:t>
      </w:r>
      <w:proofErr w:type="spellEnd"/>
      <w:r w:rsidRPr="00281BFE">
        <w:t xml:space="preserve"> on replacing natural gas exports). Nevertheless, a major decline in energy and commodity exports in particular is not expected because continued use of the existing and very profitable plants is likely even in the case of a severe economic crisis. Only in arms exports might the main importers, such as Venezuela, Syria and Algeria, find it hard to replace Russian goods. </w:t>
      </w:r>
    </w:p>
    <w:p w:rsidR="00F4435E" w:rsidRPr="006808DD" w:rsidRDefault="00F4435E" w:rsidP="00861CCC">
      <w:pPr>
        <w:rPr>
          <w:sz w:val="12"/>
        </w:rPr>
      </w:pPr>
    </w:p>
    <w:p w:rsidR="00177C66" w:rsidRPr="006808DD" w:rsidRDefault="00177C66" w:rsidP="00177C66">
      <w:pPr>
        <w:pStyle w:val="Heading1"/>
      </w:pPr>
      <w:proofErr w:type="spellStart"/>
      <w:r w:rsidRPr="006808DD">
        <w:t>Misc</w:t>
      </w:r>
      <w:proofErr w:type="spellEnd"/>
    </w:p>
    <w:p w:rsidR="009221CF" w:rsidRPr="006808DD" w:rsidRDefault="009221CF" w:rsidP="00274CB6"/>
    <w:p w:rsidR="009221CF" w:rsidRPr="006808DD" w:rsidRDefault="009221CF" w:rsidP="004C1470">
      <w:pPr>
        <w:pStyle w:val="Heading4"/>
      </w:pPr>
      <w:r w:rsidRPr="006808DD">
        <w:t>If we win that you decrease Russian gas prices, you link to consumption</w:t>
      </w:r>
    </w:p>
    <w:p w:rsidR="009221CF" w:rsidRPr="006808DD" w:rsidRDefault="009221CF" w:rsidP="009221CF">
      <w:pPr>
        <w:rPr>
          <w:rStyle w:val="Style13ptBold"/>
          <w:b w:val="0"/>
        </w:rPr>
      </w:pPr>
      <w:proofErr w:type="spellStart"/>
      <w:r w:rsidRPr="006808DD">
        <w:rPr>
          <w:rStyle w:val="Style13ptBold"/>
        </w:rPr>
        <w:t>Tarr</w:t>
      </w:r>
      <w:proofErr w:type="spellEnd"/>
      <w:r w:rsidRPr="006808DD">
        <w:rPr>
          <w:rStyle w:val="Style13ptBold"/>
        </w:rPr>
        <w:t xml:space="preserve"> and Thomson 3 – </w:t>
      </w:r>
      <w:r w:rsidRPr="006808DD">
        <w:rPr>
          <w:rStyle w:val="Style13ptBold"/>
          <w:b w:val="0"/>
        </w:rPr>
        <w:t>consultant and former Lead Economist with the World Bank and Adjunct Professor of International Economics; Director of Sustainable Development Sector Unit in Europe &amp; Central Asia Region</w:t>
      </w:r>
    </w:p>
    <w:p w:rsidR="009221CF" w:rsidRPr="006808DD" w:rsidRDefault="009221CF" w:rsidP="009221CF">
      <w:pPr>
        <w:rPr>
          <w:rStyle w:val="Style13ptBold"/>
          <w:b w:val="0"/>
        </w:rPr>
      </w:pPr>
      <w:r w:rsidRPr="006808DD">
        <w:rPr>
          <w:rStyle w:val="Style13ptBold"/>
          <w:b w:val="0"/>
        </w:rPr>
        <w:t>(David and Peter, “The Merits of Dual Pricing of Russian Natural Gas,” The World Bank, July 19, 2003, http://goo.gl/ILCPfN)</w:t>
      </w:r>
    </w:p>
    <w:p w:rsidR="009221CF" w:rsidRPr="006808DD" w:rsidRDefault="009221CF" w:rsidP="009221CF">
      <w:pPr>
        <w:rPr>
          <w:sz w:val="16"/>
        </w:rPr>
      </w:pPr>
      <w:r w:rsidRPr="006808DD">
        <w:rPr>
          <w:sz w:val="16"/>
        </w:rPr>
        <w:t xml:space="preserve">Implications of Alternatives </w:t>
      </w:r>
      <w:proofErr w:type="gramStart"/>
      <w:r w:rsidRPr="006808DD">
        <w:rPr>
          <w:u w:val="single"/>
        </w:rPr>
        <w:t>For</w:t>
      </w:r>
      <w:proofErr w:type="gramEnd"/>
      <w:r w:rsidRPr="006808DD">
        <w:rPr>
          <w:u w:val="single"/>
        </w:rPr>
        <w:t xml:space="preserve"> Gazprom to</w:t>
      </w:r>
      <w:r w:rsidRPr="006808DD">
        <w:rPr>
          <w:sz w:val="16"/>
        </w:rPr>
        <w:t xml:space="preserve"> supply Europe at its LRMC level, i.e., to apply uniform prices, it would have to </w:t>
      </w:r>
      <w:r w:rsidRPr="006808DD">
        <w:rPr>
          <w:u w:val="single"/>
        </w:rPr>
        <w:t>reduce</w:t>
      </w:r>
      <w:r w:rsidRPr="006808DD">
        <w:rPr>
          <w:sz w:val="16"/>
        </w:rPr>
        <w:t xml:space="preserve"> the </w:t>
      </w:r>
      <w:r w:rsidRPr="006808DD">
        <w:rPr>
          <w:u w:val="single"/>
        </w:rPr>
        <w:t>prices it charges its European clients</w:t>
      </w:r>
      <w:r w:rsidRPr="006808DD">
        <w:rPr>
          <w:sz w:val="16"/>
        </w:rPr>
        <w:t xml:space="preserve"> by about $50/TCM ($39 in 2000 and $59 in 2001). This would translate into a reduction of between $5 and $7.5 billion per year in the economic rent that Gazprom is able to extract from its gas sector on its export market. From Russia’s perspective, this would be economically very inefficient. At the same time, </w:t>
      </w:r>
      <w:r w:rsidRPr="006808DD">
        <w:rPr>
          <w:u w:val="single"/>
        </w:rPr>
        <w:t>European consumers would</w:t>
      </w:r>
      <w:r w:rsidRPr="006808DD">
        <w:rPr>
          <w:sz w:val="16"/>
        </w:rPr>
        <w:t xml:space="preserve">, potentially, receive a </w:t>
      </w:r>
      <w:r w:rsidRPr="006808DD">
        <w:rPr>
          <w:u w:val="single"/>
        </w:rPr>
        <w:t>benefit</w:t>
      </w:r>
      <w:r w:rsidRPr="006808DD">
        <w:rPr>
          <w:sz w:val="16"/>
        </w:rPr>
        <w:t xml:space="preserve"> of between $7.5 and $10 billion </w:t>
      </w:r>
      <w:r w:rsidRPr="006808DD">
        <w:rPr>
          <w:u w:val="single"/>
        </w:rPr>
        <w:t>from a reduction in the cost of the energy they consume</w:t>
      </w:r>
      <w:r w:rsidRPr="006808DD">
        <w:rPr>
          <w:sz w:val="16"/>
        </w:rPr>
        <w:t xml:space="preserve">, i.e., European consumers would gain about $2.5 billion per year more than Russia would lose. </w:t>
      </w:r>
      <w:r w:rsidRPr="006808DD">
        <w:rPr>
          <w:b/>
          <w:u w:val="single"/>
        </w:rPr>
        <w:t>European consumers would receive the benefit of paying $5 to $7.5 billion less per year on their present purchases, plus the lower gas prices would allow them to expand consumption</w:t>
      </w:r>
      <w:r w:rsidRPr="006808DD">
        <w:rPr>
          <w:sz w:val="16"/>
        </w:rPr>
        <w:t xml:space="preserve">. (See appendix B for the details of the calculations). Given that Europeans lose more dollars than Russia gains from dual pricing, a natural question is whether there is a cooperative solution that makes both Europe and Russia better off. A cooperative solution would involve Russia selling gas to Europe at LRMC plus transportation costs and Russia receiving compensation in return. Such compensation could take the form of any aspect of the relationship between European countries and Russia, and need not be tied directly to gas prices. But for such an arrangement to be in Russia’s interest, the compensation would have to be substantial, valued by Russia at not less than $5 to $ 7.5 billion per year. Alternatively, one can pose the question </w:t>
      </w:r>
      <w:proofErr w:type="spellStart"/>
      <w:r w:rsidRPr="006808DD">
        <w:rPr>
          <w:sz w:val="16"/>
        </w:rPr>
        <w:t>noncooperatively</w:t>
      </w:r>
      <w:proofErr w:type="spellEnd"/>
      <w:r w:rsidRPr="006808DD">
        <w:rPr>
          <w:sz w:val="16"/>
        </w:rPr>
        <w:t xml:space="preserve">: can Gazprom develop a pricing strategy that would allow it to increase its profits? Monopolists often employ “two-part tariffs” as a method to extract the maximum profits. If European buyers were offered gas at a lower per unit usage price, but had to pay a fee to access the gas each year, this would be in effect, a two part tariff. For Gazprom, the optimal two part tariff requires pricing gas at LRMC plus transportation costs, and charging an access fee equal to the entire value of the gas to European consumers above LRMC plus transportation costs (the entire consumers’ surplus). In principle, Gazprom’s profits could increase by not only the $2.5 billion in inefficiency losses from prices exceeding marginal costs in Europe, but by an additional $4.8 billion due the additional value it can extract from consumers with high demand (the triangle DD’J in the figure). Gazprom’s failure to maximize short run profits through optimum two-part tariffs, likely reflects its perceived risks of losing profits in the long run to substitutes. Presently gas prices in Europe are based on a formula linked to oil. In principle, that formula could be adjusted when long-term contracts are renegotiated. We estimate in the appendix that profits could potentially double for Gazprom, if it could implement optimal two part tariffs, but this would require combined access fees of about $12 to $15 billion per year. Thus, although a cooperative solution potentially allows a maximum of $2.5 billion additional profits for Gazprom, optimal </w:t>
      </w:r>
      <w:proofErr w:type="spellStart"/>
      <w:r w:rsidRPr="006808DD">
        <w:rPr>
          <w:sz w:val="16"/>
        </w:rPr>
        <w:t>noncooperative</w:t>
      </w:r>
      <w:proofErr w:type="spellEnd"/>
      <w:r w:rsidRPr="006808DD">
        <w:rPr>
          <w:sz w:val="16"/>
        </w:rPr>
        <w:t xml:space="preserve"> two part tariffs could yield $7.2 billion additional profits for Gazprom. Despite the fact that optimal two part tariffs would involve a larger transfer of dollars to Gazprom than the present pricing arrangements or a cooperative solution, two part tariffs would be efficient in the sense that world welfare would be maximized in dollar terms. But, as mentioned above, the greater the short run extraction of profits by Gazprom, the greater the risks that its market position will be eroded by new competitors in the long run. Conversely, if Russian domestic prices were to be raised to export parity levels, the price in Russia would have to be quadrupled from less than $20 TCM to almost $80 TCM. The additional costs of this gas would amount to $22 billion per year--equivalent to about 6% of GDP. This price level would force a dramatic contraction in the use of natural gas in Russia. Given its cold climate, poor consumers would have to be protected from such dramatic price increases. Russian industry would be faced with a number of options: (i) shifting to other almost certainly less environmentally friendly energy sources and/or producing alternate outputs that are not intensive in the use of natural gas; (ii) absorbing these very large cost increases with consequent impact on reinvestment potential; or (iii) going out of business. None of these are attractive or efficient outcomes. In a situation where prices were unified, there is the probability that Russia would also seek to increase prices for gas sold to the CIS countries to European levels. This would have a significant adverse impact on several of the poorest CIS countries – notably, Armenia, Azerbaijan, Georgia and Moldova – and would create additional payment problems for these countries. The impact of unified energy pricing, as far as it means raising domestic prices in Russia, would likely be negative for the poor CIS countries. </w:t>
      </w:r>
    </w:p>
    <w:p w:rsidR="009221CF" w:rsidRPr="006808DD" w:rsidRDefault="00274CB6" w:rsidP="00274CB6">
      <w:r w:rsidRPr="006808DD">
        <w:t xml:space="preserve"> </w:t>
      </w:r>
    </w:p>
    <w:p w:rsidR="0096567A" w:rsidRPr="006808DD" w:rsidRDefault="0096567A" w:rsidP="004C1470">
      <w:pPr>
        <w:pStyle w:val="Heading4"/>
        <w:rPr>
          <w:rStyle w:val="Style13ptBold"/>
          <w:b/>
        </w:rPr>
      </w:pPr>
      <w:r w:rsidRPr="006808DD">
        <w:rPr>
          <w:rStyle w:val="Style13ptBold"/>
          <w:b/>
        </w:rPr>
        <w:t xml:space="preserve">New Russian dominance in the Arctic tanks energy prices and incentivizes Asia to rely on them for resources – no tradeoff </w:t>
      </w:r>
    </w:p>
    <w:p w:rsidR="0096567A" w:rsidRPr="006808DD" w:rsidRDefault="0096567A" w:rsidP="0096567A">
      <w:pPr>
        <w:spacing w:after="0"/>
        <w:rPr>
          <w:rStyle w:val="Style13ptBold"/>
        </w:rPr>
      </w:pPr>
      <w:r w:rsidRPr="006808DD">
        <w:rPr>
          <w:rStyle w:val="Style13ptBold"/>
        </w:rPr>
        <w:t>Russia Today 4-16</w:t>
      </w:r>
    </w:p>
    <w:p w:rsidR="0096567A" w:rsidRPr="006808DD" w:rsidRDefault="0096567A" w:rsidP="0096567A">
      <w:pPr>
        <w:spacing w:after="0"/>
        <w:rPr>
          <w:rStyle w:val="StyleUnderline"/>
          <w:sz w:val="16"/>
          <w:szCs w:val="16"/>
          <w:u w:val="none"/>
        </w:rPr>
      </w:pPr>
      <w:r w:rsidRPr="006808DD">
        <w:rPr>
          <w:rStyle w:val="StyleUnderline"/>
          <w:sz w:val="16"/>
          <w:szCs w:val="16"/>
          <w:u w:val="none"/>
        </w:rPr>
        <w:t>(RUSSIAN RESURGENCE AND THE ARCTIC, Second Line of Defense with Russia Today, http://www.sldinfo.com/russian-resurgence-and-the-arctic/)//JB</w:t>
      </w:r>
    </w:p>
    <w:p w:rsidR="0096567A" w:rsidRPr="006808DD" w:rsidRDefault="0096567A" w:rsidP="0096567A">
      <w:pPr>
        <w:rPr>
          <w:rStyle w:val="StyleUnderline"/>
        </w:rPr>
      </w:pPr>
      <w:r w:rsidRPr="006808DD">
        <w:rPr>
          <w:rStyle w:val="StyleUnderline"/>
        </w:rPr>
        <w:t>It will take a while for the full impact of the opening of the Arctic to be realized, but the country whose destiny will be most altered will be Russia</w:t>
      </w:r>
      <w:r w:rsidRPr="006808DD">
        <w:rPr>
          <w:rStyle w:val="StyleUnderline"/>
          <w:sz w:val="14"/>
          <w:u w:val="none"/>
        </w:rPr>
        <w:t xml:space="preserve">, an emerging maritime country. Yes you read that correctly, the great landlocked power, will emerge as an important maritime player and with it different roles for Canada, the United States, Asia and Europe. To get a sense of what is involved one needs to look at a map from the top of the world down. As the sea lanes in the Arctic-bordered regions become capable of longer periods of transit, the Northern sea routes or the Northwest passage becomes a link at the top of the world which can connect Europe and the Northern Pacific in ways that rival the traditional transit routes Southward through the world’s great canals. But it is not simply about transit. It is about access to raw materials as well. </w:t>
      </w:r>
      <w:r w:rsidRPr="006808DD">
        <w:rPr>
          <w:rStyle w:val="StyleUnderline"/>
          <w:highlight w:val="green"/>
        </w:rPr>
        <w:t>The Arctic holds significant oil, natural gas, rare earth minerals and other commodities</w:t>
      </w:r>
      <w:r w:rsidRPr="006808DD">
        <w:rPr>
          <w:rStyle w:val="StyleUnderline"/>
          <w:sz w:val="14"/>
          <w:u w:val="none"/>
        </w:rPr>
        <w:t xml:space="preserve"> vital to global economic development. Exploitation is challenging and costly; but the long-term trajectory is very clear: the region will be a central economic zone for the global economy. </w:t>
      </w:r>
      <w:r w:rsidRPr="006808DD">
        <w:rPr>
          <w:rStyle w:val="StyleUnderline"/>
        </w:rPr>
        <w:t>The two trends – transport and raw material extraction – will become combined.</w:t>
      </w:r>
      <w:r w:rsidRPr="006808DD">
        <w:rPr>
          <w:rStyle w:val="StyleUnderline"/>
          <w:sz w:val="14"/>
          <w:u w:val="none"/>
        </w:rPr>
        <w:t xml:space="preserve"> For example, for states like Japan and South Korea, which have no landward reach to raw materials as does China, these states will now have an alternative path to acquire raw materials and have than transited to their factories</w:t>
      </w:r>
      <w:r w:rsidRPr="006808DD">
        <w:rPr>
          <w:rStyle w:val="StyleUnderline"/>
        </w:rPr>
        <w:t xml:space="preserve">. </w:t>
      </w:r>
      <w:r w:rsidRPr="006808DD">
        <w:rPr>
          <w:rStyle w:val="StyleUnderline"/>
          <w:highlight w:val="green"/>
        </w:rPr>
        <w:t>Rather than</w:t>
      </w:r>
      <w:r w:rsidRPr="006808DD">
        <w:rPr>
          <w:rStyle w:val="StyleUnderline"/>
        </w:rPr>
        <w:t xml:space="preserve"> simply </w:t>
      </w:r>
      <w:r w:rsidRPr="006808DD">
        <w:rPr>
          <w:rStyle w:val="StyleUnderline"/>
          <w:highlight w:val="green"/>
        </w:rPr>
        <w:t>relying on the Middle East</w:t>
      </w:r>
      <w:r w:rsidRPr="006808DD">
        <w:rPr>
          <w:rStyle w:val="StyleUnderline"/>
        </w:rPr>
        <w:t xml:space="preserve">, for example, </w:t>
      </w:r>
      <w:r w:rsidRPr="006808DD">
        <w:rPr>
          <w:rStyle w:val="StyleUnderline"/>
          <w:highlight w:val="green"/>
        </w:rPr>
        <w:t>South Korea and Japan can work with Russia</w:t>
      </w:r>
      <w:r w:rsidRPr="006808DD">
        <w:rPr>
          <w:rStyle w:val="StyleUnderline"/>
          <w:sz w:val="14"/>
          <w:u w:val="none"/>
        </w:rPr>
        <w:t xml:space="preserve"> and others </w:t>
      </w:r>
      <w:r w:rsidRPr="006808DD">
        <w:rPr>
          <w:rStyle w:val="StyleUnderline"/>
          <w:highlight w:val="green"/>
        </w:rPr>
        <w:t>to gain access to L</w:t>
      </w:r>
      <w:r w:rsidRPr="006808DD">
        <w:rPr>
          <w:rStyle w:val="StyleUnderline"/>
          <w:sz w:val="14"/>
          <w:u w:val="none"/>
        </w:rPr>
        <w:t xml:space="preserve">iquid </w:t>
      </w:r>
      <w:r w:rsidRPr="006808DD">
        <w:rPr>
          <w:rStyle w:val="StyleUnderline"/>
          <w:highlight w:val="green"/>
        </w:rPr>
        <w:t>N</w:t>
      </w:r>
      <w:r w:rsidRPr="006808DD">
        <w:rPr>
          <w:rStyle w:val="StyleUnderline"/>
          <w:sz w:val="14"/>
          <w:u w:val="none"/>
        </w:rPr>
        <w:t xml:space="preserve">atural </w:t>
      </w:r>
      <w:r w:rsidRPr="006808DD">
        <w:rPr>
          <w:rStyle w:val="StyleUnderline"/>
          <w:highlight w:val="green"/>
        </w:rPr>
        <w:t>G</w:t>
      </w:r>
      <w:r w:rsidRPr="006808DD">
        <w:rPr>
          <w:rStyle w:val="StyleUnderline"/>
          <w:sz w:val="14"/>
          <w:u w:val="none"/>
        </w:rPr>
        <w:t xml:space="preserve">as </w:t>
      </w:r>
      <w:r w:rsidRPr="006808DD">
        <w:rPr>
          <w:rStyle w:val="StyleUnderline"/>
        </w:rPr>
        <w:t xml:space="preserve">and then have that product transported directly to their ports. </w:t>
      </w:r>
      <w:r w:rsidRPr="006808DD">
        <w:rPr>
          <w:rStyle w:val="StyleUnderline"/>
          <w:highlight w:val="green"/>
        </w:rPr>
        <w:t>Russia is at the center of these developments.</w:t>
      </w:r>
      <w:r w:rsidRPr="006808DD">
        <w:rPr>
          <w:rStyle w:val="StyleUnderline"/>
        </w:rPr>
        <w:t xml:space="preserve"> The Russian European ports can look forward to be directly connected with the Pacific ports and with it the growth of infrastructure, ports, facilities and shipping, along the way. </w:t>
      </w:r>
      <w:r w:rsidRPr="006808DD">
        <w:rPr>
          <w:rStyle w:val="StyleUnderline"/>
          <w:highlight w:val="green"/>
        </w:rPr>
        <w:t>This transforms the Russian defense and security challenge to one of securing the trade and resource development belt. It also will see a significant upsurge over the next thirty years of traffic</w:t>
      </w:r>
      <w:r w:rsidRPr="006808DD">
        <w:rPr>
          <w:rStyle w:val="StyleUnderline"/>
        </w:rPr>
        <w:t>, commercial and military, through the area.</w:t>
      </w:r>
    </w:p>
    <w:p w:rsidR="009221CF" w:rsidRPr="006808DD" w:rsidRDefault="009221CF" w:rsidP="00274CB6"/>
    <w:p w:rsidR="009221CF" w:rsidRPr="006808DD" w:rsidRDefault="009221CF" w:rsidP="00274CB6"/>
    <w:p w:rsidR="00274CB6" w:rsidRPr="006808DD" w:rsidRDefault="00274CB6" w:rsidP="00274CB6">
      <w:r w:rsidRPr="006808DD">
        <w:t>(This might work better as a uniqueness card, or an aff “alt causes” card depending on how you read it. I thought it might be fun to set this up as a link in cross-x; when they talk about how great and affordable and perfect their wind technology is, it would probably resolve the problems RWE cites with wind farms in the squo.)</w:t>
      </w:r>
    </w:p>
    <w:p w:rsidR="00274CB6" w:rsidRPr="006808DD" w:rsidRDefault="00274CB6" w:rsidP="004C1470">
      <w:pPr>
        <w:pStyle w:val="Heading4"/>
      </w:pPr>
      <w:r w:rsidRPr="006808DD">
        <w:t xml:space="preserve">Technical hurdles and a lack of government support preventing European Wind Farm rollout – plan proves technical feasibility of wind power and encourages investment. </w:t>
      </w:r>
    </w:p>
    <w:p w:rsidR="00274CB6" w:rsidRPr="006808DD" w:rsidRDefault="00274CB6" w:rsidP="00274CB6">
      <w:pPr>
        <w:rPr>
          <w:rStyle w:val="Style13ptBold"/>
        </w:rPr>
      </w:pPr>
      <w:r w:rsidRPr="006808DD">
        <w:rPr>
          <w:rStyle w:val="Style13ptBold"/>
        </w:rPr>
        <w:t xml:space="preserve">BBC ’13 </w:t>
      </w:r>
      <w:r w:rsidRPr="006808DD">
        <w:t>(Richard Anderson, Business Reporter, “Offshore wind farms face uncertain future,” 11/26/13, Accessed 6/24/14, http://www.bbc.com/news/business-25104093)</w:t>
      </w:r>
    </w:p>
    <w:p w:rsidR="00274CB6" w:rsidRPr="006808DD" w:rsidRDefault="00274CB6" w:rsidP="00274CB6">
      <w:pPr>
        <w:rPr>
          <w:rStyle w:val="StyleUnderline"/>
        </w:rPr>
      </w:pPr>
      <w:r w:rsidRPr="006808DD">
        <w:rPr>
          <w:sz w:val="16"/>
        </w:rPr>
        <w:t xml:space="preserve">Coming just days after the prime minister allegedly described levies to boost renewable energy generation as "green crap", blaming RWE's decision to pull the plug on the UK's largest offshore wind farm on government indecision would be easy. Particularly so given the widespread questioning within the coalition of green subsidies that power companies argue are a major factor behind recent rises in energy bills. </w:t>
      </w:r>
      <w:r w:rsidRPr="006808DD">
        <w:rPr>
          <w:rStyle w:val="StyleUnderline"/>
        </w:rPr>
        <w:t>Without the certainty of government support, companies are far less likely to commit the huge sums of money necessary to develop and build large-scale wind farms</w:t>
      </w:r>
      <w:r w:rsidRPr="006808DD">
        <w:rPr>
          <w:sz w:val="16"/>
        </w:rPr>
        <w:t>. But, according to the company itself, this conclusion is completely unfounded. "Politics has nothing to do with it," says RWE spokesman Steve Thomas. "</w:t>
      </w:r>
      <w:r w:rsidRPr="006808DD">
        <w:rPr>
          <w:rStyle w:val="StyleUnderline"/>
        </w:rPr>
        <w:t>Atlantic Array is a unique project, with the full remit of technical challenges - the currents, seabed and depth of water [are all working against us]</w:t>
      </w:r>
      <w:proofErr w:type="gramStart"/>
      <w:r w:rsidRPr="006808DD">
        <w:rPr>
          <w:sz w:val="16"/>
        </w:rPr>
        <w:t>. "</w:t>
      </w:r>
      <w:proofErr w:type="gramEnd"/>
      <w:r w:rsidRPr="006808DD">
        <w:rPr>
          <w:sz w:val="16"/>
        </w:rPr>
        <w:t>We have undertaken a huge range of surveys that have now been completed. "</w:t>
      </w:r>
      <w:r w:rsidRPr="006808DD">
        <w:rPr>
          <w:rStyle w:val="StyleUnderline"/>
        </w:rPr>
        <w:t>To make the project viable, we would need the next generation of technology - technology that is not available at the minute. The costs are prohibitively high</w:t>
      </w:r>
      <w:r w:rsidRPr="006808DD">
        <w:rPr>
          <w:sz w:val="16"/>
        </w:rPr>
        <w:t xml:space="preserve">." To reinforce the fact, RWE points to its other offshore wind farm projects, all of which are still on the table. Together, </w:t>
      </w:r>
      <w:proofErr w:type="spellStart"/>
      <w:r w:rsidRPr="006808DD">
        <w:rPr>
          <w:sz w:val="16"/>
        </w:rPr>
        <w:t>Gwynt</w:t>
      </w:r>
      <w:proofErr w:type="spellEnd"/>
      <w:r w:rsidRPr="006808DD">
        <w:rPr>
          <w:sz w:val="16"/>
        </w:rPr>
        <w:t xml:space="preserve"> Y </w:t>
      </w:r>
      <w:proofErr w:type="spellStart"/>
      <w:proofErr w:type="gramStart"/>
      <w:r w:rsidRPr="006808DD">
        <w:rPr>
          <w:sz w:val="16"/>
        </w:rPr>
        <w:t>Mor</w:t>
      </w:r>
      <w:proofErr w:type="spellEnd"/>
      <w:proofErr w:type="gramEnd"/>
      <w:r w:rsidRPr="006808DD">
        <w:rPr>
          <w:sz w:val="16"/>
        </w:rPr>
        <w:t xml:space="preserve">, which is due for completion next year, Greater </w:t>
      </w:r>
      <w:proofErr w:type="spellStart"/>
      <w:r w:rsidRPr="006808DD">
        <w:rPr>
          <w:sz w:val="16"/>
        </w:rPr>
        <w:t>Gabbard</w:t>
      </w:r>
      <w:proofErr w:type="spellEnd"/>
      <w:r w:rsidRPr="006808DD">
        <w:rPr>
          <w:sz w:val="16"/>
        </w:rPr>
        <w:t xml:space="preserve"> and </w:t>
      </w:r>
      <w:proofErr w:type="spellStart"/>
      <w:r w:rsidRPr="006808DD">
        <w:rPr>
          <w:sz w:val="16"/>
        </w:rPr>
        <w:t>Gallopor</w:t>
      </w:r>
      <w:proofErr w:type="spellEnd"/>
      <w:r w:rsidRPr="006808DD">
        <w:rPr>
          <w:sz w:val="16"/>
        </w:rPr>
        <w:t xml:space="preserve">, both of which have planning consent, should generate more than 1.4 gigawatts (GW), compared with Atlantic Array's 1.2GW. The company has a further 3.8GW in the pipeline. There is currently 3GW of installed offshore capacity in the UK. "Offshore wind is one of the key strategic objectives for RWE and the UK has a significant role to play," says </w:t>
      </w:r>
      <w:proofErr w:type="spellStart"/>
      <w:r w:rsidRPr="006808DD">
        <w:rPr>
          <w:sz w:val="16"/>
        </w:rPr>
        <w:t>Mr</w:t>
      </w:r>
      <w:proofErr w:type="spellEnd"/>
      <w:r w:rsidRPr="006808DD">
        <w:rPr>
          <w:sz w:val="16"/>
        </w:rPr>
        <w:t xml:space="preserve"> Thomas. But others within the industry are </w:t>
      </w:r>
      <w:proofErr w:type="spellStart"/>
      <w:r w:rsidRPr="006808DD">
        <w:rPr>
          <w:sz w:val="16"/>
        </w:rPr>
        <w:t>sceptical</w:t>
      </w:r>
      <w:proofErr w:type="spellEnd"/>
      <w:r w:rsidRPr="006808DD">
        <w:rPr>
          <w:sz w:val="16"/>
        </w:rPr>
        <w:t xml:space="preserve"> of RWE's reasons for pulling out, and are less willing to dismiss the role of politics. Recent questioning of green subsidies may be "unwelcome political noise", but the seeds of doubt were sown last year, according to </w:t>
      </w:r>
      <w:proofErr w:type="spellStart"/>
      <w:r w:rsidRPr="006808DD">
        <w:rPr>
          <w:sz w:val="16"/>
        </w:rPr>
        <w:t>Dr</w:t>
      </w:r>
      <w:proofErr w:type="spellEnd"/>
      <w:r w:rsidRPr="006808DD">
        <w:rPr>
          <w:sz w:val="16"/>
        </w:rPr>
        <w:t xml:space="preserve"> Gordon Edge, director of policy at Renewable UK. "RWE's decision is disappointing, but it is a direct consequence of the Levy Control Framework announced in November last year," he says. "By 2020, there is a maximum of £7.6bn a year to be taken out of [energy] bills for renewable and nuclear generation, so there are only so many projects that can be funded." </w:t>
      </w:r>
      <w:proofErr w:type="spellStart"/>
      <w:r w:rsidRPr="006808DD">
        <w:rPr>
          <w:sz w:val="16"/>
        </w:rPr>
        <w:t>Dr</w:t>
      </w:r>
      <w:proofErr w:type="spellEnd"/>
      <w:r w:rsidRPr="006808DD">
        <w:rPr>
          <w:sz w:val="16"/>
        </w:rPr>
        <w:t xml:space="preserve"> Edge </w:t>
      </w:r>
      <w:proofErr w:type="spellStart"/>
      <w:r w:rsidRPr="006808DD">
        <w:rPr>
          <w:sz w:val="16"/>
        </w:rPr>
        <w:t>recognises</w:t>
      </w:r>
      <w:proofErr w:type="spellEnd"/>
      <w:r w:rsidRPr="006808DD">
        <w:rPr>
          <w:sz w:val="16"/>
        </w:rPr>
        <w:t xml:space="preserve"> the technical challenges involved in Atlantic Array, but believes government policy is creating uncertainty for investors. In fact, he says, RWE's decision "should not be a huge surprise", particularly given the financial difficulties it finds itself in. The German parent company has debts of about 30bn euros ($40bn; £25bn) and earlier this month announced it was cutting 6,750 jobs to help cut costs by 1bn euros. The company has also decided to build no new nuclear power plants outside Germany, as it sees the financial risks as too high. This may be why </w:t>
      </w:r>
      <w:r w:rsidRPr="006808DD">
        <w:rPr>
          <w:rStyle w:val="StyleUnderline"/>
        </w:rPr>
        <w:t>RWE has taken such drastic action in turning its back completely on the project.</w:t>
      </w:r>
      <w:r w:rsidRPr="006808DD">
        <w:rPr>
          <w:sz w:val="16"/>
        </w:rPr>
        <w:t xml:space="preserve"> Instead of parking it until the next generation of technology - such as floating wind turbines - becomes available, or trying to secure planning consent with a view to selling it on, RWE has shelved the project entirely. </w:t>
      </w:r>
      <w:r w:rsidRPr="006808DD">
        <w:rPr>
          <w:rStyle w:val="StyleUnderline"/>
        </w:rPr>
        <w:t>"RWE will have lost tens of millions as the project is essentially now worthless. It has clearly made the decision there is no point spending any more</w:t>
      </w:r>
      <w:r w:rsidRPr="006808DD">
        <w:rPr>
          <w:sz w:val="16"/>
        </w:rPr>
        <w:t xml:space="preserve">," says </w:t>
      </w:r>
      <w:proofErr w:type="spellStart"/>
      <w:r w:rsidRPr="006808DD">
        <w:rPr>
          <w:sz w:val="16"/>
        </w:rPr>
        <w:t>Dr</w:t>
      </w:r>
      <w:proofErr w:type="spellEnd"/>
      <w:r w:rsidRPr="006808DD">
        <w:rPr>
          <w:sz w:val="16"/>
        </w:rPr>
        <w:t xml:space="preserve"> Edge. The company itself dismisses such reasoning out of hand. "The wider [financial] situation of the company has had no impact on the decision," says </w:t>
      </w:r>
      <w:proofErr w:type="spellStart"/>
      <w:r w:rsidRPr="006808DD">
        <w:rPr>
          <w:sz w:val="16"/>
        </w:rPr>
        <w:t>Mr</w:t>
      </w:r>
      <w:proofErr w:type="spellEnd"/>
      <w:r w:rsidRPr="006808DD">
        <w:rPr>
          <w:sz w:val="16"/>
        </w:rPr>
        <w:t xml:space="preserve"> Thomas. "</w:t>
      </w:r>
      <w:r w:rsidRPr="006808DD">
        <w:rPr>
          <w:rStyle w:val="StyleUnderline"/>
        </w:rPr>
        <w:t>From a technical and economic viewpoint, the project simply did not make any sense.</w:t>
      </w:r>
      <w:r w:rsidRPr="006808DD">
        <w:rPr>
          <w:sz w:val="16"/>
        </w:rPr>
        <w:t xml:space="preserve">" Whatever the reasons, </w:t>
      </w:r>
      <w:r w:rsidRPr="006808DD">
        <w:rPr>
          <w:rStyle w:val="StyleUnderline"/>
        </w:rPr>
        <w:t>more proposed wind farms will undoubtedly be shelved</w:t>
      </w:r>
      <w:r w:rsidRPr="006808DD">
        <w:rPr>
          <w:sz w:val="16"/>
        </w:rPr>
        <w:t xml:space="preserve">, although perhaps not in such a dramatic manner as Atlantic Array. There are currently more than 32GW of offshore wind farms planned in the UK, more than 12GW of which are awaiting planning consent. According to the Crown Estate, the body responsible for giving permission to develop offshore wind farms, current government guidelines suggest it wants between 8GW and 16GW installed by 2020. "This means we will begin to see a healthy attrition as the UK pipeline moves... towards a figure more in line with the government's current thinking for offshore wind," </w:t>
      </w:r>
      <w:proofErr w:type="spellStart"/>
      <w:r w:rsidRPr="006808DD">
        <w:rPr>
          <w:sz w:val="16"/>
        </w:rPr>
        <w:t>Huub</w:t>
      </w:r>
      <w:proofErr w:type="spellEnd"/>
      <w:r w:rsidRPr="006808DD">
        <w:rPr>
          <w:sz w:val="16"/>
        </w:rPr>
        <w:t xml:space="preserve"> den </w:t>
      </w:r>
      <w:proofErr w:type="spellStart"/>
      <w:r w:rsidRPr="006808DD">
        <w:rPr>
          <w:sz w:val="16"/>
        </w:rPr>
        <w:t>Rooijen</w:t>
      </w:r>
      <w:proofErr w:type="spellEnd"/>
      <w:r w:rsidRPr="006808DD">
        <w:rPr>
          <w:sz w:val="16"/>
        </w:rPr>
        <w:t xml:space="preserve">, the Crown Estate's head of offshore wind, said this weekend. As </w:t>
      </w:r>
      <w:proofErr w:type="spellStart"/>
      <w:r w:rsidRPr="006808DD">
        <w:rPr>
          <w:sz w:val="16"/>
        </w:rPr>
        <w:t>Dr</w:t>
      </w:r>
      <w:proofErr w:type="spellEnd"/>
      <w:r w:rsidRPr="006808DD">
        <w:rPr>
          <w:sz w:val="16"/>
        </w:rPr>
        <w:t xml:space="preserve"> Edge argues: "More people are beginning to </w:t>
      </w:r>
      <w:proofErr w:type="spellStart"/>
      <w:r w:rsidRPr="006808DD">
        <w:rPr>
          <w:sz w:val="16"/>
        </w:rPr>
        <w:t>realise</w:t>
      </w:r>
      <w:proofErr w:type="spellEnd"/>
      <w:r w:rsidRPr="006808DD">
        <w:rPr>
          <w:sz w:val="16"/>
        </w:rPr>
        <w:t xml:space="preserve"> that not all projects can happen. I wouldn't expect too many </w:t>
      </w:r>
      <w:proofErr w:type="spellStart"/>
      <w:r w:rsidRPr="006808DD">
        <w:rPr>
          <w:sz w:val="16"/>
        </w:rPr>
        <w:t>handbacks</w:t>
      </w:r>
      <w:proofErr w:type="spellEnd"/>
      <w:r w:rsidRPr="006808DD">
        <w:rPr>
          <w:sz w:val="16"/>
        </w:rPr>
        <w:t>, but more projects are going to be shelved." As more wind farms move from concept to reality, some will inevitably fall by the wayside.</w:t>
      </w:r>
      <w:r w:rsidRPr="006808DD">
        <w:rPr>
          <w:rStyle w:val="StyleUnderline"/>
        </w:rPr>
        <w:t xml:space="preserve"> But uncertainty always discourages investors, and until the government agrees on a clear policy for encouraging cleaner energy generation, more companies might decide building offshore wind farms is simply not worth it.</w:t>
      </w:r>
    </w:p>
    <w:p w:rsidR="00177C66" w:rsidRPr="006808DD" w:rsidRDefault="00177C66" w:rsidP="00177C66"/>
    <w:sectPr w:rsidR="00177C66" w:rsidRPr="006808D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EF7527"/>
    <w:multiLevelType w:val="hybridMultilevel"/>
    <w:tmpl w:val="37B45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7751964"/>
    <w:docVar w:name="VerbatimVersion" w:val="5.0"/>
  </w:docVars>
  <w:rsids>
    <w:rsidRoot w:val="00342C3B"/>
    <w:rsid w:val="000139A3"/>
    <w:rsid w:val="00051B3F"/>
    <w:rsid w:val="000C2EF9"/>
    <w:rsid w:val="00100833"/>
    <w:rsid w:val="00104252"/>
    <w:rsid w:val="00104529"/>
    <w:rsid w:val="001120DD"/>
    <w:rsid w:val="001619C8"/>
    <w:rsid w:val="00177B7D"/>
    <w:rsid w:val="00177C66"/>
    <w:rsid w:val="0018322D"/>
    <w:rsid w:val="001B5776"/>
    <w:rsid w:val="00231F66"/>
    <w:rsid w:val="002447A0"/>
    <w:rsid w:val="00251FC7"/>
    <w:rsid w:val="00274CB6"/>
    <w:rsid w:val="002855A7"/>
    <w:rsid w:val="002D08B2"/>
    <w:rsid w:val="00315690"/>
    <w:rsid w:val="00325646"/>
    <w:rsid w:val="00342C3B"/>
    <w:rsid w:val="00375022"/>
    <w:rsid w:val="00382552"/>
    <w:rsid w:val="003902BA"/>
    <w:rsid w:val="003A09E2"/>
    <w:rsid w:val="003B1795"/>
    <w:rsid w:val="00407037"/>
    <w:rsid w:val="00433BCE"/>
    <w:rsid w:val="004605D6"/>
    <w:rsid w:val="004C01F0"/>
    <w:rsid w:val="004C1470"/>
    <w:rsid w:val="004C60E8"/>
    <w:rsid w:val="004E28E8"/>
    <w:rsid w:val="004E3579"/>
    <w:rsid w:val="004F39E0"/>
    <w:rsid w:val="00511DDE"/>
    <w:rsid w:val="00537BD5"/>
    <w:rsid w:val="00543924"/>
    <w:rsid w:val="00565D60"/>
    <w:rsid w:val="00571B8D"/>
    <w:rsid w:val="00577833"/>
    <w:rsid w:val="005C341F"/>
    <w:rsid w:val="006065BD"/>
    <w:rsid w:val="00607A5B"/>
    <w:rsid w:val="0062540E"/>
    <w:rsid w:val="00640FE5"/>
    <w:rsid w:val="00665003"/>
    <w:rsid w:val="006808DD"/>
    <w:rsid w:val="006B326A"/>
    <w:rsid w:val="006D4C7F"/>
    <w:rsid w:val="00721360"/>
    <w:rsid w:val="00772527"/>
    <w:rsid w:val="007C4339"/>
    <w:rsid w:val="007F03A5"/>
    <w:rsid w:val="007F5B66"/>
    <w:rsid w:val="00823A1C"/>
    <w:rsid w:val="00845B9D"/>
    <w:rsid w:val="00860984"/>
    <w:rsid w:val="00861CCC"/>
    <w:rsid w:val="00876C46"/>
    <w:rsid w:val="008B2D9F"/>
    <w:rsid w:val="008B3ECB"/>
    <w:rsid w:val="008C1B2E"/>
    <w:rsid w:val="008E5A3B"/>
    <w:rsid w:val="008F6F0E"/>
    <w:rsid w:val="0091627E"/>
    <w:rsid w:val="009221CF"/>
    <w:rsid w:val="009623BB"/>
    <w:rsid w:val="0096567A"/>
    <w:rsid w:val="009E1922"/>
    <w:rsid w:val="00A76B7C"/>
    <w:rsid w:val="00A7763A"/>
    <w:rsid w:val="00A8439E"/>
    <w:rsid w:val="00A93661"/>
    <w:rsid w:val="00A95652"/>
    <w:rsid w:val="00AE2F84"/>
    <w:rsid w:val="00AF0683"/>
    <w:rsid w:val="00B0711F"/>
    <w:rsid w:val="00B23F7F"/>
    <w:rsid w:val="00B33C6D"/>
    <w:rsid w:val="00B42965"/>
    <w:rsid w:val="00B4508F"/>
    <w:rsid w:val="00B8057C"/>
    <w:rsid w:val="00B82F9F"/>
    <w:rsid w:val="00B94D5A"/>
    <w:rsid w:val="00BB1D05"/>
    <w:rsid w:val="00BC5026"/>
    <w:rsid w:val="00BF593B"/>
    <w:rsid w:val="00C167F5"/>
    <w:rsid w:val="00C33E84"/>
    <w:rsid w:val="00C76FC8"/>
    <w:rsid w:val="00C83417"/>
    <w:rsid w:val="00CD736E"/>
    <w:rsid w:val="00CE161E"/>
    <w:rsid w:val="00CF59A8"/>
    <w:rsid w:val="00D325A9"/>
    <w:rsid w:val="00D348A1"/>
    <w:rsid w:val="00D36A8A"/>
    <w:rsid w:val="00D71170"/>
    <w:rsid w:val="00DA6538"/>
    <w:rsid w:val="00DD7442"/>
    <w:rsid w:val="00E74F4E"/>
    <w:rsid w:val="00E802B8"/>
    <w:rsid w:val="00EA05D4"/>
    <w:rsid w:val="00ED30CF"/>
    <w:rsid w:val="00F176EF"/>
    <w:rsid w:val="00F2128E"/>
    <w:rsid w:val="00F303AA"/>
    <w:rsid w:val="00F4435E"/>
    <w:rsid w:val="00F54F6D"/>
    <w:rsid w:val="00FE37D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90E511-31BB-47F2-B6A9-6069E3B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01F0"/>
    <w:rPr>
      <w:rFonts w:ascii="Calibri" w:hAnsi="Calibri"/>
    </w:rPr>
  </w:style>
  <w:style w:type="paragraph" w:styleId="Heading1">
    <w:name w:val="heading 1"/>
    <w:aliases w:val="Pocket"/>
    <w:basedOn w:val="Normal"/>
    <w:next w:val="Normal"/>
    <w:link w:val="Heading1Char"/>
    <w:autoRedefine/>
    <w:qFormat/>
    <w:rsid w:val="004C01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01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01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C01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01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1F0"/>
  </w:style>
  <w:style w:type="character" w:customStyle="1" w:styleId="Heading1Char">
    <w:name w:val="Heading 1 Char"/>
    <w:aliases w:val="Pocket Char"/>
    <w:basedOn w:val="DefaultParagraphFont"/>
    <w:link w:val="Heading1"/>
    <w:rsid w:val="004C01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01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01F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C01F0"/>
    <w:rPr>
      <w:rFonts w:ascii="Calibri" w:eastAsiaTheme="majorEastAsia" w:hAnsi="Calibri" w:cstheme="majorBidi"/>
      <w:b/>
      <w:iCs/>
      <w:sz w:val="26"/>
    </w:rPr>
  </w:style>
  <w:style w:type="character" w:styleId="Emphasis">
    <w:name w:val="Emphasis"/>
    <w:basedOn w:val="DefaultParagraphFont"/>
    <w:uiPriority w:val="7"/>
    <w:qFormat/>
    <w:rsid w:val="004C01F0"/>
    <w:rPr>
      <w:rFonts w:ascii="Calibri" w:hAnsi="Calibri"/>
      <w:b/>
      <w:i w:val="0"/>
      <w:iCs/>
      <w:sz w:val="22"/>
      <w:u w:val="single"/>
      <w:bdr w:val="single" w:sz="12" w:space="0" w:color="auto"/>
    </w:rPr>
  </w:style>
  <w:style w:type="character" w:customStyle="1" w:styleId="Style13ptBold">
    <w:name w:val="Style 13 pt Bold"/>
    <w:aliases w:val="Cite,Style Style Bold + 12 pt"/>
    <w:basedOn w:val="DefaultParagraphFont"/>
    <w:uiPriority w:val="5"/>
    <w:qFormat/>
    <w:rsid w:val="004C01F0"/>
    <w:rPr>
      <w:b/>
      <w:bCs/>
      <w:sz w:val="26"/>
      <w:u w:val="none"/>
    </w:rPr>
  </w:style>
  <w:style w:type="character" w:customStyle="1" w:styleId="StyleUnderline">
    <w:name w:val="Style Underline"/>
    <w:aliases w:val="Underline,Style Bold Underline"/>
    <w:basedOn w:val="DefaultParagraphFont"/>
    <w:uiPriority w:val="6"/>
    <w:qFormat/>
    <w:rsid w:val="004C01F0"/>
    <w:rPr>
      <w:b/>
      <w:sz w:val="22"/>
      <w:u w:val="single"/>
    </w:rPr>
  </w:style>
  <w:style w:type="character" w:styleId="Hyperlink">
    <w:name w:val="Hyperlink"/>
    <w:basedOn w:val="DefaultParagraphFont"/>
    <w:uiPriority w:val="99"/>
    <w:unhideWhenUsed/>
    <w:rsid w:val="004C01F0"/>
    <w:rPr>
      <w:color w:val="auto"/>
      <w:u w:val="none"/>
    </w:rPr>
  </w:style>
  <w:style w:type="character" w:styleId="FollowedHyperlink">
    <w:name w:val="FollowedHyperlink"/>
    <w:basedOn w:val="DefaultParagraphFont"/>
    <w:uiPriority w:val="99"/>
    <w:semiHidden/>
    <w:unhideWhenUsed/>
    <w:rsid w:val="004C01F0"/>
    <w:rPr>
      <w:color w:val="auto"/>
      <w:u w:val="none"/>
    </w:rPr>
  </w:style>
  <w:style w:type="paragraph" w:styleId="ListParagraph">
    <w:name w:val="List Paragraph"/>
    <w:basedOn w:val="Normal"/>
    <w:uiPriority w:val="34"/>
    <w:rsid w:val="0062540E"/>
    <w:pPr>
      <w:spacing w:after="0" w:line="240" w:lineRule="auto"/>
      <w:ind w:left="720"/>
      <w:contextualSpacing/>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topics.bloomberg.com/china/" TargetMode="External"/><Relationship Id="rId18" Type="http://schemas.openxmlformats.org/officeDocument/2006/relationships/hyperlink" Target="http://topics.bloomberg.com/brent-crude/" TargetMode="External"/><Relationship Id="rId26" Type="http://schemas.openxmlformats.org/officeDocument/2006/relationships/hyperlink" Target="http://www3.law.harvard.edu/journals/jol/files/2013/09/Vaheesan.pdf" TargetMode="External"/><Relationship Id="rId39" Type="http://schemas.openxmlformats.org/officeDocument/2006/relationships/hyperlink" Target="http://www.caldive.com/2012annualreport/images/Form%2010-K-2012.pdf" TargetMode="External"/><Relationship Id="rId21" Type="http://schemas.openxmlformats.org/officeDocument/2006/relationships/hyperlink" Target="http://sowellslawblog.blogspot.com/2014/03/the-truth-about-nuclear-power-part-one.html" TargetMode="External"/><Relationship Id="rId34" Type="http://schemas.openxmlformats.org/officeDocument/2006/relationships/hyperlink" Target="http://www.slate.com/blogs/moneybox/2012/04/30/full_employment_and_prosperity.html" TargetMode="External"/><Relationship Id="rId42" Type="http://schemas.openxmlformats.org/officeDocument/2006/relationships/hyperlink" Target="http://www.peri.umass.edu/fileadmin/pdf" TargetMode="External"/><Relationship Id="rId47" Type="http://schemas.openxmlformats.org/officeDocument/2006/relationships/fontTable" Target="fontTable.xml"/><Relationship Id="rId7" Type="http://schemas.openxmlformats.org/officeDocument/2006/relationships/hyperlink" Target="http://www.forbes.com/sites/markadomanis/2012/08/16/russias-economy-is-still-growing-faster-than-every-eu-country/" TargetMode="External"/><Relationship Id="rId2" Type="http://schemas.openxmlformats.org/officeDocument/2006/relationships/numbering" Target="numbering.xml"/><Relationship Id="rId16" Type="http://schemas.openxmlformats.org/officeDocument/2006/relationships/hyperlink" Target="http://topics.bloomberg.com/crisis-in-ukraine/" TargetMode="External"/><Relationship Id="rId29" Type="http://schemas.openxmlformats.org/officeDocument/2006/relationships/hyperlink" Target="http://www.caldive.com/2012annualreport/images/Form%2010-K-2012.pdf" TargetMode="External"/><Relationship Id="rId1" Type="http://schemas.microsoft.com/office/2006/relationships/keyMapCustomizations" Target="customizations.xml"/><Relationship Id="rId6" Type="http://schemas.openxmlformats.org/officeDocument/2006/relationships/hyperlink" Target="http://www.forbes.com/sites/markadomanis/2012/08/16/russias-economy-is-still-growing-faster-than-every-eu-country/" TargetMode="External"/><Relationship Id="rId11" Type="http://schemas.openxmlformats.org/officeDocument/2006/relationships/hyperlink" Target="http://topics.bloomberg.com/europe/" TargetMode="External"/><Relationship Id="rId24" Type="http://schemas.openxmlformats.org/officeDocument/2006/relationships/hyperlink" Target="http://sowellslawblog.blogspot.com/2014/03/the-truth-about-nuclear-power-part-one.html" TargetMode="External"/><Relationship Id="rId32" Type="http://schemas.openxmlformats.org/officeDocument/2006/relationships/hyperlink" Target="http://www.caldive.com/2012annualreport/images/Form%2010-K-2012.pdf" TargetMode="External"/><Relationship Id="rId37" Type="http://schemas.openxmlformats.org/officeDocument/2006/relationships/hyperlink" Target="http://www.noz.de/deutschland-welt/wirtschaft/artikel/462573/sigmar-gabriel-konflikt-mit-russland-nicht-weiter-eskalieren" TargetMode="External"/><Relationship Id="rId40" Type="http://schemas.openxmlformats.org/officeDocument/2006/relationships/hyperlink" Target="http://www.peri.umass.edu/fileadmin/pdf" TargetMode="External"/><Relationship Id="rId45" Type="http://schemas.openxmlformats.org/officeDocument/2006/relationships/hyperlink" Target="http://blogs.wsj.com/washwire/2014/05/06/colorado-fracking-fight-to-light-up-senate-race/?KEYWORDS=gardner%20natural%20gas" TargetMode="External"/><Relationship Id="rId5" Type="http://schemas.openxmlformats.org/officeDocument/2006/relationships/webSettings" Target="webSettings.xml"/><Relationship Id="rId15" Type="http://schemas.openxmlformats.org/officeDocument/2006/relationships/hyperlink" Target="http://topics.bloomberg.com/international-monetary-fund/" TargetMode="External"/><Relationship Id="rId23" Type="http://schemas.openxmlformats.org/officeDocument/2006/relationships/hyperlink" Target="http://www.nrdc.org/energy/balance.pdf" TargetMode="External"/><Relationship Id="rId28" Type="http://schemas.openxmlformats.org/officeDocument/2006/relationships/hyperlink" Target="http://sowellslawblog.blogspot.com/2014/03/the-truth-about-nuclear-power-part-one.html" TargetMode="External"/><Relationship Id="rId36" Type="http://schemas.openxmlformats.org/officeDocument/2006/relationships/hyperlink" Target="http://www.gazprom.com/press/news/2014/march/article186089/" TargetMode="External"/><Relationship Id="rId10" Type="http://schemas.openxmlformats.org/officeDocument/2006/relationships/hyperlink" Target="http://topics.bloomberg.com/russia/" TargetMode="External"/><Relationship Id="rId19" Type="http://schemas.openxmlformats.org/officeDocument/2006/relationships/hyperlink" Target="http://topics.bloomberg.com/asia/" TargetMode="External"/><Relationship Id="rId31" Type="http://schemas.openxmlformats.org/officeDocument/2006/relationships/hyperlink" Target="http://sowellslawblog.blogspot.com/2014/03/the-truth-about-nuclear-power-part-one.html" TargetMode="External"/><Relationship Id="rId44" Type="http://schemas.openxmlformats.org/officeDocument/2006/relationships/hyperlink" Target="http://topics.wsj.com/person/O/Obama/4328" TargetMode="External"/><Relationship Id="rId4" Type="http://schemas.openxmlformats.org/officeDocument/2006/relationships/settings" Target="settings.xml"/><Relationship Id="rId9" Type="http://schemas.openxmlformats.org/officeDocument/2006/relationships/hyperlink" Target="http://topics.bloomberg.com/vladimir-putin/" TargetMode="External"/><Relationship Id="rId14" Type="http://schemas.openxmlformats.org/officeDocument/2006/relationships/hyperlink" Target="http://topics.bloomberg.com/london/" TargetMode="External"/><Relationship Id="rId22" Type="http://schemas.openxmlformats.org/officeDocument/2006/relationships/hyperlink" Target="http://www.caldive.com/2012annualreport/images/Form%2010-K-2012.pdf" TargetMode="External"/><Relationship Id="rId27" Type="http://schemas.openxmlformats.org/officeDocument/2006/relationships/hyperlink" Target="http://aceee.org/files/proceedings/2004/data/papers/SS04_Panel8_Paper26.pdf" TargetMode="External"/><Relationship Id="rId30" Type="http://schemas.openxmlformats.org/officeDocument/2006/relationships/hyperlink" Target="http://www3.law.harvard.edu/journals/jol/files/2013/09/Vaheesan.pdf" TargetMode="External"/><Relationship Id="rId35" Type="http://schemas.openxmlformats.org/officeDocument/2006/relationships/hyperlink" Target="http://www.bloomberg.com/news/2014-05-21/tumbling-gas-prices-signal-europe-is-stuck-with-russia.html" TargetMode="External"/><Relationship Id="rId43" Type="http://schemas.openxmlformats.org/officeDocument/2006/relationships/hyperlink" Target="http://www.peri.umass.edu/fileadmin/pdf" TargetMode="External"/><Relationship Id="rId48" Type="http://schemas.openxmlformats.org/officeDocument/2006/relationships/theme" Target="theme/theme1.xml"/><Relationship Id="rId8" Type="http://schemas.openxmlformats.org/officeDocument/2006/relationships/hyperlink" Target="http://online.wsj.com/articles/gazprom-warns-europe-may-soon-suffer-from-russias-gas-spat-with-ukraine-1403883871" TargetMode="External"/><Relationship Id="rId3" Type="http://schemas.openxmlformats.org/officeDocument/2006/relationships/styles" Target="styles.xml"/><Relationship Id="rId12" Type="http://schemas.openxmlformats.org/officeDocument/2006/relationships/hyperlink" Target="http://topics.bloomberg.com/ukraine/" TargetMode="External"/><Relationship Id="rId17" Type="http://schemas.openxmlformats.org/officeDocument/2006/relationships/hyperlink" Target="http://topics.bloomberg.com/viktor-yanukovych/" TargetMode="External"/><Relationship Id="rId25" Type="http://schemas.openxmlformats.org/officeDocument/2006/relationships/hyperlink" Target="http://www.caldive.com/2012annualreport/images/Form%2010-K-2012.pdf" TargetMode="External"/><Relationship Id="rId33" Type="http://schemas.openxmlformats.org/officeDocument/2006/relationships/hyperlink" Target="http://www.reuters.com/article/2013/12/03/russia-economy-forecast-idUSL5N0JI1QG20131203" TargetMode="External"/><Relationship Id="rId38" Type="http://schemas.openxmlformats.org/officeDocument/2006/relationships/hyperlink" Target="http://sowellslawblog.blogspot.com/2014/03/the-truth-about-nuclear-power-part-one.html" TargetMode="External"/><Relationship Id="rId46" Type="http://schemas.openxmlformats.org/officeDocument/2006/relationships/hyperlink" Target="http://rt.com/usa/168496-house-expedite-natural-gas-exports/" TargetMode="External"/><Relationship Id="rId20" Type="http://schemas.openxmlformats.org/officeDocument/2006/relationships/hyperlink" Target="http://topics.bloomberg.com/germany/" TargetMode="External"/><Relationship Id="rId41" Type="http://schemas.openxmlformats.org/officeDocument/2006/relationships/hyperlink" Target="http://www.peri.umass.edu/fileadmi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432</TotalTime>
  <Pages>1</Pages>
  <Words>60545</Words>
  <Characters>345108</Characters>
  <Application>Microsoft Office Word</Application>
  <DocSecurity>0</DocSecurity>
  <Lines>2875</Lines>
  <Paragraphs>809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404844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Jeri Brand, Team 2011</dc:creator>
  <cp:keywords>5.0</cp:keywords>
  <cp:lastModifiedBy>16FTomasino</cp:lastModifiedBy>
  <cp:revision>17</cp:revision>
  <dcterms:created xsi:type="dcterms:W3CDTF">2014-06-30T19:19:00Z</dcterms:created>
  <dcterms:modified xsi:type="dcterms:W3CDTF">2014-07-24T18:17:00Z</dcterms:modified>
</cp:coreProperties>
</file>