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56FCDA" w14:textId="77777777" w:rsidR="000022F2" w:rsidRPr="00E1265C" w:rsidRDefault="00D26080" w:rsidP="00D26080">
      <w:pPr>
        <w:pStyle w:val="Heading1"/>
        <w:rPr>
          <w:rFonts w:asciiTheme="minorHAnsi" w:hAnsiTheme="minorHAnsi"/>
        </w:rPr>
      </w:pPr>
      <w:r w:rsidRPr="00E1265C">
        <w:rPr>
          <w:rFonts w:asciiTheme="minorHAnsi" w:hAnsiTheme="minorHAnsi"/>
        </w:rPr>
        <w:t>Queer Pessimism K</w:t>
      </w:r>
    </w:p>
    <w:p w14:paraId="4F2EF636" w14:textId="77777777" w:rsidR="00457C97" w:rsidRPr="00E1265C" w:rsidRDefault="00457C97" w:rsidP="00457C97">
      <w:pPr>
        <w:pStyle w:val="Heading2"/>
        <w:rPr>
          <w:rFonts w:asciiTheme="minorHAnsi" w:hAnsiTheme="minorHAnsi"/>
        </w:rPr>
      </w:pPr>
      <w:r w:rsidRPr="00E1265C">
        <w:rPr>
          <w:rFonts w:asciiTheme="minorHAnsi" w:hAnsiTheme="minorHAnsi"/>
        </w:rPr>
        <w:t xml:space="preserve">1NC </w:t>
      </w:r>
    </w:p>
    <w:p w14:paraId="57A8463D" w14:textId="77777777" w:rsidR="00D26080" w:rsidRPr="00E1265C" w:rsidRDefault="00457C97" w:rsidP="00D26080">
      <w:pPr>
        <w:pStyle w:val="Heading3"/>
        <w:rPr>
          <w:rFonts w:asciiTheme="minorHAnsi" w:hAnsiTheme="minorHAnsi"/>
        </w:rPr>
      </w:pPr>
      <w:r w:rsidRPr="00E1265C">
        <w:rPr>
          <w:rFonts w:asciiTheme="minorHAnsi" w:hAnsiTheme="minorHAnsi"/>
        </w:rPr>
        <w:t>Criticism 1NC</w:t>
      </w:r>
    </w:p>
    <w:p w14:paraId="6D9B7D15" w14:textId="77777777" w:rsidR="001B3F40" w:rsidRPr="00E1265C" w:rsidRDefault="001B3F40" w:rsidP="00D26080">
      <w:pPr>
        <w:pStyle w:val="Heading4"/>
        <w:rPr>
          <w:rFonts w:asciiTheme="minorHAnsi" w:hAnsiTheme="minorHAnsi"/>
        </w:rPr>
      </w:pPr>
      <w:r w:rsidRPr="00E1265C">
        <w:rPr>
          <w:rFonts w:asciiTheme="minorHAnsi" w:hAnsiTheme="minorHAnsi"/>
        </w:rPr>
        <w:t xml:space="preserve">Their understanding of the Middle Passage and the story of the </w:t>
      </w:r>
      <w:proofErr w:type="spellStart"/>
      <w:r w:rsidRPr="00E1265C">
        <w:rPr>
          <w:rFonts w:asciiTheme="minorHAnsi" w:hAnsiTheme="minorHAnsi"/>
        </w:rPr>
        <w:t>Drexciyans</w:t>
      </w:r>
      <w:proofErr w:type="spellEnd"/>
      <w:r w:rsidRPr="00E1265C">
        <w:rPr>
          <w:rFonts w:asciiTheme="minorHAnsi" w:hAnsiTheme="minorHAnsi"/>
        </w:rPr>
        <w:t xml:space="preserve"> is problematic and exclusive for queer bodies- two links:</w:t>
      </w:r>
    </w:p>
    <w:p w14:paraId="011A7031" w14:textId="77777777" w:rsidR="00D26080" w:rsidRPr="00E1265C" w:rsidRDefault="005254D3" w:rsidP="00D26080">
      <w:pPr>
        <w:pStyle w:val="Heading4"/>
        <w:rPr>
          <w:rFonts w:asciiTheme="minorHAnsi" w:hAnsiTheme="minorHAnsi"/>
        </w:rPr>
      </w:pPr>
      <w:r w:rsidRPr="00E1265C">
        <w:rPr>
          <w:rFonts w:asciiTheme="minorHAnsi" w:hAnsiTheme="minorHAnsi"/>
        </w:rPr>
        <w:t>First-</w:t>
      </w:r>
      <w:r w:rsidR="001B3F40" w:rsidRPr="00E1265C">
        <w:rPr>
          <w:rFonts w:asciiTheme="minorHAnsi" w:hAnsiTheme="minorHAnsi"/>
        </w:rPr>
        <w:t xml:space="preserve"> the </w:t>
      </w:r>
      <w:proofErr w:type="spellStart"/>
      <w:r w:rsidR="001B3F40" w:rsidRPr="00E1265C">
        <w:rPr>
          <w:rFonts w:asciiTheme="minorHAnsi" w:hAnsiTheme="minorHAnsi"/>
        </w:rPr>
        <w:t>aff’s</w:t>
      </w:r>
      <w:proofErr w:type="spellEnd"/>
      <w:r w:rsidR="001B3F40" w:rsidRPr="00E1265C">
        <w:rPr>
          <w:rFonts w:asciiTheme="minorHAnsi" w:hAnsiTheme="minorHAnsi"/>
        </w:rPr>
        <w:t xml:space="preserve"> ignorance of queerness and its intricate relation to the Middle Passage is not neutral- it originates in a desire to structurally remove discussions of queer bodies from historical interrogations- this is not a link of omission, but rather a complete relegation of erotic desire to the margins of our discourse</w:t>
      </w:r>
    </w:p>
    <w:p w14:paraId="26C0A1B3" w14:textId="77777777" w:rsidR="00034646" w:rsidRPr="00381E3A" w:rsidRDefault="00034646" w:rsidP="00034646">
      <w:pPr>
        <w:spacing w:after="0"/>
        <w:rPr>
          <w:szCs w:val="20"/>
        </w:rPr>
      </w:pPr>
      <w:r w:rsidRPr="00BA24AA">
        <w:rPr>
          <w:b/>
          <w:bCs/>
          <w:sz w:val="24"/>
        </w:rPr>
        <w:t>Tinsley</w:t>
      </w:r>
      <w:r>
        <w:rPr>
          <w:b/>
          <w:bCs/>
          <w:sz w:val="24"/>
        </w:rPr>
        <w:t xml:space="preserve"> 8 </w:t>
      </w:r>
      <w:r>
        <w:rPr>
          <w:bCs/>
        </w:rPr>
        <w:t xml:space="preserve">[2008, </w:t>
      </w:r>
      <w:proofErr w:type="spellStart"/>
      <w:r w:rsidRPr="00607343">
        <w:rPr>
          <w:szCs w:val="20"/>
        </w:rPr>
        <w:t>Omise’eke</w:t>
      </w:r>
      <w:proofErr w:type="spellEnd"/>
      <w:r w:rsidRPr="00607343">
        <w:rPr>
          <w:szCs w:val="20"/>
        </w:rPr>
        <w:t xml:space="preserve"> Tinsley is Professor of English and African American and African Studies at the University of Minnesota. She has a Ph.D. in </w:t>
      </w:r>
      <w:proofErr w:type="spellStart"/>
      <w:r w:rsidRPr="00607343">
        <w:rPr>
          <w:szCs w:val="20"/>
        </w:rPr>
        <w:t>Comparitive</w:t>
      </w:r>
      <w:proofErr w:type="spellEnd"/>
      <w:r w:rsidRPr="00607343">
        <w:rPr>
          <w:szCs w:val="20"/>
        </w:rPr>
        <w:t xml:space="preserve"> Literature from the University of California, Berkeley</w:t>
      </w:r>
      <w:r>
        <w:rPr>
          <w:szCs w:val="20"/>
        </w:rPr>
        <w:t xml:space="preserve"> “</w:t>
      </w:r>
      <w:r w:rsidRPr="00381E3A">
        <w:rPr>
          <w:szCs w:val="20"/>
        </w:rPr>
        <w:t>Black Atlantic, Queer</w:t>
      </w:r>
      <w:r>
        <w:rPr>
          <w:szCs w:val="20"/>
        </w:rPr>
        <w:t xml:space="preserve"> Atlantic: </w:t>
      </w:r>
      <w:r w:rsidRPr="00381E3A">
        <w:rPr>
          <w:szCs w:val="20"/>
        </w:rPr>
        <w:t>Queer Imaginings of the Middle Passage</w:t>
      </w:r>
      <w:r>
        <w:rPr>
          <w:szCs w:val="20"/>
        </w:rPr>
        <w:t xml:space="preserve">” </w:t>
      </w:r>
      <w:r w:rsidRPr="00381E3A">
        <w:rPr>
          <w:szCs w:val="20"/>
        </w:rPr>
        <w:t>GLQ: A Journal of Lesbian and Gay Studies 2008 Volume 14, Number 2</w:t>
      </w:r>
      <w:r>
        <w:rPr>
          <w:szCs w:val="20"/>
        </w:rPr>
        <w:t>]</w:t>
      </w:r>
    </w:p>
    <w:p w14:paraId="5A938592" w14:textId="77777777" w:rsidR="00D26080" w:rsidRPr="00E1265C" w:rsidRDefault="00D26080" w:rsidP="00D26080">
      <w:pPr>
        <w:rPr>
          <w:rFonts w:asciiTheme="minorHAnsi" w:hAnsiTheme="minorHAnsi"/>
          <w:sz w:val="16"/>
          <w:szCs w:val="20"/>
        </w:rPr>
      </w:pPr>
      <w:bookmarkStart w:id="0" w:name="_GoBack"/>
      <w:bookmarkEnd w:id="0"/>
      <w:r w:rsidRPr="00E1265C">
        <w:rPr>
          <w:rFonts w:asciiTheme="minorHAnsi" w:hAnsiTheme="minorHAnsi"/>
          <w:sz w:val="16"/>
          <w:szCs w:val="20"/>
        </w:rPr>
        <w:t xml:space="preserve">And water, </w:t>
      </w:r>
      <w:r w:rsidRPr="00E1265C">
        <w:rPr>
          <w:rStyle w:val="StyleBoldUnderline"/>
          <w:rFonts w:asciiTheme="minorHAnsi" w:hAnsiTheme="minorHAnsi"/>
        </w:rPr>
        <w:t xml:space="preserve">ocean water is the first thing in the unstable confluence of race. </w:t>
      </w:r>
      <w:proofErr w:type="gramStart"/>
      <w:r w:rsidRPr="00E1265C">
        <w:rPr>
          <w:rStyle w:val="StyleBoldUnderline"/>
          <w:rFonts w:asciiTheme="minorHAnsi" w:hAnsiTheme="minorHAnsi"/>
        </w:rPr>
        <w:t>nationality</w:t>
      </w:r>
      <w:proofErr w:type="gramEnd"/>
      <w:r w:rsidRPr="00E1265C">
        <w:rPr>
          <w:rStyle w:val="StyleBoldUnderline"/>
          <w:rFonts w:asciiTheme="minorHAnsi" w:hAnsiTheme="minorHAnsi"/>
        </w:rPr>
        <w:t xml:space="preserve">. </w:t>
      </w:r>
      <w:proofErr w:type="gramStart"/>
      <w:r w:rsidRPr="00E1265C">
        <w:rPr>
          <w:rStyle w:val="StyleBoldUnderline"/>
          <w:rFonts w:asciiTheme="minorHAnsi" w:hAnsiTheme="minorHAnsi"/>
        </w:rPr>
        <w:t>sexuality</w:t>
      </w:r>
      <w:proofErr w:type="gramEnd"/>
      <w:r w:rsidRPr="00E1265C">
        <w:rPr>
          <w:rStyle w:val="StyleBoldUnderline"/>
          <w:rFonts w:asciiTheme="minorHAnsi" w:hAnsiTheme="minorHAnsi"/>
        </w:rPr>
        <w:t xml:space="preserve">. </w:t>
      </w:r>
      <w:proofErr w:type="gramStart"/>
      <w:r w:rsidRPr="00E1265C">
        <w:rPr>
          <w:rStyle w:val="StyleBoldUnderline"/>
          <w:rFonts w:asciiTheme="minorHAnsi" w:hAnsiTheme="minorHAnsi"/>
        </w:rPr>
        <w:t>and</w:t>
      </w:r>
      <w:proofErr w:type="gramEnd"/>
      <w:r w:rsidRPr="00E1265C">
        <w:rPr>
          <w:rStyle w:val="StyleBoldUnderline"/>
          <w:rFonts w:asciiTheme="minorHAnsi" w:hAnsiTheme="minorHAnsi"/>
        </w:rPr>
        <w:t xml:space="preserve"> gender</w:t>
      </w:r>
      <w:r w:rsidRPr="00E1265C">
        <w:rPr>
          <w:rFonts w:asciiTheme="minorHAnsi" w:hAnsiTheme="minorHAnsi"/>
          <w:sz w:val="16"/>
          <w:szCs w:val="20"/>
        </w:rPr>
        <w:t xml:space="preserve"> I want to imagine here. </w:t>
      </w:r>
      <w:r w:rsidRPr="00E1265C">
        <w:rPr>
          <w:rStyle w:val="StyleBoldUnderline"/>
          <w:rFonts w:asciiTheme="minorHAnsi" w:hAnsiTheme="minorHAnsi"/>
        </w:rPr>
        <w:t xml:space="preserve">This wateriness is meta- </w:t>
      </w:r>
      <w:proofErr w:type="spellStart"/>
      <w:proofErr w:type="gramStart"/>
      <w:r w:rsidRPr="00E1265C">
        <w:rPr>
          <w:rStyle w:val="StyleBoldUnderline"/>
          <w:rFonts w:asciiTheme="minorHAnsi" w:hAnsiTheme="minorHAnsi"/>
        </w:rPr>
        <w:t>phor</w:t>
      </w:r>
      <w:proofErr w:type="spellEnd"/>
      <w:r w:rsidRPr="00E1265C">
        <w:rPr>
          <w:rStyle w:val="StyleBoldUnderline"/>
          <w:rFonts w:asciiTheme="minorHAnsi" w:hAnsiTheme="minorHAnsi"/>
        </w:rPr>
        <w:t>,</w:t>
      </w:r>
      <w:proofErr w:type="gramEnd"/>
      <w:r w:rsidRPr="00E1265C">
        <w:rPr>
          <w:rStyle w:val="StyleBoldUnderline"/>
          <w:rFonts w:asciiTheme="minorHAnsi" w:hAnsiTheme="minorHAnsi"/>
        </w:rPr>
        <w:t xml:space="preserve"> and history too. The brown-skinned, fluid-bodied experiences now called blackness and queerness surfaced in intercontinental. </w:t>
      </w:r>
      <w:proofErr w:type="gramStart"/>
      <w:r w:rsidRPr="00E1265C">
        <w:rPr>
          <w:rStyle w:val="StyleBoldUnderline"/>
          <w:rFonts w:asciiTheme="minorHAnsi" w:hAnsiTheme="minorHAnsi"/>
        </w:rPr>
        <w:t>maritime</w:t>
      </w:r>
      <w:proofErr w:type="gramEnd"/>
      <w:r w:rsidRPr="00E1265C">
        <w:rPr>
          <w:rStyle w:val="StyleBoldUnderline"/>
          <w:rFonts w:asciiTheme="minorHAnsi" w:hAnsiTheme="minorHAnsi"/>
        </w:rPr>
        <w:t xml:space="preserve"> contacts hundreds of years ago: in the seventeenth century, in the Atlantic Oce</w:t>
      </w:r>
      <w:r w:rsidRPr="00E1265C">
        <w:rPr>
          <w:rFonts w:asciiTheme="minorHAnsi" w:hAnsiTheme="minorHAnsi"/>
          <w:sz w:val="16"/>
          <w:szCs w:val="20"/>
        </w:rPr>
        <w:t xml:space="preserve">an. You see, </w:t>
      </w:r>
      <w:r w:rsidRPr="00E1265C">
        <w:rPr>
          <w:rStyle w:val="Emphasis"/>
          <w:rFonts w:asciiTheme="minorHAnsi" w:hAnsiTheme="minorHAnsi"/>
        </w:rPr>
        <w:t>the black Atlantic has always been the queer Atlantic</w:t>
      </w:r>
      <w:r w:rsidRPr="00E1265C">
        <w:rPr>
          <w:rFonts w:asciiTheme="minorHAnsi" w:hAnsiTheme="minorHAnsi"/>
          <w:sz w:val="16"/>
          <w:szCs w:val="20"/>
        </w:rPr>
        <w:t xml:space="preserve">. What Paul Gilroy never told us is how </w:t>
      </w:r>
      <w:r w:rsidRPr="00E1265C">
        <w:rPr>
          <w:rStyle w:val="StyleBoldUnderline"/>
          <w:rFonts w:asciiTheme="minorHAnsi" w:hAnsiTheme="minorHAnsi"/>
        </w:rPr>
        <w:t>queer relationships were forged on merchant and pirate ships, where Europeans and Africans slept with fellow--and I mean same-sex--sailors</w:t>
      </w:r>
      <w:r w:rsidRPr="00E1265C">
        <w:rPr>
          <w:rFonts w:asciiTheme="minorHAnsi" w:hAnsiTheme="minorHAnsi"/>
          <w:sz w:val="16"/>
          <w:szCs w:val="20"/>
        </w:rPr>
        <w:t xml:space="preserve">. </w:t>
      </w:r>
      <w:proofErr w:type="gramStart"/>
      <w:r w:rsidRPr="00E1265C">
        <w:rPr>
          <w:rFonts w:asciiTheme="minorHAnsi" w:hAnsiTheme="minorHAnsi"/>
          <w:sz w:val="16"/>
          <w:szCs w:val="20"/>
        </w:rPr>
        <w:t xml:space="preserve">And, more powerfully and silently, how </w:t>
      </w:r>
      <w:r w:rsidRPr="00E1265C">
        <w:rPr>
          <w:rStyle w:val="StyleBoldUnderline"/>
          <w:rFonts w:asciiTheme="minorHAnsi" w:hAnsiTheme="minorHAnsi"/>
        </w:rPr>
        <w:t>queer relationships emerged in the holds of slave ships that crossed between West Africa and the Caribbean archipelago</w:t>
      </w:r>
      <w:r w:rsidRPr="00E1265C">
        <w:rPr>
          <w:rFonts w:asciiTheme="minorHAnsi" w:hAnsiTheme="minorHAnsi"/>
          <w:sz w:val="16"/>
          <w:szCs w:val="20"/>
        </w:rPr>
        <w:t>.</w:t>
      </w:r>
      <w:proofErr w:type="gramEnd"/>
      <w:r w:rsidRPr="00E1265C">
        <w:rPr>
          <w:rFonts w:asciiTheme="minorHAnsi" w:hAnsiTheme="minorHAnsi"/>
          <w:sz w:val="16"/>
          <w:szCs w:val="20"/>
        </w:rPr>
        <w:t xml:space="preserve"> I began to learn this black Atlantic when l was studying relationships between women in Suriname and delved into the etymology of the word </w:t>
      </w:r>
      <w:proofErr w:type="spellStart"/>
      <w:r w:rsidRPr="00E1265C">
        <w:rPr>
          <w:rFonts w:asciiTheme="minorHAnsi" w:hAnsiTheme="minorHAnsi"/>
          <w:sz w:val="16"/>
          <w:szCs w:val="20"/>
        </w:rPr>
        <w:t>mati</w:t>
      </w:r>
      <w:proofErr w:type="spellEnd"/>
      <w:r w:rsidRPr="00E1265C">
        <w:rPr>
          <w:rFonts w:asciiTheme="minorHAnsi" w:hAnsiTheme="minorHAnsi"/>
          <w:sz w:val="16"/>
          <w:szCs w:val="20"/>
        </w:rPr>
        <w:t xml:space="preserve">. This is the word Creole women use for their female lovers: figuratively mi </w:t>
      </w:r>
      <w:proofErr w:type="spellStart"/>
      <w:r w:rsidRPr="00E1265C">
        <w:rPr>
          <w:rFonts w:asciiTheme="minorHAnsi" w:hAnsiTheme="minorHAnsi"/>
          <w:sz w:val="16"/>
          <w:szCs w:val="20"/>
        </w:rPr>
        <w:t>mati</w:t>
      </w:r>
      <w:proofErr w:type="spellEnd"/>
      <w:r w:rsidRPr="00E1265C">
        <w:rPr>
          <w:rFonts w:asciiTheme="minorHAnsi" w:hAnsiTheme="minorHAnsi"/>
          <w:sz w:val="16"/>
          <w:szCs w:val="20"/>
        </w:rPr>
        <w:t xml:space="preserve"> is "my girl," but literally it means mate, as in shipmate-she who survived the Middle Passage with me. </w:t>
      </w:r>
      <w:proofErr w:type="spellStart"/>
      <w:r w:rsidRPr="00E1265C">
        <w:rPr>
          <w:rFonts w:asciiTheme="minorHAnsi" w:hAnsiTheme="minorHAnsi"/>
          <w:sz w:val="16"/>
          <w:szCs w:val="20"/>
        </w:rPr>
        <w:t>Sed</w:t>
      </w:r>
      <w:proofErr w:type="spellEnd"/>
      <w:r w:rsidRPr="00E1265C">
        <w:rPr>
          <w:rFonts w:asciiTheme="minorHAnsi" w:hAnsiTheme="minorHAnsi"/>
          <w:sz w:val="16"/>
          <w:szCs w:val="20"/>
        </w:rPr>
        <w:t xml:space="preserve">- </w:t>
      </w:r>
      <w:proofErr w:type="spellStart"/>
      <w:r w:rsidRPr="00E1265C">
        <w:rPr>
          <w:rFonts w:asciiTheme="minorHAnsi" w:hAnsiTheme="minorHAnsi"/>
          <w:sz w:val="16"/>
          <w:szCs w:val="20"/>
        </w:rPr>
        <w:t>imented</w:t>
      </w:r>
      <w:proofErr w:type="spellEnd"/>
      <w:r w:rsidRPr="00E1265C">
        <w:rPr>
          <w:rFonts w:asciiTheme="minorHAnsi" w:hAnsiTheme="minorHAnsi"/>
          <w:sz w:val="16"/>
          <w:szCs w:val="20"/>
        </w:rPr>
        <w:t xml:space="preserve"> layers of experience lodge in this small word. </w:t>
      </w:r>
      <w:r w:rsidRPr="00E1265C">
        <w:rPr>
          <w:rStyle w:val="StyleBoldUnderline"/>
          <w:rFonts w:asciiTheme="minorHAnsi" w:hAnsiTheme="minorHAnsi"/>
        </w:rPr>
        <w:t>During the Middle Passage</w:t>
      </w:r>
      <w:r w:rsidRPr="00E1265C">
        <w:rPr>
          <w:rFonts w:asciiTheme="minorHAnsi" w:hAnsiTheme="minorHAnsi"/>
          <w:sz w:val="16"/>
          <w:szCs w:val="20"/>
        </w:rPr>
        <w:t xml:space="preserve">, as colonial chronicles, oral tradition, and anthropological studies tell us, </w:t>
      </w:r>
      <w:r w:rsidRPr="00E1265C">
        <w:rPr>
          <w:rStyle w:val="StyleBoldUnderline"/>
          <w:rFonts w:asciiTheme="minorHAnsi" w:hAnsiTheme="minorHAnsi"/>
        </w:rPr>
        <w:t>captive African women created erotic bonds with other women in the sex-segregated holds, and captive African men created bonds with other men. In so doing, they resisted the commodification of their bought and sold bodies by feeling and feeling for their co-occupants on these ships</w:t>
      </w:r>
      <w:r w:rsidRPr="00E1265C">
        <w:rPr>
          <w:rFonts w:asciiTheme="minorHAnsi" w:hAnsiTheme="minorHAnsi"/>
          <w:sz w:val="16"/>
          <w:szCs w:val="20"/>
        </w:rPr>
        <w:t xml:space="preserve">. </w:t>
      </w:r>
      <w:proofErr w:type="gramStart"/>
      <w:r w:rsidRPr="00E1265C">
        <w:rPr>
          <w:rFonts w:asciiTheme="minorHAnsi" w:hAnsiTheme="minorHAnsi"/>
          <w:sz w:val="16"/>
          <w:szCs w:val="20"/>
        </w:rPr>
        <w:t>l</w:t>
      </w:r>
      <w:proofErr w:type="gramEnd"/>
      <w:r w:rsidRPr="00E1265C">
        <w:rPr>
          <w:rFonts w:asciiTheme="minorHAnsi" w:hAnsiTheme="minorHAnsi"/>
          <w:sz w:val="16"/>
          <w:szCs w:val="20"/>
        </w:rPr>
        <w:t xml:space="preserve"> </w:t>
      </w:r>
      <w:r w:rsidRPr="00E1265C">
        <w:rPr>
          <w:rStyle w:val="StyleBoldUnderline"/>
          <w:rFonts w:asciiTheme="minorHAnsi" w:hAnsiTheme="minorHAnsi"/>
        </w:rPr>
        <w:t>evoke this history now not to claim the slave ship as the origin of the black queer Atlantic. The ocean obscures all origins, and neither ship nor Atlantic: can be a place of origin</w:t>
      </w:r>
      <w:r w:rsidRPr="00E1265C">
        <w:rPr>
          <w:rFonts w:asciiTheme="minorHAnsi" w:hAnsiTheme="minorHAnsi"/>
          <w:sz w:val="16"/>
          <w:szCs w:val="20"/>
        </w:rPr>
        <w:t xml:space="preserve">. Not of blackness, though perhaps Africans first became </w:t>
      </w:r>
      <w:proofErr w:type="gramStart"/>
      <w:r w:rsidRPr="00E1265C">
        <w:rPr>
          <w:rFonts w:asciiTheme="minorHAnsi" w:hAnsiTheme="minorHAnsi"/>
          <w:sz w:val="16"/>
          <w:szCs w:val="20"/>
        </w:rPr>
        <w:t>negro</w:t>
      </w:r>
      <w:proofErr w:type="gramEnd"/>
      <w:r w:rsidRPr="00E1265C">
        <w:rPr>
          <w:rFonts w:asciiTheme="minorHAnsi" w:hAnsiTheme="minorHAnsi"/>
          <w:sz w:val="16"/>
          <w:szCs w:val="20"/>
        </w:rPr>
        <w:t xml:space="preserve">: and </w:t>
      </w:r>
      <w:proofErr w:type="spellStart"/>
      <w:r w:rsidRPr="00E1265C">
        <w:rPr>
          <w:rFonts w:asciiTheme="minorHAnsi" w:hAnsiTheme="minorHAnsi"/>
          <w:sz w:val="16"/>
          <w:szCs w:val="20"/>
        </w:rPr>
        <w:t>negers</w:t>
      </w:r>
      <w:proofErr w:type="spellEnd"/>
      <w:r w:rsidRPr="00E1265C">
        <w:rPr>
          <w:rFonts w:asciiTheme="minorHAnsi" w:hAnsiTheme="minorHAnsi"/>
          <w:sz w:val="16"/>
          <w:szCs w:val="20"/>
        </w:rPr>
        <w:t xml:space="preserve"> during involuntary sea transport; not of queerness, though per- haps some Africans were first intimate with same-sex shipmates then. Instead</w:t>
      </w:r>
      <w:r w:rsidRPr="00E1265C">
        <w:rPr>
          <w:rStyle w:val="StyleBoldUnderline"/>
          <w:rFonts w:asciiTheme="minorHAnsi" w:hAnsiTheme="minorHAnsi"/>
        </w:rPr>
        <w:t>, in relationship to blackness, queerness, and black queerness, the Atlantic is the site of what the anthropologist Kale Fajardo calls "crosscurrents</w:t>
      </w:r>
      <w:r w:rsidRPr="00E1265C">
        <w:rPr>
          <w:rFonts w:asciiTheme="minorHAnsi" w:hAnsiTheme="minorHAnsi"/>
          <w:sz w:val="16"/>
          <w:szCs w:val="20"/>
        </w:rPr>
        <w:t xml:space="preserve">." </w:t>
      </w:r>
      <w:r w:rsidRPr="00E1265C">
        <w:rPr>
          <w:rStyle w:val="StyleBoldUnderline"/>
          <w:rFonts w:asciiTheme="minorHAnsi" w:hAnsiTheme="minorHAnsi"/>
        </w:rPr>
        <w:t>Oceans and are important sites for differently situated people</w:t>
      </w:r>
      <w:r w:rsidRPr="00E1265C">
        <w:rPr>
          <w:rFonts w:asciiTheme="minorHAnsi" w:hAnsiTheme="minorHAnsi"/>
          <w:sz w:val="16"/>
          <w:szCs w:val="20"/>
        </w:rPr>
        <w:t xml:space="preserve">. </w:t>
      </w:r>
      <w:proofErr w:type="spellStart"/>
      <w:proofErr w:type="gramStart"/>
      <w:r w:rsidRPr="00E1265C">
        <w:rPr>
          <w:rFonts w:asciiTheme="minorHAnsi" w:hAnsiTheme="minorHAnsi"/>
          <w:sz w:val="16"/>
          <w:szCs w:val="20"/>
        </w:rPr>
        <w:t>Indig</w:t>
      </w:r>
      <w:proofErr w:type="spellEnd"/>
      <w:r w:rsidRPr="00E1265C">
        <w:rPr>
          <w:rFonts w:asciiTheme="minorHAnsi" w:hAnsiTheme="minorHAnsi"/>
          <w:sz w:val="16"/>
          <w:szCs w:val="20"/>
        </w:rPr>
        <w:t xml:space="preserve">- </w:t>
      </w:r>
      <w:proofErr w:type="spellStart"/>
      <w:r w:rsidRPr="00E1265C">
        <w:rPr>
          <w:rFonts w:asciiTheme="minorHAnsi" w:hAnsiTheme="minorHAnsi"/>
          <w:sz w:val="16"/>
          <w:szCs w:val="20"/>
        </w:rPr>
        <w:t>enous</w:t>
      </w:r>
      <w:proofErr w:type="spellEnd"/>
      <w:r w:rsidRPr="00E1265C">
        <w:rPr>
          <w:rFonts w:asciiTheme="minorHAnsi" w:hAnsiTheme="minorHAnsi"/>
          <w:sz w:val="16"/>
          <w:szCs w:val="20"/>
        </w:rPr>
        <w:t xml:space="preserve"> Peoples, </w:t>
      </w:r>
      <w:proofErr w:type="spellStart"/>
      <w:r w:rsidRPr="00E1265C">
        <w:rPr>
          <w:rFonts w:asciiTheme="minorHAnsi" w:hAnsiTheme="minorHAnsi"/>
          <w:sz w:val="16"/>
          <w:szCs w:val="20"/>
        </w:rPr>
        <w:t>fisherpeople</w:t>
      </w:r>
      <w:proofErr w:type="spellEnd"/>
      <w:r w:rsidRPr="00E1265C">
        <w:rPr>
          <w:rFonts w:asciiTheme="minorHAnsi" w:hAnsiTheme="minorHAnsi"/>
          <w:sz w:val="16"/>
          <w:szCs w:val="20"/>
        </w:rPr>
        <w:t xml:space="preserve">, seafarers, sailors, tourists, workers, and </w:t>
      </w:r>
      <w:proofErr w:type="spellStart"/>
      <w:r w:rsidRPr="00E1265C">
        <w:rPr>
          <w:rFonts w:asciiTheme="minorHAnsi" w:hAnsiTheme="minorHAnsi"/>
          <w:sz w:val="16"/>
          <w:szCs w:val="20"/>
        </w:rPr>
        <w:t>ath</w:t>
      </w:r>
      <w:proofErr w:type="spellEnd"/>
      <w:r w:rsidRPr="00E1265C">
        <w:rPr>
          <w:rFonts w:asciiTheme="minorHAnsi" w:hAnsiTheme="minorHAnsi"/>
          <w:sz w:val="16"/>
          <w:szCs w:val="20"/>
        </w:rPr>
        <w:t xml:space="preserve">- </w:t>
      </w:r>
      <w:proofErr w:type="spellStart"/>
      <w:r w:rsidRPr="00E1265C">
        <w:rPr>
          <w:rFonts w:asciiTheme="minorHAnsi" w:hAnsiTheme="minorHAnsi"/>
          <w:sz w:val="16"/>
          <w:szCs w:val="20"/>
        </w:rPr>
        <w:t>letes</w:t>
      </w:r>
      <w:proofErr w:type="spellEnd"/>
      <w:r w:rsidRPr="00E1265C">
        <w:rPr>
          <w:rFonts w:asciiTheme="minorHAnsi" w:hAnsiTheme="minorHAnsi"/>
          <w:sz w:val="16"/>
          <w:szCs w:val="20"/>
        </w:rPr>
        <w:t>.</w:t>
      </w:r>
      <w:proofErr w:type="gramEnd"/>
      <w:r w:rsidRPr="00E1265C">
        <w:rPr>
          <w:rFonts w:asciiTheme="minorHAnsi" w:hAnsiTheme="minorHAnsi"/>
          <w:sz w:val="16"/>
          <w:szCs w:val="20"/>
        </w:rPr>
        <w:t xml:space="preserve"> </w:t>
      </w:r>
      <w:r w:rsidRPr="00E1265C">
        <w:rPr>
          <w:rStyle w:val="StyleBoldUnderline"/>
          <w:rFonts w:asciiTheme="minorHAnsi" w:hAnsiTheme="minorHAnsi"/>
        </w:rPr>
        <w:t xml:space="preserve">Oceans and seas are sites of inequality and exploitation-resource extraction, pollution, militarization, atomic testing, and genocide. At the same time, oceans and seas are sites of beauty and pleasure--solitude, sensuality, desire, and resistance. </w:t>
      </w:r>
      <w:r w:rsidRPr="00E1265C">
        <w:rPr>
          <w:rStyle w:val="Emphasis"/>
          <w:rFonts w:asciiTheme="minorHAnsi" w:hAnsiTheme="minorHAnsi"/>
        </w:rPr>
        <w:t xml:space="preserve">Oceanic and maritime realms are also spaces of transnational and </w:t>
      </w:r>
      <w:proofErr w:type="spellStart"/>
      <w:r w:rsidRPr="00E1265C">
        <w:rPr>
          <w:rStyle w:val="Emphasis"/>
          <w:rFonts w:asciiTheme="minorHAnsi" w:hAnsiTheme="minorHAnsi"/>
        </w:rPr>
        <w:t>diasporic</w:t>
      </w:r>
      <w:proofErr w:type="spellEnd"/>
      <w:r w:rsidRPr="00E1265C">
        <w:rPr>
          <w:rStyle w:val="Emphasis"/>
          <w:rFonts w:asciiTheme="minorHAnsi" w:hAnsiTheme="minorHAnsi"/>
        </w:rPr>
        <w:t xml:space="preserve"> communities, heterogeneous trajectories of globalizations, and other racial, gender, class, and sexual formations.'</w:t>
      </w:r>
      <w:r w:rsidRPr="00E1265C">
        <w:rPr>
          <w:rFonts w:asciiTheme="minorHAnsi" w:hAnsiTheme="minorHAnsi"/>
          <w:sz w:val="16"/>
          <w:szCs w:val="20"/>
        </w:rPr>
        <w:t xml:space="preserve"> Conceptualizing the complex possibilities and power dynamics of the maritime, Fajardo posits the </w:t>
      </w:r>
      <w:r w:rsidRPr="00E1265C">
        <w:rPr>
          <w:rStyle w:val="Emphasis"/>
          <w:rFonts w:asciiTheme="minorHAnsi" w:hAnsiTheme="minorHAnsi"/>
        </w:rPr>
        <w:t xml:space="preserve">necessity of thinking through transoceanic cross-currents. </w:t>
      </w:r>
      <w:proofErr w:type="gramStart"/>
      <w:r w:rsidRPr="00E1265C">
        <w:rPr>
          <w:rStyle w:val="StyleBoldUnderline"/>
          <w:rFonts w:asciiTheme="minorHAnsi" w:hAnsiTheme="minorHAnsi"/>
        </w:rPr>
        <w:t>are</w:t>
      </w:r>
      <w:proofErr w:type="gramEnd"/>
      <w:r w:rsidRPr="00E1265C">
        <w:rPr>
          <w:rStyle w:val="StyleBoldUnderline"/>
          <w:rFonts w:asciiTheme="minorHAnsi" w:hAnsiTheme="minorHAnsi"/>
        </w:rPr>
        <w:t xml:space="preserve"> theoretical and ethnographic borderlands at sea, where elements or currents of historical, conceptual, and embodied maritime experience come together to transform </w:t>
      </w:r>
      <w:proofErr w:type="spellStart"/>
      <w:r w:rsidRPr="00E1265C">
        <w:rPr>
          <w:rStyle w:val="StyleBoldUnderline"/>
          <w:rFonts w:asciiTheme="minorHAnsi" w:hAnsiTheme="minorHAnsi"/>
        </w:rPr>
        <w:t>racialized</w:t>
      </w:r>
      <w:proofErr w:type="spellEnd"/>
      <w:r w:rsidRPr="00E1265C">
        <w:rPr>
          <w:rStyle w:val="StyleBoldUnderline"/>
          <w:rFonts w:asciiTheme="minorHAnsi" w:hAnsiTheme="minorHAnsi"/>
        </w:rPr>
        <w:t>, gendered, classed, and sexualized selves. The queer black Atlantic</w:t>
      </w:r>
      <w:r w:rsidRPr="00E1265C">
        <w:rPr>
          <w:rFonts w:asciiTheme="minorHAnsi" w:hAnsiTheme="minorHAnsi"/>
          <w:sz w:val="16"/>
          <w:szCs w:val="20"/>
        </w:rPr>
        <w:t xml:space="preserve"> I discuss here </w:t>
      </w:r>
      <w:r w:rsidRPr="00E1265C">
        <w:rPr>
          <w:rStyle w:val="StyleBoldUnderline"/>
          <w:rFonts w:asciiTheme="minorHAnsi" w:hAnsiTheme="minorHAnsi"/>
        </w:rPr>
        <w:t>navigates these cross-currents as it brings together enslaved and African, brutality and desire, genocide and resistance</w:t>
      </w:r>
      <w:r w:rsidRPr="00E1265C">
        <w:rPr>
          <w:rFonts w:asciiTheme="minorHAnsi" w:hAnsiTheme="minorHAnsi"/>
          <w:sz w:val="16"/>
          <w:szCs w:val="20"/>
        </w:rPr>
        <w:t xml:space="preserve">. Here, fluidity is not an easy metaphor for queer and racially hybrid identities but for concrete, painful, and liberatory experience. It is the kind of queer of color space that Roderick </w:t>
      </w:r>
      <w:proofErr w:type="spellStart"/>
      <w:r w:rsidRPr="00E1265C">
        <w:rPr>
          <w:rFonts w:asciiTheme="minorHAnsi" w:hAnsiTheme="minorHAnsi"/>
          <w:sz w:val="16"/>
          <w:szCs w:val="20"/>
        </w:rPr>
        <w:t>Fer</w:t>
      </w:r>
      <w:proofErr w:type="spellEnd"/>
      <w:r w:rsidRPr="00E1265C">
        <w:rPr>
          <w:rFonts w:asciiTheme="minorHAnsi" w:hAnsiTheme="minorHAnsi"/>
          <w:sz w:val="16"/>
          <w:szCs w:val="20"/>
        </w:rPr>
        <w:t xml:space="preserve">- </w:t>
      </w:r>
      <w:proofErr w:type="spellStart"/>
      <w:r w:rsidRPr="00E1265C">
        <w:rPr>
          <w:rFonts w:asciiTheme="minorHAnsi" w:hAnsiTheme="minorHAnsi"/>
          <w:sz w:val="16"/>
          <w:szCs w:val="20"/>
        </w:rPr>
        <w:t>guson</w:t>
      </w:r>
      <w:proofErr w:type="spellEnd"/>
      <w:r w:rsidRPr="00E1265C">
        <w:rPr>
          <w:rFonts w:asciiTheme="minorHAnsi" w:hAnsiTheme="minorHAnsi"/>
          <w:sz w:val="16"/>
          <w:szCs w:val="20"/>
        </w:rPr>
        <w:t xml:space="preserve"> calls for </w:t>
      </w:r>
      <w:proofErr w:type="spellStart"/>
      <w:r w:rsidRPr="00E1265C">
        <w:rPr>
          <w:rFonts w:asciiTheme="minorHAnsi" w:hAnsiTheme="minorHAnsi"/>
          <w:sz w:val="16"/>
          <w:szCs w:val="20"/>
        </w:rPr>
        <w:t>in</w:t>
      </w:r>
      <w:proofErr w:type="spellEnd"/>
      <w:r w:rsidRPr="00E1265C">
        <w:rPr>
          <w:rFonts w:asciiTheme="minorHAnsi" w:hAnsiTheme="minorHAnsi"/>
          <w:sz w:val="16"/>
          <w:szCs w:val="20"/>
        </w:rPr>
        <w:t xml:space="preserve"> Aberration: in Black. </w:t>
      </w:r>
      <w:proofErr w:type="gramStart"/>
      <w:r w:rsidRPr="00E1265C">
        <w:rPr>
          <w:rFonts w:asciiTheme="minorHAnsi" w:hAnsiTheme="minorHAnsi"/>
          <w:sz w:val="16"/>
          <w:szCs w:val="20"/>
        </w:rPr>
        <w:t>one</w:t>
      </w:r>
      <w:proofErr w:type="gramEnd"/>
      <w:r w:rsidRPr="00E1265C">
        <w:rPr>
          <w:rFonts w:asciiTheme="minorHAnsi" w:hAnsiTheme="minorHAnsi"/>
          <w:sz w:val="16"/>
          <w:szCs w:val="20"/>
        </w:rPr>
        <w:t xml:space="preserve"> that reflects the materiality of black queer experience while refusing its transparency.' </w:t>
      </w:r>
      <w:proofErr w:type="gramStart"/>
      <w:r w:rsidRPr="00E1265C">
        <w:rPr>
          <w:rFonts w:asciiTheme="minorHAnsi" w:hAnsiTheme="minorHAnsi"/>
          <w:sz w:val="16"/>
          <w:szCs w:val="20"/>
        </w:rPr>
        <w:t>If the black queer Atlantic brings together such long-flowing history.</w:t>
      </w:r>
      <w:proofErr w:type="gramEnd"/>
      <w:r w:rsidRPr="00E1265C">
        <w:rPr>
          <w:rFonts w:asciiTheme="minorHAnsi" w:hAnsiTheme="minorHAnsi"/>
          <w:sz w:val="16"/>
          <w:szCs w:val="20"/>
        </w:rPr>
        <w:t xml:space="preserve"> </w:t>
      </w:r>
      <w:proofErr w:type="gramStart"/>
      <w:r w:rsidRPr="00E1265C">
        <w:rPr>
          <w:rFonts w:asciiTheme="minorHAnsi" w:hAnsiTheme="minorHAnsi"/>
          <w:sz w:val="16"/>
          <w:szCs w:val="20"/>
        </w:rPr>
        <w:t>why</w:t>
      </w:r>
      <w:proofErr w:type="gramEnd"/>
      <w:r w:rsidRPr="00E1265C">
        <w:rPr>
          <w:rFonts w:asciiTheme="minorHAnsi" w:hAnsiTheme="minorHAnsi"/>
          <w:sz w:val="16"/>
          <w:szCs w:val="20"/>
        </w:rPr>
        <w:t xml:space="preserve"> is black queer studies situated as a dazzlingly new "discovery" in academia-a hybrid, </w:t>
      </w:r>
      <w:proofErr w:type="spellStart"/>
      <w:r w:rsidRPr="00E1265C">
        <w:rPr>
          <w:rFonts w:asciiTheme="minorHAnsi" w:hAnsiTheme="minorHAnsi"/>
          <w:sz w:val="16"/>
          <w:szCs w:val="20"/>
        </w:rPr>
        <w:t>mermaidlike</w:t>
      </w:r>
      <w:proofErr w:type="spellEnd"/>
      <w:r w:rsidRPr="00E1265C">
        <w:rPr>
          <w:rFonts w:asciiTheme="minorHAnsi" w:hAnsiTheme="minorHAnsi"/>
          <w:sz w:val="16"/>
          <w:szCs w:val="20"/>
        </w:rPr>
        <w:t xml:space="preserve"> imagination that has yet to find its land legs? In the last five years, black queer and queer of color critiques have navigated innovative </w:t>
      </w:r>
      <w:proofErr w:type="spellStart"/>
      <w:r w:rsidRPr="00E1265C">
        <w:rPr>
          <w:rFonts w:asciiTheme="minorHAnsi" w:hAnsiTheme="minorHAnsi"/>
          <w:sz w:val="16"/>
          <w:szCs w:val="20"/>
        </w:rPr>
        <w:t>direc</w:t>
      </w:r>
      <w:proofErr w:type="spellEnd"/>
      <w:r w:rsidRPr="00E1265C">
        <w:rPr>
          <w:rFonts w:asciiTheme="minorHAnsi" w:hAnsiTheme="minorHAnsi"/>
          <w:sz w:val="16"/>
          <w:szCs w:val="20"/>
        </w:rPr>
        <w:t xml:space="preserve">- </w:t>
      </w:r>
      <w:proofErr w:type="spellStart"/>
      <w:r w:rsidRPr="00E1265C">
        <w:rPr>
          <w:rFonts w:asciiTheme="minorHAnsi" w:hAnsiTheme="minorHAnsi"/>
          <w:sz w:val="16"/>
          <w:szCs w:val="20"/>
        </w:rPr>
        <w:t>tions</w:t>
      </w:r>
      <w:proofErr w:type="spellEnd"/>
      <w:r w:rsidRPr="00E1265C">
        <w:rPr>
          <w:rFonts w:asciiTheme="minorHAnsi" w:hAnsiTheme="minorHAnsi"/>
          <w:sz w:val="16"/>
          <w:szCs w:val="20"/>
        </w:rPr>
        <w:t xml:space="preserve"> in African diaspora studies as scholars like Ferguson and E. Patrick Johnson push the discipline to map intersections between </w:t>
      </w:r>
      <w:proofErr w:type="spellStart"/>
      <w:r w:rsidRPr="00E1265C">
        <w:rPr>
          <w:rFonts w:asciiTheme="minorHAnsi" w:hAnsiTheme="minorHAnsi"/>
          <w:sz w:val="16"/>
          <w:szCs w:val="20"/>
        </w:rPr>
        <w:t>racialized</w:t>
      </w:r>
      <w:proofErr w:type="spellEnd"/>
      <w:r w:rsidRPr="00E1265C">
        <w:rPr>
          <w:rFonts w:asciiTheme="minorHAnsi" w:hAnsiTheme="minorHAnsi"/>
          <w:sz w:val="16"/>
          <w:szCs w:val="20"/>
        </w:rPr>
        <w:t xml:space="preserve"> and sexualized bod- </w:t>
      </w:r>
      <w:proofErr w:type="spellStart"/>
      <w:r w:rsidRPr="00E1265C">
        <w:rPr>
          <w:rFonts w:asciiTheme="minorHAnsi" w:hAnsiTheme="minorHAnsi"/>
          <w:sz w:val="16"/>
          <w:szCs w:val="20"/>
        </w:rPr>
        <w:t>ies</w:t>
      </w:r>
      <w:proofErr w:type="spellEnd"/>
      <w:r w:rsidRPr="00E1265C">
        <w:rPr>
          <w:rFonts w:asciiTheme="minorHAnsi" w:hAnsiTheme="minorHAnsi"/>
          <w:sz w:val="16"/>
          <w:szCs w:val="20"/>
        </w:rPr>
        <w:t xml:space="preserve">. Unfortunately, </w:t>
      </w:r>
      <w:r w:rsidRPr="00E1265C">
        <w:rPr>
          <w:rStyle w:val="StyleBoldUnderline"/>
          <w:rFonts w:asciiTheme="minorHAnsi" w:hAnsiTheme="minorHAnsi"/>
        </w:rPr>
        <w:t xml:space="preserve">Eurocentric queer theorists and </w:t>
      </w:r>
      <w:proofErr w:type="spellStart"/>
      <w:r w:rsidRPr="00E1265C">
        <w:rPr>
          <w:rStyle w:val="StyleBoldUnderline"/>
          <w:rFonts w:asciiTheme="minorHAnsi" w:hAnsiTheme="minorHAnsi"/>
        </w:rPr>
        <w:t>heterocentric</w:t>
      </w:r>
      <w:proofErr w:type="spellEnd"/>
      <w:r w:rsidRPr="00E1265C">
        <w:rPr>
          <w:rStyle w:val="StyleBoldUnderline"/>
          <w:rFonts w:asciiTheme="minorHAnsi" w:hAnsiTheme="minorHAnsi"/>
        </w:rPr>
        <w:t xml:space="preserve"> race theorists have engaged their discourses of resistant black queerness as a new fashion</w:t>
      </w:r>
      <w:r w:rsidRPr="00E1265C">
        <w:rPr>
          <w:rFonts w:asciiTheme="minorHAnsi" w:hAnsiTheme="minorHAnsi"/>
          <w:sz w:val="16"/>
          <w:szCs w:val="20"/>
        </w:rPr>
        <w:t xml:space="preserve">-- a glitzy, postmodern invention borrowed and adapted from Euro-American queer theory. </w:t>
      </w:r>
      <w:r w:rsidRPr="00E1265C">
        <w:rPr>
          <w:rStyle w:val="StyleBoldUnderline"/>
          <w:rFonts w:asciiTheme="minorHAnsi" w:hAnsiTheme="minorHAnsi"/>
        </w:rPr>
        <w:t>In contrast</w:t>
      </w:r>
      <w:r w:rsidRPr="00E1265C">
        <w:rPr>
          <w:rFonts w:asciiTheme="minorHAnsi" w:hAnsiTheme="minorHAnsi"/>
          <w:sz w:val="16"/>
          <w:szCs w:val="20"/>
        </w:rPr>
        <w:t xml:space="preserve">, as interventions like the New-York Historical Society's exhibit Slavery in New York demonstrate, </w:t>
      </w:r>
      <w:r w:rsidRPr="00E1265C">
        <w:rPr>
          <w:rStyle w:val="StyleBoldUnderline"/>
          <w:rFonts w:asciiTheme="minorHAnsi" w:hAnsiTheme="minorHAnsi"/>
        </w:rPr>
        <w:t xml:space="preserve">the Middle Passage and slave experience con- </w:t>
      </w:r>
      <w:proofErr w:type="spellStart"/>
      <w:r w:rsidRPr="00E1265C">
        <w:rPr>
          <w:rStyle w:val="StyleBoldUnderline"/>
          <w:rFonts w:asciiTheme="minorHAnsi" w:hAnsiTheme="minorHAnsi"/>
        </w:rPr>
        <w:t>tinue</w:t>
      </w:r>
      <w:proofErr w:type="spellEnd"/>
      <w:r w:rsidRPr="00E1265C">
        <w:rPr>
          <w:rStyle w:val="StyleBoldUnderline"/>
          <w:rFonts w:asciiTheme="minorHAnsi" w:hAnsiTheme="minorHAnsi"/>
        </w:rPr>
        <w:t xml:space="preserve"> to be evoked as authentic </w:t>
      </w:r>
      <w:proofErr w:type="spellStart"/>
      <w:r w:rsidRPr="00E1265C">
        <w:rPr>
          <w:rStyle w:val="StyleBoldUnderline"/>
          <w:rFonts w:asciiTheme="minorHAnsi" w:hAnsiTheme="minorHAnsi"/>
        </w:rPr>
        <w:t>originary</w:t>
      </w:r>
      <w:proofErr w:type="spellEnd"/>
      <w:r w:rsidRPr="00E1265C">
        <w:rPr>
          <w:rStyle w:val="StyleBoldUnderline"/>
          <w:rFonts w:asciiTheme="minorHAnsi" w:hAnsiTheme="minorHAnsi"/>
        </w:rPr>
        <w:t xml:space="preserve"> sites of African diaspora identities and discourses</w:t>
      </w:r>
      <w:r w:rsidRPr="00E1265C">
        <w:rPr>
          <w:rFonts w:asciiTheme="minorHAnsi" w:hAnsiTheme="minorHAnsi"/>
          <w:sz w:val="16"/>
          <w:szCs w:val="20"/>
        </w:rPr>
        <w:t xml:space="preserve">.3 </w:t>
      </w:r>
      <w:r w:rsidRPr="00E1265C">
        <w:rPr>
          <w:rStyle w:val="StyleBoldUnderline"/>
          <w:rFonts w:asciiTheme="minorHAnsi" w:hAnsiTheme="minorHAnsi"/>
        </w:rPr>
        <w:t xml:space="preserve">This stark split the "newest" and "oldest" sites of blackness reflects larger political trends that polarize queer versus </w:t>
      </w:r>
      <w:proofErr w:type="spellStart"/>
      <w:r w:rsidRPr="00E1265C">
        <w:rPr>
          <w:rStyle w:val="StyleBoldUnderline"/>
          <w:rFonts w:asciiTheme="minorHAnsi" w:hAnsiTheme="minorHAnsi"/>
        </w:rPr>
        <w:t>diasporic</w:t>
      </w:r>
      <w:proofErr w:type="spellEnd"/>
      <w:r w:rsidRPr="00E1265C">
        <w:rPr>
          <w:rStyle w:val="StyleBoldUnderline"/>
          <w:rFonts w:asciiTheme="minorHAnsi" w:hAnsiTheme="minorHAnsi"/>
        </w:rPr>
        <w:t xml:space="preserve"> and immigrant issues by moralizing and domesticating sexuality as an undermining of tradition, on the one hand, while </w:t>
      </w:r>
      <w:proofErr w:type="spellStart"/>
      <w:r w:rsidRPr="00E1265C">
        <w:rPr>
          <w:rStyle w:val="StyleBoldUnderline"/>
          <w:rFonts w:asciiTheme="minorHAnsi" w:hAnsiTheme="minorHAnsi"/>
        </w:rPr>
        <w:t>racializing</w:t>
      </w:r>
      <w:proofErr w:type="spellEnd"/>
      <w:r w:rsidRPr="00E1265C">
        <w:rPr>
          <w:rStyle w:val="StyleBoldUnderline"/>
          <w:rFonts w:asciiTheme="minorHAnsi" w:hAnsiTheme="minorHAnsi"/>
        </w:rPr>
        <w:t xml:space="preserve"> and publicizing global southern diasporas as threats to the integrity of a nation of (fictively) European immigrants, on the other</w:t>
      </w:r>
      <w:r w:rsidRPr="00E1265C">
        <w:rPr>
          <w:rFonts w:asciiTheme="minorHAnsi" w:hAnsiTheme="minorHAnsi"/>
          <w:sz w:val="16"/>
          <w:szCs w:val="20"/>
        </w:rPr>
        <w:t xml:space="preserve">. My discussion here </w:t>
      </w:r>
      <w:r w:rsidRPr="00E1265C">
        <w:rPr>
          <w:rStyle w:val="StyleBoldUnderline"/>
          <w:rFonts w:asciiTheme="minorHAnsi" w:hAnsiTheme="minorHAnsi"/>
        </w:rPr>
        <w:t xml:space="preserve">purposes to intervene in this polarization by bridging </w:t>
      </w:r>
      <w:proofErr w:type="spellStart"/>
      <w:r w:rsidRPr="00E1265C">
        <w:rPr>
          <w:rStyle w:val="StyleBoldUnderline"/>
          <w:rFonts w:asciiTheme="minorHAnsi" w:hAnsiTheme="minorHAnsi"/>
        </w:rPr>
        <w:t>imagina</w:t>
      </w:r>
      <w:proofErr w:type="spellEnd"/>
      <w:r w:rsidRPr="00E1265C">
        <w:rPr>
          <w:rStyle w:val="StyleBoldUnderline"/>
          <w:rFonts w:asciiTheme="minorHAnsi" w:hAnsiTheme="minorHAnsi"/>
        </w:rPr>
        <w:t xml:space="preserve">- </w:t>
      </w:r>
      <w:proofErr w:type="spellStart"/>
      <w:r w:rsidRPr="00E1265C">
        <w:rPr>
          <w:rStyle w:val="StyleBoldUnderline"/>
          <w:rFonts w:asciiTheme="minorHAnsi" w:hAnsiTheme="minorHAnsi"/>
        </w:rPr>
        <w:t>tions</w:t>
      </w:r>
      <w:proofErr w:type="spellEnd"/>
      <w:r w:rsidRPr="00E1265C">
        <w:rPr>
          <w:rStyle w:val="StyleBoldUnderline"/>
          <w:rFonts w:asciiTheme="minorHAnsi" w:hAnsiTheme="minorHAnsi"/>
        </w:rPr>
        <w:t xml:space="preserve"> of the "choice" of black queerness and the forced migration of the Middle Passage</w:t>
      </w:r>
      <w:r w:rsidRPr="00E1265C">
        <w:rPr>
          <w:rFonts w:asciiTheme="minorHAnsi" w:hAnsiTheme="minorHAnsi"/>
          <w:sz w:val="16"/>
          <w:szCs w:val="20"/>
        </w:rPr>
        <w:t xml:space="preserve">. What would it mean for both queer and African diaspora studies to take seriously the possibility </w:t>
      </w:r>
      <w:proofErr w:type="gramStart"/>
      <w:r w:rsidRPr="00E1265C">
        <w:rPr>
          <w:rFonts w:asciiTheme="minorHAnsi" w:hAnsiTheme="minorHAnsi"/>
          <w:sz w:val="16"/>
          <w:szCs w:val="20"/>
        </w:rPr>
        <w:t>that.</w:t>
      </w:r>
      <w:proofErr w:type="gramEnd"/>
      <w:r w:rsidRPr="00E1265C">
        <w:rPr>
          <w:rFonts w:asciiTheme="minorHAnsi" w:hAnsiTheme="minorHAnsi"/>
          <w:sz w:val="16"/>
          <w:szCs w:val="20"/>
        </w:rPr>
        <w:t xml:space="preserve"> </w:t>
      </w:r>
      <w:proofErr w:type="gramStart"/>
      <w:r w:rsidRPr="00E1265C">
        <w:rPr>
          <w:rFonts w:asciiTheme="minorHAnsi" w:hAnsiTheme="minorHAnsi"/>
          <w:sz w:val="16"/>
          <w:szCs w:val="20"/>
        </w:rPr>
        <w:t>as</w:t>
      </w:r>
      <w:proofErr w:type="gramEnd"/>
      <w:r w:rsidRPr="00E1265C">
        <w:rPr>
          <w:rFonts w:asciiTheme="minorHAnsi" w:hAnsiTheme="minorHAnsi"/>
          <w:sz w:val="16"/>
          <w:szCs w:val="20"/>
        </w:rPr>
        <w:t xml:space="preserve"> forcefully as the Atlantic and Caribbean flow together. </w:t>
      </w:r>
      <w:proofErr w:type="gramStart"/>
      <w:r w:rsidRPr="00E1265C">
        <w:rPr>
          <w:rFonts w:asciiTheme="minorHAnsi" w:hAnsiTheme="minorHAnsi"/>
          <w:sz w:val="16"/>
          <w:szCs w:val="20"/>
        </w:rPr>
        <w:t>so</w:t>
      </w:r>
      <w:proofErr w:type="gramEnd"/>
      <w:r w:rsidRPr="00E1265C">
        <w:rPr>
          <w:rFonts w:asciiTheme="minorHAnsi" w:hAnsiTheme="minorHAnsi"/>
          <w:sz w:val="16"/>
          <w:szCs w:val="20"/>
        </w:rPr>
        <w:t xml:space="preserve"> too do the turbulent fluidities of blackness and queerness? What new geography --or as Fajardo proposes, oceanography--of sexual, gendered. trans- national, and racial identities might through reading for black queer his- tory </w:t>
      </w:r>
      <w:proofErr w:type="spellStart"/>
      <w:r w:rsidRPr="00E1265C">
        <w:rPr>
          <w:rFonts w:asciiTheme="minorHAnsi" w:hAnsiTheme="minorHAnsi"/>
          <w:sz w:val="16"/>
          <w:szCs w:val="20"/>
        </w:rPr>
        <w:t>aml</w:t>
      </w:r>
      <w:proofErr w:type="spellEnd"/>
      <w:r w:rsidRPr="00E1265C">
        <w:rPr>
          <w:rFonts w:asciiTheme="minorHAnsi" w:hAnsiTheme="minorHAnsi"/>
          <w:sz w:val="16"/>
          <w:szCs w:val="20"/>
        </w:rPr>
        <w:t xml:space="preserve"> theory in the traumatic dislocation of the Middle Passage?' u..- </w:t>
      </w:r>
      <w:proofErr w:type="spellStart"/>
      <w:proofErr w:type="gramStart"/>
      <w:r w:rsidRPr="00E1265C">
        <w:rPr>
          <w:rFonts w:asciiTheme="minorHAnsi" w:hAnsiTheme="minorHAnsi"/>
          <w:sz w:val="16"/>
          <w:szCs w:val="20"/>
        </w:rPr>
        <w:t>ln</w:t>
      </w:r>
      <w:proofErr w:type="spellEnd"/>
      <w:proofErr w:type="gramEnd"/>
      <w:r w:rsidRPr="00E1265C">
        <w:rPr>
          <w:rFonts w:asciiTheme="minorHAnsi" w:hAnsiTheme="minorHAnsi"/>
          <w:sz w:val="16"/>
          <w:szCs w:val="20"/>
        </w:rPr>
        <w:t xml:space="preserve"> what follows, I </w:t>
      </w:r>
      <w:r w:rsidRPr="00E1265C">
        <w:rPr>
          <w:rStyle w:val="StyleBoldUnderline"/>
          <w:rFonts w:asciiTheme="minorHAnsi" w:hAnsiTheme="minorHAnsi"/>
        </w:rPr>
        <w:t xml:space="preserve">explore such queer Atlantic </w:t>
      </w:r>
      <w:proofErr w:type="spellStart"/>
      <w:r w:rsidRPr="00E1265C">
        <w:rPr>
          <w:rStyle w:val="StyleBoldUnderline"/>
          <w:rFonts w:asciiTheme="minorHAnsi" w:hAnsiTheme="minorHAnsi"/>
        </w:rPr>
        <w:t>oceanographies</w:t>
      </w:r>
      <w:proofErr w:type="spellEnd"/>
      <w:r w:rsidRPr="00E1265C">
        <w:rPr>
          <w:rStyle w:val="StyleBoldUnderline"/>
          <w:rFonts w:asciiTheme="minorHAnsi" w:hAnsiTheme="minorHAnsi"/>
        </w:rPr>
        <w:t xml:space="preserve"> by comparing two narrative spaces. One is a site where an imagination of this </w:t>
      </w:r>
      <w:proofErr w:type="spellStart"/>
      <w:r w:rsidRPr="00E1265C">
        <w:rPr>
          <w:rStyle w:val="StyleBoldUnderline"/>
          <w:rFonts w:asciiTheme="minorHAnsi" w:hAnsiTheme="minorHAnsi"/>
        </w:rPr>
        <w:t>Atlan</w:t>
      </w:r>
      <w:proofErr w:type="spellEnd"/>
      <w:r w:rsidRPr="00E1265C">
        <w:rPr>
          <w:rStyle w:val="StyleBoldUnderline"/>
          <w:rFonts w:asciiTheme="minorHAnsi" w:hAnsiTheme="minorHAnsi"/>
        </w:rPr>
        <w:t>- tic struggles to emerge</w:t>
      </w:r>
      <w:r w:rsidRPr="00E1265C">
        <w:rPr>
          <w:rFonts w:asciiTheme="minorHAnsi" w:hAnsiTheme="minorHAnsi"/>
          <w:sz w:val="16"/>
          <w:szCs w:val="20"/>
        </w:rPr>
        <w:t>: in academic theorizing, specifically in water metaphors of African diaspora and queer theory</w:t>
      </w:r>
      <w:r w:rsidRPr="00E1265C">
        <w:rPr>
          <w:rStyle w:val="StyleBoldUnderline"/>
          <w:rFonts w:asciiTheme="minorHAnsi" w:hAnsiTheme="minorHAnsi"/>
        </w:rPr>
        <w:t xml:space="preserve">. The second is a site where such </w:t>
      </w:r>
      <w:proofErr w:type="spellStart"/>
      <w:r w:rsidRPr="00E1265C">
        <w:rPr>
          <w:rStyle w:val="StyleBoldUnderline"/>
          <w:rFonts w:asciiTheme="minorHAnsi" w:hAnsiTheme="minorHAnsi"/>
        </w:rPr>
        <w:t>imagina</w:t>
      </w:r>
      <w:proofErr w:type="spellEnd"/>
      <w:r w:rsidRPr="00E1265C">
        <w:rPr>
          <w:rStyle w:val="StyleBoldUnderline"/>
          <w:rFonts w:asciiTheme="minorHAnsi" w:hAnsiTheme="minorHAnsi"/>
        </w:rPr>
        <w:t xml:space="preserve">- </w:t>
      </w:r>
      <w:proofErr w:type="spellStart"/>
      <w:r w:rsidRPr="00E1265C">
        <w:rPr>
          <w:rStyle w:val="StyleBoldUnderline"/>
          <w:rFonts w:asciiTheme="minorHAnsi" w:hAnsiTheme="minorHAnsi"/>
        </w:rPr>
        <w:t>tions</w:t>
      </w:r>
      <w:proofErr w:type="spellEnd"/>
      <w:r w:rsidRPr="00E1265C">
        <w:rPr>
          <w:rStyle w:val="StyleBoldUnderline"/>
          <w:rFonts w:asciiTheme="minorHAnsi" w:hAnsiTheme="minorHAnsi"/>
        </w:rPr>
        <w:t xml:space="preserve"> emerge through struggle</w:t>
      </w:r>
      <w:r w:rsidRPr="00E1265C">
        <w:rPr>
          <w:rFonts w:asciiTheme="minorHAnsi" w:hAnsiTheme="minorHAnsi"/>
          <w:sz w:val="16"/>
          <w:szCs w:val="20"/>
        </w:rPr>
        <w:t xml:space="preserve">: in Caribbean creative writing, specifically in Ana- Maurine Lara's tale of queer migration in </w:t>
      </w:r>
      <w:proofErr w:type="spellStart"/>
      <w:r w:rsidRPr="00E1265C">
        <w:rPr>
          <w:rFonts w:asciiTheme="minorHAnsi" w:hAnsiTheme="minorHAnsi"/>
          <w:sz w:val="16"/>
          <w:szCs w:val="20"/>
        </w:rPr>
        <w:t>Erzulie's</w:t>
      </w:r>
      <w:proofErr w:type="spellEnd"/>
      <w:r w:rsidRPr="00E1265C">
        <w:rPr>
          <w:rFonts w:asciiTheme="minorHAnsi" w:hAnsiTheme="minorHAnsi"/>
          <w:sz w:val="16"/>
          <w:szCs w:val="20"/>
        </w:rPr>
        <w:t xml:space="preserve"> Skirt (2006) and Dionne Brand's reflections on the Middle Passage in A Map to the Door of No Return (2(l0l). I turn to these literary texts as a queer, unconventional, and imaginative archive of the black Atlantic.5 </w:t>
      </w:r>
      <w:proofErr w:type="gramStart"/>
      <w:r w:rsidRPr="00E1265C">
        <w:rPr>
          <w:rFonts w:asciiTheme="minorHAnsi" w:hAnsiTheme="minorHAnsi"/>
          <w:sz w:val="16"/>
          <w:szCs w:val="20"/>
        </w:rPr>
        <w:t>And</w:t>
      </w:r>
      <w:proofErr w:type="gramEnd"/>
      <w:r w:rsidRPr="00E1265C">
        <w:rPr>
          <w:rFonts w:asciiTheme="minorHAnsi" w:hAnsiTheme="minorHAnsi"/>
          <w:sz w:val="16"/>
          <w:szCs w:val="20"/>
        </w:rPr>
        <w:t xml:space="preserve"> the literary texts turn to ocean waters themselves as an archive, an ever-present, ever-reformulating record of the unimaginable. Lara and Brand plumb the archival ocean materially, as space that churns with </w:t>
      </w:r>
      <w:proofErr w:type="spellStart"/>
      <w:r w:rsidRPr="00E1265C">
        <w:rPr>
          <w:rFonts w:asciiTheme="minorHAnsi" w:hAnsiTheme="minorHAnsi"/>
          <w:sz w:val="16"/>
          <w:szCs w:val="20"/>
        </w:rPr>
        <w:t>physi</w:t>
      </w:r>
      <w:proofErr w:type="spellEnd"/>
      <w:r w:rsidRPr="00E1265C">
        <w:rPr>
          <w:rFonts w:asciiTheme="minorHAnsi" w:hAnsiTheme="minorHAnsi"/>
          <w:sz w:val="16"/>
          <w:szCs w:val="20"/>
        </w:rPr>
        <w:t xml:space="preserve">- </w:t>
      </w:r>
      <w:proofErr w:type="spellStart"/>
      <w:r w:rsidRPr="00E1265C">
        <w:rPr>
          <w:rFonts w:asciiTheme="minorHAnsi" w:hAnsiTheme="minorHAnsi"/>
          <w:sz w:val="16"/>
          <w:szCs w:val="20"/>
        </w:rPr>
        <w:t>cal</w:t>
      </w:r>
      <w:proofErr w:type="spellEnd"/>
      <w:r w:rsidRPr="00E1265C">
        <w:rPr>
          <w:rFonts w:asciiTheme="minorHAnsi" w:hAnsiTheme="minorHAnsi"/>
          <w:sz w:val="16"/>
          <w:szCs w:val="20"/>
        </w:rPr>
        <w:t xml:space="preserve"> remnants. </w:t>
      </w:r>
      <w:proofErr w:type="gramStart"/>
      <w:r w:rsidRPr="00E1265C">
        <w:rPr>
          <w:rFonts w:asciiTheme="minorHAnsi" w:hAnsiTheme="minorHAnsi"/>
          <w:sz w:val="16"/>
          <w:szCs w:val="20"/>
        </w:rPr>
        <w:t>dis(</w:t>
      </w:r>
      <w:proofErr w:type="gramEnd"/>
      <w:r w:rsidRPr="00E1265C">
        <w:rPr>
          <w:rFonts w:asciiTheme="minorHAnsi" w:hAnsiTheme="minorHAnsi"/>
          <w:sz w:val="16"/>
          <w:szCs w:val="20"/>
        </w:rPr>
        <w:t xml:space="preserve">re)membered bodies of the Middle Passage, and they plumb it metaphorically, as opaque space to convey the drowned, disremembered, ebbing and flowing histories of violence and healing in the African diaspora. "Water over- flows with memory," writes M. Jacqui Alexander, delving into the Middle Passage in Pedagogies of Crossing. </w:t>
      </w:r>
      <w:proofErr w:type="gramStart"/>
      <w:r w:rsidRPr="00E1265C">
        <w:rPr>
          <w:rFonts w:asciiTheme="minorHAnsi" w:hAnsiTheme="minorHAnsi"/>
          <w:sz w:val="16"/>
          <w:szCs w:val="20"/>
        </w:rPr>
        <w:t>"Emotional memory.</w:t>
      </w:r>
      <w:proofErr w:type="gramEnd"/>
      <w:r w:rsidRPr="00E1265C">
        <w:rPr>
          <w:rFonts w:asciiTheme="minorHAnsi" w:hAnsiTheme="minorHAnsi"/>
          <w:sz w:val="16"/>
          <w:szCs w:val="20"/>
        </w:rPr>
        <w:t xml:space="preserve"> </w:t>
      </w:r>
      <w:proofErr w:type="gramStart"/>
      <w:r w:rsidRPr="00E1265C">
        <w:rPr>
          <w:rFonts w:asciiTheme="minorHAnsi" w:hAnsiTheme="minorHAnsi"/>
          <w:sz w:val="16"/>
          <w:szCs w:val="20"/>
        </w:rPr>
        <w:t>Bodily memory.</w:t>
      </w:r>
      <w:proofErr w:type="gramEnd"/>
      <w:r w:rsidRPr="00E1265C">
        <w:rPr>
          <w:rFonts w:asciiTheme="minorHAnsi" w:hAnsiTheme="minorHAnsi"/>
          <w:sz w:val="16"/>
          <w:szCs w:val="20"/>
        </w:rPr>
        <w:t xml:space="preserve"> </w:t>
      </w:r>
      <w:proofErr w:type="gramStart"/>
      <w:r w:rsidRPr="00E1265C">
        <w:rPr>
          <w:rFonts w:asciiTheme="minorHAnsi" w:hAnsiTheme="minorHAnsi"/>
          <w:sz w:val="16"/>
          <w:szCs w:val="20"/>
        </w:rPr>
        <w:t>Sacred memory.""</w:t>
      </w:r>
      <w:proofErr w:type="gramEnd"/>
      <w:r w:rsidRPr="00E1265C">
        <w:rPr>
          <w:rFonts w:asciiTheme="minorHAnsi" w:hAnsiTheme="minorHAnsi"/>
          <w:sz w:val="16"/>
          <w:szCs w:val="20"/>
        </w:rPr>
        <w:t xml:space="preserve"> </w:t>
      </w:r>
      <w:r w:rsidRPr="00E1265C">
        <w:rPr>
          <w:rStyle w:val="StyleBoldUnderline"/>
          <w:rFonts w:asciiTheme="minorHAnsi" w:hAnsiTheme="minorHAnsi"/>
        </w:rPr>
        <w:t xml:space="preserve">Developing a black feminist epistemology to uncover submerged historic-s- particularly those stories of Africans' forced ocean crossings that traditional his- </w:t>
      </w:r>
      <w:proofErr w:type="spellStart"/>
      <w:r w:rsidRPr="00E1265C">
        <w:rPr>
          <w:rStyle w:val="StyleBoldUnderline"/>
          <w:rFonts w:asciiTheme="minorHAnsi" w:hAnsiTheme="minorHAnsi"/>
        </w:rPr>
        <w:t>toriography</w:t>
      </w:r>
      <w:proofErr w:type="spellEnd"/>
      <w:r w:rsidRPr="00E1265C">
        <w:rPr>
          <w:rStyle w:val="StyleBoldUnderline"/>
          <w:rFonts w:asciiTheme="minorHAnsi" w:hAnsiTheme="minorHAnsi"/>
        </w:rPr>
        <w:t xml:space="preserve"> cannot validate</w:t>
      </w:r>
      <w:r w:rsidRPr="00E1265C">
        <w:rPr>
          <w:rFonts w:asciiTheme="minorHAnsi" w:hAnsiTheme="minorHAnsi"/>
          <w:sz w:val="16"/>
          <w:szCs w:val="20"/>
        </w:rPr>
        <w:t>-</w:t>
      </w:r>
      <w:proofErr w:type="spellStart"/>
      <w:r w:rsidRPr="00E1265C">
        <w:rPr>
          <w:rFonts w:asciiTheme="minorHAnsi" w:hAnsiTheme="minorHAnsi"/>
          <w:sz w:val="16"/>
          <w:szCs w:val="20"/>
        </w:rPr>
        <w:t>AIexander</w:t>
      </w:r>
      <w:proofErr w:type="spellEnd"/>
      <w:r w:rsidRPr="00E1265C">
        <w:rPr>
          <w:rFonts w:asciiTheme="minorHAnsi" w:hAnsiTheme="minorHAnsi"/>
          <w:sz w:val="16"/>
          <w:szCs w:val="20"/>
        </w:rPr>
        <w:t xml:space="preserve"> eloquently argues that searchers must explore outside narrow conceptions of the "factual" to get there. </w:t>
      </w:r>
      <w:r w:rsidRPr="00E1265C">
        <w:rPr>
          <w:rStyle w:val="StyleBoldUnderline"/>
          <w:rFonts w:asciiTheme="minorHAnsi" w:hAnsiTheme="minorHAnsi"/>
        </w:rPr>
        <w:t xml:space="preserve">Such explorations would involve muddying divisions between documented and intuited, material and metaphoric, past and present so that "who is remembered-and how-is </w:t>
      </w:r>
      <w:proofErr w:type="spellStart"/>
      <w:r w:rsidRPr="00E1265C">
        <w:rPr>
          <w:rStyle w:val="StyleBoldUnderline"/>
          <w:rFonts w:asciiTheme="minorHAnsi" w:hAnsiTheme="minorHAnsi"/>
        </w:rPr>
        <w:t>contin</w:t>
      </w:r>
      <w:proofErr w:type="spellEnd"/>
      <w:r w:rsidRPr="00E1265C">
        <w:rPr>
          <w:rStyle w:val="StyleBoldUnderline"/>
          <w:rFonts w:asciiTheme="minorHAnsi" w:hAnsiTheme="minorHAnsi"/>
        </w:rPr>
        <w:t xml:space="preserve">- </w:t>
      </w:r>
      <w:proofErr w:type="spellStart"/>
      <w:r w:rsidRPr="00E1265C">
        <w:rPr>
          <w:rStyle w:val="StyleBoldUnderline"/>
          <w:rFonts w:asciiTheme="minorHAnsi" w:hAnsiTheme="minorHAnsi"/>
        </w:rPr>
        <w:t>ually</w:t>
      </w:r>
      <w:proofErr w:type="spellEnd"/>
      <w:r w:rsidRPr="00E1265C">
        <w:rPr>
          <w:rStyle w:val="StyleBoldUnderline"/>
          <w:rFonts w:asciiTheme="minorHAnsi" w:hAnsiTheme="minorHAnsi"/>
        </w:rPr>
        <w:t xml:space="preserve"> being transformed through a web of interpretive systems . . . collapsing. </w:t>
      </w:r>
      <w:proofErr w:type="spellStart"/>
      <w:proofErr w:type="gramStart"/>
      <w:r w:rsidRPr="00E1265C">
        <w:rPr>
          <w:rStyle w:val="StyleBoldUnderline"/>
          <w:rFonts w:asciiTheme="minorHAnsi" w:hAnsiTheme="minorHAnsi"/>
        </w:rPr>
        <w:t>ulti</w:t>
      </w:r>
      <w:proofErr w:type="spellEnd"/>
      <w:r w:rsidRPr="00E1265C">
        <w:rPr>
          <w:rStyle w:val="StyleBoldUnderline"/>
          <w:rFonts w:asciiTheme="minorHAnsi" w:hAnsiTheme="minorHAnsi"/>
        </w:rPr>
        <w:t>-</w:t>
      </w:r>
      <w:proofErr w:type="gramEnd"/>
      <w:r w:rsidRPr="00E1265C">
        <w:rPr>
          <w:rStyle w:val="StyleBoldUnderline"/>
          <w:rFonts w:asciiTheme="minorHAnsi" w:hAnsiTheme="minorHAnsi"/>
        </w:rPr>
        <w:t xml:space="preserve"> </w:t>
      </w:r>
      <w:proofErr w:type="spellStart"/>
      <w:r w:rsidRPr="00E1265C">
        <w:rPr>
          <w:rStyle w:val="StyleBoldUnderline"/>
          <w:rFonts w:asciiTheme="minorHAnsi" w:hAnsiTheme="minorHAnsi"/>
        </w:rPr>
        <w:t>mately</w:t>
      </w:r>
      <w:proofErr w:type="spellEnd"/>
      <w:r w:rsidRPr="00E1265C">
        <w:rPr>
          <w:rStyle w:val="StyleBoldUnderline"/>
          <w:rFonts w:asciiTheme="minorHAnsi" w:hAnsiTheme="minorHAnsi"/>
        </w:rPr>
        <w:t xml:space="preserve">, the demarcation of the prescriptive past, present. </w:t>
      </w:r>
      <w:proofErr w:type="gramStart"/>
      <w:r w:rsidRPr="00E1265C">
        <w:rPr>
          <w:rStyle w:val="StyleBoldUnderline"/>
          <w:rFonts w:asciiTheme="minorHAnsi" w:hAnsiTheme="minorHAnsi"/>
        </w:rPr>
        <w:t>and</w:t>
      </w:r>
      <w:proofErr w:type="gramEnd"/>
      <w:r w:rsidRPr="00E1265C">
        <w:rPr>
          <w:rStyle w:val="StyleBoldUnderline"/>
          <w:rFonts w:asciiTheme="minorHAnsi" w:hAnsiTheme="minorHAnsi"/>
        </w:rPr>
        <w:t xml:space="preserve"> future of linear time</w:t>
      </w:r>
      <w:r w:rsidRPr="00E1265C">
        <w:rPr>
          <w:rFonts w:asciiTheme="minorHAnsi" w:hAnsiTheme="minorHAnsi"/>
          <w:sz w:val="16"/>
          <w:szCs w:val="20"/>
        </w:rPr>
        <w:t xml:space="preserve">."7 While Alexander searches out such crossings in Afro-Atlantic ceremony. Lara and Brand explore similarly fluid embodied-imaginary, historical-contemporary spaces through the literal and figurative passages of their historical fictions. The subaltern can in submarine space, but it is hard to hear her or his </w:t>
      </w:r>
      <w:proofErr w:type="spellStart"/>
      <w:r w:rsidRPr="00E1265C">
        <w:rPr>
          <w:rFonts w:asciiTheme="minorHAnsi" w:hAnsiTheme="minorHAnsi"/>
          <w:sz w:val="16"/>
          <w:szCs w:val="20"/>
        </w:rPr>
        <w:t>underwa</w:t>
      </w:r>
      <w:proofErr w:type="spellEnd"/>
      <w:r w:rsidRPr="00E1265C">
        <w:rPr>
          <w:rFonts w:asciiTheme="minorHAnsi" w:hAnsiTheme="minorHAnsi"/>
          <w:sz w:val="16"/>
          <w:szCs w:val="20"/>
        </w:rPr>
        <w:t xml:space="preserve">- </w:t>
      </w:r>
      <w:proofErr w:type="spellStart"/>
      <w:r w:rsidRPr="00E1265C">
        <w:rPr>
          <w:rFonts w:asciiTheme="minorHAnsi" w:hAnsiTheme="minorHAnsi"/>
          <w:sz w:val="16"/>
          <w:szCs w:val="20"/>
        </w:rPr>
        <w:t>ter</w:t>
      </w:r>
      <w:proofErr w:type="spellEnd"/>
      <w:r w:rsidRPr="00E1265C">
        <w:rPr>
          <w:rFonts w:asciiTheme="minorHAnsi" w:hAnsiTheme="minorHAnsi"/>
          <w:sz w:val="16"/>
          <w:szCs w:val="20"/>
        </w:rPr>
        <w:t xml:space="preserve"> voice, whispering (as Brand writes) a thousand secrets that at once wash closer and remain opaque, resisting closure.</w:t>
      </w:r>
    </w:p>
    <w:p w14:paraId="68782A26" w14:textId="77777777" w:rsidR="001B3F40" w:rsidRPr="00E1265C" w:rsidRDefault="001B3F40" w:rsidP="00D26080">
      <w:pPr>
        <w:rPr>
          <w:rFonts w:asciiTheme="minorHAnsi" w:hAnsiTheme="minorHAnsi"/>
          <w:sz w:val="16"/>
          <w:szCs w:val="20"/>
        </w:rPr>
      </w:pPr>
    </w:p>
    <w:p w14:paraId="64F5D429" w14:textId="77777777" w:rsidR="005254D3" w:rsidRPr="00E1265C" w:rsidRDefault="005254D3" w:rsidP="005254D3">
      <w:pPr>
        <w:pStyle w:val="Heading4"/>
        <w:rPr>
          <w:rFonts w:asciiTheme="minorHAnsi" w:hAnsiTheme="minorHAnsi"/>
        </w:rPr>
      </w:pPr>
      <w:r w:rsidRPr="00E1265C">
        <w:rPr>
          <w:rFonts w:asciiTheme="minorHAnsi" w:hAnsiTheme="minorHAnsi"/>
        </w:rPr>
        <w:t xml:space="preserve">Second- the obsession with fetuses and motherhood in the </w:t>
      </w:r>
      <w:proofErr w:type="spellStart"/>
      <w:r w:rsidRPr="00E1265C">
        <w:rPr>
          <w:rFonts w:asciiTheme="minorHAnsi" w:hAnsiTheme="minorHAnsi"/>
        </w:rPr>
        <w:t>Drexciyan</w:t>
      </w:r>
      <w:proofErr w:type="spellEnd"/>
      <w:r w:rsidRPr="00E1265C">
        <w:rPr>
          <w:rFonts w:asciiTheme="minorHAnsi" w:hAnsiTheme="minorHAnsi"/>
        </w:rPr>
        <w:t xml:space="preserve"> story creates a world that destroys any form of relation other than heterosexual sex</w:t>
      </w:r>
    </w:p>
    <w:p w14:paraId="45D9195D" w14:textId="77777777" w:rsidR="005254D3" w:rsidRPr="00E1265C" w:rsidRDefault="005254D3" w:rsidP="005254D3">
      <w:pPr>
        <w:rPr>
          <w:rFonts w:asciiTheme="minorHAnsi" w:hAnsiTheme="minorHAnsi"/>
        </w:rPr>
      </w:pPr>
      <w:r w:rsidRPr="00E1265C">
        <w:rPr>
          <w:rStyle w:val="StyleStyleBold12pt"/>
          <w:rFonts w:asciiTheme="minorHAnsi" w:hAnsiTheme="minorHAnsi"/>
        </w:rPr>
        <w:t>Edelman 2004</w:t>
      </w:r>
      <w:r w:rsidRPr="00E1265C">
        <w:rPr>
          <w:rFonts w:asciiTheme="minorHAnsi" w:hAnsiTheme="minorHAnsi"/>
        </w:rPr>
        <w:t xml:space="preserve"> (Lee, Professor of English Literature, No Future: Queer Theory and the Death Drive, pp. 74-76)</w:t>
      </w:r>
    </w:p>
    <w:p w14:paraId="34AED0EA" w14:textId="77777777" w:rsidR="005254D3" w:rsidRPr="00E1265C" w:rsidRDefault="005254D3" w:rsidP="005254D3">
      <w:pPr>
        <w:pStyle w:val="card"/>
        <w:ind w:left="0"/>
        <w:rPr>
          <w:rFonts w:asciiTheme="minorHAnsi" w:hAnsiTheme="minorHAnsi"/>
          <w:sz w:val="16"/>
          <w:szCs w:val="22"/>
        </w:rPr>
      </w:pPr>
      <w:r w:rsidRPr="00E1265C">
        <w:rPr>
          <w:rStyle w:val="underline"/>
          <w:rFonts w:asciiTheme="minorHAnsi" w:hAnsiTheme="minorHAnsi"/>
          <w:sz w:val="22"/>
          <w:szCs w:val="22"/>
        </w:rPr>
        <w:t>This conflation of homosexuality with the radical negativity</w:t>
      </w:r>
      <w:r w:rsidRPr="00E1265C">
        <w:rPr>
          <w:rFonts w:asciiTheme="minorHAnsi" w:hAnsiTheme="minorHAnsi"/>
          <w:sz w:val="16"/>
          <w:szCs w:val="22"/>
        </w:rPr>
        <w:t xml:space="preserve"> of </w:t>
      </w:r>
      <w:proofErr w:type="spellStart"/>
      <w:r w:rsidRPr="00E1265C">
        <w:rPr>
          <w:rFonts w:asciiTheme="minorHAnsi" w:hAnsiTheme="minorHAnsi"/>
          <w:sz w:val="16"/>
          <w:szCs w:val="22"/>
        </w:rPr>
        <w:t>sinthomosexuality</w:t>
      </w:r>
      <w:proofErr w:type="spellEnd"/>
      <w:r w:rsidRPr="00E1265C">
        <w:rPr>
          <w:rStyle w:val="underline"/>
          <w:rFonts w:asciiTheme="minorHAnsi" w:hAnsiTheme="minorHAnsi"/>
          <w:sz w:val="22"/>
          <w:szCs w:val="22"/>
        </w:rPr>
        <w:t xml:space="preserve"> continues to shape our social reality</w:t>
      </w:r>
      <w:r w:rsidRPr="00E1265C">
        <w:rPr>
          <w:rFonts w:asciiTheme="minorHAnsi" w:hAnsiTheme="minorHAnsi"/>
          <w:sz w:val="16"/>
          <w:szCs w:val="22"/>
        </w:rPr>
        <w:t xml:space="preserve"> </w:t>
      </w:r>
      <w:r w:rsidRPr="00E1265C">
        <w:rPr>
          <w:rStyle w:val="underline"/>
          <w:rFonts w:asciiTheme="minorHAnsi" w:hAnsiTheme="minorHAnsi"/>
          <w:sz w:val="22"/>
          <w:szCs w:val="22"/>
        </w:rPr>
        <w:t>despite the well intentioned efforts of many,</w:t>
      </w:r>
      <w:r w:rsidRPr="00E1265C">
        <w:rPr>
          <w:rFonts w:asciiTheme="minorHAnsi" w:hAnsiTheme="minorHAnsi"/>
          <w:sz w:val="16"/>
          <w:szCs w:val="22"/>
        </w:rPr>
        <w:t xml:space="preserve"> gay and straight alike, </w:t>
      </w:r>
      <w:r w:rsidRPr="00E1265C">
        <w:rPr>
          <w:rStyle w:val="underline"/>
          <w:rFonts w:asciiTheme="minorHAnsi" w:hAnsiTheme="minorHAnsi"/>
          <w:sz w:val="22"/>
          <w:szCs w:val="22"/>
        </w:rPr>
        <w:t xml:space="preserve">to normalize queer sexualities within </w:t>
      </w:r>
      <w:proofErr w:type="gramStart"/>
      <w:r w:rsidRPr="00E1265C">
        <w:rPr>
          <w:rStyle w:val="underline"/>
          <w:rFonts w:asciiTheme="minorHAnsi" w:hAnsiTheme="minorHAnsi"/>
          <w:sz w:val="22"/>
          <w:szCs w:val="22"/>
        </w:rPr>
        <w:t>a logic</w:t>
      </w:r>
      <w:proofErr w:type="gramEnd"/>
      <w:r w:rsidRPr="00E1265C">
        <w:rPr>
          <w:rStyle w:val="underline"/>
          <w:rFonts w:asciiTheme="minorHAnsi" w:hAnsiTheme="minorHAnsi"/>
          <w:sz w:val="22"/>
          <w:szCs w:val="22"/>
        </w:rPr>
        <w:t xml:space="preserve"> of meaning that finds realization only in and as the future</w:t>
      </w:r>
      <w:r w:rsidRPr="00E1265C">
        <w:rPr>
          <w:rFonts w:asciiTheme="minorHAnsi" w:hAnsiTheme="minorHAnsi"/>
          <w:sz w:val="16"/>
          <w:szCs w:val="22"/>
        </w:rPr>
        <w:t>. When the New York Times Magazine, for example, published in 1998 an issue devoted to the status items specific to various demographic groups, Dan Savage found in a baby's gurgle the music to soothe the gay male beast: "Gay parents," he wrote, "are not only making a commitment to our political future, but to the future, period.... And many of us have decided that we want to fill our time with something more meaningful than sit-ups, circuit parties and designer drugs. For me and my boyfriend, bringing up a child is a commitment to having a future. And considering what the last I5 years were like, perhaps that future is the ultimate status item for gay men." The messenger here may be a gay man, but</w:t>
      </w:r>
      <w:r w:rsidRPr="00E1265C">
        <w:rPr>
          <w:rStyle w:val="underline"/>
          <w:rFonts w:asciiTheme="minorHAnsi" w:hAnsiTheme="minorHAnsi"/>
          <w:sz w:val="22"/>
          <w:szCs w:val="22"/>
        </w:rPr>
        <w:t xml:space="preserve"> the message is that of compulsory reproduction</w:t>
      </w:r>
      <w:r w:rsidRPr="00E1265C">
        <w:rPr>
          <w:rFonts w:asciiTheme="minorHAnsi" w:hAnsiTheme="minorHAnsi"/>
          <w:sz w:val="16"/>
          <w:szCs w:val="22"/>
        </w:rPr>
        <w:t xml:space="preserve"> as inscribed on the anti-abortion billboard I mentioned in chapter I: </w:t>
      </w:r>
      <w:r w:rsidRPr="00E1265C">
        <w:rPr>
          <w:rStyle w:val="underline"/>
          <w:rFonts w:asciiTheme="minorHAnsi" w:hAnsiTheme="minorHAnsi"/>
          <w:sz w:val="22"/>
          <w:szCs w:val="22"/>
        </w:rPr>
        <w:t>choose life, for life and the baby and meaning hang together in the balance, confronting the lethal counterweight</w:t>
      </w:r>
      <w:r w:rsidRPr="00E1265C">
        <w:rPr>
          <w:rFonts w:asciiTheme="minorHAnsi" w:hAnsiTheme="minorHAnsi"/>
          <w:sz w:val="16"/>
          <w:szCs w:val="22"/>
        </w:rPr>
        <w:t xml:space="preserve"> </w:t>
      </w:r>
      <w:r w:rsidRPr="00E1265C">
        <w:rPr>
          <w:rStyle w:val="underline"/>
          <w:rFonts w:asciiTheme="minorHAnsi" w:hAnsiTheme="minorHAnsi"/>
          <w:sz w:val="22"/>
          <w:szCs w:val="22"/>
        </w:rPr>
        <w:t>of narcissism, AIDS, and death, all</w:t>
      </w:r>
      <w:r w:rsidRPr="00E1265C">
        <w:rPr>
          <w:rFonts w:asciiTheme="minorHAnsi" w:hAnsiTheme="minorHAnsi"/>
          <w:sz w:val="16"/>
          <w:szCs w:val="22"/>
        </w:rPr>
        <w:t xml:space="preserve"> </w:t>
      </w:r>
      <w:r w:rsidRPr="00E1265C">
        <w:rPr>
          <w:rStyle w:val="underline"/>
          <w:rFonts w:asciiTheme="minorHAnsi" w:hAnsiTheme="minorHAnsi"/>
          <w:sz w:val="22"/>
          <w:szCs w:val="22"/>
        </w:rPr>
        <w:t>of which spring from commitment to the meaningless eruptions</w:t>
      </w:r>
      <w:r w:rsidRPr="00E1265C">
        <w:rPr>
          <w:rFonts w:asciiTheme="minorHAnsi" w:hAnsiTheme="minorHAnsi"/>
          <w:sz w:val="16"/>
          <w:szCs w:val="22"/>
        </w:rPr>
        <w:t xml:space="preserve"> of </w:t>
      </w:r>
      <w:proofErr w:type="spellStart"/>
      <w:r w:rsidRPr="00E1265C">
        <w:rPr>
          <w:rFonts w:asciiTheme="minorHAnsi" w:hAnsiTheme="minorHAnsi"/>
          <w:sz w:val="16"/>
          <w:szCs w:val="22"/>
        </w:rPr>
        <w:t>jouissance</w:t>
      </w:r>
      <w:proofErr w:type="spellEnd"/>
      <w:r w:rsidRPr="00E1265C">
        <w:rPr>
          <w:rFonts w:asciiTheme="minorHAnsi" w:hAnsiTheme="minorHAnsi"/>
          <w:sz w:val="16"/>
          <w:szCs w:val="22"/>
        </w:rPr>
        <w:t xml:space="preserve"> </w:t>
      </w:r>
      <w:r w:rsidRPr="00E1265C">
        <w:rPr>
          <w:rStyle w:val="underline"/>
          <w:rFonts w:asciiTheme="minorHAnsi" w:eastAsia="HiddenHorzOCR" w:hAnsiTheme="minorHAnsi"/>
          <w:sz w:val="22"/>
          <w:szCs w:val="22"/>
        </w:rPr>
        <w:t>as</w:t>
      </w:r>
      <w:r w:rsidRPr="00E1265C">
        <w:rPr>
          <w:rStyle w:val="underline"/>
          <w:rFonts w:asciiTheme="minorHAnsi" w:hAnsiTheme="minorHAnsi"/>
          <w:sz w:val="22"/>
          <w:szCs w:val="22"/>
        </w:rPr>
        <w:t>sociated with the "circuit parties" that gesture toward the circuit of the drive</w:t>
      </w:r>
      <w:r w:rsidRPr="00E1265C">
        <w:rPr>
          <w:rFonts w:asciiTheme="minorHAnsi" w:hAnsiTheme="minorHAnsi"/>
          <w:sz w:val="16"/>
          <w:szCs w:val="22"/>
        </w:rPr>
        <w:t xml:space="preserve">. </w:t>
      </w:r>
      <w:r w:rsidRPr="00E1265C">
        <w:rPr>
          <w:rStyle w:val="underline"/>
          <w:rFonts w:asciiTheme="minorHAnsi" w:hAnsiTheme="minorHAnsi"/>
          <w:sz w:val="22"/>
          <w:szCs w:val="22"/>
        </w:rPr>
        <w:t xml:space="preserve">This fascism of the baby's face, </w:t>
      </w:r>
      <w:r w:rsidRPr="00E1265C">
        <w:rPr>
          <w:rFonts w:asciiTheme="minorHAnsi" w:hAnsiTheme="minorHAnsi"/>
          <w:sz w:val="16"/>
          <w:szCs w:val="22"/>
        </w:rPr>
        <w:t>which encourages parents</w:t>
      </w:r>
      <w:r w:rsidRPr="00E1265C">
        <w:rPr>
          <w:rStyle w:val="underline"/>
          <w:rFonts w:asciiTheme="minorHAnsi" w:hAnsiTheme="minorHAnsi"/>
          <w:sz w:val="22"/>
          <w:szCs w:val="22"/>
        </w:rPr>
        <w:t>,</w:t>
      </w:r>
      <w:r w:rsidRPr="00E1265C">
        <w:rPr>
          <w:rFonts w:asciiTheme="minorHAnsi" w:hAnsiTheme="minorHAnsi"/>
          <w:sz w:val="16"/>
          <w:szCs w:val="22"/>
        </w:rPr>
        <w:t xml:space="preserve"> whether gay or straight, to join in a rousing chorus of "Tomorrow Belongs to Me," </w:t>
      </w:r>
      <w:r w:rsidRPr="00E1265C">
        <w:rPr>
          <w:rStyle w:val="underline"/>
          <w:rFonts w:asciiTheme="minorHAnsi" w:hAnsiTheme="minorHAnsi"/>
          <w:sz w:val="22"/>
          <w:szCs w:val="22"/>
        </w:rPr>
        <w:t>suggests that if few can bring up a child without constantly bringing it up</w:t>
      </w:r>
      <w:r w:rsidRPr="00E1265C">
        <w:rPr>
          <w:rFonts w:asciiTheme="minorHAnsi" w:hAnsiTheme="minorHAnsi"/>
          <w:sz w:val="16"/>
          <w:szCs w:val="22"/>
        </w:rPr>
        <w:t xml:space="preserve">-as if the future secured by the Child, the one true access to social security, could only be claimed for the other's sake, and never for one's own- </w:t>
      </w:r>
      <w:r w:rsidRPr="00E1265C">
        <w:rPr>
          <w:rStyle w:val="underline"/>
          <w:rFonts w:asciiTheme="minorHAnsi" w:hAnsiTheme="minorHAnsi"/>
          <w:sz w:val="22"/>
          <w:szCs w:val="22"/>
        </w:rPr>
        <w:t>then that future can only belong to those who purport</w:t>
      </w:r>
      <w:r w:rsidRPr="00E1265C">
        <w:rPr>
          <w:rFonts w:asciiTheme="minorHAnsi" w:hAnsiTheme="minorHAnsi"/>
          <w:sz w:val="16"/>
          <w:szCs w:val="22"/>
        </w:rPr>
        <w:t xml:space="preserve"> </w:t>
      </w:r>
      <w:r w:rsidRPr="00E1265C">
        <w:rPr>
          <w:rStyle w:val="underline"/>
          <w:rFonts w:asciiTheme="minorHAnsi" w:hAnsiTheme="minorHAnsi"/>
          <w:sz w:val="22"/>
          <w:szCs w:val="22"/>
        </w:rPr>
        <w:t>to feel for the other</w:t>
      </w:r>
      <w:r w:rsidRPr="00E1265C">
        <w:rPr>
          <w:rFonts w:asciiTheme="minorHAnsi" w:hAnsiTheme="minorHAnsi"/>
          <w:sz w:val="16"/>
          <w:szCs w:val="22"/>
        </w:rPr>
        <w:t xml:space="preserve"> (with all the appropriative implications that such a "feeling far" suggests). </w:t>
      </w:r>
      <w:r w:rsidRPr="00E1265C">
        <w:rPr>
          <w:rStyle w:val="underline"/>
          <w:rFonts w:asciiTheme="minorHAnsi" w:hAnsiTheme="minorHAnsi"/>
          <w:sz w:val="22"/>
          <w:szCs w:val="22"/>
        </w:rPr>
        <w:t>It can only belong to those who accede to the fantasy</w:t>
      </w:r>
      <w:r w:rsidRPr="00E1265C">
        <w:rPr>
          <w:rFonts w:asciiTheme="minorHAnsi" w:hAnsiTheme="minorHAnsi"/>
          <w:sz w:val="16"/>
          <w:szCs w:val="22"/>
        </w:rPr>
        <w:t xml:space="preserve"> </w:t>
      </w:r>
      <w:r w:rsidRPr="00E1265C">
        <w:rPr>
          <w:rStyle w:val="underline"/>
          <w:rFonts w:asciiTheme="minorHAnsi" w:hAnsiTheme="minorHAnsi"/>
          <w:sz w:val="22"/>
          <w:szCs w:val="22"/>
        </w:rPr>
        <w:t xml:space="preserve">of a compassion by which they shelter the infant future from </w:t>
      </w:r>
      <w:proofErr w:type="spellStart"/>
      <w:r w:rsidRPr="00E1265C">
        <w:rPr>
          <w:rStyle w:val="underline"/>
          <w:rFonts w:asciiTheme="minorHAnsi" w:hAnsiTheme="minorHAnsi"/>
          <w:sz w:val="22"/>
          <w:szCs w:val="22"/>
        </w:rPr>
        <w:t>sinthomosexuals</w:t>
      </w:r>
      <w:proofErr w:type="spellEnd"/>
      <w:r w:rsidRPr="00E1265C">
        <w:rPr>
          <w:rFonts w:asciiTheme="minorHAnsi" w:hAnsiTheme="minorHAnsi"/>
          <w:sz w:val="16"/>
          <w:szCs w:val="22"/>
        </w:rPr>
        <w:t xml:space="preserve">, who offer it none, seeming, instead, to literalize one of Blake's queerest Proverbs of Hell: "Sooner murder an infant in its cradle than nurse unacted desires." 13 </w:t>
      </w:r>
      <w:r w:rsidRPr="00E1265C">
        <w:rPr>
          <w:rStyle w:val="underline"/>
          <w:rFonts w:asciiTheme="minorHAnsi" w:hAnsiTheme="minorHAnsi"/>
          <w:sz w:val="22"/>
          <w:szCs w:val="22"/>
        </w:rPr>
        <w:t>Who would side with such "gravediggers of society" over the guardians of its future</w:t>
      </w:r>
      <w:r w:rsidRPr="00E1265C">
        <w:rPr>
          <w:rFonts w:asciiTheme="minorHAnsi" w:hAnsiTheme="minorHAnsi"/>
          <w:sz w:val="16"/>
          <w:szCs w:val="22"/>
        </w:rPr>
        <w:t xml:space="preserve">? Who would opt for the voiding of meaning over Savage's "something more meaningful"? What might Leonard teach us about </w:t>
      </w:r>
      <w:r w:rsidRPr="00E1265C">
        <w:rPr>
          <w:rStyle w:val="underline"/>
          <w:rFonts w:asciiTheme="minorHAnsi" w:hAnsiTheme="minorHAnsi"/>
          <w:sz w:val="22"/>
          <w:szCs w:val="22"/>
        </w:rPr>
        <w:t>turning our back on what hangs in the balance and deciding</w:t>
      </w:r>
      <w:r w:rsidRPr="00E1265C">
        <w:rPr>
          <w:rFonts w:asciiTheme="minorHAnsi" w:hAnsiTheme="minorHAnsi"/>
          <w:sz w:val="16"/>
          <w:szCs w:val="22"/>
        </w:rPr>
        <w:t>-despite the rhetoric of compassion, futurity, and life-</w:t>
      </w:r>
      <w:r w:rsidRPr="00E1265C">
        <w:rPr>
          <w:rStyle w:val="underline"/>
          <w:rFonts w:asciiTheme="minorHAnsi" w:hAnsiTheme="minorHAnsi"/>
          <w:sz w:val="22"/>
          <w:szCs w:val="22"/>
        </w:rPr>
        <w:t>to topple the scales that are always skewed</w:t>
      </w:r>
      <w:r w:rsidRPr="00E1265C">
        <w:rPr>
          <w:rFonts w:asciiTheme="minorHAnsi" w:hAnsiTheme="minorHAnsi"/>
          <w:sz w:val="16"/>
          <w:szCs w:val="22"/>
        </w:rPr>
        <w:t xml:space="preserve">, to put one's foot down at last, </w:t>
      </w:r>
      <w:r w:rsidRPr="00E1265C">
        <w:rPr>
          <w:rStyle w:val="underline"/>
          <w:rFonts w:asciiTheme="minorHAnsi" w:hAnsiTheme="minorHAnsi"/>
          <w:sz w:val="22"/>
          <w:szCs w:val="22"/>
        </w:rPr>
        <w:t>even if doing so costs us the ground on which we</w:t>
      </w:r>
      <w:r w:rsidRPr="00E1265C">
        <w:rPr>
          <w:rFonts w:asciiTheme="minorHAnsi" w:hAnsiTheme="minorHAnsi"/>
          <w:sz w:val="16"/>
          <w:szCs w:val="22"/>
        </w:rPr>
        <w:t xml:space="preserve">, like all others, </w:t>
      </w:r>
      <w:r w:rsidRPr="00E1265C">
        <w:rPr>
          <w:rStyle w:val="underline"/>
          <w:rFonts w:asciiTheme="minorHAnsi" w:hAnsiTheme="minorHAnsi"/>
          <w:sz w:val="22"/>
          <w:szCs w:val="22"/>
        </w:rPr>
        <w:t>must stand</w:t>
      </w:r>
      <w:r w:rsidRPr="00E1265C">
        <w:rPr>
          <w:rFonts w:asciiTheme="minorHAnsi" w:hAnsiTheme="minorHAnsi"/>
          <w:sz w:val="16"/>
          <w:szCs w:val="22"/>
        </w:rPr>
        <w:t xml:space="preserve">? To figure out how we might answer that question, let's think about Leonard as a figure, one metonymically figured in North by Northwest by the terra-cotta figurine ("a pre-Columbian figure </w:t>
      </w:r>
      <w:proofErr w:type="spellStart"/>
      <w:r w:rsidRPr="00E1265C">
        <w:rPr>
          <w:rFonts w:asciiTheme="minorHAnsi" w:hAnsiTheme="minorHAnsi"/>
          <w:sz w:val="16"/>
          <w:szCs w:val="22"/>
        </w:rPr>
        <w:t>ofa</w:t>
      </w:r>
      <w:proofErr w:type="spellEnd"/>
      <w:r w:rsidRPr="00E1265C">
        <w:rPr>
          <w:rFonts w:asciiTheme="minorHAnsi" w:hAnsiTheme="minorHAnsi"/>
          <w:sz w:val="16"/>
          <w:szCs w:val="22"/>
        </w:rPr>
        <w:t xml:space="preserve"> Tarascan warrior" [90], according to the screenplay, that is referred to throughout the Mount Rushmore episode simply as "the figure" [e.g., 138]), which contains, like a secret meaning, the secrets on the microfilm hidden inside it. In Leonard, to be sure, the figure of the </w:t>
      </w:r>
      <w:proofErr w:type="spellStart"/>
      <w:r w:rsidRPr="00E1265C">
        <w:rPr>
          <w:rFonts w:asciiTheme="minorHAnsi" w:hAnsiTheme="minorHAnsi"/>
          <w:sz w:val="16"/>
          <w:szCs w:val="22"/>
        </w:rPr>
        <w:t>sinthomosexual</w:t>
      </w:r>
      <w:proofErr w:type="spellEnd"/>
      <w:r w:rsidRPr="00E1265C">
        <w:rPr>
          <w:rFonts w:asciiTheme="minorHAnsi" w:hAnsiTheme="minorHAnsi"/>
          <w:sz w:val="16"/>
          <w:szCs w:val="22"/>
        </w:rPr>
        <w:t xml:space="preserve"> is writ large-screen, never more so than during what constitutes his anti-Sermon on the Mount, when by lowering the sole of his shoe he manages to show that he has no soul, thus showing as well that the shoe of </w:t>
      </w:r>
      <w:proofErr w:type="spellStart"/>
      <w:r w:rsidRPr="00E1265C">
        <w:rPr>
          <w:rFonts w:asciiTheme="minorHAnsi" w:hAnsiTheme="minorHAnsi"/>
          <w:sz w:val="16"/>
          <w:szCs w:val="22"/>
        </w:rPr>
        <w:t>sinthomosexualiry</w:t>
      </w:r>
      <w:proofErr w:type="spellEnd"/>
      <w:r w:rsidRPr="00E1265C">
        <w:rPr>
          <w:rFonts w:asciiTheme="minorHAnsi" w:hAnsiTheme="minorHAnsi"/>
          <w:sz w:val="16"/>
          <w:szCs w:val="22"/>
        </w:rPr>
        <w:t xml:space="preserve"> fits him and that he's wearing it-insofar as he scorns the injunction to put himself in the other's shoes. But the gesture by which he puts his stamp on </w:t>
      </w:r>
      <w:proofErr w:type="spellStart"/>
      <w:r w:rsidRPr="00E1265C">
        <w:rPr>
          <w:rFonts w:asciiTheme="minorHAnsi" w:hAnsiTheme="minorHAnsi"/>
          <w:sz w:val="16"/>
          <w:szCs w:val="22"/>
        </w:rPr>
        <w:t>sinthomosexuality</w:t>
      </w:r>
      <w:proofErr w:type="spellEnd"/>
      <w:r w:rsidRPr="00E1265C">
        <w:rPr>
          <w:rFonts w:asciiTheme="minorHAnsi" w:hAnsiTheme="minorHAnsi"/>
          <w:sz w:val="16"/>
          <w:szCs w:val="22"/>
        </w:rPr>
        <w:t xml:space="preserve">-by stamping on the fingers with which </w:t>
      </w:r>
      <w:proofErr w:type="spellStart"/>
      <w:r w:rsidRPr="00E1265C">
        <w:rPr>
          <w:rFonts w:asciiTheme="minorHAnsi" w:hAnsiTheme="minorHAnsi"/>
          <w:sz w:val="16"/>
          <w:szCs w:val="22"/>
        </w:rPr>
        <w:t>Thornhill</w:t>
      </w:r>
      <w:proofErr w:type="spellEnd"/>
      <w:r w:rsidRPr="00E1265C">
        <w:rPr>
          <w:rFonts w:asciiTheme="minorHAnsi" w:hAnsiTheme="minorHAnsi"/>
          <w:sz w:val="16"/>
          <w:szCs w:val="22"/>
        </w:rPr>
        <w:t xml:space="preserve"> holds fast to the monument's ledge with one hand while he holds fast to Eve with the other-constitutes, as the film makes clear, a response to an appeal, even if his mode of response is intended to strike us as unappealing. </w:t>
      </w:r>
    </w:p>
    <w:p w14:paraId="31916977" w14:textId="77777777" w:rsidR="005254D3" w:rsidRPr="00E1265C" w:rsidRDefault="005254D3" w:rsidP="00D26080">
      <w:pPr>
        <w:rPr>
          <w:rFonts w:asciiTheme="minorHAnsi" w:hAnsiTheme="minorHAnsi"/>
          <w:sz w:val="16"/>
          <w:szCs w:val="20"/>
        </w:rPr>
      </w:pPr>
    </w:p>
    <w:p w14:paraId="3287C682" w14:textId="77777777" w:rsidR="005254D3" w:rsidRPr="00E1265C" w:rsidRDefault="005254D3" w:rsidP="005254D3">
      <w:pPr>
        <w:pStyle w:val="Heading4"/>
        <w:rPr>
          <w:rFonts w:asciiTheme="minorHAnsi" w:hAnsiTheme="minorHAnsi"/>
        </w:rPr>
      </w:pPr>
      <w:r w:rsidRPr="00E1265C">
        <w:rPr>
          <w:rFonts w:asciiTheme="minorHAnsi" w:hAnsiTheme="minorHAnsi"/>
        </w:rPr>
        <w:t>The impact is genocide</w:t>
      </w:r>
    </w:p>
    <w:p w14:paraId="1DD73F9F" w14:textId="77777777" w:rsidR="005254D3" w:rsidRPr="00E1265C" w:rsidRDefault="005254D3" w:rsidP="005254D3">
      <w:pPr>
        <w:rPr>
          <w:rFonts w:asciiTheme="minorHAnsi" w:hAnsiTheme="minorHAnsi"/>
          <w:b/>
          <w:bCs/>
          <w:sz w:val="26"/>
        </w:rPr>
      </w:pPr>
      <w:r w:rsidRPr="00E1265C">
        <w:rPr>
          <w:rStyle w:val="StyleStyleBold12pt"/>
          <w:rFonts w:asciiTheme="minorHAnsi" w:hAnsiTheme="minorHAnsi"/>
        </w:rPr>
        <w:t>Yep 03</w:t>
      </w:r>
      <w:r w:rsidRPr="00E1265C">
        <w:rPr>
          <w:rFonts w:asciiTheme="minorHAnsi" w:hAnsiTheme="minorHAnsi"/>
        </w:rPr>
        <w:t xml:space="preserve"> (Gust </w:t>
      </w:r>
      <w:proofErr w:type="gramStart"/>
      <w:r w:rsidRPr="00E1265C">
        <w:rPr>
          <w:rFonts w:asciiTheme="minorHAnsi" w:hAnsiTheme="minorHAnsi"/>
        </w:rPr>
        <w:t>A</w:t>
      </w:r>
      <w:proofErr w:type="gramEnd"/>
      <w:r w:rsidRPr="00E1265C">
        <w:rPr>
          <w:rFonts w:asciiTheme="minorHAnsi" w:hAnsiTheme="minorHAnsi"/>
        </w:rPr>
        <w:t xml:space="preserve">, Prof of Sexuality Studies @ San Francisco State, </w:t>
      </w:r>
      <w:r w:rsidRPr="00E1265C">
        <w:rPr>
          <w:rFonts w:asciiTheme="minorHAnsi" w:hAnsiTheme="minorHAnsi"/>
          <w:i/>
        </w:rPr>
        <w:t>The Violence of Heteronormativity in Communication Studies:</w:t>
      </w:r>
      <w:r w:rsidRPr="00E1265C">
        <w:rPr>
          <w:rFonts w:asciiTheme="minorHAnsi" w:hAnsiTheme="minorHAnsi"/>
          <w:i/>
          <w:sz w:val="12"/>
        </w:rPr>
        <w:t xml:space="preserve">  </w:t>
      </w:r>
      <w:r w:rsidRPr="00E1265C">
        <w:rPr>
          <w:rFonts w:asciiTheme="minorHAnsi" w:hAnsiTheme="minorHAnsi"/>
          <w:i/>
        </w:rPr>
        <w:t>Notes on Injury, Healing,</w:t>
      </w:r>
      <w:r w:rsidRPr="00E1265C">
        <w:rPr>
          <w:rFonts w:asciiTheme="minorHAnsi" w:hAnsiTheme="minorHAnsi"/>
          <w:i/>
          <w:sz w:val="12"/>
        </w:rPr>
        <w:t xml:space="preserve"> </w:t>
      </w:r>
      <w:r w:rsidRPr="00E1265C">
        <w:rPr>
          <w:rFonts w:asciiTheme="minorHAnsi" w:hAnsiTheme="minorHAnsi"/>
          <w:i/>
        </w:rPr>
        <w:t>and Queer World-Making</w:t>
      </w:r>
      <w:r w:rsidRPr="00E1265C">
        <w:rPr>
          <w:rFonts w:asciiTheme="minorHAnsi" w:hAnsiTheme="minorHAnsi"/>
        </w:rPr>
        <w:t>, muse)</w:t>
      </w:r>
    </w:p>
    <w:p w14:paraId="65B07ACB" w14:textId="77777777" w:rsidR="005254D3" w:rsidRPr="00E1265C" w:rsidRDefault="005254D3" w:rsidP="005254D3">
      <w:pPr>
        <w:rPr>
          <w:rStyle w:val="Emphasis"/>
          <w:rFonts w:asciiTheme="minorHAnsi" w:hAnsiTheme="minorHAnsi"/>
        </w:rPr>
      </w:pPr>
      <w:r w:rsidRPr="00E1265C">
        <w:rPr>
          <w:rFonts w:asciiTheme="minorHAnsi" w:hAnsiTheme="minorHAnsi"/>
          <w:sz w:val="16"/>
          <w:szCs w:val="16"/>
        </w:rPr>
        <w:t xml:space="preserve">In this passage, Simmons vividly describes the devastating pervasiveness </w:t>
      </w:r>
      <w:proofErr w:type="gramStart"/>
      <w:r w:rsidRPr="00E1265C">
        <w:rPr>
          <w:rFonts w:asciiTheme="minorHAnsi" w:hAnsiTheme="minorHAnsi"/>
          <w:sz w:val="16"/>
          <w:szCs w:val="16"/>
        </w:rPr>
        <w:t>of  hatred</w:t>
      </w:r>
      <w:proofErr w:type="gramEnd"/>
      <w:r w:rsidRPr="00E1265C">
        <w:rPr>
          <w:rFonts w:asciiTheme="minorHAnsi" w:hAnsiTheme="minorHAnsi"/>
          <w:sz w:val="16"/>
          <w:szCs w:val="16"/>
        </w:rPr>
        <w:t xml:space="preserve"> and violence in her daily life based on being seen, perceived, labeled,  and treated as an “Other.”</w:t>
      </w:r>
      <w:r w:rsidRPr="00E1265C">
        <w:rPr>
          <w:rFonts w:asciiTheme="minorHAnsi" w:hAnsiTheme="minorHAnsi"/>
        </w:rPr>
        <w:t xml:space="preserve"> </w:t>
      </w:r>
      <w:r w:rsidRPr="00E1265C">
        <w:rPr>
          <w:rStyle w:val="StyleBoldUnderline"/>
          <w:rFonts w:asciiTheme="minorHAnsi" w:hAnsiTheme="minorHAnsi"/>
          <w:highlight w:val="yellow"/>
        </w:rPr>
        <w:t xml:space="preserve">This process of </w:t>
      </w:r>
      <w:proofErr w:type="spellStart"/>
      <w:r w:rsidRPr="00E1265C">
        <w:rPr>
          <w:rStyle w:val="StyleBoldUnderline"/>
          <w:rFonts w:asciiTheme="minorHAnsi" w:hAnsiTheme="minorHAnsi"/>
          <w:highlight w:val="yellow"/>
        </w:rPr>
        <w:t>othering</w:t>
      </w:r>
      <w:proofErr w:type="spellEnd"/>
      <w:r w:rsidRPr="00E1265C">
        <w:rPr>
          <w:rStyle w:val="StyleBoldUnderline"/>
          <w:rFonts w:asciiTheme="minorHAnsi" w:hAnsiTheme="minorHAnsi"/>
          <w:highlight w:val="yellow"/>
        </w:rPr>
        <w:t xml:space="preserve"> creates individuals, groups, and communities that are deemed to be less important</w:t>
      </w:r>
      <w:r w:rsidRPr="00E1265C">
        <w:rPr>
          <w:rStyle w:val="StyleBoldUnderline"/>
          <w:rFonts w:asciiTheme="minorHAnsi" w:hAnsiTheme="minorHAnsi"/>
        </w:rPr>
        <w:t xml:space="preserve">, less </w:t>
      </w:r>
      <w:r w:rsidRPr="00E1265C">
        <w:rPr>
          <w:rStyle w:val="StyleBoldUnderline"/>
          <w:rFonts w:asciiTheme="minorHAnsi" w:hAnsiTheme="minorHAnsi"/>
          <w:highlight w:val="yellow"/>
        </w:rPr>
        <w:t>worthwhile</w:t>
      </w:r>
      <w:r w:rsidRPr="00E1265C">
        <w:rPr>
          <w:rStyle w:val="StyleBoldUnderline"/>
          <w:rFonts w:asciiTheme="minorHAnsi" w:hAnsiTheme="minorHAnsi"/>
        </w:rPr>
        <w:t xml:space="preserve">, less </w:t>
      </w:r>
      <w:r w:rsidRPr="00E1265C">
        <w:rPr>
          <w:rStyle w:val="StyleBoldUnderline"/>
          <w:rFonts w:asciiTheme="minorHAnsi" w:hAnsiTheme="minorHAnsi"/>
          <w:highlight w:val="yellow"/>
        </w:rPr>
        <w:t>consequential</w:t>
      </w:r>
      <w:r w:rsidRPr="00E1265C">
        <w:rPr>
          <w:rStyle w:val="StyleBoldUnderline"/>
          <w:rFonts w:asciiTheme="minorHAnsi" w:hAnsiTheme="minorHAnsi"/>
        </w:rPr>
        <w:t xml:space="preserve">, less authorized, </w:t>
      </w:r>
      <w:r w:rsidRPr="00E1265C">
        <w:rPr>
          <w:rStyle w:val="StyleBoldUnderline"/>
          <w:rFonts w:asciiTheme="minorHAnsi" w:hAnsiTheme="minorHAnsi"/>
          <w:highlight w:val="yellow"/>
        </w:rPr>
        <w:t xml:space="preserve">and less human based on historically situated markers of social formation such as </w:t>
      </w:r>
      <w:r w:rsidRPr="00E1265C">
        <w:rPr>
          <w:rStyle w:val="Emphasis"/>
          <w:rFonts w:asciiTheme="minorHAnsi" w:hAnsiTheme="minorHAnsi"/>
          <w:highlight w:val="yellow"/>
        </w:rPr>
        <w:t>race, class, gender, sexuality, ability, and nationality</w:t>
      </w:r>
      <w:r w:rsidRPr="00E1265C">
        <w:rPr>
          <w:rStyle w:val="StyleBoldUnderline"/>
          <w:rFonts w:asciiTheme="minorHAnsi" w:hAnsiTheme="minorHAnsi"/>
        </w:rPr>
        <w:t xml:space="preserve">. </w:t>
      </w:r>
      <w:proofErr w:type="spellStart"/>
      <w:r w:rsidRPr="00E1265C">
        <w:rPr>
          <w:rFonts w:asciiTheme="minorHAnsi" w:hAnsiTheme="minorHAnsi"/>
        </w:rPr>
        <w:t>Othering</w:t>
      </w:r>
      <w:proofErr w:type="spellEnd"/>
      <w:r w:rsidRPr="00E1265C">
        <w:rPr>
          <w:rFonts w:asciiTheme="minorHAnsi" w:hAnsiTheme="minorHAnsi"/>
        </w:rPr>
        <w:t xml:space="preserve"> and marginalization are results of an “invisible center</w:t>
      </w:r>
      <w:proofErr w:type="gramStart"/>
      <w:r w:rsidRPr="00E1265C">
        <w:rPr>
          <w:rFonts w:asciiTheme="minorHAnsi" w:hAnsiTheme="minorHAnsi"/>
        </w:rPr>
        <w:t>”  (</w:t>
      </w:r>
      <w:proofErr w:type="gramEnd"/>
      <w:r w:rsidRPr="00E1265C">
        <w:rPr>
          <w:rFonts w:asciiTheme="minorHAnsi" w:hAnsiTheme="minorHAnsi"/>
        </w:rPr>
        <w:t xml:space="preserve">Ferguson, 1990, p. 3). </w:t>
      </w:r>
      <w:r w:rsidRPr="00E1265C">
        <w:rPr>
          <w:rStyle w:val="StyleBoldUnderline"/>
          <w:rFonts w:asciiTheme="minorHAnsi" w:hAnsiTheme="minorHAnsi"/>
          <w:highlight w:val="yellow"/>
        </w:rPr>
        <w:t>The authority</w:t>
      </w:r>
      <w:r w:rsidRPr="00E1265C">
        <w:rPr>
          <w:rStyle w:val="StyleBoldUnderline"/>
          <w:rFonts w:asciiTheme="minorHAnsi" w:hAnsiTheme="minorHAnsi"/>
        </w:rPr>
        <w:t xml:space="preserve">, position, </w:t>
      </w:r>
      <w:r w:rsidRPr="00E1265C">
        <w:rPr>
          <w:rStyle w:val="StyleBoldUnderline"/>
          <w:rFonts w:asciiTheme="minorHAnsi" w:hAnsiTheme="minorHAnsi"/>
          <w:highlight w:val="yellow"/>
        </w:rPr>
        <w:t>and power</w:t>
      </w:r>
      <w:r w:rsidRPr="00E1265C">
        <w:rPr>
          <w:rFonts w:asciiTheme="minorHAnsi" w:hAnsiTheme="minorHAnsi"/>
        </w:rPr>
        <w:t xml:space="preserve"> of such a center </w:t>
      </w:r>
      <w:r w:rsidRPr="00E1265C">
        <w:rPr>
          <w:rStyle w:val="StyleBoldUnderline"/>
          <w:rFonts w:asciiTheme="minorHAnsi" w:hAnsiTheme="minorHAnsi"/>
          <w:highlight w:val="yellow"/>
        </w:rPr>
        <w:t>are</w:t>
      </w:r>
      <w:r w:rsidRPr="00E1265C">
        <w:rPr>
          <w:rFonts w:asciiTheme="minorHAnsi" w:hAnsiTheme="minorHAnsi"/>
          <w:highlight w:val="yellow"/>
        </w:rPr>
        <w:t xml:space="preserve"> </w:t>
      </w:r>
      <w:r w:rsidRPr="00E1265C">
        <w:rPr>
          <w:rStyle w:val="StyleBoldUnderline"/>
          <w:rFonts w:asciiTheme="minorHAnsi" w:hAnsiTheme="minorHAnsi"/>
          <w:highlight w:val="yellow"/>
        </w:rPr>
        <w:t>attained through normalization</w:t>
      </w:r>
      <w:r w:rsidRPr="00E1265C">
        <w:rPr>
          <w:rStyle w:val="StyleBoldUnderline"/>
          <w:rFonts w:asciiTheme="minorHAnsi" w:hAnsiTheme="minorHAnsi"/>
        </w:rPr>
        <w:t xml:space="preserve"> in an ongoing circular movement.</w:t>
      </w:r>
      <w:r w:rsidRPr="00E1265C">
        <w:rPr>
          <w:rFonts w:asciiTheme="minorHAnsi" w:hAnsiTheme="minorHAnsi"/>
        </w:rPr>
        <w:t xml:space="preserve"> </w:t>
      </w:r>
      <w:r w:rsidRPr="00E1265C">
        <w:rPr>
          <w:rFonts w:asciiTheme="minorHAnsi" w:hAnsiTheme="minorHAnsi"/>
          <w:sz w:val="16"/>
          <w:szCs w:val="16"/>
        </w:rPr>
        <w:t>Normalization is the process of constructing, establishing, producing, and reproducing a taken-for-granted and all-encompassing standard used to measure goodness</w:t>
      </w:r>
      <w:proofErr w:type="gramStart"/>
      <w:r w:rsidRPr="00E1265C">
        <w:rPr>
          <w:rFonts w:asciiTheme="minorHAnsi" w:hAnsiTheme="minorHAnsi"/>
          <w:sz w:val="16"/>
          <w:szCs w:val="16"/>
        </w:rPr>
        <w:t>,  desirability</w:t>
      </w:r>
      <w:proofErr w:type="gramEnd"/>
      <w:r w:rsidRPr="00E1265C">
        <w:rPr>
          <w:rFonts w:asciiTheme="minorHAnsi" w:hAnsiTheme="minorHAnsi"/>
          <w:sz w:val="16"/>
          <w:szCs w:val="16"/>
        </w:rPr>
        <w:t xml:space="preserve">, morality, rationality, superiority, and a host of other dominant cultural values. </w:t>
      </w:r>
      <w:r w:rsidRPr="00E1265C">
        <w:rPr>
          <w:rFonts w:asciiTheme="minorHAnsi" w:hAnsiTheme="minorHAnsi"/>
        </w:rPr>
        <w:t>As such,</w:t>
      </w:r>
      <w:r w:rsidRPr="00E1265C">
        <w:rPr>
          <w:rStyle w:val="StyleBoldUnderline"/>
          <w:rFonts w:asciiTheme="minorHAnsi" w:hAnsiTheme="minorHAnsi"/>
        </w:rPr>
        <w:t xml:space="preserve"> normalization becomes one of the primary instruments of power in modern society </w:t>
      </w:r>
      <w:r w:rsidRPr="00E1265C">
        <w:rPr>
          <w:rFonts w:asciiTheme="minorHAnsi" w:hAnsiTheme="minorHAnsi"/>
        </w:rPr>
        <w:t xml:space="preserve">(Foucault, 1978/1990). </w:t>
      </w:r>
      <w:r w:rsidRPr="00E1265C">
        <w:rPr>
          <w:rStyle w:val="StyleBoldUnderline"/>
          <w:rFonts w:asciiTheme="minorHAnsi" w:hAnsiTheme="minorHAnsi"/>
          <w:highlight w:val="yellow"/>
        </w:rPr>
        <w:t>Normalization is a</w:t>
      </w:r>
      <w:r w:rsidRPr="00E1265C">
        <w:rPr>
          <w:rStyle w:val="StyleBoldUnderline"/>
          <w:rFonts w:asciiTheme="minorHAnsi" w:hAnsiTheme="minorHAnsi"/>
        </w:rPr>
        <w:t xml:space="preserve"> symbolically, discursively, psychically, psychologically, and materially </w:t>
      </w:r>
      <w:r w:rsidRPr="00E1265C">
        <w:rPr>
          <w:rStyle w:val="StyleBoldUnderline"/>
          <w:rFonts w:asciiTheme="minorHAnsi" w:hAnsiTheme="minorHAnsi"/>
          <w:highlight w:val="yellow"/>
        </w:rPr>
        <w:t>violent form of</w:t>
      </w:r>
      <w:r w:rsidRPr="00E1265C">
        <w:rPr>
          <w:rFonts w:asciiTheme="minorHAnsi" w:hAnsiTheme="minorHAnsi"/>
          <w:highlight w:val="yellow"/>
        </w:rPr>
        <w:t xml:space="preserve"> </w:t>
      </w:r>
      <w:r w:rsidRPr="00E1265C">
        <w:rPr>
          <w:rStyle w:val="StyleBoldUnderline"/>
          <w:rFonts w:asciiTheme="minorHAnsi" w:hAnsiTheme="minorHAnsi"/>
          <w:highlight w:val="yellow"/>
        </w:rPr>
        <w:t>social regulation and control</w:t>
      </w:r>
      <w:r w:rsidRPr="00E1265C">
        <w:rPr>
          <w:rStyle w:val="StyleBoldUnderline"/>
          <w:rFonts w:asciiTheme="minorHAnsi" w:hAnsiTheme="minorHAnsi"/>
        </w:rPr>
        <w:t>, or as Warner</w:t>
      </w:r>
      <w:r w:rsidRPr="00E1265C">
        <w:rPr>
          <w:rFonts w:asciiTheme="minorHAnsi" w:hAnsiTheme="minorHAnsi"/>
        </w:rPr>
        <w:t xml:space="preserve"> (1993) </w:t>
      </w:r>
      <w:r w:rsidRPr="00E1265C">
        <w:rPr>
          <w:rStyle w:val="StyleBoldUnderline"/>
          <w:rFonts w:asciiTheme="minorHAnsi" w:hAnsiTheme="minorHAnsi"/>
        </w:rPr>
        <w:t xml:space="preserve">more simply puts it, </w:t>
      </w:r>
      <w:r w:rsidRPr="00E1265C">
        <w:rPr>
          <w:rStyle w:val="StyleBoldUnderline"/>
          <w:rFonts w:asciiTheme="minorHAnsi" w:hAnsiTheme="minorHAnsi"/>
          <w:highlight w:val="yellow"/>
        </w:rPr>
        <w:t>normalization is “the site of violence”</w:t>
      </w:r>
      <w:r w:rsidRPr="00E1265C">
        <w:rPr>
          <w:rFonts w:asciiTheme="minorHAnsi" w:hAnsiTheme="minorHAnsi"/>
        </w:rPr>
        <w:t xml:space="preserve"> (p. xxvi). </w:t>
      </w:r>
      <w:r w:rsidRPr="00E1265C">
        <w:rPr>
          <w:rStyle w:val="StyleBoldUnderline"/>
          <w:rFonts w:asciiTheme="minorHAnsi" w:hAnsiTheme="minorHAnsi"/>
        </w:rPr>
        <w:t xml:space="preserve">Perhaps </w:t>
      </w:r>
      <w:r w:rsidRPr="00E1265C">
        <w:rPr>
          <w:rStyle w:val="StyleBoldUnderline"/>
          <w:rFonts w:asciiTheme="minorHAnsi" w:hAnsiTheme="minorHAnsi"/>
          <w:highlight w:val="yellow"/>
        </w:rPr>
        <w:t>one of the most powerful forms</w:t>
      </w:r>
      <w:r w:rsidRPr="00E1265C">
        <w:rPr>
          <w:rStyle w:val="StyleBoldUnderline"/>
          <w:rFonts w:asciiTheme="minorHAnsi" w:hAnsiTheme="minorHAnsi"/>
        </w:rPr>
        <w:t xml:space="preserve"> of normalization in Western social systems </w:t>
      </w:r>
      <w:r w:rsidRPr="00E1265C">
        <w:rPr>
          <w:rStyle w:val="StyleBoldUnderline"/>
          <w:rFonts w:asciiTheme="minorHAnsi" w:hAnsiTheme="minorHAnsi"/>
          <w:highlight w:val="yellow"/>
        </w:rPr>
        <w:t>is heteronormativity. Through heteronormative discourses</w:t>
      </w:r>
      <w:r w:rsidRPr="00E1265C">
        <w:rPr>
          <w:rStyle w:val="StyleBoldUnderline"/>
          <w:rFonts w:asciiTheme="minorHAnsi" w:hAnsiTheme="minorHAnsi"/>
        </w:rPr>
        <w:t xml:space="preserve">, abject and abominable bodies, souls, persons, and </w:t>
      </w:r>
      <w:r w:rsidRPr="00E1265C">
        <w:rPr>
          <w:rStyle w:val="StyleBoldUnderline"/>
          <w:rFonts w:asciiTheme="minorHAnsi" w:hAnsiTheme="minorHAnsi"/>
          <w:highlight w:val="yellow"/>
        </w:rPr>
        <w:t>life forms are created, examined, and disciplined through current regimes of knowledge and power</w:t>
      </w:r>
      <w:r w:rsidRPr="00E1265C">
        <w:rPr>
          <w:rStyle w:val="StyleBoldUnderline"/>
          <w:rFonts w:asciiTheme="minorHAnsi" w:hAnsiTheme="minorHAnsi"/>
        </w:rPr>
        <w:t xml:space="preserve"> </w:t>
      </w:r>
      <w:r w:rsidRPr="00E1265C">
        <w:rPr>
          <w:rFonts w:asciiTheme="minorHAnsi" w:hAnsiTheme="minorHAnsi"/>
        </w:rPr>
        <w:t>(Foucault, 1978/1990).</w:t>
      </w:r>
      <w:r w:rsidRPr="00E1265C">
        <w:rPr>
          <w:rStyle w:val="StyleBoldUnderline"/>
          <w:rFonts w:asciiTheme="minorHAnsi" w:hAnsiTheme="minorHAnsi"/>
        </w:rPr>
        <w:t xml:space="preserve"> Heteronormativity, </w:t>
      </w:r>
      <w:r w:rsidRPr="00E1265C">
        <w:rPr>
          <w:rStyle w:val="StyleBoldUnderline"/>
          <w:rFonts w:asciiTheme="minorHAnsi" w:hAnsiTheme="minorHAnsi"/>
          <w:highlight w:val="yellow"/>
        </w:rPr>
        <w:t>as the invisible center</w:t>
      </w:r>
      <w:r w:rsidRPr="00E1265C">
        <w:rPr>
          <w:rStyle w:val="StyleBoldUnderline"/>
          <w:rFonts w:asciiTheme="minorHAnsi" w:hAnsiTheme="minorHAnsi"/>
        </w:rPr>
        <w:t xml:space="preserve"> and the presumed bedrock of society, </w:t>
      </w:r>
      <w:r w:rsidRPr="00E1265C">
        <w:rPr>
          <w:rStyle w:val="Emphasis"/>
          <w:rFonts w:asciiTheme="minorHAnsi" w:hAnsiTheme="minorHAnsi"/>
          <w:highlight w:val="yellow"/>
        </w:rPr>
        <w:t xml:space="preserve">is the quintessential force creating, sustaining, and perpetuating the erasure, marginalization, disempowerment, and oppression of </w:t>
      </w:r>
      <w:r w:rsidRPr="00E1265C">
        <w:rPr>
          <w:rFonts w:asciiTheme="minorHAnsi" w:hAnsiTheme="minorHAnsi"/>
        </w:rPr>
        <w:t xml:space="preserve">sexual </w:t>
      </w:r>
      <w:r w:rsidRPr="00E1265C">
        <w:rPr>
          <w:rStyle w:val="Emphasis"/>
          <w:rFonts w:asciiTheme="minorHAnsi" w:hAnsiTheme="minorHAnsi"/>
          <w:highlight w:val="yellow"/>
        </w:rPr>
        <w:t>others.</w:t>
      </w:r>
    </w:p>
    <w:p w14:paraId="3E63BB40" w14:textId="77777777" w:rsidR="005254D3" w:rsidRPr="00E1265C" w:rsidRDefault="005254D3" w:rsidP="005254D3">
      <w:pPr>
        <w:rPr>
          <w:rFonts w:asciiTheme="minorHAnsi" w:hAnsiTheme="minorHAnsi"/>
        </w:rPr>
      </w:pPr>
    </w:p>
    <w:p w14:paraId="1313699C" w14:textId="77777777" w:rsidR="005254D3" w:rsidRPr="00E1265C" w:rsidRDefault="005254D3" w:rsidP="00D26080">
      <w:pPr>
        <w:rPr>
          <w:rFonts w:asciiTheme="minorHAnsi" w:hAnsiTheme="minorHAnsi"/>
          <w:sz w:val="16"/>
          <w:szCs w:val="20"/>
        </w:rPr>
      </w:pPr>
    </w:p>
    <w:p w14:paraId="6AC7339A" w14:textId="77777777" w:rsidR="001B3F40" w:rsidRPr="00E1265C" w:rsidRDefault="001B3F40" w:rsidP="001B3F40">
      <w:pPr>
        <w:pStyle w:val="Heading4"/>
        <w:rPr>
          <w:rFonts w:asciiTheme="minorHAnsi" w:hAnsiTheme="minorHAnsi"/>
        </w:rPr>
      </w:pPr>
      <w:r w:rsidRPr="00E1265C">
        <w:rPr>
          <w:rFonts w:asciiTheme="minorHAnsi" w:hAnsiTheme="minorHAnsi"/>
        </w:rPr>
        <w:t>The social order will always attempt to translate negativity into a position that can be negated by the existing paradigm of anti-queerness- Our alternative is to vote not aff as a refusal to engage in any idea of “progress”</w:t>
      </w:r>
    </w:p>
    <w:p w14:paraId="7713820B" w14:textId="77777777" w:rsidR="001B3F40" w:rsidRPr="00E1265C" w:rsidRDefault="007B754C" w:rsidP="001B3F40">
      <w:pPr>
        <w:rPr>
          <w:rFonts w:asciiTheme="minorHAnsi" w:hAnsiTheme="minorHAnsi"/>
        </w:rPr>
      </w:pPr>
      <w:r w:rsidRPr="00E1265C">
        <w:rPr>
          <w:rStyle w:val="StyleStyleBold12pt"/>
          <w:rFonts w:asciiTheme="minorHAnsi" w:hAnsiTheme="minorHAnsi"/>
        </w:rPr>
        <w:t xml:space="preserve">Edelman </w:t>
      </w:r>
      <w:r w:rsidR="001B3F40" w:rsidRPr="00E1265C">
        <w:rPr>
          <w:rStyle w:val="StyleStyleBold12pt"/>
          <w:rFonts w:asciiTheme="minorHAnsi" w:hAnsiTheme="minorHAnsi"/>
        </w:rPr>
        <w:t>4</w:t>
      </w:r>
      <w:r w:rsidR="001B3F40" w:rsidRPr="00E1265C">
        <w:rPr>
          <w:rFonts w:asciiTheme="minorHAnsi" w:hAnsiTheme="minorHAnsi"/>
        </w:rPr>
        <w:t xml:space="preserve"> (Lee, Professor of English Literature, No Future: Queer Theory and the Death Drive</w:t>
      </w:r>
      <w:r w:rsidR="002C4D69" w:rsidRPr="00E1265C">
        <w:rPr>
          <w:rFonts w:asciiTheme="minorHAnsi" w:hAnsiTheme="minorHAnsi"/>
        </w:rPr>
        <w:t>, pp. 5-8</w:t>
      </w:r>
      <w:r w:rsidR="001B3F40" w:rsidRPr="00E1265C">
        <w:rPr>
          <w:rFonts w:asciiTheme="minorHAnsi" w:hAnsiTheme="minorHAnsi"/>
        </w:rPr>
        <w:t>)</w:t>
      </w:r>
    </w:p>
    <w:p w14:paraId="4270DDCD" w14:textId="77777777" w:rsidR="00D26080" w:rsidRPr="00E1265C" w:rsidRDefault="001B3F40" w:rsidP="001B3F40">
      <w:pPr>
        <w:pStyle w:val="card"/>
        <w:ind w:left="0"/>
        <w:rPr>
          <w:rFonts w:asciiTheme="minorHAnsi" w:hAnsiTheme="minorHAnsi"/>
        </w:rPr>
      </w:pPr>
      <w:r w:rsidRPr="00E1265C">
        <w:rPr>
          <w:rStyle w:val="underline"/>
          <w:rFonts w:asciiTheme="minorHAnsi" w:hAnsiTheme="minorHAnsi"/>
          <w:highlight w:val="yellow"/>
        </w:rPr>
        <w:t>Rather than rejecting</w:t>
      </w:r>
      <w:r w:rsidRPr="00E1265C">
        <w:rPr>
          <w:rFonts w:asciiTheme="minorHAnsi" w:hAnsiTheme="minorHAnsi"/>
        </w:rPr>
        <w:t xml:space="preserve">, with liberal discourse, </w:t>
      </w:r>
      <w:r w:rsidRPr="00E1265C">
        <w:rPr>
          <w:rStyle w:val="underline"/>
          <w:rFonts w:asciiTheme="minorHAnsi" w:hAnsiTheme="minorHAnsi"/>
        </w:rPr>
        <w:t xml:space="preserve">this ascription of </w:t>
      </w:r>
      <w:r w:rsidRPr="00E1265C">
        <w:rPr>
          <w:rStyle w:val="underline"/>
          <w:rFonts w:asciiTheme="minorHAnsi" w:hAnsiTheme="minorHAnsi"/>
          <w:highlight w:val="yellow"/>
        </w:rPr>
        <w:t>negativity to the queer</w:t>
      </w:r>
      <w:r w:rsidRPr="00E1265C">
        <w:rPr>
          <w:rStyle w:val="underline"/>
          <w:rFonts w:asciiTheme="minorHAnsi" w:hAnsiTheme="minorHAnsi"/>
        </w:rPr>
        <w:t xml:space="preserve">, </w:t>
      </w:r>
      <w:r w:rsidRPr="00E1265C">
        <w:rPr>
          <w:rStyle w:val="underline"/>
          <w:rFonts w:asciiTheme="minorHAnsi" w:hAnsiTheme="minorHAnsi"/>
          <w:highlight w:val="yellow"/>
        </w:rPr>
        <w:t>we might</w:t>
      </w:r>
      <w:r w:rsidRPr="00E1265C">
        <w:rPr>
          <w:rStyle w:val="underline"/>
          <w:rFonts w:asciiTheme="minorHAnsi" w:hAnsiTheme="minorHAnsi"/>
        </w:rPr>
        <w:t>,</w:t>
      </w:r>
      <w:r w:rsidRPr="00E1265C">
        <w:rPr>
          <w:rFonts w:asciiTheme="minorHAnsi" w:hAnsiTheme="minorHAnsi"/>
        </w:rPr>
        <w:t xml:space="preserve"> as I argue, </w:t>
      </w:r>
      <w:r w:rsidRPr="00E1265C">
        <w:rPr>
          <w:rStyle w:val="underline"/>
          <w:rFonts w:asciiTheme="minorHAnsi" w:hAnsiTheme="minorHAnsi"/>
          <w:highlight w:val="yellow"/>
        </w:rPr>
        <w:t>do better</w:t>
      </w:r>
      <w:r w:rsidRPr="00E1265C">
        <w:rPr>
          <w:rStyle w:val="underline"/>
          <w:rFonts w:asciiTheme="minorHAnsi" w:hAnsiTheme="minorHAnsi"/>
        </w:rPr>
        <w:t xml:space="preserve"> to consider</w:t>
      </w:r>
      <w:r w:rsidRPr="00E1265C">
        <w:rPr>
          <w:rFonts w:asciiTheme="minorHAnsi" w:hAnsiTheme="minorHAnsi"/>
        </w:rPr>
        <w:t xml:space="preserve"> accepting and even </w:t>
      </w:r>
      <w:r w:rsidRPr="00E1265C">
        <w:rPr>
          <w:rStyle w:val="underline"/>
          <w:rFonts w:asciiTheme="minorHAnsi" w:hAnsiTheme="minorHAnsi"/>
          <w:highlight w:val="yellow"/>
        </w:rPr>
        <w:t>embracing</w:t>
      </w:r>
      <w:r w:rsidRPr="00E1265C">
        <w:rPr>
          <w:rStyle w:val="underline"/>
          <w:rFonts w:asciiTheme="minorHAnsi" w:hAnsiTheme="minorHAnsi"/>
        </w:rPr>
        <w:t xml:space="preserve"> it</w:t>
      </w:r>
      <w:r w:rsidRPr="00E1265C">
        <w:rPr>
          <w:rFonts w:asciiTheme="minorHAnsi" w:hAnsiTheme="minorHAnsi"/>
        </w:rPr>
        <w:t xml:space="preserve">. </w:t>
      </w:r>
      <w:r w:rsidRPr="00E1265C">
        <w:rPr>
          <w:rStyle w:val="underline"/>
          <w:rFonts w:asciiTheme="minorHAnsi" w:hAnsiTheme="minorHAnsi"/>
        </w:rPr>
        <w:t>Not in the hope of forging thereby some more perfect social order- such a hope</w:t>
      </w:r>
      <w:r w:rsidRPr="00E1265C">
        <w:rPr>
          <w:rFonts w:asciiTheme="minorHAnsi" w:hAnsiTheme="minorHAnsi"/>
        </w:rPr>
        <w:t xml:space="preserve">, after all, </w:t>
      </w:r>
      <w:r w:rsidRPr="00E1265C">
        <w:rPr>
          <w:rStyle w:val="underline"/>
          <w:rFonts w:asciiTheme="minorHAnsi" w:hAnsiTheme="minorHAnsi"/>
        </w:rPr>
        <w:t>would only reproduce the constraining mandate of futurism</w:t>
      </w:r>
      <w:r w:rsidRPr="00E1265C">
        <w:rPr>
          <w:rFonts w:asciiTheme="minorHAnsi" w:hAnsiTheme="minorHAnsi"/>
        </w:rPr>
        <w:t xml:space="preserve">, just as any such order would equally occasion the negativity of the queer- </w:t>
      </w:r>
      <w:r w:rsidRPr="00E1265C">
        <w:rPr>
          <w:rStyle w:val="underline"/>
          <w:rFonts w:asciiTheme="minorHAnsi" w:hAnsiTheme="minorHAnsi"/>
        </w:rPr>
        <w:t xml:space="preserve">but rather </w:t>
      </w:r>
      <w:r w:rsidRPr="00E1265C">
        <w:rPr>
          <w:rStyle w:val="underline"/>
          <w:rFonts w:asciiTheme="minorHAnsi" w:hAnsiTheme="minorHAnsi"/>
          <w:highlight w:val="yellow"/>
        </w:rPr>
        <w:t>to refuse the insistence of hope itself as affirmation, which is always affirmation of an order</w:t>
      </w:r>
      <w:r w:rsidRPr="00E1265C">
        <w:rPr>
          <w:rStyle w:val="underline"/>
          <w:rFonts w:asciiTheme="minorHAnsi" w:hAnsiTheme="minorHAnsi"/>
        </w:rPr>
        <w:t xml:space="preserve"> whose refusal will register as unthinkable, irresponsible, inhumane</w:t>
      </w:r>
      <w:r w:rsidRPr="00E1265C">
        <w:rPr>
          <w:rFonts w:asciiTheme="minorHAnsi" w:hAnsiTheme="minorHAnsi"/>
        </w:rPr>
        <w:t xml:space="preserve">. </w:t>
      </w:r>
      <w:r w:rsidRPr="00E1265C">
        <w:rPr>
          <w:rStyle w:val="underline"/>
          <w:rFonts w:asciiTheme="minorHAnsi" w:hAnsiTheme="minorHAnsi"/>
        </w:rPr>
        <w:t xml:space="preserve">And the trump card of affirmation? Always the question: </w:t>
      </w:r>
      <w:r w:rsidRPr="00E1265C">
        <w:rPr>
          <w:rStyle w:val="underline"/>
          <w:rFonts w:asciiTheme="minorHAnsi" w:hAnsiTheme="minorHAnsi"/>
          <w:highlight w:val="yellow"/>
        </w:rPr>
        <w:t xml:space="preserve">If not this, what? Always the demand to translate the insistence, the </w:t>
      </w:r>
      <w:proofErr w:type="spellStart"/>
      <w:r w:rsidRPr="00E1265C">
        <w:rPr>
          <w:rStyle w:val="underline"/>
          <w:rFonts w:asciiTheme="minorHAnsi" w:hAnsiTheme="minorHAnsi"/>
          <w:highlight w:val="yellow"/>
        </w:rPr>
        <w:t>pulsive</w:t>
      </w:r>
      <w:proofErr w:type="spellEnd"/>
      <w:r w:rsidRPr="00E1265C">
        <w:rPr>
          <w:rStyle w:val="underline"/>
          <w:rFonts w:asciiTheme="minorHAnsi" w:hAnsiTheme="minorHAnsi"/>
          <w:highlight w:val="yellow"/>
        </w:rPr>
        <w:t xml:space="preserve"> force, of negativity into some determinate stance or "position</w:t>
      </w:r>
      <w:r w:rsidRPr="00E1265C">
        <w:rPr>
          <w:rStyle w:val="underline"/>
          <w:rFonts w:asciiTheme="minorHAnsi" w:hAnsiTheme="minorHAnsi"/>
        </w:rPr>
        <w:t xml:space="preserve">" </w:t>
      </w:r>
      <w:r w:rsidRPr="00E1265C">
        <w:rPr>
          <w:rStyle w:val="Emphasis"/>
          <w:rFonts w:asciiTheme="minorHAnsi" w:hAnsiTheme="minorHAnsi"/>
          <w:highlight w:val="yellow"/>
        </w:rPr>
        <w:t>whose determination would thus negate it</w:t>
      </w:r>
      <w:r w:rsidRPr="00E1265C">
        <w:rPr>
          <w:rStyle w:val="underline"/>
          <w:rFonts w:asciiTheme="minorHAnsi" w:hAnsiTheme="minorHAnsi"/>
        </w:rPr>
        <w:t xml:space="preserve">: </w:t>
      </w:r>
      <w:r w:rsidRPr="00E1265C">
        <w:rPr>
          <w:rStyle w:val="underline"/>
          <w:rFonts w:asciiTheme="minorHAnsi" w:hAnsiTheme="minorHAnsi"/>
          <w:highlight w:val="yellow"/>
        </w:rPr>
        <w:t>always the imperative to immure it in some stable</w:t>
      </w:r>
      <w:r w:rsidRPr="00E1265C">
        <w:rPr>
          <w:rStyle w:val="underline"/>
          <w:rFonts w:asciiTheme="minorHAnsi" w:hAnsiTheme="minorHAnsi"/>
        </w:rPr>
        <w:t xml:space="preserve"> and positive </w:t>
      </w:r>
      <w:r w:rsidRPr="00E1265C">
        <w:rPr>
          <w:rStyle w:val="underline"/>
          <w:rFonts w:asciiTheme="minorHAnsi" w:hAnsiTheme="minorHAnsi"/>
          <w:highlight w:val="yellow"/>
        </w:rPr>
        <w:t>form</w:t>
      </w:r>
      <w:r w:rsidRPr="00E1265C">
        <w:rPr>
          <w:rFonts w:asciiTheme="minorHAnsi" w:hAnsiTheme="minorHAnsi"/>
        </w:rPr>
        <w:t xml:space="preserve">. </w:t>
      </w:r>
      <w:r w:rsidRPr="00E1265C">
        <w:rPr>
          <w:rFonts w:asciiTheme="minorHAnsi" w:hAnsiTheme="minorHAnsi"/>
          <w:sz w:val="14"/>
          <w:szCs w:val="14"/>
        </w:rPr>
        <w:t xml:space="preserve">When I argue, then, that we might do well to attempt what is surely impossible-to withdraw our allegiance, however compulsory, from a reality based on the Ponzi scheme of reproductive futurism - I do not intend to propose some "good" that will thereby be assured. To the contrary, I mean to insist that nothing, and certainly not what we call the "good," can ever have any assurance at all in the order of the Symbolic. Abjuring fidelity to a futurism that's always purchased at our expense, though bound, as Symbolic subjects consigned to figure the </w:t>
      </w:r>
      <w:proofErr w:type="spellStart"/>
      <w:r w:rsidRPr="00E1265C">
        <w:rPr>
          <w:rFonts w:asciiTheme="minorHAnsi" w:hAnsiTheme="minorHAnsi"/>
          <w:sz w:val="14"/>
          <w:szCs w:val="14"/>
        </w:rPr>
        <w:t>Symbolic's</w:t>
      </w:r>
      <w:proofErr w:type="spellEnd"/>
      <w:r w:rsidRPr="00E1265C">
        <w:rPr>
          <w:rFonts w:asciiTheme="minorHAnsi" w:hAnsiTheme="minorHAnsi"/>
          <w:sz w:val="14"/>
          <w:szCs w:val="14"/>
        </w:rPr>
        <w:t xml:space="preserve"> undoing, to the necessary contradiction of trying to turn its intelligibility against itself, we might rather, figuratively, cast our vote for "none of the above," for the primacy of a constant no in response to the law of the Symbolic, which would echo that law's foundational act, its </w:t>
      </w:r>
      <w:proofErr w:type="spellStart"/>
      <w:r w:rsidRPr="00E1265C">
        <w:rPr>
          <w:rFonts w:asciiTheme="minorHAnsi" w:hAnsiTheme="minorHAnsi"/>
          <w:sz w:val="14"/>
          <w:szCs w:val="14"/>
        </w:rPr>
        <w:t>self constituting</w:t>
      </w:r>
      <w:proofErr w:type="spellEnd"/>
      <w:r w:rsidRPr="00E1265C">
        <w:rPr>
          <w:rFonts w:asciiTheme="minorHAnsi" w:hAnsiTheme="minorHAnsi"/>
          <w:sz w:val="14"/>
          <w:szCs w:val="14"/>
        </w:rPr>
        <w:t xml:space="preserve"> negation. The structuring optimism of politics to which the order of meaning commits us, installing as it does the perpetual hope of reaching meaning through signification, is always, I would argue, a negation of this primal, constitutive, and negative act. And the various </w:t>
      </w:r>
      <w:proofErr w:type="spellStart"/>
      <w:r w:rsidRPr="00E1265C">
        <w:rPr>
          <w:rFonts w:asciiTheme="minorHAnsi" w:hAnsiTheme="minorHAnsi"/>
          <w:sz w:val="14"/>
          <w:szCs w:val="14"/>
        </w:rPr>
        <w:t>positivities</w:t>
      </w:r>
      <w:proofErr w:type="spellEnd"/>
      <w:r w:rsidRPr="00E1265C">
        <w:rPr>
          <w:rFonts w:asciiTheme="minorHAnsi" w:hAnsiTheme="minorHAnsi"/>
          <w:sz w:val="14"/>
          <w:szCs w:val="14"/>
        </w:rPr>
        <w:t xml:space="preserve"> produced in its wake by the logic of political hope depend on the mathematical illusion that negated negations might somehow escape, and not redouble, such negativity. My polemic thus stakes its fortunes on a truly hopeless wager: that taking the </w:t>
      </w:r>
      <w:proofErr w:type="spellStart"/>
      <w:r w:rsidRPr="00E1265C">
        <w:rPr>
          <w:rFonts w:asciiTheme="minorHAnsi" w:hAnsiTheme="minorHAnsi"/>
          <w:sz w:val="14"/>
          <w:szCs w:val="14"/>
        </w:rPr>
        <w:t>Symbolic's</w:t>
      </w:r>
      <w:proofErr w:type="spellEnd"/>
      <w:r w:rsidRPr="00E1265C">
        <w:rPr>
          <w:rFonts w:asciiTheme="minorHAnsi" w:hAnsiTheme="minorHAnsi"/>
          <w:sz w:val="14"/>
          <w:szCs w:val="14"/>
        </w:rPr>
        <w:t xml:space="preserve"> negativity to the very letter of the law, that attending to the persistence of something internal to reason that reason refuses, that turning the force of queerness against all subjects, however queer, can afford an access to the </w:t>
      </w:r>
      <w:proofErr w:type="spellStart"/>
      <w:r w:rsidRPr="00E1265C">
        <w:rPr>
          <w:rFonts w:asciiTheme="minorHAnsi" w:hAnsiTheme="minorHAnsi"/>
          <w:sz w:val="14"/>
          <w:szCs w:val="14"/>
        </w:rPr>
        <w:t>jouissance</w:t>
      </w:r>
      <w:proofErr w:type="spellEnd"/>
      <w:r w:rsidRPr="00E1265C">
        <w:rPr>
          <w:rFonts w:asciiTheme="minorHAnsi" w:hAnsiTheme="minorHAnsi"/>
          <w:sz w:val="14"/>
          <w:szCs w:val="14"/>
        </w:rPr>
        <w:t xml:space="preserve"> that at once defines and negates us. Or better: can expose the constancy, the inescapability, of such access to </w:t>
      </w:r>
      <w:proofErr w:type="spellStart"/>
      <w:r w:rsidRPr="00E1265C">
        <w:rPr>
          <w:rFonts w:asciiTheme="minorHAnsi" w:hAnsiTheme="minorHAnsi"/>
          <w:sz w:val="14"/>
          <w:szCs w:val="14"/>
        </w:rPr>
        <w:t>jouissance</w:t>
      </w:r>
      <w:proofErr w:type="spellEnd"/>
      <w:r w:rsidRPr="00E1265C">
        <w:rPr>
          <w:rFonts w:asciiTheme="minorHAnsi" w:hAnsiTheme="minorHAnsi"/>
          <w:sz w:val="14"/>
          <w:szCs w:val="14"/>
        </w:rPr>
        <w:t xml:space="preserve"> in the social order </w:t>
      </w:r>
      <w:proofErr w:type="gramStart"/>
      <w:r w:rsidRPr="00E1265C">
        <w:rPr>
          <w:rFonts w:asciiTheme="minorHAnsi" w:hAnsiTheme="minorHAnsi"/>
          <w:sz w:val="14"/>
          <w:szCs w:val="14"/>
        </w:rPr>
        <w:t>itself,</w:t>
      </w:r>
      <w:proofErr w:type="gramEnd"/>
      <w:r w:rsidRPr="00E1265C">
        <w:rPr>
          <w:rFonts w:asciiTheme="minorHAnsi" w:hAnsiTheme="minorHAnsi"/>
          <w:sz w:val="14"/>
          <w:szCs w:val="14"/>
        </w:rPr>
        <w:t xml:space="preserve"> even if that order can access its constant access to </w:t>
      </w:r>
      <w:proofErr w:type="spellStart"/>
      <w:r w:rsidRPr="00E1265C">
        <w:rPr>
          <w:rFonts w:asciiTheme="minorHAnsi" w:hAnsiTheme="minorHAnsi"/>
          <w:sz w:val="14"/>
          <w:szCs w:val="14"/>
        </w:rPr>
        <w:t>jouissance</w:t>
      </w:r>
      <w:proofErr w:type="spellEnd"/>
      <w:r w:rsidRPr="00E1265C">
        <w:rPr>
          <w:rFonts w:asciiTheme="minorHAnsi" w:hAnsiTheme="minorHAnsi"/>
          <w:sz w:val="14"/>
          <w:szCs w:val="14"/>
        </w:rPr>
        <w:t xml:space="preserve"> only in the process of </w:t>
      </w:r>
      <w:proofErr w:type="spellStart"/>
      <w:r w:rsidRPr="00E1265C">
        <w:rPr>
          <w:rFonts w:asciiTheme="minorHAnsi" w:hAnsiTheme="minorHAnsi"/>
          <w:sz w:val="14"/>
          <w:szCs w:val="14"/>
        </w:rPr>
        <w:t>abjecting</w:t>
      </w:r>
      <w:proofErr w:type="spellEnd"/>
      <w:r w:rsidRPr="00E1265C">
        <w:rPr>
          <w:rFonts w:asciiTheme="minorHAnsi" w:hAnsiTheme="minorHAnsi"/>
          <w:sz w:val="14"/>
          <w:szCs w:val="14"/>
        </w:rPr>
        <w:t xml:space="preserve"> that constancy of access onto the queer. In contrast to what Theodor </w:t>
      </w:r>
      <w:proofErr w:type="spellStart"/>
      <w:r w:rsidRPr="00E1265C">
        <w:rPr>
          <w:rFonts w:asciiTheme="minorHAnsi" w:hAnsiTheme="minorHAnsi"/>
          <w:sz w:val="14"/>
          <w:szCs w:val="14"/>
        </w:rPr>
        <w:t>Adorno</w:t>
      </w:r>
      <w:proofErr w:type="spellEnd"/>
      <w:r w:rsidRPr="00E1265C">
        <w:rPr>
          <w:rFonts w:asciiTheme="minorHAnsi" w:hAnsiTheme="minorHAnsi"/>
          <w:sz w:val="14"/>
          <w:szCs w:val="14"/>
        </w:rPr>
        <w:t xml:space="preserve"> describes as the "grimness with which a man clings to himself, as to the immediately sure and substantial," the queerness of which I speak would deliberately sever us from ourselves, from the assurance, that is, of knowing ourselves and hence of knowing our "good." 4 Such queerness proposes, in place of the good, something I want to call "better," though it promises, in more than one sense of the phrase, absolutely nothing. I connect this something better with </w:t>
      </w:r>
      <w:proofErr w:type="spellStart"/>
      <w:r w:rsidRPr="00E1265C">
        <w:rPr>
          <w:rFonts w:asciiTheme="minorHAnsi" w:hAnsiTheme="minorHAnsi"/>
          <w:sz w:val="14"/>
          <w:szCs w:val="14"/>
        </w:rPr>
        <w:t>Lacan's</w:t>
      </w:r>
      <w:proofErr w:type="spellEnd"/>
      <w:r w:rsidRPr="00E1265C">
        <w:rPr>
          <w:rFonts w:asciiTheme="minorHAnsi" w:hAnsiTheme="minorHAnsi"/>
          <w:sz w:val="14"/>
          <w:szCs w:val="14"/>
        </w:rPr>
        <w:t xml:space="preserve"> characterization of what he calls "truth," where truth does not assure happiness, or even, as </w:t>
      </w:r>
      <w:proofErr w:type="spellStart"/>
      <w:r w:rsidRPr="00E1265C">
        <w:rPr>
          <w:rFonts w:asciiTheme="minorHAnsi" w:hAnsiTheme="minorHAnsi"/>
          <w:sz w:val="14"/>
          <w:szCs w:val="14"/>
        </w:rPr>
        <w:t>Lacan</w:t>
      </w:r>
      <w:proofErr w:type="spellEnd"/>
      <w:r w:rsidRPr="00E1265C">
        <w:rPr>
          <w:rFonts w:asciiTheme="minorHAnsi" w:hAnsiTheme="minorHAnsi"/>
          <w:sz w:val="14"/>
          <w:szCs w:val="14"/>
        </w:rPr>
        <w:t xml:space="preserve"> makes clear, the good. Instead, it names only the insistent particularity of the subject, impossible fully to articulate and Intend[</w:t>
      </w:r>
      <w:proofErr w:type="spellStart"/>
      <w:r w:rsidRPr="00E1265C">
        <w:rPr>
          <w:rFonts w:asciiTheme="minorHAnsi" w:hAnsiTheme="minorHAnsi"/>
          <w:sz w:val="14"/>
          <w:szCs w:val="14"/>
        </w:rPr>
        <w:t>ing</w:t>
      </w:r>
      <w:proofErr w:type="spellEnd"/>
      <w:r w:rsidRPr="00E1265C">
        <w:rPr>
          <w:rFonts w:asciiTheme="minorHAnsi" w:hAnsiTheme="minorHAnsi"/>
          <w:sz w:val="14"/>
          <w:szCs w:val="14"/>
        </w:rPr>
        <w:t xml:space="preserve">] toward the real." 6 </w:t>
      </w:r>
      <w:proofErr w:type="spellStart"/>
      <w:r w:rsidRPr="00E1265C">
        <w:rPr>
          <w:rFonts w:asciiTheme="minorHAnsi" w:hAnsiTheme="minorHAnsi"/>
          <w:sz w:val="14"/>
          <w:szCs w:val="14"/>
        </w:rPr>
        <w:t>Lacan</w:t>
      </w:r>
      <w:proofErr w:type="spellEnd"/>
      <w:r w:rsidRPr="00E1265C">
        <w:rPr>
          <w:rFonts w:asciiTheme="minorHAnsi" w:hAnsiTheme="minorHAnsi"/>
          <w:sz w:val="14"/>
          <w:szCs w:val="14"/>
        </w:rPr>
        <w:t xml:space="preserve">, therefore, can write of this truth: The quality that best characterizes it is that of being the true </w:t>
      </w:r>
      <w:proofErr w:type="spellStart"/>
      <w:r w:rsidRPr="00E1265C">
        <w:rPr>
          <w:rFonts w:asciiTheme="minorHAnsi" w:hAnsiTheme="minorHAnsi"/>
          <w:sz w:val="14"/>
          <w:szCs w:val="14"/>
        </w:rPr>
        <w:t>Wunsch</w:t>
      </w:r>
      <w:proofErr w:type="spellEnd"/>
      <w:r w:rsidRPr="00E1265C">
        <w:rPr>
          <w:rFonts w:asciiTheme="minorHAnsi" w:hAnsiTheme="minorHAnsi"/>
          <w:sz w:val="14"/>
          <w:szCs w:val="14"/>
        </w:rPr>
        <w:t xml:space="preserve">, which was at the origin of an aberrant or atypical behavior. We encounter this </w:t>
      </w:r>
      <w:proofErr w:type="spellStart"/>
      <w:r w:rsidRPr="00E1265C">
        <w:rPr>
          <w:rFonts w:asciiTheme="minorHAnsi" w:hAnsiTheme="minorHAnsi"/>
          <w:sz w:val="14"/>
          <w:szCs w:val="14"/>
        </w:rPr>
        <w:t>Wunsch</w:t>
      </w:r>
      <w:proofErr w:type="spellEnd"/>
      <w:r w:rsidRPr="00E1265C">
        <w:rPr>
          <w:rFonts w:asciiTheme="minorHAnsi" w:hAnsiTheme="minorHAnsi"/>
          <w:sz w:val="14"/>
          <w:szCs w:val="14"/>
        </w:rPr>
        <w:t xml:space="preserve"> with its particular, irreducible character as a modification that presupposes no other form of normalization than that of an experience of pleasure or of pain, but of a final experience from whence it springs and is subsequently preserved in the depths of the subject in an irreducible form. The </w:t>
      </w:r>
      <w:proofErr w:type="spellStart"/>
      <w:r w:rsidRPr="00E1265C">
        <w:rPr>
          <w:rFonts w:asciiTheme="minorHAnsi" w:hAnsiTheme="minorHAnsi"/>
          <w:sz w:val="14"/>
          <w:szCs w:val="14"/>
        </w:rPr>
        <w:t>Wunsch</w:t>
      </w:r>
      <w:proofErr w:type="spellEnd"/>
      <w:r w:rsidRPr="00E1265C">
        <w:rPr>
          <w:rFonts w:asciiTheme="minorHAnsi" w:hAnsiTheme="minorHAnsi"/>
          <w:sz w:val="14"/>
          <w:szCs w:val="14"/>
        </w:rPr>
        <w:t xml:space="preserve"> does not have the character of a universal law but, on the contrary, of the most particular of laws-even if it is universal that this particularity is to be found in every human being.' Truth, like queerness, irreducibly linked to the "aberrant or atypical", to what chafes against "normalization," finds its value not in a good susceptible to generalization, but only in the stubborn particularity that voids every notion of a general good.</w:t>
      </w:r>
      <w:r w:rsidRPr="00E1265C">
        <w:rPr>
          <w:rFonts w:asciiTheme="minorHAnsi" w:hAnsiTheme="minorHAnsi"/>
        </w:rPr>
        <w:t xml:space="preserve"> </w:t>
      </w:r>
      <w:r w:rsidRPr="00E1265C">
        <w:rPr>
          <w:rStyle w:val="underline"/>
          <w:rFonts w:asciiTheme="minorHAnsi" w:hAnsiTheme="minorHAnsi"/>
          <w:highlight w:val="yellow"/>
        </w:rPr>
        <w:t>The embrace of queer negativity, then, can have no justification if justification requires it to reinforce some positive social value</w:t>
      </w:r>
      <w:r w:rsidRPr="00E1265C">
        <w:rPr>
          <w:rStyle w:val="underline"/>
          <w:rFonts w:asciiTheme="minorHAnsi" w:hAnsiTheme="minorHAnsi"/>
        </w:rPr>
        <w:t xml:space="preserve">; its </w:t>
      </w:r>
      <w:r w:rsidRPr="00E1265C">
        <w:rPr>
          <w:rStyle w:val="underline"/>
          <w:rFonts w:asciiTheme="minorHAnsi" w:hAnsiTheme="minorHAnsi"/>
          <w:highlight w:val="yellow"/>
        </w:rPr>
        <w:t>value</w:t>
      </w:r>
      <w:r w:rsidRPr="00E1265C">
        <w:rPr>
          <w:rFonts w:asciiTheme="minorHAnsi" w:hAnsiTheme="minorHAnsi"/>
        </w:rPr>
        <w:t>, instead,</w:t>
      </w:r>
      <w:r w:rsidRPr="00E1265C">
        <w:rPr>
          <w:rStyle w:val="underline"/>
          <w:rFonts w:asciiTheme="minorHAnsi" w:hAnsiTheme="minorHAnsi"/>
        </w:rPr>
        <w:t xml:space="preserve"> </w:t>
      </w:r>
      <w:r w:rsidRPr="00E1265C">
        <w:rPr>
          <w:rStyle w:val="underline"/>
          <w:rFonts w:asciiTheme="minorHAnsi" w:hAnsiTheme="minorHAnsi"/>
          <w:highlight w:val="yellow"/>
        </w:rPr>
        <w:t>resides in its challenge to value as defined by the social</w:t>
      </w:r>
      <w:r w:rsidRPr="00E1265C">
        <w:rPr>
          <w:rStyle w:val="underline"/>
          <w:rFonts w:asciiTheme="minorHAnsi" w:hAnsiTheme="minorHAnsi"/>
        </w:rPr>
        <w:t>, and thus in its radical challenge to the very value of the social itself.</w:t>
      </w:r>
      <w:r w:rsidRPr="00E1265C">
        <w:rPr>
          <w:rFonts w:asciiTheme="minorHAnsi" w:hAnsiTheme="minorHAnsi"/>
        </w:rPr>
        <w:t xml:space="preserve">' </w:t>
      </w:r>
    </w:p>
    <w:p w14:paraId="7EF9DA69" w14:textId="77777777" w:rsidR="00457C97" w:rsidRPr="00E1265C" w:rsidRDefault="00457C97" w:rsidP="00457C97">
      <w:pPr>
        <w:rPr>
          <w:rFonts w:asciiTheme="minorHAnsi" w:hAnsiTheme="minorHAnsi"/>
        </w:rPr>
      </w:pPr>
    </w:p>
    <w:p w14:paraId="523CDF49" w14:textId="77777777" w:rsidR="00457C97" w:rsidRPr="00E1265C" w:rsidRDefault="00457C97" w:rsidP="00457C97">
      <w:pPr>
        <w:pStyle w:val="Heading2"/>
        <w:rPr>
          <w:rFonts w:asciiTheme="minorHAnsi" w:hAnsiTheme="minorHAnsi"/>
        </w:rPr>
      </w:pPr>
      <w:r w:rsidRPr="00E1265C">
        <w:rPr>
          <w:rFonts w:asciiTheme="minorHAnsi" w:hAnsiTheme="minorHAnsi"/>
        </w:rPr>
        <w:t>Links</w:t>
      </w:r>
    </w:p>
    <w:p w14:paraId="044ED827" w14:textId="77777777" w:rsidR="00457C97" w:rsidRPr="00E1265C" w:rsidRDefault="00457C97" w:rsidP="00457C97">
      <w:pPr>
        <w:pStyle w:val="Heading3"/>
        <w:rPr>
          <w:rFonts w:asciiTheme="minorHAnsi" w:hAnsiTheme="minorHAnsi"/>
        </w:rPr>
      </w:pPr>
      <w:r w:rsidRPr="00E1265C">
        <w:rPr>
          <w:rFonts w:asciiTheme="minorHAnsi" w:hAnsiTheme="minorHAnsi"/>
        </w:rPr>
        <w:t>Middle Passage Link</w:t>
      </w:r>
    </w:p>
    <w:p w14:paraId="5FC70178" w14:textId="77777777" w:rsidR="00457C97" w:rsidRPr="00E1265C" w:rsidRDefault="00457C97" w:rsidP="00457C97">
      <w:pPr>
        <w:pStyle w:val="Heading4"/>
        <w:rPr>
          <w:rFonts w:asciiTheme="minorHAnsi" w:hAnsiTheme="minorHAnsi"/>
        </w:rPr>
      </w:pPr>
      <w:r w:rsidRPr="00E1265C">
        <w:rPr>
          <w:rFonts w:asciiTheme="minorHAnsi" w:hAnsiTheme="minorHAnsi"/>
        </w:rPr>
        <w:t>Destruction of transatlantic studies from the perspective of queerness is key to understand identity, desire structures, and heterosexual forms of national belonging – poetic mapping overcomes heteronormative narratives</w:t>
      </w:r>
    </w:p>
    <w:p w14:paraId="7090465C" w14:textId="77777777" w:rsidR="00457C97" w:rsidRPr="00E1265C" w:rsidRDefault="00457C97" w:rsidP="00457C97">
      <w:pPr>
        <w:rPr>
          <w:rFonts w:asciiTheme="minorHAnsi" w:hAnsiTheme="minorHAnsi"/>
          <w:szCs w:val="20"/>
        </w:rPr>
      </w:pPr>
      <w:proofErr w:type="gramStart"/>
      <w:r w:rsidRPr="00E1265C">
        <w:rPr>
          <w:rStyle w:val="StyleStyleBold12pt"/>
          <w:rFonts w:asciiTheme="minorHAnsi" w:hAnsiTheme="minorHAnsi"/>
        </w:rPr>
        <w:t>Hannah 11</w:t>
      </w:r>
      <w:r w:rsidRPr="00E1265C">
        <w:rPr>
          <w:rFonts w:asciiTheme="minorHAnsi" w:hAnsiTheme="minorHAnsi"/>
          <w:szCs w:val="20"/>
        </w:rPr>
        <w:t xml:space="preserve"> (Daniel Hannah, author of 'How we Invented Freedom, 2011, Transatlantic Exchanges, 1783-1863.</w:t>
      </w:r>
      <w:proofErr w:type="gramEnd"/>
      <w:r w:rsidRPr="00E1265C">
        <w:rPr>
          <w:rFonts w:asciiTheme="minorHAnsi" w:hAnsiTheme="minorHAnsi"/>
          <w:szCs w:val="20"/>
        </w:rPr>
        <w:t xml:space="preserve"> Ed. Julia M. Wright &amp; Kevin Hutchings, “Felicia Hemans, Herman Melville and the Queer Atlantic,” 61-74. http://www.ashgate.com/isbn/9781409409533)//CS</w:t>
      </w:r>
    </w:p>
    <w:p w14:paraId="69E83B98" w14:textId="77777777" w:rsidR="00457C97" w:rsidRPr="00E1265C" w:rsidRDefault="00457C97" w:rsidP="00457C97">
      <w:pPr>
        <w:rPr>
          <w:rStyle w:val="Emphasis"/>
          <w:rFonts w:asciiTheme="minorHAnsi" w:hAnsiTheme="minorHAnsi"/>
        </w:rPr>
      </w:pPr>
      <w:r w:rsidRPr="00E1265C">
        <w:rPr>
          <w:rFonts w:asciiTheme="minorHAnsi" w:hAnsiTheme="minorHAnsi"/>
          <w:szCs w:val="20"/>
        </w:rPr>
        <w:t xml:space="preserve">Over fifteen years have passed since Paul Gilroy advocated an approach to “the Atlantic as one single, complex unit of analysis” in order “to produce an explicitly transactional and intercultural perspective”. In that time, the </w:t>
      </w:r>
      <w:r w:rsidRPr="00E1265C">
        <w:rPr>
          <w:rStyle w:val="StyleBoldUnderline"/>
          <w:rFonts w:asciiTheme="minorHAnsi" w:hAnsiTheme="minorHAnsi"/>
        </w:rPr>
        <w:t>emergent field of transatlantic studies has sought to highlight the ways in which European-American textual exchanges reflect back upon nationalist paradigms</w:t>
      </w:r>
      <w:r w:rsidRPr="00E1265C">
        <w:rPr>
          <w:rFonts w:asciiTheme="minorHAnsi" w:hAnsiTheme="minorHAnsi"/>
          <w:szCs w:val="20"/>
        </w:rPr>
        <w:t xml:space="preserve">, complicate national literatures and unsettle the often isolated accounts of British and American print-circulations in the nineteenth century. </w:t>
      </w:r>
      <w:r w:rsidRPr="00E1265C">
        <w:rPr>
          <w:rStyle w:val="Emphasis"/>
          <w:rFonts w:asciiTheme="minorHAnsi" w:hAnsiTheme="minorHAnsi"/>
        </w:rPr>
        <w:t xml:space="preserve">Little of this scholarship, however, has sought to address the ways in which narratives that cross the Atlantic frequently involve crossings over and </w:t>
      </w:r>
      <w:proofErr w:type="spellStart"/>
      <w:r w:rsidRPr="00E1265C">
        <w:rPr>
          <w:rStyle w:val="Emphasis"/>
          <w:rFonts w:asciiTheme="minorHAnsi" w:hAnsiTheme="minorHAnsi"/>
        </w:rPr>
        <w:t>blurrings</w:t>
      </w:r>
      <w:proofErr w:type="spellEnd"/>
      <w:r w:rsidRPr="00E1265C">
        <w:rPr>
          <w:rStyle w:val="Emphasis"/>
          <w:rFonts w:asciiTheme="minorHAnsi" w:hAnsiTheme="minorHAnsi"/>
        </w:rPr>
        <w:t xml:space="preserve"> of the borderlines between genders and sexualities.</w:t>
      </w:r>
      <w:r w:rsidRPr="00E1265C">
        <w:rPr>
          <w:rFonts w:asciiTheme="minorHAnsi" w:hAnsiTheme="minorHAnsi"/>
          <w:szCs w:val="20"/>
        </w:rPr>
        <w:t xml:space="preserve"> This paper examines, through what I wish to term a “queer Atlantic” lens, two distinct moments in nineteenth-century </w:t>
      </w:r>
      <w:proofErr w:type="spellStart"/>
      <w:r w:rsidRPr="00E1265C">
        <w:rPr>
          <w:rFonts w:asciiTheme="minorHAnsi" w:hAnsiTheme="minorHAnsi"/>
          <w:szCs w:val="20"/>
        </w:rPr>
        <w:t>transatlanticism</w:t>
      </w:r>
      <w:proofErr w:type="spellEnd"/>
      <w:r w:rsidRPr="00E1265C">
        <w:rPr>
          <w:rFonts w:asciiTheme="minorHAnsi" w:hAnsiTheme="minorHAnsi"/>
          <w:szCs w:val="20"/>
        </w:rPr>
        <w:t xml:space="preserve">: Felicia Hemans’s long narrative poem The Forest Sanctuary, first published in 1825, and Herman Melville’s two-part short story “The Paradise of Bachelors and the Tartarus of Maids”, first published in 1855. While these two authors – the first only recently canonized though rarely read as queer, the second deeply canonical and more recently queered – have seldom been placed alongside each other, a parallel reading of Hemans’s and Melville’s works can offer important windows onto the complicated interrelations of desire and displacement that sometimes structured the nineteenth-century transatlantic imaginary. </w:t>
      </w:r>
      <w:r w:rsidRPr="00E1265C">
        <w:rPr>
          <w:rStyle w:val="StyleBoldUnderline"/>
          <w:rFonts w:asciiTheme="minorHAnsi" w:hAnsiTheme="minorHAnsi"/>
        </w:rPr>
        <w:t>Tracing the etymology of the word “queer” to its Indo-European root –</w:t>
      </w:r>
      <w:proofErr w:type="spellStart"/>
      <w:r w:rsidRPr="00E1265C">
        <w:rPr>
          <w:rStyle w:val="StyleBoldUnderline"/>
          <w:rFonts w:asciiTheme="minorHAnsi" w:hAnsiTheme="minorHAnsi"/>
        </w:rPr>
        <w:t>twerkw</w:t>
      </w:r>
      <w:proofErr w:type="spellEnd"/>
      <w:r w:rsidRPr="00E1265C">
        <w:rPr>
          <w:rStyle w:val="StyleBoldUnderline"/>
          <w:rFonts w:asciiTheme="minorHAnsi" w:hAnsiTheme="minorHAnsi"/>
        </w:rPr>
        <w:t xml:space="preserve"> meaning “across”, Eve </w:t>
      </w:r>
      <w:proofErr w:type="spellStart"/>
      <w:r w:rsidRPr="00E1265C">
        <w:rPr>
          <w:rStyle w:val="StyleBoldUnderline"/>
          <w:rFonts w:asciiTheme="minorHAnsi" w:hAnsiTheme="minorHAnsi"/>
        </w:rPr>
        <w:t>Kosofsky</w:t>
      </w:r>
      <w:proofErr w:type="spellEnd"/>
      <w:r w:rsidRPr="00E1265C">
        <w:rPr>
          <w:rStyle w:val="StyleBoldUnderline"/>
          <w:rFonts w:asciiTheme="minorHAnsi" w:hAnsiTheme="minorHAnsi"/>
        </w:rPr>
        <w:t xml:space="preserve"> Sedgwick argues for an understanding of this critical term as “a continuing moment, movement, motive – recurrent, eddying, </w:t>
      </w:r>
      <w:proofErr w:type="spellStart"/>
      <w:r w:rsidRPr="00E1265C">
        <w:rPr>
          <w:rStyle w:val="StyleBoldUnderline"/>
          <w:rFonts w:asciiTheme="minorHAnsi" w:hAnsiTheme="minorHAnsi"/>
        </w:rPr>
        <w:t>troublant</w:t>
      </w:r>
      <w:proofErr w:type="spellEnd"/>
      <w:r w:rsidRPr="00E1265C">
        <w:rPr>
          <w:rFonts w:asciiTheme="minorHAnsi" w:hAnsiTheme="minorHAnsi"/>
          <w:szCs w:val="20"/>
        </w:rPr>
        <w:t>” (xii</w:t>
      </w:r>
      <w:r w:rsidRPr="00E1265C">
        <w:rPr>
          <w:rStyle w:val="StyleBoldUnderline"/>
          <w:rFonts w:asciiTheme="minorHAnsi" w:hAnsiTheme="minorHAnsi"/>
        </w:rPr>
        <w:t xml:space="preserve">). Indeed, queer theory’s deconstruction of borders between genders and between sexualities holds much in common with Julia </w:t>
      </w:r>
      <w:proofErr w:type="spellStart"/>
      <w:r w:rsidRPr="00E1265C">
        <w:rPr>
          <w:rStyle w:val="StyleBoldUnderline"/>
          <w:rFonts w:asciiTheme="minorHAnsi" w:hAnsiTheme="minorHAnsi"/>
        </w:rPr>
        <w:t>Kristeva’s</w:t>
      </w:r>
      <w:proofErr w:type="spellEnd"/>
      <w:r w:rsidRPr="00E1265C">
        <w:rPr>
          <w:rStyle w:val="StyleBoldUnderline"/>
          <w:rFonts w:asciiTheme="minorHAnsi" w:hAnsiTheme="minorHAnsi"/>
        </w:rPr>
        <w:t xml:space="preserve"> advocacy for a “transnational or international position situated at the crossing of boundaries” and Paul Gilroy’s emphasis on “the relationship of identity” to “routes” rather than “roots”. My “queer Atlantic” reading</w:t>
      </w:r>
      <w:r w:rsidRPr="00E1265C">
        <w:rPr>
          <w:rFonts w:asciiTheme="minorHAnsi" w:hAnsiTheme="minorHAnsi"/>
          <w:szCs w:val="20"/>
        </w:rPr>
        <w:t xml:space="preserve"> of Hemans and Melville </w:t>
      </w:r>
      <w:r w:rsidRPr="00E1265C">
        <w:rPr>
          <w:rStyle w:val="StyleBoldUnderline"/>
          <w:rFonts w:asciiTheme="minorHAnsi" w:hAnsiTheme="minorHAnsi"/>
        </w:rPr>
        <w:t>seeks then to cut “across” these theoretical approaches, to map out, in Judith Butler’s terms, the means by which discourses of transnationalism, gender and sexuality engage in “overlapping, mutually determining, and convergent fields of politicization”. Each of these texts deploys movements across the Atlantic as tropes for the text’s unstable approach to gender and desire</w:t>
      </w:r>
      <w:r w:rsidRPr="00E1265C">
        <w:rPr>
          <w:rFonts w:asciiTheme="minorHAnsi" w:hAnsiTheme="minorHAnsi"/>
          <w:szCs w:val="20"/>
        </w:rPr>
        <w:t xml:space="preserve">. At the same time, </w:t>
      </w:r>
      <w:r w:rsidRPr="00E1265C">
        <w:rPr>
          <w:rStyle w:val="Emphasis"/>
          <w:rFonts w:asciiTheme="minorHAnsi" w:hAnsiTheme="minorHAnsi"/>
        </w:rPr>
        <w:t>subversive treatments of non-normative narratives of gender and desire structure these texts’ transnational projects, evoking and challenging dominant heterosexual forms of national belonging</w:t>
      </w:r>
      <w:r w:rsidRPr="00E1265C">
        <w:rPr>
          <w:rFonts w:asciiTheme="minorHAnsi" w:hAnsiTheme="minorHAnsi"/>
          <w:szCs w:val="20"/>
        </w:rPr>
        <w:t xml:space="preserve">. Recent critical responses to Felicia Hemans have been increasingly concerned with the ways in which her poetry participates in a destabilization of the very themes of feminine sensibility, sacrifice and domesticity for which her work was venerated in the Victorian period. For Susan </w:t>
      </w:r>
      <w:proofErr w:type="spellStart"/>
      <w:r w:rsidRPr="00E1265C">
        <w:rPr>
          <w:rFonts w:asciiTheme="minorHAnsi" w:hAnsiTheme="minorHAnsi"/>
          <w:szCs w:val="20"/>
        </w:rPr>
        <w:t>Wolfson</w:t>
      </w:r>
      <w:proofErr w:type="spellEnd"/>
      <w:r w:rsidRPr="00E1265C">
        <w:rPr>
          <w:rFonts w:asciiTheme="minorHAnsi" w:hAnsiTheme="minorHAnsi"/>
          <w:szCs w:val="20"/>
        </w:rPr>
        <w:t xml:space="preserve">, “Hemans’s poetry of ‘Woman’ traces its ‘feminine’ ideal on a fabric of dark contradictions”. It suggests “an oppositional sensibility and a willingness to expose it”. Paula Feldman argues that Hemans’s poems “undercut, even while [they] reinforce, conventional views of women”. </w:t>
      </w:r>
      <w:r w:rsidRPr="00E1265C">
        <w:rPr>
          <w:rStyle w:val="StyleBoldUnderline"/>
          <w:rFonts w:asciiTheme="minorHAnsi" w:hAnsiTheme="minorHAnsi"/>
        </w:rPr>
        <w:t>Few critics</w:t>
      </w:r>
      <w:r w:rsidRPr="00E1265C">
        <w:rPr>
          <w:rFonts w:asciiTheme="minorHAnsi" w:hAnsiTheme="minorHAnsi"/>
          <w:szCs w:val="20"/>
        </w:rPr>
        <w:t xml:space="preserve">, however, </w:t>
      </w:r>
      <w:r w:rsidRPr="00E1265C">
        <w:rPr>
          <w:rStyle w:val="StyleBoldUnderline"/>
          <w:rFonts w:asciiTheme="minorHAnsi" w:hAnsiTheme="minorHAnsi"/>
        </w:rPr>
        <w:t xml:space="preserve">have spoken to Hemans’s veiled explorations of militaristic male </w:t>
      </w:r>
      <w:proofErr w:type="spellStart"/>
      <w:r w:rsidRPr="00E1265C">
        <w:rPr>
          <w:rStyle w:val="StyleBoldUnderline"/>
          <w:rFonts w:asciiTheme="minorHAnsi" w:hAnsiTheme="minorHAnsi"/>
        </w:rPr>
        <w:t>homosocial</w:t>
      </w:r>
      <w:proofErr w:type="spellEnd"/>
      <w:r w:rsidRPr="00E1265C">
        <w:rPr>
          <w:rStyle w:val="StyleBoldUnderline"/>
          <w:rFonts w:asciiTheme="minorHAnsi" w:hAnsiTheme="minorHAnsi"/>
        </w:rPr>
        <w:t xml:space="preserve"> and homoerotic intimacy in the European family, explorations tied to her imaginings of America as a space of feminized colonial benevolence and alienating exile</w:t>
      </w:r>
      <w:r w:rsidRPr="00E1265C">
        <w:rPr>
          <w:rFonts w:asciiTheme="minorHAnsi" w:hAnsiTheme="minorHAnsi"/>
          <w:szCs w:val="20"/>
        </w:rPr>
        <w:t xml:space="preserve">. In The Forest Sanctuary, Hemans’s </w:t>
      </w:r>
      <w:r w:rsidRPr="00E1265C">
        <w:rPr>
          <w:rStyle w:val="Emphasis"/>
          <w:rFonts w:asciiTheme="minorHAnsi" w:hAnsiTheme="minorHAnsi"/>
        </w:rPr>
        <w:t>poetic mapping of both North and South America and the Atlantic as zones of displacement destabilizes the prominent heterosexual narratives on the surface of this poem of emigration</w:t>
      </w:r>
    </w:p>
    <w:p w14:paraId="0D431FF2" w14:textId="77777777" w:rsidR="00457C97" w:rsidRPr="00E1265C" w:rsidRDefault="00457C97" w:rsidP="00457C97">
      <w:pPr>
        <w:rPr>
          <w:rFonts w:asciiTheme="minorHAnsi" w:hAnsiTheme="minorHAnsi"/>
        </w:rPr>
      </w:pPr>
    </w:p>
    <w:p w14:paraId="632D45B4" w14:textId="77777777" w:rsidR="00457C97" w:rsidRPr="00E1265C" w:rsidRDefault="00457C97" w:rsidP="00457C97">
      <w:pPr>
        <w:pStyle w:val="Heading4"/>
        <w:rPr>
          <w:rFonts w:asciiTheme="minorHAnsi" w:hAnsiTheme="minorHAnsi"/>
        </w:rPr>
      </w:pPr>
      <w:r w:rsidRPr="00E1265C">
        <w:rPr>
          <w:rFonts w:asciiTheme="minorHAnsi" w:hAnsiTheme="minorHAnsi"/>
        </w:rPr>
        <w:t>A queer model is a productive starting point – it estranges dominant forms of knowledge production by restructuring national borderlines</w:t>
      </w:r>
    </w:p>
    <w:p w14:paraId="5AD7EC78" w14:textId="77777777" w:rsidR="00457C97" w:rsidRPr="00E1265C" w:rsidRDefault="00457C97" w:rsidP="00457C97">
      <w:pPr>
        <w:rPr>
          <w:rFonts w:asciiTheme="minorHAnsi" w:hAnsiTheme="minorHAnsi"/>
          <w:szCs w:val="20"/>
        </w:rPr>
      </w:pPr>
      <w:proofErr w:type="gramStart"/>
      <w:r w:rsidRPr="00E1265C">
        <w:rPr>
          <w:rStyle w:val="StyleStyleBold12pt"/>
          <w:rFonts w:asciiTheme="minorHAnsi" w:hAnsiTheme="minorHAnsi"/>
        </w:rPr>
        <w:t>Hannah 11</w:t>
      </w:r>
      <w:r w:rsidRPr="00E1265C">
        <w:rPr>
          <w:rFonts w:asciiTheme="minorHAnsi" w:hAnsiTheme="minorHAnsi"/>
          <w:szCs w:val="20"/>
        </w:rPr>
        <w:t xml:space="preserve"> (Daniel Hannah, author of 'How we Invented Freedom, 2011, Transatlantic Exchanges, 1783-1863.</w:t>
      </w:r>
      <w:proofErr w:type="gramEnd"/>
      <w:r w:rsidRPr="00E1265C">
        <w:rPr>
          <w:rFonts w:asciiTheme="minorHAnsi" w:hAnsiTheme="minorHAnsi"/>
          <w:szCs w:val="20"/>
        </w:rPr>
        <w:t xml:space="preserve"> Ed. Julia M. Wright &amp; Kevin Hutchings, “Felicia Hemans, Herman Melville and the Queer Atlantic,” 61-74. http://www.ashgate.com/isbn/9781409409533)//CS</w:t>
      </w:r>
    </w:p>
    <w:p w14:paraId="2897AEE2" w14:textId="77777777" w:rsidR="00457C97" w:rsidRPr="00E1265C" w:rsidRDefault="00457C97" w:rsidP="00457C97">
      <w:pPr>
        <w:rPr>
          <w:rFonts w:asciiTheme="minorHAnsi" w:hAnsiTheme="minorHAnsi"/>
          <w:sz w:val="16"/>
          <w:szCs w:val="20"/>
        </w:rPr>
      </w:pPr>
      <w:r w:rsidRPr="00E1265C">
        <w:rPr>
          <w:rFonts w:asciiTheme="minorHAnsi" w:hAnsiTheme="minorHAnsi"/>
          <w:sz w:val="16"/>
          <w:szCs w:val="20"/>
        </w:rPr>
        <w:t xml:space="preserve">Unlike scholarship on Hemans, studies of Melville’s work have been vitally interested in questions of sexuality. In 1986, Robert K. Martin’s groundbreaking Hero, Captain, and Stranger spoke to the politically critical potential of Melville’s deployment of homosexuality, tying it to his enduring interest in the sea (sometimes the Atlantic, as in </w:t>
      </w:r>
      <w:proofErr w:type="spellStart"/>
      <w:r w:rsidRPr="00E1265C">
        <w:rPr>
          <w:rFonts w:asciiTheme="minorHAnsi" w:hAnsiTheme="minorHAnsi"/>
          <w:sz w:val="16"/>
          <w:szCs w:val="20"/>
        </w:rPr>
        <w:t>Redburn</w:t>
      </w:r>
      <w:proofErr w:type="spellEnd"/>
      <w:r w:rsidRPr="00E1265C">
        <w:rPr>
          <w:rFonts w:asciiTheme="minorHAnsi" w:hAnsiTheme="minorHAnsi"/>
          <w:sz w:val="16"/>
          <w:szCs w:val="20"/>
        </w:rPr>
        <w:t>) as a space of international exchange. More recently, in terms that point to a redirection of his earlier primary interest in male companionship, Martin has suggested that the “</w:t>
      </w:r>
      <w:r w:rsidRPr="00E1265C">
        <w:rPr>
          <w:rStyle w:val="Emphasis"/>
          <w:rFonts w:asciiTheme="minorHAnsi" w:hAnsiTheme="minorHAnsi"/>
        </w:rPr>
        <w:t>adoption of a queer model that proposes contingency instead of certainty” when it comes to questions of sexual preference, “seems likely to offer the best future for the study of sexuality</w:t>
      </w:r>
      <w:r w:rsidRPr="00E1265C">
        <w:rPr>
          <w:rFonts w:asciiTheme="minorHAnsi" w:hAnsiTheme="minorHAnsi"/>
          <w:sz w:val="16"/>
          <w:szCs w:val="20"/>
        </w:rPr>
        <w:t xml:space="preserve"> in Melville’s texts”.  In reading Melville’s work as cutting across a spectrum of sexual desire, I wish to draw attention to important queer conjunctions between Melville’s erotic and transnational politics. While, in longer works like </w:t>
      </w:r>
      <w:proofErr w:type="spellStart"/>
      <w:r w:rsidRPr="00E1265C">
        <w:rPr>
          <w:rFonts w:asciiTheme="minorHAnsi" w:hAnsiTheme="minorHAnsi"/>
          <w:sz w:val="16"/>
          <w:szCs w:val="20"/>
        </w:rPr>
        <w:t>Redburn</w:t>
      </w:r>
      <w:proofErr w:type="spellEnd"/>
      <w:r w:rsidRPr="00E1265C">
        <w:rPr>
          <w:rFonts w:asciiTheme="minorHAnsi" w:hAnsiTheme="minorHAnsi"/>
          <w:sz w:val="16"/>
          <w:szCs w:val="20"/>
        </w:rPr>
        <w:t xml:space="preserve">, Moby Dick and Billy Budd, </w:t>
      </w:r>
      <w:r w:rsidRPr="00E1265C">
        <w:rPr>
          <w:rStyle w:val="StyleBoldUnderline"/>
          <w:rFonts w:asciiTheme="minorHAnsi" w:hAnsiTheme="minorHAnsi"/>
        </w:rPr>
        <w:t>the sea might, as Martin suggests, open out international space for pursuing homoerotic intimacies normally policed by the nation-state</w:t>
      </w:r>
      <w:r w:rsidRPr="00E1265C">
        <w:rPr>
          <w:rFonts w:asciiTheme="minorHAnsi" w:hAnsiTheme="minorHAnsi"/>
          <w:sz w:val="16"/>
          <w:szCs w:val="20"/>
        </w:rPr>
        <w:t xml:space="preserve">, in “The Paradise of Bachelors and the Tartarus of Maids”, Melville’s </w:t>
      </w:r>
      <w:r w:rsidRPr="00E1265C">
        <w:rPr>
          <w:rStyle w:val="StyleBoldUnderline"/>
          <w:rFonts w:asciiTheme="minorHAnsi" w:hAnsiTheme="minorHAnsi"/>
        </w:rPr>
        <w:t>sexualized transatlantic analogies depend upon sudden juxtapositions, on the absence of that liminal sea-space</w:t>
      </w:r>
      <w:r w:rsidRPr="00E1265C">
        <w:rPr>
          <w:rFonts w:asciiTheme="minorHAnsi" w:hAnsiTheme="minorHAnsi"/>
          <w:sz w:val="16"/>
          <w:szCs w:val="20"/>
        </w:rPr>
        <w:t>. These juxtapositions draw the reader into the queer drama of the text’s compulsive pairings of English “bachelors” and American “maids”…</w:t>
      </w:r>
      <w:r w:rsidRPr="00E1265C">
        <w:rPr>
          <w:rFonts w:asciiTheme="minorHAnsi" w:hAnsiTheme="minorHAnsi"/>
          <w:sz w:val="16"/>
        </w:rPr>
        <w:t xml:space="preserve"> </w:t>
      </w:r>
      <w:r w:rsidRPr="00E1265C">
        <w:rPr>
          <w:rStyle w:val="StyleBoldUnderline"/>
          <w:rFonts w:asciiTheme="minorHAnsi" w:hAnsiTheme="minorHAnsi"/>
        </w:rPr>
        <w:t>Absorption</w:t>
      </w:r>
      <w:r w:rsidRPr="00E1265C">
        <w:rPr>
          <w:rFonts w:asciiTheme="minorHAnsi" w:hAnsiTheme="minorHAnsi"/>
          <w:sz w:val="16"/>
          <w:szCs w:val="20"/>
        </w:rPr>
        <w:t xml:space="preserve">, in Melville’s tale, </w:t>
      </w:r>
      <w:r w:rsidRPr="00E1265C">
        <w:rPr>
          <w:rStyle w:val="StyleBoldUnderline"/>
          <w:rFonts w:asciiTheme="minorHAnsi" w:hAnsiTheme="minorHAnsi"/>
        </w:rPr>
        <w:t>moves from representing a process of hospitable assimilation to staging a mystical response to the mechanistic – to be absorbed is both to find a space for the self and the self’s unsanctioned desires and to find oneself arrested, taken out of oneself, by a display of power, of “punctuality and precision”. These processes</w:t>
      </w:r>
      <w:r w:rsidRPr="00E1265C">
        <w:rPr>
          <w:rFonts w:asciiTheme="minorHAnsi" w:hAnsiTheme="minorHAnsi"/>
          <w:sz w:val="16"/>
          <w:szCs w:val="20"/>
        </w:rPr>
        <w:t xml:space="preserve">, the tale suggests, </w:t>
      </w:r>
      <w:r w:rsidRPr="00E1265C">
        <w:rPr>
          <w:rStyle w:val="StyleBoldUnderline"/>
          <w:rFonts w:asciiTheme="minorHAnsi" w:hAnsiTheme="minorHAnsi"/>
        </w:rPr>
        <w:t>are not alien to each other</w:t>
      </w:r>
      <w:r w:rsidRPr="00E1265C">
        <w:rPr>
          <w:rFonts w:asciiTheme="minorHAnsi" w:hAnsiTheme="minorHAnsi"/>
          <w:sz w:val="16"/>
          <w:szCs w:val="20"/>
        </w:rPr>
        <w:t>. Both of these scenes of absorption foreground the narrator’s queer textual-attraction to the name of a male host – in each scene, the narrator is drawn to the possibility of leaving a “mark” on this name, to an imagining of that name bearing a silent trace of his own presence. And both scenes frame the process of absorption as erotically charged – in “The Paradise of Bachelors”, the narrator’s homoerotic soaking up of his male comrades climaxes with the dinner party’s closing act of a communal taking of snuff from an enormous powder horn; in “The Tartarus of Maids”, the narrator’s “filled” state moves without blinking from his mystical response to the reproduction of Cupid’s name to his attentive gaze on the body of the “sad-looking woman”. Like the woman who “absorb[s]” his attention in the wake of the machine’s allure and the rest of her “pallid” workmates, the narrator stands in danger of giving into his “curious emotion”, becoming pulp-like, “march[</w:t>
      </w:r>
      <w:proofErr w:type="spellStart"/>
      <w:r w:rsidRPr="00E1265C">
        <w:rPr>
          <w:rFonts w:asciiTheme="minorHAnsi" w:hAnsiTheme="minorHAnsi"/>
          <w:sz w:val="16"/>
          <w:szCs w:val="20"/>
        </w:rPr>
        <w:t>ing</w:t>
      </w:r>
      <w:proofErr w:type="spellEnd"/>
      <w:r w:rsidRPr="00E1265C">
        <w:rPr>
          <w:rFonts w:asciiTheme="minorHAnsi" w:hAnsiTheme="minorHAnsi"/>
          <w:sz w:val="16"/>
          <w:szCs w:val="20"/>
        </w:rPr>
        <w:t xml:space="preserve">] on in unvarying docility to the autocratic cunning of the machine” (285). And yet that same “curious emotion”, the compulsive sway toward the “wheels and the cylinders” that seems to threaten the narrator’s ability to distinguish between the divine and the “mere machine”, is the same spontaneous drift that, as we have seen, structures the entire diptych with its intermittent comparisons of the “Bachelors” and the “Maids”. Melville’s </w:t>
      </w:r>
      <w:r w:rsidRPr="00E1265C">
        <w:rPr>
          <w:rStyle w:val="StyleBoldUnderline"/>
          <w:rFonts w:asciiTheme="minorHAnsi" w:hAnsiTheme="minorHAnsi"/>
        </w:rPr>
        <w:t xml:space="preserve">narrative depends, then, upon an eroticized series of transatlantic </w:t>
      </w:r>
      <w:proofErr w:type="spellStart"/>
      <w:r w:rsidRPr="00E1265C">
        <w:rPr>
          <w:rStyle w:val="StyleBoldUnderline"/>
          <w:rFonts w:asciiTheme="minorHAnsi" w:hAnsiTheme="minorHAnsi"/>
        </w:rPr>
        <w:t>switchings</w:t>
      </w:r>
      <w:proofErr w:type="spellEnd"/>
      <w:r w:rsidRPr="00E1265C">
        <w:rPr>
          <w:rStyle w:val="StyleBoldUnderline"/>
          <w:rFonts w:asciiTheme="minorHAnsi" w:hAnsiTheme="minorHAnsi"/>
        </w:rPr>
        <w:t xml:space="preserve">, a train of compulsive </w:t>
      </w:r>
      <w:proofErr w:type="gramStart"/>
      <w:r w:rsidRPr="00E1265C">
        <w:rPr>
          <w:rStyle w:val="StyleBoldUnderline"/>
          <w:rFonts w:asciiTheme="minorHAnsi" w:hAnsiTheme="minorHAnsi"/>
        </w:rPr>
        <w:t>analogies, that</w:t>
      </w:r>
      <w:proofErr w:type="gramEnd"/>
      <w:r w:rsidRPr="00E1265C">
        <w:rPr>
          <w:rStyle w:val="StyleBoldUnderline"/>
          <w:rFonts w:asciiTheme="minorHAnsi" w:hAnsiTheme="minorHAnsi"/>
        </w:rPr>
        <w:t xml:space="preserve"> the absorbed narrator, unsuccessfully, seeks to stand outside. Rather than lamenting an absence of </w:t>
      </w:r>
      <w:proofErr w:type="spellStart"/>
      <w:r w:rsidRPr="00E1265C">
        <w:rPr>
          <w:rStyle w:val="StyleBoldUnderline"/>
          <w:rFonts w:asciiTheme="minorHAnsi" w:hAnsiTheme="minorHAnsi"/>
        </w:rPr>
        <w:t>eros</w:t>
      </w:r>
      <w:proofErr w:type="spellEnd"/>
      <w:r w:rsidRPr="00E1265C">
        <w:rPr>
          <w:rStyle w:val="StyleBoldUnderline"/>
          <w:rFonts w:asciiTheme="minorHAnsi" w:hAnsiTheme="minorHAnsi"/>
        </w:rPr>
        <w:t xml:space="preserve"> in modern capitalism</w:t>
      </w:r>
      <w:r w:rsidRPr="00E1265C">
        <w:rPr>
          <w:rFonts w:asciiTheme="minorHAnsi" w:hAnsiTheme="minorHAnsi"/>
          <w:sz w:val="16"/>
          <w:szCs w:val="20"/>
        </w:rPr>
        <w:t>, as Robert Martin suggests, “</w:t>
      </w:r>
      <w:r w:rsidRPr="00E1265C">
        <w:rPr>
          <w:rStyle w:val="StyleBoldUnderline"/>
          <w:rFonts w:asciiTheme="minorHAnsi" w:hAnsiTheme="minorHAnsi"/>
        </w:rPr>
        <w:t xml:space="preserve">The Paradise of Bachelors and the Tartarus of Maids” complicates a hegemonic </w:t>
      </w:r>
      <w:proofErr w:type="spellStart"/>
      <w:r w:rsidRPr="00E1265C">
        <w:rPr>
          <w:rStyle w:val="StyleBoldUnderline"/>
          <w:rFonts w:asciiTheme="minorHAnsi" w:hAnsiTheme="minorHAnsi"/>
        </w:rPr>
        <w:t>erotics</w:t>
      </w:r>
      <w:proofErr w:type="spellEnd"/>
      <w:r w:rsidRPr="00E1265C">
        <w:rPr>
          <w:rStyle w:val="StyleBoldUnderline"/>
          <w:rFonts w:asciiTheme="minorHAnsi" w:hAnsiTheme="minorHAnsi"/>
        </w:rPr>
        <w:t xml:space="preserve"> that insists on binary separations of hetero- and homo-sexual desire, an </w:t>
      </w:r>
      <w:proofErr w:type="spellStart"/>
      <w:r w:rsidRPr="00E1265C">
        <w:rPr>
          <w:rStyle w:val="StyleBoldUnderline"/>
          <w:rFonts w:asciiTheme="minorHAnsi" w:hAnsiTheme="minorHAnsi"/>
        </w:rPr>
        <w:t>erotics</w:t>
      </w:r>
      <w:proofErr w:type="spellEnd"/>
      <w:r w:rsidRPr="00E1265C">
        <w:rPr>
          <w:rStyle w:val="StyleBoldUnderline"/>
          <w:rFonts w:asciiTheme="minorHAnsi" w:hAnsiTheme="minorHAnsi"/>
        </w:rPr>
        <w:t xml:space="preserve"> whose structure replicates the sometimes glaring division between producer and consumer in modern transnational capitalism. </w:t>
      </w:r>
      <w:r w:rsidRPr="00E1265C">
        <w:rPr>
          <w:rFonts w:asciiTheme="minorHAnsi" w:hAnsiTheme="minorHAnsi"/>
          <w:sz w:val="16"/>
          <w:szCs w:val="20"/>
        </w:rPr>
        <w:t xml:space="preserve">Susan </w:t>
      </w:r>
      <w:proofErr w:type="spellStart"/>
      <w:r w:rsidRPr="00E1265C">
        <w:rPr>
          <w:rStyle w:val="StyleBoldUnderline"/>
          <w:rFonts w:asciiTheme="minorHAnsi" w:hAnsiTheme="minorHAnsi"/>
        </w:rPr>
        <w:t>Wolfson</w:t>
      </w:r>
      <w:proofErr w:type="spellEnd"/>
      <w:r w:rsidRPr="00E1265C">
        <w:rPr>
          <w:rStyle w:val="StyleBoldUnderline"/>
          <w:rFonts w:asciiTheme="minorHAnsi" w:hAnsiTheme="minorHAnsi"/>
        </w:rPr>
        <w:t xml:space="preserve"> has recently argued for a remapping of gender in the Romantic period along “borderlines of mutual negotiation</w:t>
      </w:r>
      <w:r w:rsidRPr="00E1265C">
        <w:rPr>
          <w:rFonts w:asciiTheme="minorHAnsi" w:hAnsiTheme="minorHAnsi"/>
          <w:sz w:val="16"/>
          <w:szCs w:val="20"/>
        </w:rPr>
        <w:t>”: “</w:t>
      </w:r>
      <w:r w:rsidRPr="00E1265C">
        <w:rPr>
          <w:rStyle w:val="StyleBoldUnderline"/>
          <w:rFonts w:asciiTheme="minorHAnsi" w:hAnsiTheme="minorHAnsi"/>
        </w:rPr>
        <w:t xml:space="preserve">On these medial lines, senses (and sensations) of gender shape and are shaped by sign systems that prove to be arbitrary, fluid, </w:t>
      </w:r>
      <w:proofErr w:type="gramStart"/>
      <w:r w:rsidRPr="00E1265C">
        <w:rPr>
          <w:rStyle w:val="StyleBoldUnderline"/>
          <w:rFonts w:asciiTheme="minorHAnsi" w:hAnsiTheme="minorHAnsi"/>
        </w:rPr>
        <w:t>susceptible</w:t>
      </w:r>
      <w:proofErr w:type="gramEnd"/>
      <w:r w:rsidRPr="00E1265C">
        <w:rPr>
          <w:rStyle w:val="StyleBoldUnderline"/>
          <w:rFonts w:asciiTheme="minorHAnsi" w:hAnsiTheme="minorHAnsi"/>
        </w:rPr>
        <w:t xml:space="preserve"> of transformation”</w:t>
      </w:r>
      <w:r w:rsidRPr="00E1265C">
        <w:rPr>
          <w:rFonts w:asciiTheme="minorHAnsi" w:hAnsiTheme="minorHAnsi"/>
          <w:sz w:val="16"/>
          <w:szCs w:val="20"/>
        </w:rPr>
        <w:t xml:space="preserve">.  What I wish to suggest, through my readings of The Forest Sanctuary and “The Paradise of Bachelors and the Tartarus of Maids”, is that </w:t>
      </w:r>
      <w:proofErr w:type="spellStart"/>
      <w:r w:rsidRPr="00E1265C">
        <w:rPr>
          <w:rFonts w:asciiTheme="minorHAnsi" w:hAnsiTheme="minorHAnsi"/>
          <w:sz w:val="16"/>
          <w:szCs w:val="20"/>
        </w:rPr>
        <w:t>Wolfson’s</w:t>
      </w:r>
      <w:proofErr w:type="spellEnd"/>
      <w:r w:rsidRPr="00E1265C">
        <w:rPr>
          <w:rFonts w:asciiTheme="minorHAnsi" w:hAnsiTheme="minorHAnsi"/>
          <w:sz w:val="16"/>
          <w:szCs w:val="20"/>
        </w:rPr>
        <w:t xml:space="preserve"> model of “borderlines” can and should be productively paired with readings of the imagined borderlines between Britain and America throughout the nineteenth century. In many ways, the figurative and formal work done by each of these texts demands to be read as queer. In the second halves of </w:t>
      </w:r>
      <w:r w:rsidRPr="00E1265C">
        <w:rPr>
          <w:rStyle w:val="StyleBoldUnderline"/>
          <w:rFonts w:asciiTheme="minorHAnsi" w:hAnsiTheme="minorHAnsi"/>
        </w:rPr>
        <w:t>both texts</w:t>
      </w:r>
      <w:r w:rsidRPr="00E1265C">
        <w:rPr>
          <w:rFonts w:asciiTheme="minorHAnsi" w:hAnsiTheme="minorHAnsi"/>
          <w:sz w:val="16"/>
          <w:szCs w:val="20"/>
        </w:rPr>
        <w:t xml:space="preserve">, movements across the Atlantic – a narrated journey in Hemans’s poem and a sudden narrative switch in Melville’s tale – </w:t>
      </w:r>
      <w:r w:rsidRPr="00E1265C">
        <w:rPr>
          <w:rStyle w:val="StyleBoldUnderline"/>
          <w:rFonts w:asciiTheme="minorHAnsi" w:hAnsiTheme="minorHAnsi"/>
        </w:rPr>
        <w:t>formally suggest both distancing and proximate relations between seemingly disparate scenes of homo- and hetero-erotic gazing and shame-laden aversion – these movements cut across the patriarchal models of national economy that each text, on the surface, seems to rely upon</w:t>
      </w:r>
      <w:r w:rsidRPr="00E1265C">
        <w:rPr>
          <w:rFonts w:asciiTheme="minorHAnsi" w:hAnsiTheme="minorHAnsi"/>
          <w:sz w:val="16"/>
          <w:szCs w:val="20"/>
        </w:rPr>
        <w:t xml:space="preserve">. Arguing for the centrality of the exile to transnational explorations of Britain and America, Paul Giles suggests </w:t>
      </w:r>
      <w:r w:rsidRPr="00E1265C">
        <w:rPr>
          <w:rStyle w:val="StyleBoldUnderline"/>
          <w:rFonts w:asciiTheme="minorHAnsi" w:hAnsiTheme="minorHAnsi"/>
        </w:rPr>
        <w:t>that writers “reconsidering national formations from a position of estrangement” are well placed “to illuminate the nation’s unconscious assumptions, boundaries, and proscribed areas</w:t>
      </w:r>
      <w:r w:rsidRPr="00E1265C">
        <w:rPr>
          <w:rFonts w:asciiTheme="minorHAnsi" w:hAnsiTheme="minorHAnsi"/>
          <w:sz w:val="16"/>
          <w:szCs w:val="20"/>
        </w:rPr>
        <w:t xml:space="preserve">”.  While neither Hemans nor Melville wrote their transatlantic texts from a position of geographical dislocation, The Forest Sanctuary and “The Paradise of Bachelors and the Tartarus of Maids” reveal how </w:t>
      </w:r>
      <w:r w:rsidRPr="00E1265C">
        <w:rPr>
          <w:rStyle w:val="Emphasis"/>
          <w:rFonts w:asciiTheme="minorHAnsi" w:hAnsiTheme="minorHAnsi"/>
        </w:rPr>
        <w:t xml:space="preserve">estrangements from dominant forms of desire could prove equally productive starting points for probing the imaginary borderlines of the nation, for exploring </w:t>
      </w:r>
      <w:proofErr w:type="spellStart"/>
      <w:r w:rsidRPr="00E1265C">
        <w:rPr>
          <w:rStyle w:val="Emphasis"/>
          <w:rFonts w:asciiTheme="minorHAnsi" w:hAnsiTheme="minorHAnsi"/>
        </w:rPr>
        <w:t>mobilities</w:t>
      </w:r>
      <w:proofErr w:type="spellEnd"/>
      <w:r w:rsidRPr="00E1265C">
        <w:rPr>
          <w:rStyle w:val="Emphasis"/>
          <w:rFonts w:asciiTheme="minorHAnsi" w:hAnsiTheme="minorHAnsi"/>
        </w:rPr>
        <w:t xml:space="preserve"> of longing and belonging.</w:t>
      </w:r>
    </w:p>
    <w:p w14:paraId="5E1CCE2B" w14:textId="77777777" w:rsidR="00457C97" w:rsidRPr="00E1265C" w:rsidRDefault="00457C97" w:rsidP="00457C97">
      <w:pPr>
        <w:rPr>
          <w:rFonts w:asciiTheme="minorHAnsi" w:hAnsiTheme="minorHAnsi"/>
        </w:rPr>
      </w:pPr>
    </w:p>
    <w:p w14:paraId="121E3F0F" w14:textId="77777777" w:rsidR="00E1265C" w:rsidRPr="00E1265C" w:rsidRDefault="00E1265C" w:rsidP="00E1265C">
      <w:pPr>
        <w:rPr>
          <w:rStyle w:val="StyleStyleBold12pt"/>
          <w:rFonts w:asciiTheme="minorHAnsi" w:hAnsiTheme="minorHAnsi"/>
        </w:rPr>
      </w:pPr>
      <w:r w:rsidRPr="00E1265C">
        <w:rPr>
          <w:rStyle w:val="StyleStyleBold12pt"/>
          <w:rFonts w:asciiTheme="minorHAnsi" w:hAnsiTheme="minorHAnsi"/>
        </w:rPr>
        <w:t>The foregrounding of the child within politics ensures the marginalization of queer relationships – it gets redeployed in order to secure a heteronormative society</w:t>
      </w:r>
    </w:p>
    <w:p w14:paraId="2D65EA75" w14:textId="77777777" w:rsidR="00E1265C" w:rsidRPr="00E1265C" w:rsidRDefault="00E1265C" w:rsidP="00E1265C">
      <w:pPr>
        <w:rPr>
          <w:rStyle w:val="StyleStyleBold12pt"/>
          <w:rFonts w:asciiTheme="minorHAnsi" w:hAnsiTheme="minorHAnsi"/>
        </w:rPr>
      </w:pPr>
      <w:r w:rsidRPr="00E1265C">
        <w:rPr>
          <w:rStyle w:val="StyleStyleBold12pt"/>
          <w:rFonts w:asciiTheme="minorHAnsi" w:hAnsiTheme="minorHAnsi"/>
        </w:rPr>
        <w:t>Edelman 04</w:t>
      </w:r>
    </w:p>
    <w:p w14:paraId="39E05356" w14:textId="77777777" w:rsidR="00E1265C" w:rsidRPr="00E1265C" w:rsidRDefault="00E1265C" w:rsidP="00E1265C">
      <w:pPr>
        <w:rPr>
          <w:rFonts w:asciiTheme="minorHAnsi" w:hAnsiTheme="minorHAnsi"/>
          <w:b/>
          <w:u w:val="single"/>
        </w:rPr>
      </w:pPr>
      <w:r w:rsidRPr="00E1265C">
        <w:rPr>
          <w:rFonts w:asciiTheme="minorHAnsi" w:hAnsiTheme="minorHAnsi"/>
        </w:rPr>
        <w:t xml:space="preserve">Lee Edelman. 2004. “No future: Queer Theory and the Death Drive” Duke scholarly Collection. </w:t>
      </w:r>
      <w:proofErr w:type="gramStart"/>
      <w:r w:rsidRPr="00E1265C">
        <w:rPr>
          <w:rFonts w:asciiTheme="minorHAnsi" w:hAnsiTheme="minorHAnsi"/>
        </w:rPr>
        <w:t>Accessed through Dartmouth Library.</w:t>
      </w:r>
      <w:proofErr w:type="gramEnd"/>
      <w:r w:rsidRPr="00E1265C">
        <w:rPr>
          <w:rFonts w:asciiTheme="minorHAnsi" w:hAnsiTheme="minorHAnsi"/>
        </w:rPr>
        <w:t xml:space="preserve"> Edelman is a professor in the English Department at Tufts University. </w:t>
      </w:r>
    </w:p>
    <w:p w14:paraId="6DE9D2FF" w14:textId="77777777" w:rsidR="00E1265C" w:rsidRPr="00E1265C" w:rsidRDefault="00E1265C" w:rsidP="00E1265C">
      <w:pPr>
        <w:pStyle w:val="card"/>
        <w:ind w:left="0"/>
        <w:rPr>
          <w:rFonts w:asciiTheme="minorHAnsi" w:hAnsiTheme="minorHAnsi"/>
          <w:sz w:val="22"/>
          <w:szCs w:val="22"/>
        </w:rPr>
      </w:pPr>
      <w:r w:rsidRPr="00E1265C">
        <w:rPr>
          <w:rFonts w:asciiTheme="minorHAnsi" w:hAnsiTheme="minorHAnsi"/>
          <w:sz w:val="22"/>
          <w:szCs w:val="22"/>
        </w:rPr>
        <w:t xml:space="preserve">But </w:t>
      </w:r>
      <w:r w:rsidRPr="00E1265C">
        <w:rPr>
          <w:rFonts w:asciiTheme="minorHAnsi" w:hAnsiTheme="minorHAnsi"/>
          <w:b/>
          <w:sz w:val="22"/>
          <w:szCs w:val="22"/>
          <w:u w:val="single"/>
        </w:rPr>
        <w:t>what helped</w:t>
      </w:r>
      <w:r w:rsidRPr="00E1265C">
        <w:rPr>
          <w:rFonts w:asciiTheme="minorHAnsi" w:hAnsiTheme="minorHAnsi"/>
          <w:sz w:val="22"/>
          <w:szCs w:val="22"/>
        </w:rPr>
        <w:t xml:space="preserve"> him most </w:t>
      </w:r>
      <w:r w:rsidRPr="00E1265C">
        <w:rPr>
          <w:rStyle w:val="underline"/>
          <w:rFonts w:asciiTheme="minorHAnsi" w:hAnsiTheme="minorHAnsi"/>
          <w:sz w:val="22"/>
          <w:szCs w:val="22"/>
        </w:rPr>
        <w:t>in these public appeals on behalf of America's children was the social consensus that such an appeal is impossible to refuse.</w:t>
      </w:r>
      <w:r w:rsidRPr="00E1265C">
        <w:rPr>
          <w:rFonts w:asciiTheme="minorHAnsi" w:hAnsiTheme="minorHAnsi"/>
          <w:sz w:val="22"/>
          <w:szCs w:val="22"/>
        </w:rPr>
        <w:t xml:space="preserve"> Indeed, </w:t>
      </w:r>
      <w:r w:rsidRPr="00E1265C">
        <w:rPr>
          <w:rStyle w:val="underline"/>
          <w:rFonts w:asciiTheme="minorHAnsi" w:hAnsiTheme="minorHAnsi"/>
          <w:sz w:val="22"/>
          <w:szCs w:val="22"/>
        </w:rPr>
        <w:t>though these</w:t>
      </w:r>
      <w:r w:rsidRPr="00E1265C">
        <w:rPr>
          <w:rFonts w:asciiTheme="minorHAnsi" w:hAnsiTheme="minorHAnsi"/>
          <w:sz w:val="22"/>
          <w:szCs w:val="22"/>
        </w:rPr>
        <w:t xml:space="preserve"> public service </w:t>
      </w:r>
      <w:r w:rsidRPr="00E1265C">
        <w:rPr>
          <w:rStyle w:val="underline"/>
          <w:rFonts w:asciiTheme="minorHAnsi" w:hAnsiTheme="minorHAnsi"/>
          <w:sz w:val="22"/>
          <w:szCs w:val="22"/>
        </w:rPr>
        <w:t>announcements concluded with</w:t>
      </w:r>
      <w:r w:rsidRPr="00E1265C">
        <w:rPr>
          <w:rFonts w:asciiTheme="minorHAnsi" w:hAnsiTheme="minorHAnsi"/>
          <w:sz w:val="22"/>
          <w:szCs w:val="22"/>
        </w:rPr>
        <w:t xml:space="preserve"> the sort of </w:t>
      </w:r>
      <w:r w:rsidRPr="00E1265C">
        <w:rPr>
          <w:rStyle w:val="underline"/>
          <w:rFonts w:asciiTheme="minorHAnsi" w:hAnsiTheme="minorHAnsi"/>
          <w:sz w:val="22"/>
          <w:szCs w:val="22"/>
        </w:rPr>
        <w:t>rhetorical flourish associated with hard-fought political campaigns ("We're fighting for the children. Whose side are you on?")</w:t>
      </w:r>
      <w:r w:rsidRPr="00E1265C">
        <w:rPr>
          <w:rFonts w:asciiTheme="minorHAnsi" w:hAnsiTheme="minorHAnsi"/>
          <w:bCs/>
          <w:sz w:val="22"/>
          <w:szCs w:val="22"/>
        </w:rPr>
        <w:t xml:space="preserve">, </w:t>
      </w:r>
      <w:r w:rsidRPr="00E1265C">
        <w:rPr>
          <w:rStyle w:val="underline"/>
          <w:rFonts w:asciiTheme="minorHAnsi" w:hAnsiTheme="minorHAnsi"/>
          <w:sz w:val="22"/>
          <w:szCs w:val="22"/>
        </w:rPr>
        <w:t>that rhetoric was intended to avow that this issue</w:t>
      </w:r>
      <w:r w:rsidRPr="00E1265C">
        <w:rPr>
          <w:rFonts w:asciiTheme="minorHAnsi" w:hAnsiTheme="minorHAnsi"/>
          <w:sz w:val="22"/>
          <w:szCs w:val="22"/>
        </w:rPr>
        <w:t>, like an ideological Mo</w:t>
      </w:r>
      <w:r w:rsidRPr="00E1265C">
        <w:rPr>
          <w:rFonts w:asciiTheme="minorHAnsi" w:hAnsiTheme="minorHAnsi"/>
          <w:bCs/>
          <w:sz w:val="22"/>
          <w:szCs w:val="22"/>
        </w:rPr>
        <w:t xml:space="preserve">bius strip, </w:t>
      </w:r>
      <w:r w:rsidRPr="00E1265C">
        <w:rPr>
          <w:rStyle w:val="underline"/>
          <w:rFonts w:asciiTheme="minorHAnsi" w:hAnsiTheme="minorHAnsi"/>
          <w:sz w:val="22"/>
          <w:szCs w:val="22"/>
        </w:rPr>
        <w:t>only permitted one side</w:t>
      </w:r>
      <w:r w:rsidRPr="00E1265C">
        <w:rPr>
          <w:rFonts w:asciiTheme="minorHAnsi" w:hAnsiTheme="minorHAnsi"/>
          <w:bCs/>
          <w:sz w:val="22"/>
          <w:szCs w:val="22"/>
        </w:rPr>
        <w:t>. Such "self-evident" one-sidedness - the affirmation of a value so unquestioned, because so obviously unques</w:t>
      </w:r>
      <w:r w:rsidRPr="00E1265C">
        <w:rPr>
          <w:rFonts w:asciiTheme="minorHAnsi" w:hAnsiTheme="minorHAnsi"/>
          <w:sz w:val="22"/>
          <w:szCs w:val="22"/>
        </w:rPr>
        <w:t xml:space="preserve">tionable, as that of the Child whose innocence solicits our defense- is </w:t>
      </w:r>
      <w:r w:rsidRPr="00E1265C">
        <w:rPr>
          <w:rFonts w:asciiTheme="minorHAnsi" w:hAnsiTheme="minorHAnsi"/>
          <w:bCs/>
          <w:sz w:val="22"/>
          <w:szCs w:val="22"/>
        </w:rPr>
        <w:t xml:space="preserve">precisely, of course, what distinguishes public service announcements </w:t>
      </w:r>
      <w:r w:rsidRPr="00E1265C">
        <w:rPr>
          <w:rFonts w:asciiTheme="minorHAnsi" w:hAnsiTheme="minorHAnsi"/>
          <w:sz w:val="22"/>
          <w:szCs w:val="22"/>
        </w:rPr>
        <w:t xml:space="preserve">from the partisan discourse of political argumentation. But </w:t>
      </w:r>
      <w:r w:rsidRPr="00E1265C">
        <w:rPr>
          <w:rStyle w:val="underline"/>
          <w:rFonts w:asciiTheme="minorHAnsi" w:hAnsiTheme="minorHAnsi"/>
          <w:sz w:val="22"/>
          <w:szCs w:val="22"/>
        </w:rPr>
        <w:t>it is also, I suggest, what makes such announcements so oppressively political</w:t>
      </w:r>
      <w:r w:rsidRPr="00E1265C">
        <w:rPr>
          <w:rFonts w:asciiTheme="minorHAnsi" w:hAnsiTheme="minorHAnsi"/>
          <w:sz w:val="22"/>
          <w:szCs w:val="22"/>
        </w:rPr>
        <w:t xml:space="preserve"> - political not in the partisan terms implied by the media consultant, but political in a far more insidious way: </w:t>
      </w:r>
      <w:r w:rsidRPr="00E1265C">
        <w:rPr>
          <w:rStyle w:val="underline"/>
          <w:rFonts w:asciiTheme="minorHAnsi" w:hAnsiTheme="minorHAnsi"/>
          <w:sz w:val="22"/>
          <w:szCs w:val="22"/>
        </w:rPr>
        <w:t>political insofar as the fantasy subtending the image of the Child invariably shapes the logic within which the political itself must be thought</w:t>
      </w:r>
      <w:r w:rsidRPr="00E1265C">
        <w:rPr>
          <w:rFonts w:asciiTheme="minorHAnsi" w:hAnsiTheme="minorHAnsi"/>
          <w:sz w:val="22"/>
          <w:szCs w:val="22"/>
        </w:rPr>
        <w:t xml:space="preserve">. </w:t>
      </w:r>
      <w:r w:rsidRPr="00E1265C">
        <w:rPr>
          <w:rStyle w:val="underline"/>
          <w:rFonts w:asciiTheme="minorHAnsi" w:hAnsiTheme="minorHAnsi"/>
          <w:sz w:val="22"/>
          <w:szCs w:val="22"/>
        </w:rPr>
        <w:t>That logic compels us</w:t>
      </w:r>
      <w:r w:rsidRPr="00E1265C">
        <w:rPr>
          <w:rFonts w:asciiTheme="minorHAnsi" w:hAnsiTheme="minorHAnsi"/>
          <w:sz w:val="22"/>
          <w:szCs w:val="22"/>
        </w:rPr>
        <w:t xml:space="preserve">, to the extent that we would register as politically responsible, </w:t>
      </w:r>
      <w:r w:rsidRPr="00E1265C">
        <w:rPr>
          <w:rStyle w:val="underline"/>
          <w:rFonts w:asciiTheme="minorHAnsi" w:hAnsiTheme="minorHAnsi"/>
          <w:sz w:val="22"/>
          <w:szCs w:val="22"/>
        </w:rPr>
        <w:t>to submit to the framing of political debate</w:t>
      </w:r>
      <w:r w:rsidRPr="00E1265C">
        <w:rPr>
          <w:rFonts w:asciiTheme="minorHAnsi" w:hAnsiTheme="minorHAnsi"/>
          <w:sz w:val="22"/>
          <w:szCs w:val="22"/>
        </w:rPr>
        <w:t>-and, indeed, of the political field -</w:t>
      </w:r>
      <w:r w:rsidRPr="00E1265C">
        <w:rPr>
          <w:rStyle w:val="underline"/>
          <w:rFonts w:asciiTheme="minorHAnsi" w:hAnsiTheme="minorHAnsi"/>
          <w:sz w:val="22"/>
          <w:szCs w:val="22"/>
        </w:rPr>
        <w:t>as defined by the terms of what this book describes as reproductive futurism: terms that impose an ideological limit on political discourse as such, preserving in the process the absolute privilege of heteronormativity by rendering unthinkable</w:t>
      </w:r>
      <w:r w:rsidRPr="00E1265C">
        <w:rPr>
          <w:rFonts w:asciiTheme="minorHAnsi" w:hAnsiTheme="minorHAnsi"/>
          <w:sz w:val="22"/>
          <w:szCs w:val="22"/>
        </w:rPr>
        <w:t xml:space="preserve">, by casting outside the political domain, </w:t>
      </w:r>
      <w:r w:rsidRPr="00E1265C">
        <w:rPr>
          <w:rStyle w:val="underline"/>
          <w:rFonts w:asciiTheme="minorHAnsi" w:hAnsiTheme="minorHAnsi"/>
          <w:sz w:val="22"/>
          <w:szCs w:val="22"/>
        </w:rPr>
        <w:t>the possibility of a queer resistance to this organizing principle of communal relations</w:t>
      </w:r>
      <w:r w:rsidRPr="00E1265C">
        <w:rPr>
          <w:rFonts w:asciiTheme="minorHAnsi" w:hAnsiTheme="minorHAnsi"/>
          <w:bCs/>
          <w:sz w:val="22"/>
          <w:szCs w:val="22"/>
        </w:rPr>
        <w:t xml:space="preserve">. </w:t>
      </w:r>
      <w:r w:rsidRPr="00E1265C">
        <w:rPr>
          <w:rStyle w:val="underline"/>
          <w:rFonts w:asciiTheme="minorHAnsi" w:hAnsiTheme="minorHAnsi"/>
          <w:sz w:val="22"/>
          <w:szCs w:val="22"/>
        </w:rPr>
        <w:t>For politics, however radical the means by which specific constituencies attempt to produce a more desirable social order, remains, at its core, conservative insofar as it works to affirm a structure, to authenticate social order, which it then intends to transmit to the future in the form of its inner the children"? How could one take the other "side," when taking any side at all necessarily constrains one to take the side of, by virtue of taking a side within, a political order that returns to the Child as Child</w:t>
      </w:r>
      <w:r w:rsidRPr="00E1265C">
        <w:rPr>
          <w:rFonts w:asciiTheme="minorHAnsi" w:hAnsiTheme="minorHAnsi"/>
          <w:sz w:val="22"/>
          <w:szCs w:val="22"/>
        </w:rPr>
        <w:t xml:space="preserve">. </w:t>
      </w:r>
      <w:r w:rsidRPr="00E1265C">
        <w:rPr>
          <w:rStyle w:val="underline"/>
          <w:rFonts w:asciiTheme="minorHAnsi" w:hAnsiTheme="minorHAnsi"/>
          <w:sz w:val="22"/>
          <w:szCs w:val="22"/>
        </w:rPr>
        <w:t xml:space="preserve">That Child remains the perpetual horizon of every acknowledged politics, the </w:t>
      </w:r>
      <w:proofErr w:type="spellStart"/>
      <w:r w:rsidRPr="00E1265C">
        <w:rPr>
          <w:rStyle w:val="underline"/>
          <w:rFonts w:asciiTheme="minorHAnsi" w:hAnsiTheme="minorHAnsi"/>
          <w:sz w:val="22"/>
          <w:szCs w:val="22"/>
        </w:rPr>
        <w:t>fantasmatic</w:t>
      </w:r>
      <w:proofErr w:type="spellEnd"/>
      <w:r w:rsidRPr="00E1265C">
        <w:rPr>
          <w:rStyle w:val="underline"/>
          <w:rFonts w:asciiTheme="minorHAnsi" w:hAnsiTheme="minorHAnsi"/>
          <w:sz w:val="22"/>
          <w:szCs w:val="22"/>
        </w:rPr>
        <w:t xml:space="preserve"> beneficiary of every political intervention</w:t>
      </w:r>
      <w:r w:rsidRPr="00E1265C">
        <w:rPr>
          <w:rFonts w:asciiTheme="minorHAnsi" w:hAnsiTheme="minorHAnsi"/>
          <w:bCs/>
          <w:sz w:val="22"/>
          <w:szCs w:val="22"/>
        </w:rPr>
        <w:t xml:space="preserve">. </w:t>
      </w:r>
      <w:r w:rsidRPr="00E1265C">
        <w:rPr>
          <w:rStyle w:val="underline"/>
          <w:rFonts w:asciiTheme="minorHAnsi" w:hAnsiTheme="minorHAnsi"/>
          <w:sz w:val="22"/>
          <w:szCs w:val="22"/>
        </w:rPr>
        <w:t>Even proponents of abortion rights, while promoting the freedom of women to control their own bodies through reproductive choice, recurrently frame their political struggle, mirroring their anti-abortion foes, as a "fight for our children-for our daughters and our sons," and thus as a fight for the future.' What, in that case, would it signify not to be "fighting for the image of the future it intends?</w:t>
      </w:r>
      <w:r w:rsidRPr="00E1265C">
        <w:rPr>
          <w:rFonts w:asciiTheme="minorHAnsi" w:hAnsiTheme="minorHAnsi"/>
          <w:bCs/>
          <w:sz w:val="22"/>
          <w:szCs w:val="22"/>
        </w:rPr>
        <w:t xml:space="preserve"> Impossibly, against all reason, my </w:t>
      </w:r>
      <w:r w:rsidRPr="00E1265C">
        <w:rPr>
          <w:rFonts w:asciiTheme="minorHAnsi" w:hAnsiTheme="minorHAnsi"/>
          <w:sz w:val="22"/>
          <w:szCs w:val="22"/>
        </w:rPr>
        <w:t xml:space="preserve">project stakes its claim to the very space that "politics" makes unthinkable: the space outside the framework within which politics as we know </w:t>
      </w:r>
      <w:r w:rsidRPr="00E1265C">
        <w:rPr>
          <w:rFonts w:asciiTheme="minorHAnsi" w:hAnsiTheme="minorHAnsi"/>
          <w:bCs/>
          <w:sz w:val="22"/>
          <w:szCs w:val="22"/>
        </w:rPr>
        <w:t>it appears and so outside the conflict of visions that share as their pre-</w:t>
      </w:r>
      <w:r w:rsidRPr="00E1265C">
        <w:rPr>
          <w:rFonts w:asciiTheme="minorHAnsi" w:hAnsiTheme="minorHAnsi"/>
          <w:sz w:val="22"/>
          <w:szCs w:val="22"/>
        </w:rPr>
        <w:t xml:space="preserve">supposition that the body politic must survive. Indeed, </w:t>
      </w:r>
      <w:r w:rsidRPr="00E1265C">
        <w:rPr>
          <w:rStyle w:val="underline"/>
          <w:rFonts w:asciiTheme="minorHAnsi" w:hAnsiTheme="minorHAnsi"/>
          <w:sz w:val="22"/>
          <w:szCs w:val="22"/>
        </w:rPr>
        <w:t>at the heart of my polemical engagement with the cultural text of politics and the politics of cultural texts lies a simple provocation: that queerness names the side of those not "fighting for the children," the side outside the consensus by which all politics confirms the absolute value of reproductive futurism</w:t>
      </w:r>
      <w:r w:rsidRPr="00E1265C">
        <w:rPr>
          <w:rFonts w:asciiTheme="minorHAnsi" w:hAnsiTheme="minorHAnsi"/>
          <w:sz w:val="22"/>
          <w:szCs w:val="22"/>
        </w:rPr>
        <w:t xml:space="preserve">. The ups and downs of political fortune may measure the social order's pulse, but queerness, by contrast, figures, outside and beyond its political symptoms, the place of the social order's death drive: a place, to be </w:t>
      </w:r>
      <w:r w:rsidRPr="00E1265C">
        <w:rPr>
          <w:rFonts w:asciiTheme="minorHAnsi" w:hAnsiTheme="minorHAnsi"/>
          <w:bCs/>
          <w:sz w:val="22"/>
          <w:szCs w:val="22"/>
        </w:rPr>
        <w:t xml:space="preserve">sure, of abjection expressed in the stigma, sometimes fatal, that follows </w:t>
      </w:r>
      <w:r w:rsidRPr="00E1265C">
        <w:rPr>
          <w:rFonts w:asciiTheme="minorHAnsi" w:hAnsiTheme="minorHAnsi"/>
          <w:sz w:val="22"/>
          <w:szCs w:val="22"/>
        </w:rPr>
        <w:t xml:space="preserve">from reading that figure literally, and hence a place from which liberal politics strives-and strives quite reasonably, given its unlimited faith </w:t>
      </w:r>
      <w:r w:rsidRPr="00E1265C">
        <w:rPr>
          <w:rFonts w:asciiTheme="minorHAnsi" w:hAnsiTheme="minorHAnsi"/>
          <w:bCs/>
          <w:sz w:val="22"/>
          <w:szCs w:val="22"/>
        </w:rPr>
        <w:t xml:space="preserve">in reason - to disassociate the queer. More radically, though, as I argue here, </w:t>
      </w:r>
      <w:r w:rsidRPr="00E1265C">
        <w:rPr>
          <w:rStyle w:val="underline"/>
          <w:rFonts w:asciiTheme="minorHAnsi" w:hAnsiTheme="minorHAnsi"/>
          <w:sz w:val="22"/>
          <w:szCs w:val="22"/>
        </w:rPr>
        <w:t>queerness attains its ethical value precisely insofar as it accedes to that place, accepting its figural status as resistance to the viability of the social while insisting on the inextricability of such resistance from every social structure</w:t>
      </w:r>
      <w:r w:rsidRPr="00E1265C">
        <w:rPr>
          <w:rFonts w:asciiTheme="minorHAnsi" w:hAnsiTheme="minorHAnsi"/>
          <w:bCs/>
          <w:sz w:val="22"/>
          <w:szCs w:val="22"/>
        </w:rPr>
        <w:t>.</w:t>
      </w:r>
      <w:r w:rsidRPr="00E1265C">
        <w:rPr>
          <w:rFonts w:asciiTheme="minorHAnsi" w:hAnsiTheme="minorHAnsi"/>
          <w:sz w:val="22"/>
          <w:szCs w:val="22"/>
        </w:rPr>
        <w:t xml:space="preserve">  </w:t>
      </w:r>
    </w:p>
    <w:p w14:paraId="3E5068CA" w14:textId="77777777" w:rsidR="00E1265C" w:rsidRPr="00E1265C" w:rsidRDefault="00E1265C" w:rsidP="00E1265C">
      <w:pPr>
        <w:rPr>
          <w:rFonts w:asciiTheme="minorHAnsi" w:hAnsiTheme="minorHAnsi"/>
        </w:rPr>
      </w:pPr>
    </w:p>
    <w:p w14:paraId="2DD0D371" w14:textId="77777777" w:rsidR="00E1265C" w:rsidRPr="00E1265C" w:rsidRDefault="00E1265C" w:rsidP="00E1265C">
      <w:pPr>
        <w:pStyle w:val="Heading4"/>
        <w:rPr>
          <w:rFonts w:asciiTheme="minorHAnsi" w:hAnsiTheme="minorHAnsi"/>
        </w:rPr>
      </w:pPr>
      <w:r w:rsidRPr="00E1265C">
        <w:rPr>
          <w:rFonts w:asciiTheme="minorHAnsi" w:hAnsiTheme="minorHAnsi"/>
        </w:rPr>
        <w:t>Their Valorizing of the Child can only end in the oppression of all queer identities</w:t>
      </w:r>
    </w:p>
    <w:p w14:paraId="3F4C6985" w14:textId="77777777" w:rsidR="00E1265C" w:rsidRPr="00E1265C" w:rsidRDefault="00E1265C" w:rsidP="00E1265C">
      <w:pPr>
        <w:rPr>
          <w:rStyle w:val="StyleStyleBold12pt"/>
          <w:rFonts w:asciiTheme="minorHAnsi" w:hAnsiTheme="minorHAnsi"/>
        </w:rPr>
      </w:pPr>
      <w:r w:rsidRPr="00E1265C">
        <w:rPr>
          <w:rStyle w:val="StyleStyleBold12pt"/>
          <w:rFonts w:asciiTheme="minorHAnsi" w:hAnsiTheme="minorHAnsi"/>
        </w:rPr>
        <w:t>Edelman 04</w:t>
      </w:r>
    </w:p>
    <w:p w14:paraId="7178FA7D" w14:textId="77777777" w:rsidR="00E1265C" w:rsidRPr="00E1265C" w:rsidRDefault="00E1265C" w:rsidP="00E1265C">
      <w:pPr>
        <w:rPr>
          <w:rStyle w:val="underline"/>
          <w:rFonts w:asciiTheme="minorHAnsi" w:hAnsiTheme="minorHAnsi"/>
        </w:rPr>
      </w:pPr>
      <w:r w:rsidRPr="00E1265C">
        <w:rPr>
          <w:rFonts w:asciiTheme="minorHAnsi" w:hAnsiTheme="minorHAnsi"/>
        </w:rPr>
        <w:t xml:space="preserve">Lee Edelman. 2004. “No future: Queer Theory and the Death Drive” Duke scholarly Collection. </w:t>
      </w:r>
      <w:proofErr w:type="gramStart"/>
      <w:r w:rsidRPr="00E1265C">
        <w:rPr>
          <w:rFonts w:asciiTheme="minorHAnsi" w:hAnsiTheme="minorHAnsi"/>
        </w:rPr>
        <w:t>Accessed through Dartmouth Library.</w:t>
      </w:r>
      <w:proofErr w:type="gramEnd"/>
      <w:r w:rsidRPr="00E1265C">
        <w:rPr>
          <w:rFonts w:asciiTheme="minorHAnsi" w:hAnsiTheme="minorHAnsi"/>
        </w:rPr>
        <w:t xml:space="preserve"> Edelman is a professor in the English Department at Tufts University. </w:t>
      </w:r>
    </w:p>
    <w:p w14:paraId="492E922F" w14:textId="77777777" w:rsidR="00E1265C" w:rsidRPr="00E1265C" w:rsidRDefault="00E1265C" w:rsidP="00E1265C">
      <w:pPr>
        <w:rPr>
          <w:rFonts w:asciiTheme="minorHAnsi" w:hAnsiTheme="minorHAnsi"/>
        </w:rPr>
      </w:pPr>
      <w:r w:rsidRPr="00E1265C">
        <w:rPr>
          <w:rStyle w:val="StyleBoldUnderline"/>
          <w:rFonts w:asciiTheme="minorHAnsi" w:hAnsiTheme="minorHAnsi"/>
        </w:rPr>
        <w:t>The Child</w:t>
      </w:r>
      <w:r w:rsidRPr="00E1265C">
        <w:rPr>
          <w:rFonts w:asciiTheme="minorHAnsi" w:hAnsiTheme="minorHAnsi"/>
        </w:rPr>
        <w:t xml:space="preserve">, in the historical epoch of our current epistemological regime, </w:t>
      </w:r>
      <w:r w:rsidRPr="00E1265C">
        <w:rPr>
          <w:rStyle w:val="StyleBoldUnderline"/>
          <w:rFonts w:asciiTheme="minorHAnsi" w:hAnsiTheme="minorHAnsi"/>
        </w:rPr>
        <w:t>is the figure for</w:t>
      </w:r>
      <w:r w:rsidRPr="00E1265C">
        <w:rPr>
          <w:rFonts w:asciiTheme="minorHAnsi" w:hAnsiTheme="minorHAnsi"/>
        </w:rPr>
        <w:t xml:space="preserve"> this </w:t>
      </w:r>
      <w:r w:rsidRPr="00E1265C">
        <w:rPr>
          <w:rStyle w:val="StyleBoldUnderline"/>
          <w:rFonts w:asciiTheme="minorHAnsi" w:hAnsiTheme="minorHAnsi"/>
        </w:rPr>
        <w:t>compulsory investment in the misrecognition of figure</w:t>
      </w:r>
      <w:r w:rsidRPr="00E1265C">
        <w:rPr>
          <w:rFonts w:asciiTheme="minorHAnsi" w:hAnsiTheme="minorHAnsi"/>
        </w:rPr>
        <w:t xml:space="preserve">. It takes its place on the social stage like every adorable Annie gathering her limitless funds of pluck to "stick out [her] chin! And grin! And say: 'Tomorrow!! Tomorrow!! I love </w:t>
      </w:r>
      <w:proofErr w:type="spellStart"/>
      <w:r w:rsidRPr="00E1265C">
        <w:rPr>
          <w:rFonts w:asciiTheme="minorHAnsi" w:hAnsiTheme="minorHAnsi"/>
        </w:rPr>
        <w:t>ya</w:t>
      </w:r>
      <w:proofErr w:type="spellEnd"/>
      <w:r w:rsidRPr="00E1265C">
        <w:rPr>
          <w:rFonts w:asciiTheme="minorHAnsi" w:hAnsiTheme="minorHAnsi"/>
        </w:rPr>
        <w:t xml:space="preserve">! Tomorrow! You're always! A day! Away.' "And lo and behold, as viewed through the prism of the tears that it always calls forth, </w:t>
      </w:r>
      <w:r w:rsidRPr="00E1265C">
        <w:rPr>
          <w:rStyle w:val="StyleBoldUnderline"/>
          <w:rFonts w:asciiTheme="minorHAnsi" w:hAnsiTheme="minorHAnsi"/>
        </w:rPr>
        <w:t>the figure of this Child seems to shimmer with the iridescent promise</w:t>
      </w:r>
      <w:r w:rsidRPr="00E1265C">
        <w:rPr>
          <w:rFonts w:asciiTheme="minorHAnsi" w:hAnsiTheme="minorHAnsi"/>
        </w:rPr>
        <w:t xml:space="preserve"> </w:t>
      </w:r>
      <w:r w:rsidRPr="00E1265C">
        <w:rPr>
          <w:rStyle w:val="StyleBoldUnderline"/>
          <w:rFonts w:asciiTheme="minorHAnsi" w:hAnsiTheme="minorHAnsi"/>
        </w:rPr>
        <w:t>of</w:t>
      </w:r>
      <w:r w:rsidRPr="00E1265C">
        <w:rPr>
          <w:rFonts w:asciiTheme="minorHAnsi" w:hAnsiTheme="minorHAnsi"/>
        </w:rPr>
        <w:t xml:space="preserve"> Noah's rainbow, serving like the rainbow as the pledge of </w:t>
      </w:r>
      <w:r w:rsidRPr="00E1265C">
        <w:rPr>
          <w:rStyle w:val="StyleBoldUnderline"/>
          <w:rFonts w:asciiTheme="minorHAnsi" w:hAnsiTheme="minorHAnsi"/>
        </w:rPr>
        <w:t>a</w:t>
      </w:r>
      <w:r w:rsidRPr="00E1265C">
        <w:rPr>
          <w:rFonts w:asciiTheme="minorHAnsi" w:hAnsiTheme="minorHAnsi"/>
        </w:rPr>
        <w:t xml:space="preserve"> covenant that </w:t>
      </w:r>
      <w:r w:rsidRPr="00E1265C">
        <w:rPr>
          <w:rStyle w:val="StyleBoldUnderline"/>
          <w:rFonts w:asciiTheme="minorHAnsi" w:hAnsiTheme="minorHAnsi"/>
        </w:rPr>
        <w:t>shield</w:t>
      </w:r>
      <w:r w:rsidRPr="00E1265C">
        <w:rPr>
          <w:rFonts w:asciiTheme="minorHAnsi" w:hAnsiTheme="minorHAnsi"/>
        </w:rPr>
        <w:t xml:space="preserve">s us </w:t>
      </w:r>
      <w:r w:rsidRPr="00E1265C">
        <w:rPr>
          <w:rStyle w:val="StyleBoldUnderline"/>
          <w:rFonts w:asciiTheme="minorHAnsi" w:hAnsiTheme="minorHAnsi"/>
        </w:rPr>
        <w:t>against the persistent threat of apocalypse</w:t>
      </w:r>
      <w:r w:rsidRPr="00E1265C">
        <w:rPr>
          <w:rFonts w:asciiTheme="minorHAnsi" w:hAnsiTheme="minorHAnsi"/>
        </w:rPr>
        <w:t xml:space="preserve"> now- or later. Recall, for example, the end of Jonathan </w:t>
      </w:r>
      <w:proofErr w:type="spellStart"/>
      <w:r w:rsidRPr="00E1265C">
        <w:rPr>
          <w:rFonts w:asciiTheme="minorHAnsi" w:hAnsiTheme="minorHAnsi"/>
        </w:rPr>
        <w:t>Demme's</w:t>
      </w:r>
      <w:proofErr w:type="spellEnd"/>
      <w:r w:rsidRPr="00E1265C">
        <w:rPr>
          <w:rFonts w:asciiTheme="minorHAnsi" w:hAnsiTheme="minorHAnsi"/>
        </w:rPr>
        <w:t xml:space="preserve"> Philadelphia (1993), his filmic act of contrition for the homophobia some attributed to The Silence of the Lambs (199r). After Andrew Beckett (a man for all seasons, as portrayed by the saintly Tom Hanks), last seen on his deathbed in an oxygen mask that seems to allude to, or trope on, Hannibal </w:t>
      </w:r>
      <w:proofErr w:type="spellStart"/>
      <w:r w:rsidRPr="00E1265C">
        <w:rPr>
          <w:rFonts w:asciiTheme="minorHAnsi" w:hAnsiTheme="minorHAnsi"/>
        </w:rPr>
        <w:t>Lecter's</w:t>
      </w:r>
      <w:proofErr w:type="spellEnd"/>
      <w:r w:rsidRPr="00E1265C">
        <w:rPr>
          <w:rFonts w:asciiTheme="minorHAnsi" w:hAnsiTheme="minorHAnsi"/>
        </w:rPr>
        <w:t xml:space="preserve"> more memorable muzzle (see figures I and 2), has shuffled off this mortal coil to stand, as we are led to suppose, before a higher law, we find ourselves in, if not at, his wake surveying a room in his family home, now crowded with children and pregnant women whose reassuringly bulging bellies (see figure 3) displace the bulging basket (unseen) of the HIV-positive gay man (unseen) from whom, the filmic text suggests, in a cinema (unlike the one in which we sit watching </w:t>
      </w:r>
      <w:proofErr w:type="spellStart"/>
      <w:r w:rsidRPr="00E1265C">
        <w:rPr>
          <w:rFonts w:asciiTheme="minorHAnsi" w:hAnsiTheme="minorHAnsi"/>
        </w:rPr>
        <w:t>philadelphia</w:t>
      </w:r>
      <w:proofErr w:type="spellEnd"/>
      <w:r w:rsidRPr="00E1265C">
        <w:rPr>
          <w:rFonts w:asciiTheme="minorHAnsi" w:hAnsiTheme="minorHAnsi"/>
        </w:rPr>
        <w:t xml:space="preserve">) not phobic about graphic representations of male-male sexual acts, Saint Thomas, a.k.a. Beckett, contracted the virus that cost him his life. </w:t>
      </w:r>
      <w:r w:rsidRPr="00E1265C">
        <w:rPr>
          <w:rStyle w:val="StyleBoldUnderline"/>
          <w:rFonts w:asciiTheme="minorHAnsi" w:hAnsiTheme="minorHAnsi"/>
        </w:rPr>
        <w:t>When we witness</w:t>
      </w:r>
      <w:r w:rsidRPr="00E1265C">
        <w:rPr>
          <w:rFonts w:asciiTheme="minorHAnsi" w:hAnsiTheme="minorHAnsi"/>
        </w:rPr>
        <w:t xml:space="preserve">, in the film's final sequence, therefore, the videotaped representation of Andrew playing on the beach as </w:t>
      </w:r>
      <w:r w:rsidRPr="00E1265C">
        <w:rPr>
          <w:rStyle w:val="StyleBoldUnderline"/>
          <w:rFonts w:asciiTheme="minorHAnsi" w:hAnsiTheme="minorHAnsi"/>
        </w:rPr>
        <w:t>a boy</w:t>
      </w:r>
      <w:r w:rsidRPr="00E1265C">
        <w:rPr>
          <w:rFonts w:asciiTheme="minorHAnsi" w:hAnsiTheme="minorHAnsi"/>
        </w:rPr>
        <w:t xml:space="preserve"> (see figure 4), </w:t>
      </w:r>
      <w:r w:rsidRPr="00E1265C">
        <w:rPr>
          <w:rStyle w:val="StyleBoldUnderline"/>
          <w:rFonts w:asciiTheme="minorHAnsi" w:hAnsiTheme="minorHAnsi"/>
        </w:rPr>
        <w:t>the tears</w:t>
      </w:r>
      <w:r w:rsidRPr="00E1265C">
        <w:rPr>
          <w:rFonts w:asciiTheme="minorHAnsi" w:hAnsiTheme="minorHAnsi"/>
        </w:rPr>
        <w:t xml:space="preserve"> that these moving pictures solicit </w:t>
      </w:r>
      <w:r w:rsidRPr="00E1265C">
        <w:rPr>
          <w:rStyle w:val="StyleBoldUnderline"/>
          <w:rFonts w:asciiTheme="minorHAnsi" w:hAnsiTheme="minorHAnsi"/>
        </w:rPr>
        <w:t>burn with an indignation directed not only against the intolerant world</w:t>
      </w:r>
      <w:r w:rsidRPr="00E1265C">
        <w:rPr>
          <w:rFonts w:asciiTheme="minorHAnsi" w:hAnsiTheme="minorHAnsi"/>
        </w:rPr>
        <w:t xml:space="preserve"> that sought to crush the honorable man this boy would later become, </w:t>
      </w:r>
      <w:r w:rsidRPr="00E1265C">
        <w:rPr>
          <w:rStyle w:val="StyleBoldUnderline"/>
          <w:rFonts w:asciiTheme="minorHAnsi" w:hAnsiTheme="minorHAnsi"/>
        </w:rPr>
        <w:t>but also against the homosexual world in which boys like this eventually grow up to have crushes on other men</w:t>
      </w:r>
      <w:r w:rsidRPr="00E1265C">
        <w:rPr>
          <w:rFonts w:asciiTheme="minorHAnsi" w:hAnsiTheme="minorHAnsi"/>
        </w:rPr>
        <w:t xml:space="preserve">. </w:t>
      </w:r>
      <w:r w:rsidRPr="00E1265C">
        <w:rPr>
          <w:rStyle w:val="StyleBoldUnderline"/>
          <w:rFonts w:asciiTheme="minorHAnsi" w:hAnsiTheme="minorHAnsi"/>
        </w:rPr>
        <w:t>For the cult of the Child permits no shrines to the queerness of boys and girls</w:t>
      </w:r>
      <w:r w:rsidRPr="00E1265C">
        <w:rPr>
          <w:rFonts w:asciiTheme="minorHAnsi" w:hAnsiTheme="minorHAnsi"/>
        </w:rPr>
        <w:t xml:space="preserve">, since </w:t>
      </w:r>
      <w:r w:rsidRPr="00E1265C">
        <w:rPr>
          <w:rStyle w:val="StyleBoldUnderline"/>
          <w:rFonts w:asciiTheme="minorHAnsi" w:hAnsiTheme="minorHAnsi"/>
        </w:rPr>
        <w:t>queerness</w:t>
      </w:r>
      <w:r w:rsidRPr="00E1265C">
        <w:rPr>
          <w:rFonts w:asciiTheme="minorHAnsi" w:hAnsiTheme="minorHAnsi"/>
        </w:rPr>
        <w:t xml:space="preserve">, for contemporary culture at large as for Philadelphia in particular, </w:t>
      </w:r>
      <w:r w:rsidRPr="00E1265C">
        <w:rPr>
          <w:rStyle w:val="Emphasis"/>
          <w:rFonts w:asciiTheme="minorHAnsi" w:hAnsiTheme="minorHAnsi"/>
        </w:rPr>
        <w:t>is understood as bringing children and childhood to an end</w:t>
      </w:r>
      <w:r w:rsidRPr="00E1265C">
        <w:rPr>
          <w:rFonts w:asciiTheme="minorHAnsi" w:hAnsiTheme="minorHAnsi"/>
        </w:rPr>
        <w:t xml:space="preserve">. Thus, </w:t>
      </w:r>
      <w:r w:rsidRPr="00E1265C">
        <w:rPr>
          <w:rStyle w:val="StyleBoldUnderline"/>
          <w:rFonts w:asciiTheme="minorHAnsi" w:hAnsiTheme="minorHAnsi"/>
        </w:rPr>
        <w:t>the occasion of a gay man's death gives the</w:t>
      </w:r>
      <w:r w:rsidRPr="00E1265C">
        <w:rPr>
          <w:rFonts w:asciiTheme="minorHAnsi" w:hAnsiTheme="minorHAnsi"/>
        </w:rPr>
        <w:t xml:space="preserve"> film the </w:t>
      </w:r>
      <w:r w:rsidRPr="00E1265C">
        <w:rPr>
          <w:rStyle w:val="StyleBoldUnderline"/>
          <w:rFonts w:asciiTheme="minorHAnsi" w:hAnsiTheme="minorHAnsi"/>
        </w:rPr>
        <w:t>excuse to unleash once more the disciplinary image of the "innocent" Child performing its mandatory cultural labor of social reproduction</w:t>
      </w:r>
      <w:r w:rsidRPr="00E1265C">
        <w:rPr>
          <w:rFonts w:asciiTheme="minorHAnsi" w:hAnsiTheme="minorHAnsi"/>
        </w:rPr>
        <w:t xml:space="preserve">. We encounter this image on every side as the lives, the speech, and the freedoms of adults face constant threat of legal curtailment out of deference to imaginary Children whose futures, as if they were permitted to have them except as they consist in the prospect of passing them on to Children of their own, are construed as endangered by the social disease as which queer sexualities register. Nor should we forget how pervasively AIDs-for which to this day the most effective name associated with the congressional appropriation of funds is that of a child, Ryan White-reinforces an older connection, as old as the antigay reading imposed on the biblical narrative of Sodom's destruction, between practices of gay sexuality and the undoing of futurity. This, of course, is the connection on which </w:t>
      </w:r>
      <w:r w:rsidRPr="00E1265C">
        <w:rPr>
          <w:rStyle w:val="StyleBoldUnderline"/>
          <w:rFonts w:asciiTheme="minorHAnsi" w:hAnsiTheme="minorHAnsi"/>
        </w:rPr>
        <w:t>Anita Bryant</w:t>
      </w:r>
      <w:r w:rsidRPr="00E1265C">
        <w:rPr>
          <w:rFonts w:asciiTheme="minorHAnsi" w:hAnsiTheme="minorHAnsi"/>
        </w:rPr>
        <w:t xml:space="preserve"> played so cannily when she </w:t>
      </w:r>
      <w:r w:rsidRPr="00E1265C">
        <w:rPr>
          <w:rStyle w:val="StyleBoldUnderline"/>
          <w:rFonts w:asciiTheme="minorHAnsi" w:hAnsiTheme="minorHAnsi"/>
        </w:rPr>
        <w:t>campaigned in Florida against gay civil rights under the banner of "Save Our Children," and it remains the connection on which the national crusade against gay marriage rests its case</w:t>
      </w:r>
      <w:r w:rsidRPr="00E1265C">
        <w:rPr>
          <w:rFonts w:asciiTheme="minorHAnsi" w:hAnsiTheme="minorHAnsi"/>
        </w:rPr>
        <w:t xml:space="preserve">. Thus, while lesbians and gay men by the thousands work for the right to marry, to serve in the military, to adopt and raise children of their own, </w:t>
      </w:r>
      <w:r w:rsidRPr="00E1265C">
        <w:rPr>
          <w:rStyle w:val="StyleBoldUnderline"/>
          <w:rFonts w:asciiTheme="minorHAnsi" w:hAnsiTheme="minorHAnsi"/>
        </w:rPr>
        <w:t>the political right</w:t>
      </w:r>
      <w:r w:rsidRPr="00E1265C">
        <w:rPr>
          <w:rFonts w:asciiTheme="minorHAnsi" w:hAnsiTheme="minorHAnsi"/>
        </w:rPr>
        <w:t xml:space="preserve">, </w:t>
      </w:r>
      <w:r w:rsidRPr="00E1265C">
        <w:rPr>
          <w:rStyle w:val="StyleBoldUnderline"/>
          <w:rFonts w:asciiTheme="minorHAnsi" w:hAnsiTheme="minorHAnsi"/>
        </w:rPr>
        <w:t>refusing to acknowledge these comrades in reproductive futurism</w:t>
      </w:r>
      <w:r w:rsidRPr="00E1265C">
        <w:rPr>
          <w:rFonts w:asciiTheme="minorHAnsi" w:hAnsiTheme="minorHAnsi"/>
        </w:rPr>
        <w:t xml:space="preserve">, </w:t>
      </w:r>
      <w:r w:rsidRPr="00E1265C">
        <w:rPr>
          <w:rStyle w:val="StyleBoldUnderline"/>
          <w:rFonts w:asciiTheme="minorHAnsi" w:hAnsiTheme="minorHAnsi"/>
        </w:rPr>
        <w:t>counters their efforts by inviting us to kneel at the shrine of the sacred Child</w:t>
      </w:r>
      <w:r w:rsidRPr="00E1265C">
        <w:rPr>
          <w:rFonts w:asciiTheme="minorHAnsi" w:hAnsiTheme="minorHAnsi"/>
        </w:rPr>
        <w:t xml:space="preserve">: the Child who might witness lewd or inappropriately intimate behavior; the Child who might find information about dangerous "lifestyles" on the Internet; the Child who might choose a provocative book from the shelves of the public library; the Child, in short, who might find an enjoyment that would nullify the figural value, itself imposed by adult desire, of the Child as unmarked by the adult's adulterating implication in desire itself; the Child, that is, made to image, for the satisfaction of adults, an Imaginary fullness that's considered to want, and therefore to want for, nothing. As Lauren </w:t>
      </w:r>
      <w:proofErr w:type="spellStart"/>
      <w:r w:rsidRPr="00E1265C">
        <w:rPr>
          <w:rFonts w:asciiTheme="minorHAnsi" w:hAnsiTheme="minorHAnsi"/>
        </w:rPr>
        <w:t>Berlant</w:t>
      </w:r>
      <w:proofErr w:type="spellEnd"/>
      <w:r w:rsidRPr="00E1265C">
        <w:rPr>
          <w:rFonts w:asciiTheme="minorHAnsi" w:hAnsiTheme="minorHAnsi"/>
        </w:rPr>
        <w:t xml:space="preserve"> argues forcefully at the outset of The Queen of America Goes to Washington City, "</w:t>
      </w:r>
      <w:r w:rsidRPr="00E1265C">
        <w:rPr>
          <w:rStyle w:val="StyleBoldUnderline"/>
          <w:rFonts w:asciiTheme="minorHAnsi" w:hAnsiTheme="minorHAnsi"/>
        </w:rPr>
        <w:t>a nation made for adult citizens has been replaced by one imagined for fetuses and children</w:t>
      </w:r>
      <w:r w:rsidRPr="00E1265C">
        <w:rPr>
          <w:rFonts w:asciiTheme="minorHAnsi" w:hAnsiTheme="minorHAnsi"/>
        </w:rPr>
        <w:t>."  On every side, o</w:t>
      </w:r>
      <w:r w:rsidRPr="00E1265C">
        <w:rPr>
          <w:rStyle w:val="StyleBoldUnderline"/>
          <w:rFonts w:asciiTheme="minorHAnsi" w:hAnsiTheme="minorHAnsi"/>
        </w:rPr>
        <w:t>ur enjoyment of liberty is eclipsed by the lengthening shadow of a Child</w:t>
      </w:r>
      <w:r w:rsidRPr="00E1265C">
        <w:rPr>
          <w:rFonts w:asciiTheme="minorHAnsi" w:hAnsiTheme="minorHAnsi"/>
        </w:rPr>
        <w:t xml:space="preserve"> whose freedom to develop undisturbed by encounters, or even by the threat of potential encounters, with an "otherness" of which its parents, its church, or the state do not approve, uncompromised by any possible access to what is painted as alien desire, </w:t>
      </w:r>
      <w:proofErr w:type="spellStart"/>
      <w:r w:rsidRPr="00E1265C">
        <w:rPr>
          <w:rFonts w:asciiTheme="minorHAnsi" w:hAnsiTheme="minorHAnsi"/>
        </w:rPr>
        <w:t>terroristically</w:t>
      </w:r>
      <w:proofErr w:type="spellEnd"/>
      <w:r w:rsidRPr="00E1265C">
        <w:rPr>
          <w:rFonts w:asciiTheme="minorHAnsi" w:hAnsiTheme="minorHAnsi"/>
        </w:rPr>
        <w:t xml:space="preserve"> holds us all in check and determines that political discourse conform to the logic of a narrative wherein history unfolds as the future envisioned for a Child who must never grow up. Not for nothing, after all, does the historical construction of the homosexual as distinctive social type overlap with the appearance of such literary creations as Tiny Tim, David Balfour, and Peter Pan, who enact, in an imperative most evident today in the uncannily intimate connection between Harry Potter and Lord Voldemort, a Symbolic resistance to the unmarried men (Scrooge, Uncle Ebenezer, Captain Hook) who embody, as Voldemort's name makes clear, a wish, a will, or a drive toward death that entails the destruction of the Child. </w:t>
      </w:r>
      <w:r w:rsidRPr="00E1265C">
        <w:rPr>
          <w:rStyle w:val="StyleBoldUnderline"/>
          <w:rFonts w:asciiTheme="minorHAnsi" w:hAnsiTheme="minorHAnsi"/>
        </w:rPr>
        <w:t>That Child, immured in an innocence seen as continuously under siege</w:t>
      </w:r>
      <w:r w:rsidRPr="00E1265C">
        <w:rPr>
          <w:rFonts w:asciiTheme="minorHAnsi" w:hAnsiTheme="minorHAnsi"/>
        </w:rPr>
        <w:t xml:space="preserve">, </w:t>
      </w:r>
      <w:r w:rsidRPr="00E1265C">
        <w:rPr>
          <w:rStyle w:val="StyleBoldUnderline"/>
          <w:rFonts w:asciiTheme="minorHAnsi" w:hAnsiTheme="minorHAnsi"/>
        </w:rPr>
        <w:t>condenses a fantasy of vulnerability to the queerness of queer sexualities precisely insofar as that Child enshrines</w:t>
      </w:r>
      <w:r w:rsidRPr="00E1265C">
        <w:rPr>
          <w:rFonts w:asciiTheme="minorHAnsi" w:hAnsiTheme="minorHAnsi"/>
        </w:rPr>
        <w:t xml:space="preserve">, in its form as sublimation, </w:t>
      </w:r>
      <w:r w:rsidRPr="00E1265C">
        <w:rPr>
          <w:rStyle w:val="StyleBoldUnderline"/>
          <w:rFonts w:asciiTheme="minorHAnsi" w:hAnsiTheme="minorHAnsi"/>
        </w:rPr>
        <w:t>the very value for which queerness regularly finds itself condemned:</w:t>
      </w:r>
      <w:r w:rsidRPr="00E1265C">
        <w:rPr>
          <w:rFonts w:asciiTheme="minorHAnsi" w:hAnsiTheme="minorHAnsi"/>
        </w:rPr>
        <w:t xml:space="preserve"> </w:t>
      </w:r>
      <w:r w:rsidRPr="00E1265C">
        <w:rPr>
          <w:rStyle w:val="StyleBoldUnderline"/>
          <w:rFonts w:asciiTheme="minorHAnsi" w:hAnsiTheme="minorHAnsi"/>
        </w:rPr>
        <w:t>an insistence on sameness that intends to restore an Imaginary past</w:t>
      </w:r>
      <w:r w:rsidRPr="00E1265C">
        <w:rPr>
          <w:rFonts w:asciiTheme="minorHAnsi" w:hAnsiTheme="minorHAnsi"/>
        </w:rPr>
        <w:t xml:space="preserve">. </w:t>
      </w:r>
      <w:r w:rsidRPr="00E1265C">
        <w:rPr>
          <w:rStyle w:val="StyleBoldUnderline"/>
          <w:rFonts w:asciiTheme="minorHAnsi" w:hAnsiTheme="minorHAnsi"/>
        </w:rPr>
        <w:t>The Child</w:t>
      </w:r>
      <w:r w:rsidRPr="00E1265C">
        <w:rPr>
          <w:rFonts w:asciiTheme="minorHAnsi" w:hAnsiTheme="minorHAnsi"/>
        </w:rPr>
        <w:t xml:space="preserve">, that is, </w:t>
      </w:r>
      <w:r w:rsidRPr="00E1265C">
        <w:rPr>
          <w:rStyle w:val="StyleBoldUnderline"/>
          <w:rFonts w:asciiTheme="minorHAnsi" w:hAnsiTheme="minorHAnsi"/>
        </w:rPr>
        <w:t>marks the fetishistic fixation of heteronormativity</w:t>
      </w:r>
      <w:r w:rsidRPr="00E1265C">
        <w:rPr>
          <w:rFonts w:asciiTheme="minorHAnsi" w:hAnsiTheme="minorHAnsi"/>
        </w:rPr>
        <w:t xml:space="preserve">: </w:t>
      </w:r>
      <w:r w:rsidRPr="00E1265C">
        <w:rPr>
          <w:rStyle w:val="StyleBoldUnderline"/>
          <w:rFonts w:asciiTheme="minorHAnsi" w:hAnsiTheme="minorHAnsi"/>
        </w:rPr>
        <w:t>an erotically charged investment in the rigid sameness of identity that is central to the compulsory narrative of reproductive futurism</w:t>
      </w:r>
      <w:r w:rsidRPr="00E1265C">
        <w:rPr>
          <w:rFonts w:asciiTheme="minorHAnsi" w:hAnsiTheme="minorHAnsi"/>
        </w:rPr>
        <w:t xml:space="preserve">. And so, as the radical right maintains, </w:t>
      </w:r>
      <w:r w:rsidRPr="00E1265C">
        <w:rPr>
          <w:rStyle w:val="StyleBoldUnderline"/>
          <w:rFonts w:asciiTheme="minorHAnsi" w:hAnsiTheme="minorHAnsi"/>
        </w:rPr>
        <w:t>the battle against queers is a life-and-death struggle for the future of a Child</w:t>
      </w:r>
      <w:r w:rsidRPr="00E1265C">
        <w:rPr>
          <w:rFonts w:asciiTheme="minorHAnsi" w:hAnsiTheme="minorHAnsi"/>
        </w:rPr>
        <w:t xml:space="preserve"> whose ruin is pursued by feminists, queers, and those who support the legal availability of abortion. Indeed, as the Army of God made clear in the bomb making guide it produced for the assistance of its militantly "pro-life" members, its purpose was wholly congruent with the logic of reproductive futurism: to "disrupt and ultimately destroy Satan's power to kill our children, God's children. </w:t>
      </w:r>
    </w:p>
    <w:p w14:paraId="1AAAE9D2" w14:textId="77777777" w:rsidR="00E1265C" w:rsidRDefault="00E1265C" w:rsidP="00457C97">
      <w:pPr>
        <w:rPr>
          <w:rFonts w:asciiTheme="minorHAnsi" w:hAnsiTheme="minorHAnsi"/>
        </w:rPr>
      </w:pPr>
    </w:p>
    <w:p w14:paraId="29D8E17A" w14:textId="102A9482" w:rsidR="00E1265C" w:rsidRDefault="00E1265C" w:rsidP="00E1265C">
      <w:pPr>
        <w:pStyle w:val="Heading3"/>
      </w:pPr>
      <w:proofErr w:type="spellStart"/>
      <w:r>
        <w:t>Zong</w:t>
      </w:r>
      <w:proofErr w:type="spellEnd"/>
      <w:r w:rsidR="0091326D">
        <w:t>/counter-memorial</w:t>
      </w:r>
      <w:r>
        <w:t xml:space="preserve"> Links</w:t>
      </w:r>
    </w:p>
    <w:p w14:paraId="004EC40A" w14:textId="77777777" w:rsidR="00E1265C" w:rsidRDefault="00E1265C" w:rsidP="00E1265C">
      <w:pPr>
        <w:pStyle w:val="Heading4"/>
      </w:pPr>
      <w:r>
        <w:t>Attempts to restructure historical memory around instances of black suffering can never account for queerness and only perpetuate heteronormativity.</w:t>
      </w:r>
    </w:p>
    <w:p w14:paraId="68C36861" w14:textId="77777777" w:rsidR="00E1265C" w:rsidRPr="00C100A9" w:rsidRDefault="00E1265C" w:rsidP="00E1265C">
      <w:pPr>
        <w:rPr>
          <w:rStyle w:val="StyleStyleBold12pt"/>
        </w:rPr>
      </w:pPr>
      <w:r w:rsidRPr="00C100A9">
        <w:rPr>
          <w:rStyle w:val="StyleStyleBold12pt"/>
        </w:rPr>
        <w:t>Richardson 13</w:t>
      </w:r>
    </w:p>
    <w:p w14:paraId="2B884CA6" w14:textId="77777777" w:rsidR="00E1265C" w:rsidRPr="00642884" w:rsidRDefault="00E1265C" w:rsidP="00E1265C">
      <w:pPr>
        <w:rPr>
          <w:rFonts w:asciiTheme="majorHAnsi" w:hAnsiTheme="majorHAnsi"/>
        </w:rPr>
      </w:pPr>
      <w:r>
        <w:rPr>
          <w:rFonts w:asciiTheme="majorHAnsi" w:hAnsiTheme="majorHAnsi"/>
        </w:rPr>
        <w:t>Matt Richar</w:t>
      </w:r>
      <w:r w:rsidRPr="00C100A9">
        <w:rPr>
          <w:rFonts w:asciiTheme="majorHAnsi" w:hAnsiTheme="majorHAnsi"/>
        </w:rPr>
        <w:t xml:space="preserve">dson </w:t>
      </w:r>
      <w:r>
        <w:rPr>
          <w:rFonts w:asciiTheme="majorHAnsi" w:hAnsiTheme="majorHAnsi"/>
        </w:rPr>
        <w:t>“</w:t>
      </w:r>
      <w:r w:rsidRPr="00C100A9">
        <w:rPr>
          <w:rFonts w:asciiTheme="majorHAnsi" w:hAnsiTheme="majorHAnsi"/>
        </w:rPr>
        <w:t>The Queer Limit of Black Memory</w:t>
      </w:r>
      <w:r w:rsidRPr="00C100A9">
        <w:rPr>
          <w:rFonts w:asciiTheme="majorHAnsi" w:hAnsiTheme="majorHAnsi"/>
          <w:sz w:val="12"/>
        </w:rPr>
        <w:t xml:space="preserve">¶ </w:t>
      </w:r>
      <w:r w:rsidRPr="00C100A9">
        <w:rPr>
          <w:rFonts w:asciiTheme="majorHAnsi" w:hAnsiTheme="majorHAnsi"/>
        </w:rPr>
        <w:t>Black Lesbian Literature and Irresolution</w:t>
      </w:r>
      <w:r>
        <w:rPr>
          <w:rFonts w:asciiTheme="majorHAnsi" w:hAnsiTheme="majorHAnsi"/>
        </w:rPr>
        <w:t xml:space="preserve">” 2013.Richardson has a PhD in English from Ohio </w:t>
      </w:r>
      <w:proofErr w:type="spellStart"/>
      <w:r>
        <w:rPr>
          <w:rFonts w:asciiTheme="majorHAnsi" w:hAnsiTheme="majorHAnsi"/>
        </w:rPr>
        <w:t>State.The</w:t>
      </w:r>
      <w:proofErr w:type="spellEnd"/>
      <w:r>
        <w:rPr>
          <w:rFonts w:asciiTheme="majorHAnsi" w:hAnsiTheme="majorHAnsi"/>
        </w:rPr>
        <w:t xml:space="preserve"> Ohio State univ</w:t>
      </w:r>
      <w:r w:rsidRPr="00C100A9">
        <w:rPr>
          <w:rFonts w:asciiTheme="majorHAnsi" w:hAnsiTheme="majorHAnsi"/>
        </w:rPr>
        <w:t>ersity Press</w:t>
      </w:r>
      <w:r>
        <w:rPr>
          <w:rFonts w:asciiTheme="majorHAnsi" w:hAnsiTheme="majorHAnsi"/>
        </w:rPr>
        <w:t xml:space="preserve">. </w:t>
      </w:r>
      <w:r w:rsidRPr="00C100A9">
        <w:rPr>
          <w:rFonts w:asciiTheme="majorHAnsi" w:hAnsiTheme="majorHAnsi"/>
        </w:rPr>
        <w:t>https://ohiostatepress.org/Books/Book%20PDFs/Richardson%20Queer.pdf</w:t>
      </w:r>
    </w:p>
    <w:p w14:paraId="26F14463" w14:textId="77777777" w:rsidR="00E1265C" w:rsidRDefault="00E1265C" w:rsidP="00E1265C">
      <w:pPr>
        <w:rPr>
          <w:rStyle w:val="StyleBoldUnderline"/>
        </w:rPr>
      </w:pPr>
      <w:r w:rsidRPr="00C100A9">
        <w:rPr>
          <w:rStyle w:val="StyleBoldUnderline"/>
        </w:rPr>
        <w:t>The museum’s permanent collection is a set of exhibits that puts African ¶ dispersal into a global context</w:t>
      </w:r>
      <w:r w:rsidRPr="00C100A9">
        <w:rPr>
          <w:rFonts w:asciiTheme="majorHAnsi" w:hAnsiTheme="majorHAnsi"/>
        </w:rPr>
        <w:t xml:space="preserve">. </w:t>
      </w:r>
      <w:r w:rsidRPr="00C100A9">
        <w:rPr>
          <w:rStyle w:val="StyleBoldUnderline"/>
        </w:rPr>
        <w:t>It sets the tone for the museum itself, situating its priorities in relation to remembering the story of slavery and colonialism</w:t>
      </w:r>
      <w:r w:rsidRPr="00C100A9">
        <w:rPr>
          <w:rFonts w:asciiTheme="majorHAnsi" w:hAnsiTheme="majorHAnsi"/>
        </w:rPr>
        <w:t xml:space="preserve"> from the perspective of four themes: origins, movement, adaptation, </w:t>
      </w:r>
      <w:r w:rsidRPr="00C100A9">
        <w:rPr>
          <w:rFonts w:asciiTheme="majorHAnsi" w:hAnsiTheme="majorHAnsi"/>
          <w:sz w:val="12"/>
        </w:rPr>
        <w:t xml:space="preserve">¶ </w:t>
      </w:r>
      <w:r w:rsidRPr="00C100A9">
        <w:rPr>
          <w:rFonts w:asciiTheme="majorHAnsi" w:hAnsiTheme="majorHAnsi"/>
        </w:rPr>
        <w:t xml:space="preserve">and transformation. The front wall of the building is a glass window that </w:t>
      </w:r>
      <w:r w:rsidRPr="00C100A9">
        <w:rPr>
          <w:rFonts w:asciiTheme="majorHAnsi" w:hAnsiTheme="majorHAnsi"/>
          <w:sz w:val="12"/>
        </w:rPr>
        <w:t xml:space="preserve">¶ </w:t>
      </w:r>
      <w:r w:rsidRPr="00C100A9">
        <w:rPr>
          <w:rFonts w:asciiTheme="majorHAnsi" w:hAnsiTheme="majorHAnsi"/>
        </w:rPr>
        <w:t xml:space="preserve">allows one to see outside from the staircase, which leads to all the floors of </w:t>
      </w:r>
      <w:r w:rsidRPr="00C100A9">
        <w:rPr>
          <w:rFonts w:asciiTheme="majorHAnsi" w:hAnsiTheme="majorHAnsi"/>
          <w:sz w:val="12"/>
        </w:rPr>
        <w:t xml:space="preserve">¶ </w:t>
      </w:r>
      <w:r w:rsidRPr="00C100A9">
        <w:rPr>
          <w:rFonts w:asciiTheme="majorHAnsi" w:hAnsiTheme="majorHAnsi"/>
        </w:rPr>
        <w:t xml:space="preserve">the museum. Next to the staircase is a three-story photograph of the face of </w:t>
      </w:r>
      <w:r w:rsidRPr="00C100A9">
        <w:rPr>
          <w:rFonts w:asciiTheme="majorHAnsi" w:hAnsiTheme="majorHAnsi"/>
          <w:sz w:val="12"/>
        </w:rPr>
        <w:t xml:space="preserve">¶ </w:t>
      </w:r>
      <w:r w:rsidRPr="00C100A9">
        <w:rPr>
          <w:rFonts w:asciiTheme="majorHAnsi" w:hAnsiTheme="majorHAnsi"/>
        </w:rPr>
        <w:t xml:space="preserve">Africa, or more precisely, the face of a little African girl. This photograph is </w:t>
      </w:r>
      <w:r w:rsidRPr="00C100A9">
        <w:rPr>
          <w:rFonts w:asciiTheme="majorHAnsi" w:hAnsiTheme="majorHAnsi"/>
          <w:sz w:val="12"/>
        </w:rPr>
        <w:t xml:space="preserve">¶ </w:t>
      </w:r>
      <w:r w:rsidRPr="00C100A9">
        <w:rPr>
          <w:rFonts w:asciiTheme="majorHAnsi" w:hAnsiTheme="majorHAnsi"/>
        </w:rPr>
        <w:t xml:space="preserve">the literal face of the museum; because of the glass wall, it is visible from the </w:t>
      </w:r>
      <w:r w:rsidRPr="00C100A9">
        <w:rPr>
          <w:rFonts w:asciiTheme="majorHAnsi" w:hAnsiTheme="majorHAnsi"/>
          <w:sz w:val="12"/>
        </w:rPr>
        <w:t xml:space="preserve">¶ </w:t>
      </w:r>
      <w:proofErr w:type="gramStart"/>
      <w:r w:rsidRPr="00C100A9">
        <w:rPr>
          <w:rFonts w:asciiTheme="majorHAnsi" w:hAnsiTheme="majorHAnsi"/>
        </w:rPr>
        <w:t>street</w:t>
      </w:r>
      <w:proofErr w:type="gramEnd"/>
      <w:r w:rsidRPr="00C100A9">
        <w:rPr>
          <w:rFonts w:asciiTheme="majorHAnsi" w:hAnsiTheme="majorHAnsi"/>
        </w:rPr>
        <w:t xml:space="preserve"> and transforms the front of the building into an impressive tableau. </w:t>
      </w:r>
      <w:r w:rsidRPr="00C100A9">
        <w:rPr>
          <w:rFonts w:asciiTheme="majorHAnsi" w:hAnsiTheme="majorHAnsi"/>
          <w:sz w:val="12"/>
        </w:rPr>
        <w:t xml:space="preserve">¶ </w:t>
      </w:r>
      <w:proofErr w:type="gramStart"/>
      <w:r w:rsidRPr="00C100A9">
        <w:rPr>
          <w:rFonts w:asciiTheme="majorHAnsi" w:hAnsiTheme="majorHAnsi"/>
        </w:rPr>
        <w:t>The</w:t>
      </w:r>
      <w:proofErr w:type="gramEnd"/>
      <w:r w:rsidRPr="00C100A9">
        <w:rPr>
          <w:rFonts w:asciiTheme="majorHAnsi" w:hAnsiTheme="majorHAnsi"/>
        </w:rPr>
        <w:t xml:space="preserve"> original photograph was taken by Chester Higgins Jr. and incorporated </w:t>
      </w:r>
      <w:r w:rsidRPr="00C100A9">
        <w:rPr>
          <w:rFonts w:asciiTheme="majorHAnsi" w:hAnsiTheme="majorHAnsi"/>
          <w:sz w:val="12"/>
        </w:rPr>
        <w:t xml:space="preserve">¶ </w:t>
      </w:r>
      <w:r w:rsidRPr="00C100A9">
        <w:rPr>
          <w:rFonts w:asciiTheme="majorHAnsi" w:hAnsiTheme="majorHAnsi"/>
        </w:rPr>
        <w:t xml:space="preserve">into a photomosaic titled “Photographs from the African Diaspora,” a composite of over two thousand individual photographs. </w:t>
      </w:r>
      <w:r w:rsidRPr="00C100A9">
        <w:rPr>
          <w:rStyle w:val="StyleBoldUnderline"/>
        </w:rPr>
        <w:t>The mosaic is a significant archive of Black memory and is a permanent part of the museum</w:t>
      </w:r>
      <w:r w:rsidRPr="00C100A9">
        <w:rPr>
          <w:rFonts w:asciiTheme="majorHAnsi" w:hAnsiTheme="majorHAnsi"/>
        </w:rPr>
        <w:t>.</w:t>
      </w:r>
      <w:r w:rsidRPr="00C100A9">
        <w:rPr>
          <w:rFonts w:asciiTheme="majorHAnsi" w:hAnsiTheme="majorHAnsi"/>
          <w:sz w:val="12"/>
        </w:rPr>
        <w:t xml:space="preserve">¶ </w:t>
      </w:r>
      <w:r w:rsidRPr="00C100A9">
        <w:rPr>
          <w:rFonts w:asciiTheme="majorHAnsi" w:hAnsiTheme="majorHAnsi"/>
        </w:rPr>
        <w:t>2</w:t>
      </w:r>
      <w:r w:rsidRPr="00C100A9">
        <w:rPr>
          <w:rFonts w:asciiTheme="majorHAnsi" w:hAnsiTheme="majorHAnsi"/>
          <w:sz w:val="12"/>
        </w:rPr>
        <w:t xml:space="preserve">¶ </w:t>
      </w:r>
      <w:proofErr w:type="gramStart"/>
      <w:r w:rsidRPr="00C100A9">
        <w:rPr>
          <w:rFonts w:asciiTheme="majorHAnsi" w:hAnsiTheme="majorHAnsi"/>
        </w:rPr>
        <w:t>The</w:t>
      </w:r>
      <w:proofErr w:type="gramEnd"/>
      <w:r w:rsidRPr="00C100A9">
        <w:rPr>
          <w:rFonts w:asciiTheme="majorHAnsi" w:hAnsiTheme="majorHAnsi"/>
        </w:rPr>
        <w:t xml:space="preserve"> pictures line the staircases between the museum floors. They are beautiful; they move me with their sheer force of evidence in numbers. Each one </w:t>
      </w:r>
      <w:r w:rsidRPr="00C100A9">
        <w:rPr>
          <w:rFonts w:asciiTheme="majorHAnsi" w:hAnsiTheme="majorHAnsi"/>
          <w:sz w:val="12"/>
        </w:rPr>
        <w:t xml:space="preserve">¶ </w:t>
      </w:r>
      <w:r w:rsidRPr="00C100A9">
        <w:rPr>
          <w:rFonts w:asciiTheme="majorHAnsi" w:hAnsiTheme="majorHAnsi"/>
        </w:rPr>
        <w:t xml:space="preserve">touches an affective </w:t>
      </w:r>
      <w:proofErr w:type="spellStart"/>
      <w:r w:rsidRPr="00C100A9">
        <w:rPr>
          <w:rFonts w:asciiTheme="majorHAnsi" w:hAnsiTheme="majorHAnsi"/>
        </w:rPr>
        <w:t>punctum</w:t>
      </w:r>
      <w:proofErr w:type="spellEnd"/>
      <w:r w:rsidRPr="00C100A9">
        <w:rPr>
          <w:rFonts w:asciiTheme="majorHAnsi" w:hAnsiTheme="majorHAnsi"/>
        </w:rPr>
        <w:t xml:space="preserve"> that is temporally situated through the setting, listening to the archives </w:t>
      </w:r>
      <w:r w:rsidRPr="00C100A9">
        <w:rPr>
          <w:rFonts w:asciiTheme="majorHAnsi" w:hAnsiTheme="majorHAnsi"/>
          <w:sz w:val="12"/>
        </w:rPr>
        <w:t xml:space="preserve">¶ </w:t>
      </w:r>
      <w:r w:rsidRPr="00C100A9">
        <w:rPr>
          <w:rFonts w:asciiTheme="majorHAnsi" w:hAnsiTheme="majorHAnsi"/>
        </w:rPr>
        <w:t>clothes, hairstyles, and other visual aspects of the subjects.</w:t>
      </w:r>
      <w:r w:rsidRPr="00C100A9">
        <w:rPr>
          <w:rFonts w:asciiTheme="majorHAnsi" w:hAnsiTheme="majorHAnsi"/>
          <w:sz w:val="12"/>
        </w:rPr>
        <w:t xml:space="preserve">¶ </w:t>
      </w:r>
      <w:r w:rsidRPr="00C100A9">
        <w:rPr>
          <w:rStyle w:val="StyleBoldUnderline"/>
        </w:rPr>
        <w:t>Each photograph ¶ tells a story—mothers and daughters, men in military uniform, weddings, ¶ funerals, spiritual ceremonies, Black men with children, men and women ¶ dancing, children at play, men and women at work</w:t>
      </w:r>
      <w:r w:rsidRPr="00C100A9">
        <w:rPr>
          <w:rFonts w:asciiTheme="majorHAnsi" w:hAnsiTheme="majorHAnsi"/>
        </w:rPr>
        <w:t xml:space="preserve">. They tell me a story </w:t>
      </w:r>
      <w:r w:rsidRPr="00C100A9">
        <w:rPr>
          <w:rFonts w:asciiTheme="majorHAnsi" w:hAnsiTheme="majorHAnsi"/>
          <w:sz w:val="12"/>
        </w:rPr>
        <w:t xml:space="preserve">¶ </w:t>
      </w:r>
      <w:r w:rsidRPr="00C100A9">
        <w:rPr>
          <w:rFonts w:asciiTheme="majorHAnsi" w:hAnsiTheme="majorHAnsi"/>
        </w:rPr>
        <w:t xml:space="preserve">that I already know, one of pride and joy, resistance and endurance, family and love. </w:t>
      </w:r>
      <w:r w:rsidRPr="00C100A9">
        <w:rPr>
          <w:rStyle w:val="StyleBoldUnderline"/>
        </w:rPr>
        <w:t>The photographs also talk back to the ever-present narrative ¶ of the broken Black family, which is challenged and reconstituted in many ¶ forms on the museum wall.</w:t>
      </w:r>
      <w:r w:rsidRPr="00C100A9">
        <w:rPr>
          <w:rFonts w:asciiTheme="majorHAnsi" w:hAnsiTheme="majorHAnsi"/>
        </w:rPr>
        <w:t xml:space="preserve"> There is a phonic materiality to the visual. I </w:t>
      </w:r>
      <w:r w:rsidRPr="00C100A9">
        <w:rPr>
          <w:rFonts w:asciiTheme="majorHAnsi" w:hAnsiTheme="majorHAnsi"/>
          <w:sz w:val="12"/>
        </w:rPr>
        <w:t xml:space="preserve">¶ </w:t>
      </w:r>
      <w:r w:rsidRPr="00C100A9">
        <w:rPr>
          <w:rFonts w:asciiTheme="majorHAnsi" w:hAnsiTheme="majorHAnsi"/>
        </w:rPr>
        <w:t xml:space="preserve">think of Fred </w:t>
      </w:r>
      <w:proofErr w:type="spellStart"/>
      <w:r w:rsidRPr="00C100A9">
        <w:rPr>
          <w:rFonts w:asciiTheme="majorHAnsi" w:hAnsiTheme="majorHAnsi"/>
        </w:rPr>
        <w:t>Moten’s</w:t>
      </w:r>
      <w:proofErr w:type="spellEnd"/>
      <w:r w:rsidRPr="00C100A9">
        <w:rPr>
          <w:rFonts w:asciiTheme="majorHAnsi" w:hAnsiTheme="majorHAnsi"/>
        </w:rPr>
        <w:t xml:space="preserve"> insistence on the photograph that screams as part of a </w:t>
      </w:r>
      <w:r w:rsidRPr="00C100A9">
        <w:rPr>
          <w:rFonts w:asciiTheme="majorHAnsi" w:hAnsiTheme="majorHAnsi"/>
          <w:sz w:val="12"/>
        </w:rPr>
        <w:t xml:space="preserve">¶ </w:t>
      </w:r>
      <w:r w:rsidRPr="00C100A9">
        <w:rPr>
          <w:rFonts w:asciiTheme="majorHAnsi" w:hAnsiTheme="majorHAnsi"/>
        </w:rPr>
        <w:t>mournful/political practice.</w:t>
      </w:r>
      <w:r w:rsidRPr="00C100A9">
        <w:rPr>
          <w:rFonts w:asciiTheme="majorHAnsi" w:hAnsiTheme="majorHAnsi"/>
          <w:sz w:val="12"/>
        </w:rPr>
        <w:t xml:space="preserve">¶ </w:t>
      </w:r>
      <w:r w:rsidRPr="00C100A9">
        <w:rPr>
          <w:rFonts w:asciiTheme="majorHAnsi" w:hAnsiTheme="majorHAnsi"/>
        </w:rPr>
        <w:t>4</w:t>
      </w:r>
      <w:r w:rsidRPr="00C100A9">
        <w:rPr>
          <w:rFonts w:asciiTheme="majorHAnsi" w:hAnsiTheme="majorHAnsi"/>
          <w:sz w:val="12"/>
        </w:rPr>
        <w:t>¶</w:t>
      </w:r>
      <w:r>
        <w:rPr>
          <w:rFonts w:asciiTheme="majorHAnsi" w:hAnsiTheme="majorHAnsi"/>
          <w:sz w:val="12"/>
        </w:rPr>
        <w:t xml:space="preserve"> </w:t>
      </w:r>
      <w:r w:rsidRPr="00C100A9">
        <w:rPr>
          <w:rFonts w:asciiTheme="majorHAnsi" w:hAnsiTheme="majorHAnsi"/>
        </w:rPr>
        <w:t xml:space="preserve">I am reminded that the purpose of the project </w:t>
      </w:r>
      <w:r w:rsidRPr="00C100A9">
        <w:rPr>
          <w:rFonts w:asciiTheme="majorHAnsi" w:hAnsiTheme="majorHAnsi"/>
          <w:sz w:val="12"/>
        </w:rPr>
        <w:t xml:space="preserve">¶ </w:t>
      </w:r>
      <w:r w:rsidRPr="00C100A9">
        <w:rPr>
          <w:rFonts w:asciiTheme="majorHAnsi" w:hAnsiTheme="majorHAnsi"/>
        </w:rPr>
        <w:t xml:space="preserve">is to provide what Hirsch and Spitzer call “points of memory” or “points of </w:t>
      </w:r>
      <w:r w:rsidRPr="00C100A9">
        <w:rPr>
          <w:rFonts w:asciiTheme="majorHAnsi" w:hAnsiTheme="majorHAnsi"/>
          <w:sz w:val="12"/>
        </w:rPr>
        <w:t xml:space="preserve">¶ </w:t>
      </w:r>
      <w:r w:rsidRPr="00C100A9">
        <w:rPr>
          <w:rFonts w:asciiTheme="majorHAnsi" w:hAnsiTheme="majorHAnsi"/>
        </w:rPr>
        <w:t xml:space="preserve">intersection between past and present, memory and </w:t>
      </w:r>
      <w:proofErr w:type="spellStart"/>
      <w:r w:rsidRPr="00C100A9">
        <w:rPr>
          <w:rFonts w:asciiTheme="majorHAnsi" w:hAnsiTheme="majorHAnsi"/>
        </w:rPr>
        <w:t>postmemory</w:t>
      </w:r>
      <w:proofErr w:type="spellEnd"/>
      <w:r w:rsidRPr="00C100A9">
        <w:rPr>
          <w:rFonts w:asciiTheme="majorHAnsi" w:hAnsiTheme="majorHAnsi"/>
        </w:rPr>
        <w:t xml:space="preserve">, personal </w:t>
      </w:r>
      <w:r w:rsidRPr="00C100A9">
        <w:rPr>
          <w:rFonts w:asciiTheme="majorHAnsi" w:hAnsiTheme="majorHAnsi"/>
          <w:sz w:val="12"/>
        </w:rPr>
        <w:t xml:space="preserve">¶ </w:t>
      </w:r>
      <w:r w:rsidRPr="00C100A9">
        <w:rPr>
          <w:rFonts w:asciiTheme="majorHAnsi" w:hAnsiTheme="majorHAnsi"/>
        </w:rPr>
        <w:t>memory and cultural recall.”</w:t>
      </w:r>
      <w:r w:rsidRPr="00C100A9">
        <w:rPr>
          <w:rFonts w:asciiTheme="majorHAnsi" w:hAnsiTheme="majorHAnsi"/>
          <w:sz w:val="12"/>
        </w:rPr>
        <w:t xml:space="preserve">¶ </w:t>
      </w:r>
      <w:r w:rsidRPr="00C100A9">
        <w:rPr>
          <w:rFonts w:asciiTheme="majorHAnsi" w:hAnsiTheme="majorHAnsi"/>
        </w:rPr>
        <w:t xml:space="preserve">5 </w:t>
      </w:r>
      <w:proofErr w:type="gramStart"/>
      <w:r w:rsidRPr="00C100A9">
        <w:rPr>
          <w:rStyle w:val="StyleBoldUnderline"/>
        </w:rPr>
        <w:t>They</w:t>
      </w:r>
      <w:proofErr w:type="gramEnd"/>
      <w:r w:rsidRPr="00C100A9">
        <w:rPr>
          <w:rStyle w:val="StyleBoldUnderline"/>
        </w:rPr>
        <w:t xml:space="preserve"> are included in the infrastructure of the ¶ museum in order to make an argument or a point about Black memory</w:t>
      </w:r>
      <w:r w:rsidRPr="00C100A9">
        <w:rPr>
          <w:rFonts w:asciiTheme="majorHAnsi" w:hAnsiTheme="majorHAnsi"/>
        </w:rPr>
        <w:t>.</w:t>
      </w:r>
      <w:r w:rsidRPr="00C100A9">
        <w:rPr>
          <w:rFonts w:asciiTheme="majorHAnsi" w:hAnsiTheme="majorHAnsi"/>
          <w:sz w:val="12"/>
        </w:rPr>
        <w:t xml:space="preserve">¶ </w:t>
      </w:r>
      <w:r w:rsidRPr="00C100A9">
        <w:rPr>
          <w:rFonts w:asciiTheme="majorHAnsi" w:hAnsiTheme="majorHAnsi"/>
        </w:rPr>
        <w:t>6</w:t>
      </w:r>
      <w:r w:rsidRPr="00C100A9">
        <w:rPr>
          <w:rFonts w:asciiTheme="majorHAnsi" w:hAnsiTheme="majorHAnsi"/>
          <w:sz w:val="12"/>
        </w:rPr>
        <w:t xml:space="preserve">¶ </w:t>
      </w:r>
      <w:r w:rsidRPr="00C100A9">
        <w:rPr>
          <w:rFonts w:asciiTheme="majorHAnsi" w:hAnsiTheme="majorHAnsi"/>
        </w:rPr>
        <w:t xml:space="preserve">The photographs argue for closure on the enduring questions regarding the </w:t>
      </w:r>
      <w:r w:rsidRPr="00C100A9">
        <w:rPr>
          <w:rFonts w:asciiTheme="majorHAnsi" w:hAnsiTheme="majorHAnsi"/>
          <w:sz w:val="12"/>
        </w:rPr>
        <w:t xml:space="preserve">¶ </w:t>
      </w:r>
      <w:r w:rsidRPr="00C100A9">
        <w:rPr>
          <w:rFonts w:asciiTheme="majorHAnsi" w:hAnsiTheme="majorHAnsi"/>
        </w:rPr>
        <w:t xml:space="preserve">inherent pathology of the Black family; they yell that the accusations are </w:t>
      </w:r>
      <w:r w:rsidRPr="00C100A9">
        <w:rPr>
          <w:rFonts w:asciiTheme="majorHAnsi" w:hAnsiTheme="majorHAnsi"/>
          <w:sz w:val="12"/>
        </w:rPr>
        <w:t xml:space="preserve">¶ </w:t>
      </w:r>
      <w:r w:rsidRPr="00C100A9">
        <w:rPr>
          <w:rFonts w:asciiTheme="majorHAnsi" w:hAnsiTheme="majorHAnsi"/>
        </w:rPr>
        <w:t xml:space="preserve">untrue, that Black families do exist. </w:t>
      </w:r>
      <w:r w:rsidRPr="00C100A9">
        <w:rPr>
          <w:rStyle w:val="Emphasis"/>
        </w:rPr>
        <w:t>Representation of a normative resolution to the question of Black familial pathology requires the suppression ¶ of any echo of queerness</w:t>
      </w:r>
      <w:r w:rsidRPr="00C100A9">
        <w:rPr>
          <w:rFonts w:asciiTheme="majorHAnsi" w:hAnsiTheme="majorHAnsi"/>
        </w:rPr>
        <w:t xml:space="preserve">. In this context </w:t>
      </w:r>
      <w:r w:rsidRPr="00C100A9">
        <w:rPr>
          <w:rStyle w:val="StyleBoldUnderline"/>
        </w:rPr>
        <w:t>queerness would be unmelodic, ¶ improvisational, unpredictable, and irresolute</w:t>
      </w:r>
      <w:r w:rsidRPr="00C100A9">
        <w:rPr>
          <w:rFonts w:asciiTheme="majorHAnsi" w:hAnsiTheme="majorHAnsi"/>
        </w:rPr>
        <w:t>.</w:t>
      </w:r>
      <w:r w:rsidRPr="00C100A9">
        <w:rPr>
          <w:rFonts w:asciiTheme="majorHAnsi" w:hAnsiTheme="majorHAnsi"/>
          <w:sz w:val="12"/>
        </w:rPr>
        <w:t xml:space="preserve">¶ </w:t>
      </w:r>
      <w:proofErr w:type="gramStart"/>
      <w:r w:rsidRPr="00C100A9">
        <w:rPr>
          <w:rFonts w:asciiTheme="majorHAnsi" w:hAnsiTheme="majorHAnsi"/>
        </w:rPr>
        <w:t>On</w:t>
      </w:r>
      <w:proofErr w:type="gramEnd"/>
      <w:r w:rsidRPr="00C100A9">
        <w:rPr>
          <w:rFonts w:asciiTheme="majorHAnsi" w:hAnsiTheme="majorHAnsi"/>
        </w:rPr>
        <w:t xml:space="preserve"> the second floor, there are several sections that make up the permanent exhibit at </w:t>
      </w:r>
      <w:proofErr w:type="spellStart"/>
      <w:r w:rsidRPr="00C100A9">
        <w:rPr>
          <w:rFonts w:asciiTheme="majorHAnsi" w:hAnsiTheme="majorHAnsi"/>
        </w:rPr>
        <w:t>MoAD</w:t>
      </w:r>
      <w:proofErr w:type="spellEnd"/>
      <w:r w:rsidRPr="00C100A9">
        <w:rPr>
          <w:rFonts w:asciiTheme="majorHAnsi" w:hAnsiTheme="majorHAnsi"/>
        </w:rPr>
        <w:t xml:space="preserve">. There are more objects in the permanent collection </w:t>
      </w:r>
      <w:r w:rsidRPr="00C100A9">
        <w:rPr>
          <w:rFonts w:asciiTheme="majorHAnsi" w:hAnsiTheme="majorHAnsi"/>
          <w:sz w:val="12"/>
        </w:rPr>
        <w:t xml:space="preserve">¶ </w:t>
      </w:r>
      <w:r w:rsidRPr="00C100A9">
        <w:rPr>
          <w:rFonts w:asciiTheme="majorHAnsi" w:hAnsiTheme="majorHAnsi"/>
        </w:rPr>
        <w:t xml:space="preserve">that speak to me, to all the visitors, about the normative Black subject. At </w:t>
      </w:r>
      <w:r w:rsidRPr="00C100A9">
        <w:rPr>
          <w:rFonts w:asciiTheme="majorHAnsi" w:hAnsiTheme="majorHAnsi"/>
          <w:sz w:val="12"/>
        </w:rPr>
        <w:t xml:space="preserve">¶ </w:t>
      </w:r>
      <w:r w:rsidRPr="00C100A9">
        <w:rPr>
          <w:rFonts w:asciiTheme="majorHAnsi" w:hAnsiTheme="majorHAnsi"/>
        </w:rPr>
        <w:t xml:space="preserve">the top of the steps, leading into the second floor, is </w:t>
      </w:r>
      <w:r w:rsidRPr="00C100A9">
        <w:rPr>
          <w:rStyle w:val="StyleBoldUnderline"/>
        </w:rPr>
        <w:t>an installation</w:t>
      </w:r>
      <w:r w:rsidRPr="00C100A9">
        <w:rPr>
          <w:rFonts w:asciiTheme="majorHAnsi" w:hAnsiTheme="majorHAnsi"/>
        </w:rPr>
        <w:t xml:space="preserve"> on adornment. It </w:t>
      </w:r>
      <w:r w:rsidRPr="00C100A9">
        <w:rPr>
          <w:rStyle w:val="StyleBoldUnderline"/>
        </w:rPr>
        <w:t>has three figures: a man, a child, and a woman</w:t>
      </w:r>
      <w:r w:rsidRPr="00C100A9">
        <w:rPr>
          <w:rFonts w:asciiTheme="majorHAnsi" w:hAnsiTheme="majorHAnsi"/>
        </w:rPr>
        <w:t xml:space="preserve">. The placards next </w:t>
      </w:r>
      <w:r w:rsidRPr="00C100A9">
        <w:rPr>
          <w:rFonts w:asciiTheme="majorHAnsi" w:hAnsiTheme="majorHAnsi"/>
          <w:sz w:val="12"/>
        </w:rPr>
        <w:t xml:space="preserve">¶ </w:t>
      </w:r>
      <w:r w:rsidRPr="00C100A9">
        <w:rPr>
          <w:rFonts w:asciiTheme="majorHAnsi" w:hAnsiTheme="majorHAnsi"/>
        </w:rPr>
        <w:t xml:space="preserve">to the figures describe the role of adornment in culture, but to me </w:t>
      </w:r>
      <w:r w:rsidRPr="00C100A9">
        <w:rPr>
          <w:rStyle w:val="StyleBoldUnderline"/>
        </w:rPr>
        <w:t>the story</w:t>
      </w:r>
      <w:r w:rsidRPr="00C100A9">
        <w:rPr>
          <w:rFonts w:asciiTheme="majorHAnsi" w:hAnsiTheme="majorHAnsi"/>
        </w:rPr>
        <w:t xml:space="preserve"> </w:t>
      </w:r>
      <w:r w:rsidRPr="00C100A9">
        <w:rPr>
          <w:rFonts w:asciiTheme="majorHAnsi" w:hAnsiTheme="majorHAnsi"/>
          <w:sz w:val="12"/>
        </w:rPr>
        <w:t xml:space="preserve">¶ </w:t>
      </w:r>
      <w:r w:rsidRPr="00C100A9">
        <w:rPr>
          <w:rStyle w:val="StyleBoldUnderline"/>
        </w:rPr>
        <w:t>they tell is about gender</w:t>
      </w:r>
      <w:r w:rsidRPr="00C100A9">
        <w:rPr>
          <w:rFonts w:asciiTheme="majorHAnsi" w:hAnsiTheme="majorHAnsi"/>
        </w:rPr>
        <w:t xml:space="preserve">. In the installation, the faces of the figures separate from the torsos and morph into different ones. The torsos also change </w:t>
      </w:r>
      <w:r w:rsidRPr="00C100A9">
        <w:rPr>
          <w:rFonts w:asciiTheme="majorHAnsi" w:hAnsiTheme="majorHAnsi"/>
          <w:sz w:val="12"/>
        </w:rPr>
        <w:t xml:space="preserve">¶ </w:t>
      </w:r>
      <w:r w:rsidRPr="00C100A9">
        <w:rPr>
          <w:rFonts w:asciiTheme="majorHAnsi" w:hAnsiTheme="majorHAnsi"/>
        </w:rPr>
        <w:t xml:space="preserve">every few seconds, mixing the traditional with the contemporary, the urban </w:t>
      </w:r>
      <w:r w:rsidRPr="00C100A9">
        <w:rPr>
          <w:rFonts w:asciiTheme="majorHAnsi" w:hAnsiTheme="majorHAnsi"/>
          <w:sz w:val="12"/>
        </w:rPr>
        <w:t xml:space="preserve">¶ </w:t>
      </w:r>
      <w:r w:rsidRPr="00C100A9">
        <w:rPr>
          <w:rFonts w:asciiTheme="majorHAnsi" w:hAnsiTheme="majorHAnsi"/>
        </w:rPr>
        <w:t>with the rural. This fragmented Black body is put back together in gender</w:t>
      </w:r>
      <w:r>
        <w:rPr>
          <w:rFonts w:asciiTheme="majorHAnsi" w:hAnsiTheme="majorHAnsi"/>
        </w:rPr>
        <w:t xml:space="preserve"> </w:t>
      </w:r>
      <w:r w:rsidRPr="00C100A9">
        <w:rPr>
          <w:rFonts w:asciiTheme="majorHAnsi" w:hAnsiTheme="majorHAnsi"/>
        </w:rPr>
        <w:t xml:space="preserve">appropriate terms. </w:t>
      </w:r>
      <w:r w:rsidRPr="00C100A9">
        <w:rPr>
          <w:rStyle w:val="StyleBoldUnderline"/>
        </w:rPr>
        <w:t>Difference, multiculturalism, and diversity are celebrated ¶ in the facial morphing</w:t>
      </w:r>
      <w:r w:rsidRPr="00C100A9">
        <w:rPr>
          <w:rFonts w:asciiTheme="majorHAnsi" w:hAnsiTheme="majorHAnsi"/>
        </w:rPr>
        <w:t xml:space="preserve">. </w:t>
      </w:r>
      <w:r w:rsidRPr="00C100A9">
        <w:rPr>
          <w:rStyle w:val="StyleBoldUnderline"/>
        </w:rPr>
        <w:t>Asian, African, and white European faces join those ¶ of African descent</w:t>
      </w:r>
      <w:r w:rsidRPr="00C100A9">
        <w:rPr>
          <w:rFonts w:asciiTheme="majorHAnsi" w:hAnsiTheme="majorHAnsi"/>
        </w:rPr>
        <w:t xml:space="preserve">, celebrating a mixed-racial heritage, clearly eschewing </w:t>
      </w:r>
      <w:r w:rsidRPr="00C100A9">
        <w:rPr>
          <w:rFonts w:asciiTheme="majorHAnsi" w:hAnsiTheme="majorHAnsi"/>
          <w:sz w:val="12"/>
        </w:rPr>
        <w:t xml:space="preserve">¶ </w:t>
      </w:r>
      <w:r w:rsidRPr="00C100A9">
        <w:rPr>
          <w:rFonts w:asciiTheme="majorHAnsi" w:hAnsiTheme="majorHAnsi"/>
        </w:rPr>
        <w:t xml:space="preserve">racial purity. However, there is no male face with lipstick, for example, or </w:t>
      </w:r>
      <w:r w:rsidRPr="00C100A9">
        <w:rPr>
          <w:rFonts w:asciiTheme="majorHAnsi" w:hAnsiTheme="majorHAnsi"/>
          <w:sz w:val="12"/>
        </w:rPr>
        <w:t xml:space="preserve">¶ </w:t>
      </w:r>
      <w:r w:rsidRPr="00C100A9">
        <w:rPr>
          <w:rFonts w:asciiTheme="majorHAnsi" w:hAnsiTheme="majorHAnsi"/>
        </w:rPr>
        <w:t xml:space="preserve">faces that challenge gender binaries at all. Apparently, there is no place for </w:t>
      </w:r>
      <w:r w:rsidRPr="00C100A9">
        <w:rPr>
          <w:rFonts w:asciiTheme="majorHAnsi" w:hAnsiTheme="majorHAnsi"/>
          <w:sz w:val="12"/>
        </w:rPr>
        <w:t xml:space="preserve">¶ </w:t>
      </w:r>
      <w:r w:rsidRPr="00C100A9">
        <w:rPr>
          <w:rFonts w:asciiTheme="majorHAnsi" w:hAnsiTheme="majorHAnsi"/>
        </w:rPr>
        <w:t xml:space="preserve">gender variance in this </w:t>
      </w:r>
      <w:proofErr w:type="spellStart"/>
      <w:r w:rsidRPr="00C100A9">
        <w:rPr>
          <w:rFonts w:asciiTheme="majorHAnsi" w:hAnsiTheme="majorHAnsi"/>
        </w:rPr>
        <w:t>diasporic</w:t>
      </w:r>
      <w:proofErr w:type="spellEnd"/>
      <w:r w:rsidRPr="00C100A9">
        <w:rPr>
          <w:rFonts w:asciiTheme="majorHAnsi" w:hAnsiTheme="majorHAnsi"/>
        </w:rPr>
        <w:t xml:space="preserve"> social imagining. </w:t>
      </w:r>
      <w:r w:rsidRPr="00C100A9">
        <w:rPr>
          <w:rStyle w:val="Emphasis"/>
        </w:rPr>
        <w:t>There is a queer limit to ¶ how we understand our history and ourselves</w:t>
      </w:r>
      <w:r w:rsidRPr="00C100A9">
        <w:rPr>
          <w:rFonts w:asciiTheme="majorHAnsi" w:hAnsiTheme="majorHAnsi"/>
        </w:rPr>
        <w:t>.</w:t>
      </w:r>
      <w:r w:rsidRPr="00C100A9">
        <w:rPr>
          <w:rFonts w:asciiTheme="majorHAnsi" w:hAnsiTheme="majorHAnsi"/>
          <w:sz w:val="12"/>
        </w:rPr>
        <w:t xml:space="preserve">¶ </w:t>
      </w:r>
      <w:r w:rsidRPr="00C100A9">
        <w:rPr>
          <w:rFonts w:asciiTheme="majorHAnsi" w:hAnsiTheme="majorHAnsi"/>
        </w:rPr>
        <w:t>I</w:t>
      </w:r>
      <w:r w:rsidRPr="00C100A9">
        <w:rPr>
          <w:rStyle w:val="StyleBoldUnderline"/>
        </w:rPr>
        <w:t xml:space="preserve">n </w:t>
      </w:r>
      <w:proofErr w:type="spellStart"/>
      <w:r w:rsidRPr="00C100A9">
        <w:rPr>
          <w:rStyle w:val="StyleBoldUnderline"/>
        </w:rPr>
        <w:t>MoAD</w:t>
      </w:r>
      <w:proofErr w:type="spellEnd"/>
      <w:r w:rsidRPr="00C100A9">
        <w:rPr>
          <w:rStyle w:val="StyleBoldUnderline"/>
        </w:rPr>
        <w:t xml:space="preserve"> the photographs and the figures together tell a narrative that ¶ binds the body to normative genders and to heterosexuality</w:t>
      </w:r>
      <w:r w:rsidRPr="00C100A9">
        <w:rPr>
          <w:rFonts w:asciiTheme="majorHAnsi" w:hAnsiTheme="majorHAnsi"/>
        </w:rPr>
        <w:t xml:space="preserve">. </w:t>
      </w:r>
      <w:r w:rsidRPr="00C100A9">
        <w:rPr>
          <w:rStyle w:val="StyleBoldUnderline"/>
        </w:rPr>
        <w:t>The heterosexual matrix</w:t>
      </w:r>
      <w:r w:rsidRPr="00C100A9">
        <w:rPr>
          <w:rFonts w:asciiTheme="majorHAnsi" w:hAnsiTheme="majorHAnsi"/>
        </w:rPr>
        <w:t xml:space="preserve">, as Judith Butler has explained, </w:t>
      </w:r>
      <w:r w:rsidRPr="00C100A9">
        <w:rPr>
          <w:rStyle w:val="StyleBoldUnderline"/>
        </w:rPr>
        <w:t>is the logic that links biology ¶ to gender</w:t>
      </w:r>
      <w:r w:rsidRPr="00C100A9">
        <w:rPr>
          <w:rFonts w:asciiTheme="majorHAnsi" w:hAnsiTheme="majorHAnsi"/>
        </w:rPr>
        <w:t xml:space="preserve"> presentation/expression </w:t>
      </w:r>
      <w:r w:rsidRPr="00C100A9">
        <w:rPr>
          <w:rStyle w:val="StyleBoldUnderline"/>
        </w:rPr>
        <w:t>and sexual object choice</w:t>
      </w:r>
      <w:r w:rsidRPr="00C100A9">
        <w:rPr>
          <w:rFonts w:asciiTheme="majorHAnsi" w:hAnsiTheme="majorHAnsi"/>
        </w:rPr>
        <w:t xml:space="preserve">. The expectation is that </w:t>
      </w:r>
      <w:r w:rsidRPr="00C100A9">
        <w:t>these qualities</w:t>
      </w:r>
      <w:r w:rsidRPr="00C100A9">
        <w:rPr>
          <w:rFonts w:asciiTheme="majorHAnsi" w:hAnsiTheme="majorHAnsi"/>
        </w:rPr>
        <w:t xml:space="preserve">—anatomy, gender, and sexuality—predict each other </w:t>
      </w:r>
      <w:r w:rsidRPr="00C100A9">
        <w:rPr>
          <w:rFonts w:asciiTheme="majorHAnsi" w:hAnsiTheme="majorHAnsi"/>
          <w:sz w:val="12"/>
        </w:rPr>
        <w:t xml:space="preserve">¶ </w:t>
      </w:r>
      <w:r w:rsidRPr="00C100A9">
        <w:rPr>
          <w:rFonts w:asciiTheme="majorHAnsi" w:hAnsiTheme="majorHAnsi"/>
        </w:rPr>
        <w:t>through a linear progression.</w:t>
      </w:r>
      <w:r w:rsidRPr="00C100A9">
        <w:rPr>
          <w:rFonts w:asciiTheme="majorHAnsi" w:hAnsiTheme="majorHAnsi"/>
          <w:sz w:val="12"/>
        </w:rPr>
        <w:t xml:space="preserve">¶ </w:t>
      </w:r>
      <w:r w:rsidRPr="00C100A9">
        <w:rPr>
          <w:rFonts w:asciiTheme="majorHAnsi" w:hAnsiTheme="majorHAnsi"/>
        </w:rPr>
        <w:t>7</w:t>
      </w:r>
      <w:r w:rsidRPr="00C100A9">
        <w:rPr>
          <w:rFonts w:asciiTheme="majorHAnsi" w:hAnsiTheme="majorHAnsi"/>
          <w:sz w:val="12"/>
        </w:rPr>
        <w:t>¶</w:t>
      </w:r>
      <w:r>
        <w:rPr>
          <w:rFonts w:asciiTheme="majorHAnsi" w:hAnsiTheme="majorHAnsi"/>
          <w:sz w:val="12"/>
        </w:rPr>
        <w:t xml:space="preserve"> </w:t>
      </w:r>
      <w:r w:rsidRPr="00C100A9">
        <w:rPr>
          <w:rFonts w:asciiTheme="majorHAnsi" w:hAnsiTheme="majorHAnsi"/>
        </w:rPr>
        <w:t xml:space="preserve">The visitor experiences this logic first by way </w:t>
      </w:r>
      <w:r w:rsidRPr="00C100A9">
        <w:rPr>
          <w:rFonts w:asciiTheme="majorHAnsi" w:hAnsiTheme="majorHAnsi"/>
          <w:sz w:val="12"/>
        </w:rPr>
        <w:t xml:space="preserve">¶ </w:t>
      </w:r>
      <w:r w:rsidRPr="00C100A9">
        <w:rPr>
          <w:rFonts w:asciiTheme="majorHAnsi" w:hAnsiTheme="majorHAnsi"/>
        </w:rPr>
        <w:t xml:space="preserve">of the images on display in the photomosaic. Then, </w:t>
      </w:r>
      <w:r w:rsidRPr="00C100A9">
        <w:rPr>
          <w:rStyle w:val="StyleBoldUnderline"/>
        </w:rPr>
        <w:t xml:space="preserve">figures </w:t>
      </w:r>
      <w:r w:rsidRPr="00C100A9">
        <w:rPr>
          <w:rFonts w:asciiTheme="majorHAnsi" w:hAnsiTheme="majorHAnsi"/>
        </w:rPr>
        <w:t xml:space="preserve">at the top of </w:t>
      </w:r>
      <w:r w:rsidRPr="00C100A9">
        <w:rPr>
          <w:rFonts w:asciiTheme="majorHAnsi" w:hAnsiTheme="majorHAnsi"/>
          <w:sz w:val="12"/>
        </w:rPr>
        <w:t xml:space="preserve">¶ </w:t>
      </w:r>
      <w:r w:rsidRPr="00C100A9">
        <w:rPr>
          <w:rFonts w:asciiTheme="majorHAnsi" w:hAnsiTheme="majorHAnsi"/>
        </w:rPr>
        <w:t xml:space="preserve">the stairs </w:t>
      </w:r>
      <w:r w:rsidRPr="00C100A9">
        <w:rPr>
          <w:rStyle w:val="StyleBoldUnderline"/>
        </w:rPr>
        <w:t>remind us of the proscribed biological basis</w:t>
      </w:r>
      <w:r w:rsidRPr="00C100A9">
        <w:rPr>
          <w:rFonts w:asciiTheme="majorHAnsi" w:hAnsiTheme="majorHAnsi"/>
        </w:rPr>
        <w:t xml:space="preserve"> of the familial </w:t>
      </w:r>
      <w:r w:rsidRPr="00C100A9">
        <w:rPr>
          <w:rStyle w:val="StyleBoldUnderline"/>
        </w:rPr>
        <w:t>and ¶ communal representations</w:t>
      </w:r>
      <w:r w:rsidRPr="00C100A9">
        <w:rPr>
          <w:rFonts w:asciiTheme="majorHAnsi" w:hAnsiTheme="majorHAnsi"/>
        </w:rPr>
        <w:t xml:space="preserve"> </w:t>
      </w:r>
      <w:r w:rsidRPr="00C100A9">
        <w:rPr>
          <w:rStyle w:val="StyleBoldUnderline"/>
        </w:rPr>
        <w:t xml:space="preserve">and </w:t>
      </w:r>
      <w:r w:rsidRPr="00C100A9">
        <w:rPr>
          <w:rFonts w:asciiTheme="majorHAnsi" w:hAnsiTheme="majorHAnsi"/>
        </w:rPr>
        <w:t xml:space="preserve">again </w:t>
      </w:r>
      <w:r w:rsidRPr="00C100A9">
        <w:rPr>
          <w:rStyle w:val="StyleBoldUnderline"/>
        </w:rPr>
        <w:t>offer us</w:t>
      </w:r>
      <w:r w:rsidRPr="00C100A9">
        <w:rPr>
          <w:rFonts w:asciiTheme="majorHAnsi" w:hAnsiTheme="majorHAnsi"/>
        </w:rPr>
        <w:t xml:space="preserve"> </w:t>
      </w:r>
      <w:r w:rsidRPr="00C100A9">
        <w:rPr>
          <w:rStyle w:val="StyleBoldUnderline"/>
        </w:rPr>
        <w:t>a</w:t>
      </w:r>
      <w:r w:rsidRPr="00C100A9">
        <w:rPr>
          <w:rFonts w:asciiTheme="majorHAnsi" w:hAnsiTheme="majorHAnsi"/>
        </w:rPr>
        <w:t xml:space="preserve"> resolution to the accusations </w:t>
      </w:r>
      <w:r w:rsidRPr="00C100A9">
        <w:rPr>
          <w:rFonts w:asciiTheme="majorHAnsi" w:hAnsiTheme="majorHAnsi"/>
          <w:sz w:val="12"/>
        </w:rPr>
        <w:t xml:space="preserve">¶ </w:t>
      </w:r>
      <w:r w:rsidRPr="00C100A9">
        <w:rPr>
          <w:rFonts w:asciiTheme="majorHAnsi" w:hAnsiTheme="majorHAnsi"/>
        </w:rPr>
        <w:t xml:space="preserve">of Black familial pathology and gender aberrance in the </w:t>
      </w:r>
      <w:r w:rsidRPr="00C100A9">
        <w:rPr>
          <w:rStyle w:val="StyleBoldUnderline"/>
        </w:rPr>
        <w:t>biologically based ¶ nuclear family.</w:t>
      </w:r>
    </w:p>
    <w:p w14:paraId="10D959C4" w14:textId="77777777" w:rsidR="00E1265C" w:rsidRDefault="00E1265C" w:rsidP="00E1265C">
      <w:pPr>
        <w:rPr>
          <w:rStyle w:val="StyleBoldUnderline"/>
        </w:rPr>
      </w:pPr>
    </w:p>
    <w:p w14:paraId="7D5578D6" w14:textId="77777777" w:rsidR="00E1265C" w:rsidRDefault="00E1265C" w:rsidP="00E1265C">
      <w:pPr>
        <w:pStyle w:val="Heading4"/>
      </w:pPr>
      <w:r>
        <w:t>Remembrance of only black history causes laws like the Hate crime prevention act, which isolate anti-queer and anti-black violence from one another. The result is a black queer body that can be excluded without remorse</w:t>
      </w:r>
    </w:p>
    <w:p w14:paraId="53099244" w14:textId="77777777" w:rsidR="00E1265C" w:rsidRPr="00C100A9" w:rsidRDefault="00E1265C" w:rsidP="00E1265C">
      <w:pPr>
        <w:rPr>
          <w:rStyle w:val="StyleStyleBold12pt"/>
        </w:rPr>
      </w:pPr>
      <w:r w:rsidRPr="00C100A9">
        <w:rPr>
          <w:rStyle w:val="StyleStyleBold12pt"/>
        </w:rPr>
        <w:t>Richardson 13</w:t>
      </w:r>
    </w:p>
    <w:p w14:paraId="313D2387" w14:textId="77777777" w:rsidR="00E1265C" w:rsidRDefault="00E1265C" w:rsidP="00E1265C">
      <w:pPr>
        <w:rPr>
          <w:rFonts w:asciiTheme="majorHAnsi" w:hAnsiTheme="majorHAnsi"/>
        </w:rPr>
      </w:pPr>
      <w:r>
        <w:rPr>
          <w:rFonts w:asciiTheme="majorHAnsi" w:hAnsiTheme="majorHAnsi"/>
        </w:rPr>
        <w:t>Matt Richar</w:t>
      </w:r>
      <w:r w:rsidRPr="00C100A9">
        <w:rPr>
          <w:rFonts w:asciiTheme="majorHAnsi" w:hAnsiTheme="majorHAnsi"/>
        </w:rPr>
        <w:t xml:space="preserve">dson </w:t>
      </w:r>
      <w:r>
        <w:rPr>
          <w:rFonts w:asciiTheme="majorHAnsi" w:hAnsiTheme="majorHAnsi"/>
        </w:rPr>
        <w:t>“</w:t>
      </w:r>
      <w:r w:rsidRPr="00C100A9">
        <w:rPr>
          <w:rFonts w:asciiTheme="majorHAnsi" w:hAnsiTheme="majorHAnsi"/>
        </w:rPr>
        <w:t>The Queer Limit of Black Memory</w:t>
      </w:r>
      <w:r w:rsidRPr="00C100A9">
        <w:rPr>
          <w:rFonts w:asciiTheme="majorHAnsi" w:hAnsiTheme="majorHAnsi"/>
          <w:sz w:val="12"/>
        </w:rPr>
        <w:t xml:space="preserve">¶ </w:t>
      </w:r>
      <w:r w:rsidRPr="00C100A9">
        <w:rPr>
          <w:rFonts w:asciiTheme="majorHAnsi" w:hAnsiTheme="majorHAnsi"/>
        </w:rPr>
        <w:t>Black Lesbian Literature and Irresolution</w:t>
      </w:r>
      <w:r>
        <w:rPr>
          <w:rFonts w:asciiTheme="majorHAnsi" w:hAnsiTheme="majorHAnsi"/>
        </w:rPr>
        <w:t xml:space="preserve">” 2013.Richardson has a PhD in English from Ohio </w:t>
      </w:r>
      <w:proofErr w:type="spellStart"/>
      <w:r>
        <w:rPr>
          <w:rFonts w:asciiTheme="majorHAnsi" w:hAnsiTheme="majorHAnsi"/>
        </w:rPr>
        <w:t>State.The</w:t>
      </w:r>
      <w:proofErr w:type="spellEnd"/>
      <w:r>
        <w:rPr>
          <w:rFonts w:asciiTheme="majorHAnsi" w:hAnsiTheme="majorHAnsi"/>
        </w:rPr>
        <w:t xml:space="preserve"> Ohio State univ</w:t>
      </w:r>
      <w:r w:rsidRPr="00C100A9">
        <w:rPr>
          <w:rFonts w:asciiTheme="majorHAnsi" w:hAnsiTheme="majorHAnsi"/>
        </w:rPr>
        <w:t>ersity Press</w:t>
      </w:r>
      <w:r>
        <w:rPr>
          <w:rFonts w:asciiTheme="majorHAnsi" w:hAnsiTheme="majorHAnsi"/>
        </w:rPr>
        <w:t xml:space="preserve">. </w:t>
      </w:r>
      <w:r w:rsidRPr="00C100A9">
        <w:rPr>
          <w:rFonts w:asciiTheme="majorHAnsi" w:hAnsiTheme="majorHAnsi"/>
        </w:rPr>
        <w:t>https://ohiostatepress.org/Books/Book%20PDFs/Richardson%20Queer.pdf</w:t>
      </w:r>
    </w:p>
    <w:p w14:paraId="1188D04E" w14:textId="77777777" w:rsidR="00E1265C" w:rsidRDefault="00E1265C" w:rsidP="00E1265C">
      <w:pPr>
        <w:rPr>
          <w:rFonts w:asciiTheme="majorHAnsi" w:hAnsiTheme="majorHAnsi"/>
          <w:sz w:val="16"/>
        </w:rPr>
      </w:pPr>
      <w:r w:rsidRPr="0014153B">
        <w:rPr>
          <w:rStyle w:val="StyleBoldUnderline"/>
        </w:rPr>
        <w:t xml:space="preserve">In 2009, President Obama signed the </w:t>
      </w:r>
      <w:proofErr w:type="spellStart"/>
      <w:r w:rsidRPr="0014153B">
        <w:rPr>
          <w:rStyle w:val="StyleBoldUnderline"/>
        </w:rPr>
        <w:t>The</w:t>
      </w:r>
      <w:proofErr w:type="spellEnd"/>
      <w:r w:rsidRPr="0014153B">
        <w:rPr>
          <w:rStyle w:val="StyleBoldUnderline"/>
        </w:rPr>
        <w:t xml:space="preserve"> Matthew Shepard and James </w:t>
      </w:r>
      <w:r w:rsidRPr="00095538">
        <w:rPr>
          <w:rStyle w:val="StyleBoldUnderline"/>
          <w:b w:val="0"/>
          <w:sz w:val="12"/>
        </w:rPr>
        <w:t>¶</w:t>
      </w:r>
      <w:r w:rsidRPr="0014153B">
        <w:rPr>
          <w:rStyle w:val="StyleBoldUnderline"/>
        </w:rPr>
        <w:t xml:space="preserve"> Byrd, Jr., Hate Crimes Prevention Act</w:t>
      </w:r>
      <w:r w:rsidRPr="00095538">
        <w:rPr>
          <w:rFonts w:asciiTheme="majorHAnsi" w:hAnsiTheme="majorHAnsi"/>
          <w:sz w:val="16"/>
        </w:rPr>
        <w:t xml:space="preserve">, </w:t>
      </w:r>
      <w:r w:rsidRPr="0014153B">
        <w:rPr>
          <w:rStyle w:val="StyleBoldUnderline"/>
        </w:rPr>
        <w:t xml:space="preserve">which gives federal support to state </w:t>
      </w:r>
      <w:r w:rsidRPr="00095538">
        <w:rPr>
          <w:rStyle w:val="StyleBoldUnderline"/>
          <w:b w:val="0"/>
          <w:sz w:val="12"/>
        </w:rPr>
        <w:t>¶</w:t>
      </w:r>
      <w:r w:rsidRPr="0014153B">
        <w:rPr>
          <w:rStyle w:val="StyleBoldUnderline"/>
        </w:rPr>
        <w:t xml:space="preserve"> and local jurisdictions that want to prosecute hate crimes</w:t>
      </w:r>
      <w:r w:rsidRPr="00095538">
        <w:rPr>
          <w:rFonts w:asciiTheme="majorHAnsi" w:hAnsiTheme="majorHAnsi"/>
          <w:sz w:val="16"/>
        </w:rPr>
        <w:t>.</w:t>
      </w:r>
      <w:r w:rsidRPr="00095538">
        <w:rPr>
          <w:rFonts w:asciiTheme="majorHAnsi" w:hAnsiTheme="majorHAnsi"/>
          <w:sz w:val="12"/>
        </w:rPr>
        <w:t>¶</w:t>
      </w:r>
      <w:r w:rsidRPr="00095538">
        <w:rPr>
          <w:rFonts w:asciiTheme="majorHAnsi" w:hAnsiTheme="majorHAnsi"/>
          <w:sz w:val="16"/>
        </w:rPr>
        <w:t xml:space="preserve"> 4</w:t>
      </w:r>
      <w:r w:rsidRPr="00095538">
        <w:rPr>
          <w:rFonts w:asciiTheme="majorHAnsi" w:hAnsiTheme="majorHAnsi"/>
          <w:sz w:val="12"/>
        </w:rPr>
        <w:t>¶</w:t>
      </w:r>
      <w:r w:rsidRPr="00095538">
        <w:rPr>
          <w:rFonts w:asciiTheme="majorHAnsi" w:hAnsiTheme="majorHAnsi"/>
          <w:sz w:val="16"/>
        </w:rPr>
        <w:t xml:space="preserve"> </w:t>
      </w:r>
      <w:proofErr w:type="gramStart"/>
      <w:r w:rsidRPr="0014153B">
        <w:rPr>
          <w:rStyle w:val="StyleBoldUnderline"/>
        </w:rPr>
        <w:t>In</w:t>
      </w:r>
      <w:proofErr w:type="gramEnd"/>
      <w:r w:rsidRPr="0014153B">
        <w:rPr>
          <w:rStyle w:val="StyleBoldUnderline"/>
        </w:rPr>
        <w:t xml:space="preserve"> the naming and representation of this legislation, anti-Black violence and anti-gay </w:t>
      </w:r>
      <w:r w:rsidRPr="00095538">
        <w:rPr>
          <w:rStyle w:val="StyleBoldUnderline"/>
          <w:b w:val="0"/>
          <w:sz w:val="12"/>
        </w:rPr>
        <w:t>¶</w:t>
      </w:r>
      <w:r w:rsidRPr="0014153B">
        <w:rPr>
          <w:rStyle w:val="StyleBoldUnderline"/>
        </w:rPr>
        <w:t xml:space="preserve"> violence are separate</w:t>
      </w:r>
      <w:r w:rsidRPr="00095538">
        <w:rPr>
          <w:rFonts w:asciiTheme="majorHAnsi" w:hAnsiTheme="majorHAnsi"/>
          <w:sz w:val="16"/>
        </w:rPr>
        <w:t xml:space="preserve">. The law itself reinforces the separateness of these two </w:t>
      </w:r>
      <w:r w:rsidRPr="00095538">
        <w:rPr>
          <w:rFonts w:asciiTheme="majorHAnsi" w:hAnsiTheme="majorHAnsi"/>
          <w:sz w:val="12"/>
        </w:rPr>
        <w:t>¶</w:t>
      </w:r>
      <w:r w:rsidRPr="00095538">
        <w:rPr>
          <w:rFonts w:asciiTheme="majorHAnsi" w:hAnsiTheme="majorHAnsi"/>
          <w:sz w:val="16"/>
        </w:rPr>
        <w:t xml:space="preserve"> spheres, identifying “offenses involving actual or perceived race, color, religion, or national origin” distinct from “offenses involving actual or perceived </w:t>
      </w:r>
      <w:r w:rsidRPr="00095538">
        <w:rPr>
          <w:rFonts w:asciiTheme="majorHAnsi" w:hAnsiTheme="majorHAnsi"/>
          <w:sz w:val="12"/>
        </w:rPr>
        <w:t>¶</w:t>
      </w:r>
      <w:r w:rsidRPr="00095538">
        <w:rPr>
          <w:rFonts w:asciiTheme="majorHAnsi" w:hAnsiTheme="majorHAnsi"/>
          <w:sz w:val="16"/>
        </w:rPr>
        <w:t xml:space="preserve"> religion, national origin, gender, sexual orientation, gender identity, or disability.”</w:t>
      </w:r>
      <w:r w:rsidRPr="00095538">
        <w:rPr>
          <w:rFonts w:asciiTheme="majorHAnsi" w:hAnsiTheme="majorHAnsi"/>
          <w:sz w:val="12"/>
        </w:rPr>
        <w:t>¶</w:t>
      </w:r>
      <w:r w:rsidRPr="00095538">
        <w:rPr>
          <w:rFonts w:asciiTheme="majorHAnsi" w:hAnsiTheme="majorHAnsi"/>
          <w:sz w:val="16"/>
        </w:rPr>
        <w:t xml:space="preserve"> 5</w:t>
      </w:r>
      <w:r w:rsidRPr="00095538">
        <w:rPr>
          <w:rFonts w:asciiTheme="majorHAnsi" w:hAnsiTheme="majorHAnsi"/>
          <w:sz w:val="12"/>
        </w:rPr>
        <w:t>¶</w:t>
      </w:r>
      <w:r w:rsidRPr="00095538">
        <w:rPr>
          <w:rFonts w:asciiTheme="majorHAnsi" w:hAnsiTheme="majorHAnsi"/>
          <w:sz w:val="16"/>
        </w:rPr>
        <w:t xml:space="preserve"> </w:t>
      </w:r>
      <w:proofErr w:type="gramStart"/>
      <w:r w:rsidRPr="00095538">
        <w:rPr>
          <w:rFonts w:asciiTheme="majorHAnsi" w:hAnsiTheme="majorHAnsi"/>
          <w:sz w:val="16"/>
        </w:rPr>
        <w:t>In</w:t>
      </w:r>
      <w:proofErr w:type="gramEnd"/>
      <w:r w:rsidRPr="00095538">
        <w:rPr>
          <w:rFonts w:asciiTheme="majorHAnsi" w:hAnsiTheme="majorHAnsi"/>
          <w:sz w:val="16"/>
        </w:rPr>
        <w:t xml:space="preserve"> the language of the law </w:t>
      </w:r>
      <w:r w:rsidRPr="0014153B">
        <w:rPr>
          <w:rStyle w:val="StyleBoldUnderline"/>
        </w:rPr>
        <w:t xml:space="preserve">it is assumed that “certain hate crime </w:t>
      </w:r>
      <w:r w:rsidRPr="00095538">
        <w:rPr>
          <w:rStyle w:val="StyleBoldUnderline"/>
          <w:b w:val="0"/>
          <w:sz w:val="12"/>
        </w:rPr>
        <w:t>¶</w:t>
      </w:r>
      <w:r w:rsidRPr="0014153B">
        <w:rPr>
          <w:rStyle w:val="StyleBoldUnderline"/>
        </w:rPr>
        <w:t xml:space="preserve"> acts” are clustered such that race and color are coextensive with religion and </w:t>
      </w:r>
      <w:r w:rsidRPr="00095538">
        <w:rPr>
          <w:rStyle w:val="StyleBoldUnderline"/>
          <w:b w:val="0"/>
          <w:sz w:val="12"/>
        </w:rPr>
        <w:t>¶</w:t>
      </w:r>
      <w:r w:rsidRPr="0014153B">
        <w:rPr>
          <w:rStyle w:val="StyleBoldUnderline"/>
        </w:rPr>
        <w:t xml:space="preserve"> national origin in ways that sexual orientation, gender, and gender identity </w:t>
      </w:r>
      <w:r w:rsidRPr="00095538">
        <w:rPr>
          <w:rStyle w:val="StyleBoldUnderline"/>
          <w:b w:val="0"/>
          <w:sz w:val="12"/>
        </w:rPr>
        <w:t>¶</w:t>
      </w:r>
      <w:r w:rsidRPr="0014153B">
        <w:rPr>
          <w:rStyle w:val="StyleBoldUnderline"/>
        </w:rPr>
        <w:t xml:space="preserve"> are not</w:t>
      </w:r>
      <w:r w:rsidRPr="00095538">
        <w:rPr>
          <w:rFonts w:asciiTheme="majorHAnsi" w:hAnsiTheme="majorHAnsi"/>
          <w:sz w:val="16"/>
        </w:rPr>
        <w:t xml:space="preserve">. Entire communities are implicated in these processes in that the </w:t>
      </w:r>
      <w:r w:rsidRPr="00095538">
        <w:rPr>
          <w:rFonts w:asciiTheme="majorHAnsi" w:hAnsiTheme="majorHAnsi"/>
          <w:sz w:val="12"/>
        </w:rPr>
        <w:t>¶</w:t>
      </w:r>
      <w:r w:rsidRPr="00095538">
        <w:rPr>
          <w:rFonts w:asciiTheme="majorHAnsi" w:hAnsiTheme="majorHAnsi"/>
          <w:sz w:val="16"/>
        </w:rPr>
        <w:t xml:space="preserve"> individual and “the community sharing the traits that caused the victim to </w:t>
      </w:r>
      <w:r w:rsidRPr="00095538">
        <w:rPr>
          <w:rFonts w:asciiTheme="majorHAnsi" w:hAnsiTheme="majorHAnsi"/>
          <w:sz w:val="12"/>
        </w:rPr>
        <w:t>¶</w:t>
      </w:r>
      <w:r w:rsidRPr="00095538">
        <w:rPr>
          <w:rFonts w:asciiTheme="majorHAnsi" w:hAnsiTheme="majorHAnsi"/>
          <w:sz w:val="16"/>
        </w:rPr>
        <w:t xml:space="preserve"> be selected” are “savaged” by the hate crime.</w:t>
      </w:r>
      <w:r w:rsidRPr="00095538">
        <w:rPr>
          <w:rFonts w:asciiTheme="majorHAnsi" w:hAnsiTheme="majorHAnsi"/>
          <w:sz w:val="12"/>
        </w:rPr>
        <w:t>¶</w:t>
      </w:r>
      <w:r w:rsidRPr="00095538">
        <w:rPr>
          <w:rFonts w:asciiTheme="majorHAnsi" w:hAnsiTheme="majorHAnsi"/>
          <w:sz w:val="16"/>
        </w:rPr>
        <w:t xml:space="preserve"> 6</w:t>
      </w:r>
      <w:r w:rsidRPr="00095538">
        <w:rPr>
          <w:rFonts w:asciiTheme="majorHAnsi" w:hAnsiTheme="majorHAnsi"/>
          <w:sz w:val="12"/>
        </w:rPr>
        <w:t>¶</w:t>
      </w:r>
      <w:r w:rsidRPr="00095538">
        <w:rPr>
          <w:rFonts w:asciiTheme="majorHAnsi" w:hAnsiTheme="majorHAnsi"/>
          <w:sz w:val="16"/>
        </w:rPr>
        <w:t xml:space="preserve"> The law takes for granted that </w:t>
      </w:r>
      <w:r w:rsidRPr="00095538">
        <w:rPr>
          <w:rFonts w:asciiTheme="majorHAnsi" w:hAnsiTheme="majorHAnsi"/>
          <w:sz w:val="12"/>
        </w:rPr>
        <w:t>¶</w:t>
      </w:r>
      <w:r w:rsidRPr="00095538">
        <w:rPr>
          <w:rFonts w:asciiTheme="majorHAnsi" w:hAnsiTheme="majorHAnsi"/>
          <w:sz w:val="16"/>
        </w:rPr>
        <w:t xml:space="preserve"> collectives based on race and color may also share religion and national origin, but </w:t>
      </w:r>
      <w:r w:rsidRPr="0014153B">
        <w:rPr>
          <w:rStyle w:val="StyleBoldUnderline"/>
        </w:rPr>
        <w:t xml:space="preserve">gender and sexual orientation and gender identity are disassociated </w:t>
      </w:r>
      <w:r w:rsidRPr="00095538">
        <w:rPr>
          <w:rStyle w:val="StyleBoldUnderline"/>
          <w:b w:val="0"/>
          <w:sz w:val="12"/>
        </w:rPr>
        <w:t>¶</w:t>
      </w:r>
      <w:r w:rsidRPr="0014153B">
        <w:rPr>
          <w:rStyle w:val="StyleBoldUnderline"/>
        </w:rPr>
        <w:t xml:space="preserve"> from race</w:t>
      </w:r>
      <w:r w:rsidRPr="00095538">
        <w:rPr>
          <w:rFonts w:asciiTheme="majorHAnsi" w:hAnsiTheme="majorHAnsi"/>
          <w:sz w:val="16"/>
        </w:rPr>
        <w:t xml:space="preserve">. In the bill, </w:t>
      </w:r>
      <w:r w:rsidRPr="0014153B">
        <w:rPr>
          <w:rStyle w:val="StyleBoldUnderline"/>
        </w:rPr>
        <w:t>race itself is defined in relation to the history of slavery and involuntary labor</w:t>
      </w:r>
      <w:r w:rsidRPr="00095538">
        <w:rPr>
          <w:rFonts w:asciiTheme="majorHAnsi" w:hAnsiTheme="majorHAnsi"/>
          <w:sz w:val="16"/>
        </w:rPr>
        <w:t xml:space="preserve">, </w:t>
      </w:r>
      <w:r w:rsidRPr="0014153B">
        <w:rPr>
          <w:rStyle w:val="StyleBoldUnderline"/>
        </w:rPr>
        <w:t xml:space="preserve">thereby concretizing the decoupling of Blackness </w:t>
      </w:r>
      <w:r w:rsidRPr="00095538">
        <w:rPr>
          <w:rStyle w:val="StyleBoldUnderline"/>
          <w:b w:val="0"/>
          <w:sz w:val="12"/>
        </w:rPr>
        <w:t>¶</w:t>
      </w:r>
      <w:r w:rsidRPr="0014153B">
        <w:rPr>
          <w:rStyle w:val="StyleBoldUnderline"/>
        </w:rPr>
        <w:t xml:space="preserve"> from gender and sexuality</w:t>
      </w:r>
      <w:r w:rsidRPr="00095538">
        <w:rPr>
          <w:rFonts w:asciiTheme="majorHAnsi" w:hAnsiTheme="majorHAnsi"/>
          <w:sz w:val="16"/>
        </w:rPr>
        <w:t xml:space="preserve">, </w:t>
      </w:r>
      <w:r w:rsidRPr="00095538">
        <w:rPr>
          <w:rStyle w:val="StyleBoldUnderline"/>
        </w:rPr>
        <w:t>b</w:t>
      </w:r>
      <w:r w:rsidRPr="0014153B">
        <w:rPr>
          <w:rStyle w:val="StyleBoldUnderline"/>
        </w:rPr>
        <w:t xml:space="preserve">elying the histories of Black queers as integral </w:t>
      </w:r>
      <w:r w:rsidRPr="00095538">
        <w:rPr>
          <w:rStyle w:val="StyleBoldUnderline"/>
          <w:b w:val="0"/>
          <w:sz w:val="12"/>
        </w:rPr>
        <w:t>¶</w:t>
      </w:r>
      <w:r w:rsidRPr="0014153B">
        <w:rPr>
          <w:rStyle w:val="StyleBoldUnderline"/>
        </w:rPr>
        <w:t xml:space="preserve"> to Black communities</w:t>
      </w:r>
      <w:r w:rsidRPr="00095538">
        <w:rPr>
          <w:rFonts w:asciiTheme="majorHAnsi" w:hAnsiTheme="majorHAnsi"/>
          <w:sz w:val="16"/>
        </w:rPr>
        <w:t xml:space="preserve"> that the Black lesbian fictional archive here asserts.</w:t>
      </w:r>
      <w:r w:rsidRPr="00095538">
        <w:rPr>
          <w:rFonts w:asciiTheme="majorHAnsi" w:hAnsiTheme="majorHAnsi"/>
          <w:sz w:val="12"/>
        </w:rPr>
        <w:t>¶</w:t>
      </w:r>
      <w:r w:rsidRPr="00095538">
        <w:rPr>
          <w:rFonts w:asciiTheme="majorHAnsi" w:hAnsiTheme="majorHAnsi"/>
          <w:sz w:val="16"/>
        </w:rPr>
        <w:t xml:space="preserve"> 7</w:t>
      </w:r>
      <w:r w:rsidRPr="00095538">
        <w:rPr>
          <w:rFonts w:asciiTheme="majorHAnsi" w:hAnsiTheme="majorHAnsi"/>
          <w:sz w:val="12"/>
        </w:rPr>
        <w:t>¶</w:t>
      </w:r>
      <w:r w:rsidRPr="00095538">
        <w:rPr>
          <w:rFonts w:asciiTheme="majorHAnsi" w:hAnsiTheme="majorHAnsi"/>
          <w:sz w:val="16"/>
        </w:rPr>
        <w:t xml:space="preserve"> </w:t>
      </w:r>
      <w:r w:rsidRPr="008C3090">
        <w:rPr>
          <w:rStyle w:val="StyleBoldUnderline"/>
        </w:rPr>
        <w:t>Matthew Shepard is the symbol of victims of anti-gay violence, and ¶ James Byrd is the symbol of anti-Black violence</w:t>
      </w:r>
      <w:r w:rsidRPr="00095538">
        <w:rPr>
          <w:rFonts w:asciiTheme="majorHAnsi" w:hAnsiTheme="majorHAnsi"/>
          <w:sz w:val="16"/>
        </w:rPr>
        <w:t xml:space="preserve">. </w:t>
      </w:r>
      <w:r w:rsidRPr="008C3090">
        <w:rPr>
          <w:rStyle w:val="StyleBoldUnderline"/>
        </w:rPr>
        <w:t>This split is indicative ¶ of how the nation has come to understand these histories as distinct and ¶ separate spheres</w:t>
      </w:r>
      <w:r w:rsidRPr="00095538">
        <w:rPr>
          <w:rFonts w:asciiTheme="majorHAnsi" w:hAnsiTheme="majorHAnsi"/>
          <w:sz w:val="16"/>
        </w:rPr>
        <w:t xml:space="preserve">. In 1998 Byrd was dragged behind a car, his body violently </w:t>
      </w:r>
      <w:r w:rsidRPr="00095538">
        <w:rPr>
          <w:rFonts w:asciiTheme="majorHAnsi" w:hAnsiTheme="majorHAnsi"/>
          <w:sz w:val="12"/>
        </w:rPr>
        <w:t>¶</w:t>
      </w:r>
      <w:r w:rsidRPr="00095538">
        <w:rPr>
          <w:rFonts w:asciiTheme="majorHAnsi" w:hAnsiTheme="majorHAnsi"/>
          <w:sz w:val="16"/>
        </w:rPr>
        <w:t xml:space="preserve"> mangled on an east-Texas road. Later that same year, Shepard was found </w:t>
      </w:r>
      <w:r w:rsidRPr="00095538">
        <w:rPr>
          <w:rFonts w:asciiTheme="majorHAnsi" w:hAnsiTheme="majorHAnsi"/>
          <w:sz w:val="12"/>
        </w:rPr>
        <w:t>¶</w:t>
      </w:r>
      <w:r w:rsidRPr="00095538">
        <w:rPr>
          <w:rFonts w:asciiTheme="majorHAnsi" w:hAnsiTheme="majorHAnsi"/>
          <w:sz w:val="16"/>
        </w:rPr>
        <w:t xml:space="preserve"> beaten, tortured, and bound to a fence where he was left to die. </w:t>
      </w:r>
      <w:proofErr w:type="gramStart"/>
      <w:r w:rsidRPr="00095538">
        <w:rPr>
          <w:rFonts w:asciiTheme="majorHAnsi" w:hAnsiTheme="majorHAnsi"/>
          <w:sz w:val="16"/>
        </w:rPr>
        <w:t xml:space="preserve">As Eric Stanley states, </w:t>
      </w:r>
      <w:r w:rsidRPr="0014153B">
        <w:rPr>
          <w:rStyle w:val="StyleBoldUnderline"/>
        </w:rPr>
        <w:t xml:space="preserve">“[T]he queer inhabits the place of compromised personhood and </w:t>
      </w:r>
      <w:r w:rsidRPr="00095538">
        <w:rPr>
          <w:rStyle w:val="StyleBoldUnderline"/>
          <w:b w:val="0"/>
          <w:sz w:val="12"/>
        </w:rPr>
        <w:t>¶</w:t>
      </w:r>
      <w:r w:rsidRPr="0014153B">
        <w:rPr>
          <w:rStyle w:val="StyleBoldUnderline"/>
        </w:rPr>
        <w:t xml:space="preserve"> the zone of death</w:t>
      </w:r>
      <w:r w:rsidRPr="00095538">
        <w:rPr>
          <w:rFonts w:asciiTheme="majorHAnsi" w:hAnsiTheme="majorHAnsi"/>
          <w:sz w:val="16"/>
        </w:rPr>
        <w:t>.”</w:t>
      </w:r>
      <w:proofErr w:type="gramEnd"/>
      <w:r w:rsidRPr="00095538">
        <w:rPr>
          <w:rFonts w:asciiTheme="majorHAnsi" w:hAnsiTheme="majorHAnsi"/>
          <w:sz w:val="12"/>
        </w:rPr>
        <w:t>¶</w:t>
      </w:r>
      <w:r w:rsidRPr="00095538">
        <w:rPr>
          <w:rFonts w:asciiTheme="majorHAnsi" w:hAnsiTheme="majorHAnsi"/>
          <w:sz w:val="16"/>
        </w:rPr>
        <w:t xml:space="preserve"> 8</w:t>
      </w:r>
      <w:r w:rsidRPr="00095538">
        <w:rPr>
          <w:rFonts w:asciiTheme="majorHAnsi" w:hAnsiTheme="majorHAnsi"/>
          <w:sz w:val="12"/>
        </w:rPr>
        <w:t>¶</w:t>
      </w:r>
      <w:r w:rsidRPr="00095538">
        <w:rPr>
          <w:rFonts w:asciiTheme="majorHAnsi" w:hAnsiTheme="majorHAnsi"/>
          <w:sz w:val="16"/>
        </w:rPr>
        <w:t xml:space="preserve"> </w:t>
      </w:r>
      <w:r w:rsidRPr="0014153B">
        <w:rPr>
          <w:rStyle w:val="StyleBoldUnderline"/>
        </w:rPr>
        <w:t>However, not all queers are the same</w:t>
      </w:r>
      <w:r w:rsidRPr="00095538">
        <w:rPr>
          <w:rFonts w:asciiTheme="majorHAnsi" w:hAnsiTheme="majorHAnsi"/>
          <w:sz w:val="16"/>
        </w:rPr>
        <w:t xml:space="preserve">. The story of Mat </w:t>
      </w:r>
      <w:proofErr w:type="spellStart"/>
      <w:r w:rsidRPr="00095538">
        <w:rPr>
          <w:rFonts w:asciiTheme="majorHAnsi" w:hAnsiTheme="majorHAnsi"/>
          <w:sz w:val="16"/>
        </w:rPr>
        <w:t>thew</w:t>
      </w:r>
      <w:proofErr w:type="spellEnd"/>
      <w:r w:rsidRPr="00095538">
        <w:rPr>
          <w:rFonts w:asciiTheme="majorHAnsi" w:hAnsiTheme="majorHAnsi"/>
          <w:sz w:val="16"/>
        </w:rPr>
        <w:t xml:space="preserve"> Shepard’s murder has become a national symbol of the consequences </w:t>
      </w:r>
      <w:r w:rsidRPr="00095538">
        <w:rPr>
          <w:rFonts w:asciiTheme="majorHAnsi" w:hAnsiTheme="majorHAnsi"/>
          <w:sz w:val="12"/>
        </w:rPr>
        <w:t>¶</w:t>
      </w:r>
      <w:r w:rsidRPr="00095538">
        <w:rPr>
          <w:rFonts w:asciiTheme="majorHAnsi" w:hAnsiTheme="majorHAnsi"/>
          <w:sz w:val="16"/>
        </w:rPr>
        <w:t xml:space="preserve"> of homophobia in ways that the murders of Black queers cannot because </w:t>
      </w:r>
      <w:r w:rsidRPr="00095538">
        <w:rPr>
          <w:rFonts w:asciiTheme="majorHAnsi" w:hAnsiTheme="majorHAnsi"/>
          <w:sz w:val="12"/>
        </w:rPr>
        <w:t>¶</w:t>
      </w:r>
      <w:r w:rsidRPr="00095538">
        <w:rPr>
          <w:rFonts w:asciiTheme="majorHAnsi" w:hAnsiTheme="majorHAnsi"/>
          <w:sz w:val="16"/>
        </w:rPr>
        <w:t xml:space="preserve"> of the banality of Black </w:t>
      </w:r>
      <w:proofErr w:type="gramStart"/>
      <w:r w:rsidRPr="00095538">
        <w:rPr>
          <w:rFonts w:asciiTheme="majorHAnsi" w:hAnsiTheme="majorHAnsi"/>
          <w:sz w:val="16"/>
        </w:rPr>
        <w:t>death</w:t>
      </w:r>
      <w:proofErr w:type="gramEnd"/>
      <w:r w:rsidRPr="00095538">
        <w:rPr>
          <w:rFonts w:asciiTheme="majorHAnsi" w:hAnsiTheme="majorHAnsi"/>
          <w:sz w:val="16"/>
        </w:rPr>
        <w:t xml:space="preserve">. Part of the shock of Shepard’s murder is the </w:t>
      </w:r>
      <w:r w:rsidRPr="00095538">
        <w:rPr>
          <w:rFonts w:asciiTheme="majorHAnsi" w:hAnsiTheme="majorHAnsi"/>
          <w:sz w:val="12"/>
        </w:rPr>
        <w:t>¶</w:t>
      </w:r>
      <w:r w:rsidRPr="00095538">
        <w:rPr>
          <w:rFonts w:asciiTheme="majorHAnsi" w:hAnsiTheme="majorHAnsi"/>
          <w:sz w:val="16"/>
        </w:rPr>
        <w:t xml:space="preserve"> spectacular way that he was mutilated and displayed—a fate usually reserved </w:t>
      </w:r>
      <w:r w:rsidRPr="00095538">
        <w:rPr>
          <w:rFonts w:asciiTheme="majorHAnsi" w:hAnsiTheme="majorHAnsi"/>
          <w:sz w:val="12"/>
        </w:rPr>
        <w:t>¶</w:t>
      </w:r>
      <w:r w:rsidRPr="00095538">
        <w:rPr>
          <w:rFonts w:asciiTheme="majorHAnsi" w:hAnsiTheme="majorHAnsi"/>
          <w:sz w:val="16"/>
        </w:rPr>
        <w:t xml:space="preserve"> for Black men. James Byrd’s horrifying murder is recognizable as part of a </w:t>
      </w:r>
      <w:r w:rsidRPr="00095538">
        <w:rPr>
          <w:rFonts w:asciiTheme="majorHAnsi" w:hAnsiTheme="majorHAnsi"/>
          <w:sz w:val="12"/>
        </w:rPr>
        <w:t>¶</w:t>
      </w:r>
      <w:r w:rsidRPr="00095538">
        <w:rPr>
          <w:rFonts w:asciiTheme="majorHAnsi" w:hAnsiTheme="majorHAnsi"/>
          <w:sz w:val="16"/>
        </w:rPr>
        <w:t xml:space="preserve"> history of lynching in the United States that goes back to the nineteenth </w:t>
      </w:r>
      <w:r w:rsidRPr="00095538">
        <w:rPr>
          <w:rFonts w:asciiTheme="majorHAnsi" w:hAnsiTheme="majorHAnsi"/>
          <w:sz w:val="12"/>
        </w:rPr>
        <w:t>¶</w:t>
      </w:r>
      <w:r w:rsidRPr="00095538">
        <w:rPr>
          <w:rFonts w:asciiTheme="majorHAnsi" w:hAnsiTheme="majorHAnsi"/>
          <w:sz w:val="16"/>
        </w:rPr>
        <w:t xml:space="preserve"> century.</w:t>
      </w:r>
      <w:r w:rsidRPr="00095538">
        <w:rPr>
          <w:rFonts w:asciiTheme="majorHAnsi" w:hAnsiTheme="majorHAnsi"/>
          <w:sz w:val="12"/>
        </w:rPr>
        <w:t>¶</w:t>
      </w:r>
      <w:r w:rsidRPr="00095538">
        <w:rPr>
          <w:rFonts w:asciiTheme="majorHAnsi" w:hAnsiTheme="majorHAnsi"/>
          <w:sz w:val="16"/>
        </w:rPr>
        <w:t xml:space="preserve"> 9</w:t>
      </w:r>
      <w:r w:rsidRPr="00095538">
        <w:rPr>
          <w:rFonts w:asciiTheme="majorHAnsi" w:hAnsiTheme="majorHAnsi"/>
          <w:sz w:val="12"/>
        </w:rPr>
        <w:t>¶</w:t>
      </w:r>
      <w:r w:rsidRPr="00095538">
        <w:rPr>
          <w:rFonts w:asciiTheme="majorHAnsi" w:hAnsiTheme="majorHAnsi"/>
          <w:sz w:val="16"/>
        </w:rPr>
        <w:t xml:space="preserve"> </w:t>
      </w:r>
      <w:proofErr w:type="gramStart"/>
      <w:r w:rsidRPr="00095538">
        <w:rPr>
          <w:rFonts w:asciiTheme="majorHAnsi" w:hAnsiTheme="majorHAnsi"/>
          <w:sz w:val="16"/>
        </w:rPr>
        <w:t>In</w:t>
      </w:r>
      <w:proofErr w:type="gramEnd"/>
      <w:r w:rsidRPr="00095538">
        <w:rPr>
          <w:rFonts w:asciiTheme="majorHAnsi" w:hAnsiTheme="majorHAnsi"/>
          <w:sz w:val="16"/>
        </w:rPr>
        <w:t xml:space="preserve"> 2008, ten years after Byrd’s death, Brandon McClelland was murdered under similar circumstances in east Texas. In 2009 the district attorney </w:t>
      </w:r>
      <w:r w:rsidRPr="00095538">
        <w:rPr>
          <w:rFonts w:asciiTheme="majorHAnsi" w:hAnsiTheme="majorHAnsi"/>
          <w:sz w:val="12"/>
        </w:rPr>
        <w:t>¶</w:t>
      </w:r>
      <w:r w:rsidRPr="00095538">
        <w:rPr>
          <w:rFonts w:asciiTheme="majorHAnsi" w:hAnsiTheme="majorHAnsi"/>
          <w:sz w:val="16"/>
        </w:rPr>
        <w:t xml:space="preserve"> dropped the murder charges, citing lack of evidence.</w:t>
      </w:r>
      <w:r w:rsidRPr="00095538">
        <w:rPr>
          <w:rFonts w:asciiTheme="majorHAnsi" w:hAnsiTheme="majorHAnsi"/>
          <w:sz w:val="12"/>
        </w:rPr>
        <w:t>¶</w:t>
      </w:r>
      <w:r w:rsidRPr="00095538">
        <w:rPr>
          <w:rFonts w:asciiTheme="majorHAnsi" w:hAnsiTheme="majorHAnsi"/>
          <w:sz w:val="16"/>
        </w:rPr>
        <w:t xml:space="preserve"> 10</w:t>
      </w:r>
      <w:r w:rsidRPr="00095538">
        <w:rPr>
          <w:rFonts w:asciiTheme="majorHAnsi" w:hAnsiTheme="majorHAnsi"/>
          <w:sz w:val="12"/>
        </w:rPr>
        <w:t>¶</w:t>
      </w:r>
      <w:r w:rsidRPr="00095538">
        <w:rPr>
          <w:rFonts w:asciiTheme="majorHAnsi" w:hAnsiTheme="majorHAnsi"/>
          <w:sz w:val="16"/>
        </w:rPr>
        <w:t xml:space="preserve"> Brandon’s murder </w:t>
      </w:r>
      <w:r w:rsidRPr="00095538">
        <w:rPr>
          <w:rFonts w:asciiTheme="majorHAnsi" w:hAnsiTheme="majorHAnsi"/>
          <w:sz w:val="12"/>
        </w:rPr>
        <w:t>¶</w:t>
      </w:r>
      <w:r w:rsidRPr="00095538">
        <w:rPr>
          <w:rFonts w:asciiTheme="majorHAnsi" w:hAnsiTheme="majorHAnsi"/>
          <w:sz w:val="16"/>
        </w:rPr>
        <w:t xml:space="preserve"> shares the context of state-sanctioned anti-Black violence with that of an </w:t>
      </w:r>
      <w:r w:rsidRPr="00095538">
        <w:rPr>
          <w:rFonts w:asciiTheme="majorHAnsi" w:hAnsiTheme="majorHAnsi"/>
          <w:sz w:val="12"/>
        </w:rPr>
        <w:t>¶</w:t>
      </w:r>
      <w:r w:rsidRPr="00095538">
        <w:rPr>
          <w:rFonts w:asciiTheme="majorHAnsi" w:hAnsiTheme="majorHAnsi"/>
          <w:sz w:val="16"/>
        </w:rPr>
        <w:t xml:space="preserve"> endless litany of others who were killed by police, a list I merely touch </w:t>
      </w:r>
      <w:r w:rsidRPr="00095538">
        <w:rPr>
          <w:rFonts w:asciiTheme="majorHAnsi" w:hAnsiTheme="majorHAnsi"/>
          <w:sz w:val="12"/>
        </w:rPr>
        <w:t>¶</w:t>
      </w:r>
      <w:r w:rsidRPr="00095538">
        <w:rPr>
          <w:rFonts w:asciiTheme="majorHAnsi" w:hAnsiTheme="majorHAnsi"/>
          <w:sz w:val="16"/>
        </w:rPr>
        <w:t xml:space="preserve"> on here. In fact, the list of the murdered is too long for this epilogue and </w:t>
      </w:r>
      <w:r w:rsidRPr="00095538">
        <w:rPr>
          <w:rFonts w:asciiTheme="majorHAnsi" w:hAnsiTheme="majorHAnsi"/>
          <w:sz w:val="12"/>
        </w:rPr>
        <w:t>¶</w:t>
      </w:r>
      <w:r w:rsidRPr="00095538">
        <w:rPr>
          <w:rFonts w:asciiTheme="majorHAnsi" w:hAnsiTheme="majorHAnsi"/>
          <w:sz w:val="16"/>
        </w:rPr>
        <w:t xml:space="preserve"> would indeed fill the pages of this book. The following accounting of </w:t>
      </w:r>
      <w:proofErr w:type="spellStart"/>
      <w:r w:rsidRPr="00095538">
        <w:rPr>
          <w:rFonts w:asciiTheme="majorHAnsi" w:hAnsiTheme="majorHAnsi"/>
          <w:sz w:val="16"/>
        </w:rPr>
        <w:t>well known</w:t>
      </w:r>
      <w:proofErr w:type="spellEnd"/>
      <w:r w:rsidRPr="00095538">
        <w:rPr>
          <w:rFonts w:asciiTheme="majorHAnsi" w:hAnsiTheme="majorHAnsi"/>
          <w:sz w:val="16"/>
        </w:rPr>
        <w:t xml:space="preserve"> deaths of Black people at the hands of police actually stands in for a </w:t>
      </w:r>
      <w:r w:rsidRPr="00095538">
        <w:rPr>
          <w:rFonts w:asciiTheme="majorHAnsi" w:hAnsiTheme="majorHAnsi"/>
          <w:sz w:val="12"/>
        </w:rPr>
        <w:t>¶</w:t>
      </w:r>
      <w:r w:rsidRPr="00095538">
        <w:rPr>
          <w:rFonts w:asciiTheme="majorHAnsi" w:hAnsiTheme="majorHAnsi"/>
          <w:sz w:val="16"/>
        </w:rPr>
        <w:t xml:space="preserve"> much longer list and symbolizes how Black people across the United States </w:t>
      </w:r>
      <w:r w:rsidRPr="00095538">
        <w:rPr>
          <w:rFonts w:asciiTheme="majorHAnsi" w:hAnsiTheme="majorHAnsi"/>
          <w:sz w:val="12"/>
        </w:rPr>
        <w:t>¶</w:t>
      </w:r>
      <w:r w:rsidRPr="00095538">
        <w:rPr>
          <w:rFonts w:asciiTheme="majorHAnsi" w:hAnsiTheme="majorHAnsi"/>
          <w:sz w:val="16"/>
        </w:rPr>
        <w:t xml:space="preserve"> collectively grieve anti-Black violence. </w:t>
      </w:r>
      <w:r w:rsidRPr="00095538">
        <w:rPr>
          <w:rStyle w:val="StyleBoldUnderline"/>
        </w:rPr>
        <w:t xml:space="preserve">My intention here is to do what the </w:t>
      </w:r>
      <w:r w:rsidRPr="00095538">
        <w:rPr>
          <w:rStyle w:val="StyleBoldUnderline"/>
          <w:b w:val="0"/>
          <w:sz w:val="12"/>
        </w:rPr>
        <w:t>¶</w:t>
      </w:r>
      <w:r w:rsidRPr="00095538">
        <w:rPr>
          <w:rStyle w:val="StyleBoldUnderline"/>
        </w:rPr>
        <w:t xml:space="preserve"> language of the Shepard–Byrd Act implicitly denies is possible: to place the </w:t>
      </w:r>
      <w:r w:rsidRPr="00095538">
        <w:rPr>
          <w:rStyle w:val="StyleBoldUnderline"/>
          <w:b w:val="0"/>
          <w:sz w:val="12"/>
        </w:rPr>
        <w:t>¶</w:t>
      </w:r>
      <w:r w:rsidRPr="00095538">
        <w:rPr>
          <w:rStyle w:val="StyleBoldUnderline"/>
        </w:rPr>
        <w:t xml:space="preserve"> relatively unknown deaths and beatings of Black queer people in relation to </w:t>
      </w:r>
      <w:r w:rsidRPr="00095538">
        <w:rPr>
          <w:rStyle w:val="StyleBoldUnderline"/>
          <w:b w:val="0"/>
          <w:sz w:val="12"/>
        </w:rPr>
        <w:t>¶</w:t>
      </w:r>
      <w:r w:rsidRPr="00095538">
        <w:rPr>
          <w:rStyle w:val="StyleBoldUnderline"/>
        </w:rPr>
        <w:t xml:space="preserve"> general trends of anti-Black violence and premature death</w:t>
      </w:r>
      <w:r w:rsidRPr="00095538">
        <w:rPr>
          <w:rFonts w:asciiTheme="majorHAnsi" w:hAnsiTheme="majorHAnsi"/>
          <w:sz w:val="16"/>
        </w:rPr>
        <w:t xml:space="preserve">. The following is </w:t>
      </w:r>
      <w:r w:rsidRPr="00095538">
        <w:rPr>
          <w:rFonts w:asciiTheme="majorHAnsi" w:hAnsiTheme="majorHAnsi"/>
          <w:sz w:val="12"/>
        </w:rPr>
        <w:t>¶</w:t>
      </w:r>
      <w:r w:rsidRPr="00095538">
        <w:rPr>
          <w:rFonts w:asciiTheme="majorHAnsi" w:hAnsiTheme="majorHAnsi"/>
          <w:sz w:val="16"/>
        </w:rPr>
        <w:t xml:space="preserve"> a calling of the names of the dead, but it is by no means a comprehensive </w:t>
      </w:r>
      <w:r w:rsidRPr="00095538">
        <w:rPr>
          <w:rFonts w:asciiTheme="majorHAnsi" w:hAnsiTheme="majorHAnsi"/>
          <w:sz w:val="12"/>
        </w:rPr>
        <w:t>¶</w:t>
      </w:r>
      <w:r w:rsidRPr="00095538">
        <w:rPr>
          <w:rFonts w:asciiTheme="majorHAnsi" w:hAnsiTheme="majorHAnsi"/>
          <w:sz w:val="16"/>
        </w:rPr>
        <w:t xml:space="preserve"> list. There are just too many names. The sheer number of cases of murder </w:t>
      </w:r>
      <w:r w:rsidRPr="00095538">
        <w:rPr>
          <w:rFonts w:asciiTheme="majorHAnsi" w:hAnsiTheme="majorHAnsi"/>
          <w:sz w:val="12"/>
        </w:rPr>
        <w:t>¶</w:t>
      </w:r>
      <w:r w:rsidRPr="00095538">
        <w:rPr>
          <w:rFonts w:asciiTheme="majorHAnsi" w:hAnsiTheme="majorHAnsi"/>
          <w:sz w:val="16"/>
        </w:rPr>
        <w:t xml:space="preserve"> and Black state-sanctioned premature death physically and emotionally overwhelms me, even as I cite cases that made it into local or national mainstream news. And citation is </w:t>
      </w:r>
      <w:proofErr w:type="gramStart"/>
      <w:r w:rsidRPr="00095538">
        <w:rPr>
          <w:rFonts w:asciiTheme="majorHAnsi" w:hAnsiTheme="majorHAnsi"/>
          <w:sz w:val="16"/>
        </w:rPr>
        <w:t>key</w:t>
      </w:r>
      <w:proofErr w:type="gramEnd"/>
      <w:r w:rsidRPr="00095538">
        <w:rPr>
          <w:rFonts w:asciiTheme="majorHAnsi" w:hAnsiTheme="majorHAnsi"/>
          <w:sz w:val="16"/>
        </w:rPr>
        <w:t xml:space="preserve"> in the recognition of their deaths. Which </w:t>
      </w:r>
      <w:r w:rsidRPr="00095538">
        <w:rPr>
          <w:rFonts w:asciiTheme="majorHAnsi" w:hAnsiTheme="majorHAnsi"/>
          <w:sz w:val="12"/>
        </w:rPr>
        <w:t>¶</w:t>
      </w:r>
      <w:r w:rsidRPr="00095538">
        <w:rPr>
          <w:rFonts w:asciiTheme="majorHAnsi" w:hAnsiTheme="majorHAnsi"/>
          <w:sz w:val="16"/>
        </w:rPr>
        <w:t xml:space="preserve"> ones do I name? Even as I write this epilogue, more Black queer people die </w:t>
      </w:r>
      <w:r w:rsidRPr="00095538">
        <w:rPr>
          <w:rFonts w:asciiTheme="majorHAnsi" w:hAnsiTheme="majorHAnsi"/>
          <w:sz w:val="12"/>
        </w:rPr>
        <w:t>¶</w:t>
      </w:r>
      <w:r w:rsidRPr="00095538">
        <w:rPr>
          <w:rFonts w:asciiTheme="majorHAnsi" w:hAnsiTheme="majorHAnsi"/>
          <w:sz w:val="16"/>
        </w:rPr>
        <w:t xml:space="preserve"> transphobic and homophobic deaths, and often at the hands of other Black </w:t>
      </w:r>
      <w:r w:rsidRPr="00095538">
        <w:rPr>
          <w:rFonts w:asciiTheme="majorHAnsi" w:hAnsiTheme="majorHAnsi"/>
          <w:sz w:val="12"/>
        </w:rPr>
        <w:t>¶</w:t>
      </w:r>
      <w:r w:rsidRPr="00095538">
        <w:rPr>
          <w:rFonts w:asciiTheme="majorHAnsi" w:hAnsiTheme="majorHAnsi"/>
          <w:sz w:val="16"/>
        </w:rPr>
        <w:t xml:space="preserve"> people. Here I hope to spark a continuation of the dialogue started in this </w:t>
      </w:r>
      <w:r w:rsidRPr="00095538">
        <w:rPr>
          <w:rFonts w:asciiTheme="majorHAnsi" w:hAnsiTheme="majorHAnsi"/>
          <w:sz w:val="12"/>
        </w:rPr>
        <w:t>¶</w:t>
      </w:r>
      <w:r w:rsidRPr="00095538">
        <w:rPr>
          <w:rFonts w:asciiTheme="majorHAnsi" w:hAnsiTheme="majorHAnsi"/>
          <w:sz w:val="16"/>
        </w:rPr>
        <w:t xml:space="preserve"> volume through Black lesbian literature. </w:t>
      </w:r>
      <w:r w:rsidRPr="00095538">
        <w:rPr>
          <w:rStyle w:val="StyleBoldUnderline"/>
        </w:rPr>
        <w:t xml:space="preserve">Whom do we remember as part of </w:t>
      </w:r>
      <w:r w:rsidRPr="00095538">
        <w:rPr>
          <w:rStyle w:val="StyleBoldUnderline"/>
          <w:b w:val="0"/>
          <w:sz w:val="12"/>
        </w:rPr>
        <w:t>¶</w:t>
      </w:r>
      <w:r w:rsidRPr="00095538">
        <w:rPr>
          <w:rStyle w:val="StyleBoldUnderline"/>
        </w:rPr>
        <w:t xml:space="preserve"> Black collective memory, and how does disremembering the queer make that </w:t>
      </w:r>
      <w:r w:rsidRPr="00095538">
        <w:rPr>
          <w:rStyle w:val="StyleBoldUnderline"/>
          <w:b w:val="0"/>
          <w:sz w:val="12"/>
        </w:rPr>
        <w:t>¶</w:t>
      </w:r>
      <w:r w:rsidRPr="00095538">
        <w:rPr>
          <w:rStyle w:val="StyleBoldUnderline"/>
        </w:rPr>
        <w:t xml:space="preserve"> person a constitutive outsider to Blackness</w:t>
      </w:r>
      <w:r w:rsidRPr="00095538">
        <w:rPr>
          <w:rFonts w:asciiTheme="majorHAnsi" w:hAnsiTheme="majorHAnsi"/>
          <w:sz w:val="16"/>
        </w:rPr>
        <w:t xml:space="preserve">, </w:t>
      </w:r>
      <w:r w:rsidRPr="008C3090">
        <w:rPr>
          <w:rStyle w:val="Emphasis"/>
        </w:rPr>
        <w:t>and thus someone who can be ¶ excised from the world without collective grieving</w:t>
      </w:r>
      <w:r w:rsidRPr="00095538">
        <w:rPr>
          <w:rFonts w:asciiTheme="majorHAnsi" w:hAnsiTheme="majorHAnsi"/>
          <w:sz w:val="16"/>
        </w:rPr>
        <w:t>?</w:t>
      </w:r>
    </w:p>
    <w:p w14:paraId="48AC0725" w14:textId="77777777" w:rsidR="00E1265C" w:rsidRDefault="00E1265C" w:rsidP="00E1265C">
      <w:pPr>
        <w:rPr>
          <w:rFonts w:asciiTheme="majorHAnsi" w:hAnsiTheme="majorHAnsi"/>
          <w:sz w:val="16"/>
        </w:rPr>
      </w:pPr>
    </w:p>
    <w:p w14:paraId="0A9AE2DF" w14:textId="77777777" w:rsidR="00E1265C" w:rsidRPr="00E1265C" w:rsidRDefault="00E1265C" w:rsidP="00E1265C"/>
    <w:p w14:paraId="72FE42FA" w14:textId="77777777" w:rsidR="00E1265C" w:rsidRPr="00E1265C" w:rsidRDefault="00E1265C" w:rsidP="00457C97">
      <w:pPr>
        <w:rPr>
          <w:rFonts w:asciiTheme="minorHAnsi" w:hAnsiTheme="minorHAnsi"/>
        </w:rPr>
      </w:pPr>
    </w:p>
    <w:p w14:paraId="1F5C52FB" w14:textId="77777777" w:rsidR="00E1265C" w:rsidRPr="00E1265C" w:rsidRDefault="00E1265C" w:rsidP="00457C97">
      <w:pPr>
        <w:rPr>
          <w:rFonts w:asciiTheme="minorHAnsi" w:hAnsiTheme="minorHAnsi"/>
        </w:rPr>
      </w:pPr>
    </w:p>
    <w:p w14:paraId="33E818DD" w14:textId="77777777" w:rsidR="0092099D" w:rsidRPr="00E1265C" w:rsidRDefault="0092099D" w:rsidP="0092099D">
      <w:pPr>
        <w:pStyle w:val="Heading2"/>
        <w:rPr>
          <w:rFonts w:asciiTheme="minorHAnsi" w:hAnsiTheme="minorHAnsi"/>
        </w:rPr>
      </w:pPr>
      <w:r w:rsidRPr="00E1265C">
        <w:rPr>
          <w:rFonts w:asciiTheme="minorHAnsi" w:hAnsiTheme="minorHAnsi"/>
        </w:rPr>
        <w:t>2NC</w:t>
      </w:r>
    </w:p>
    <w:p w14:paraId="6A0E9A2B" w14:textId="77777777" w:rsidR="0092099D" w:rsidRPr="00E1265C" w:rsidRDefault="0092099D" w:rsidP="0092099D">
      <w:pPr>
        <w:pStyle w:val="Heading3"/>
        <w:rPr>
          <w:rFonts w:asciiTheme="minorHAnsi" w:hAnsiTheme="minorHAnsi"/>
        </w:rPr>
      </w:pPr>
      <w:r w:rsidRPr="00E1265C">
        <w:rPr>
          <w:rFonts w:asciiTheme="minorHAnsi" w:hAnsiTheme="minorHAnsi"/>
        </w:rPr>
        <w:t>AT: Perm do both</w:t>
      </w:r>
    </w:p>
    <w:p w14:paraId="4D3D5330" w14:textId="77777777" w:rsidR="002C4D69" w:rsidRPr="00E1265C" w:rsidRDefault="002C4D69" w:rsidP="002C4D69">
      <w:pPr>
        <w:pStyle w:val="Heading4"/>
        <w:rPr>
          <w:rFonts w:asciiTheme="minorHAnsi" w:hAnsiTheme="minorHAnsi"/>
        </w:rPr>
      </w:pPr>
      <w:r w:rsidRPr="00E1265C">
        <w:rPr>
          <w:rFonts w:asciiTheme="minorHAnsi" w:hAnsiTheme="minorHAnsi"/>
        </w:rPr>
        <w:t>You just don’t get a perm- there is no future for the queer body- the combination of our advocacy and your narrative of positive change destroys both</w:t>
      </w:r>
    </w:p>
    <w:p w14:paraId="44AD4409" w14:textId="77777777" w:rsidR="002C4D69" w:rsidRPr="00E1265C" w:rsidRDefault="002C4D69" w:rsidP="002C4D69">
      <w:pPr>
        <w:rPr>
          <w:rFonts w:asciiTheme="minorHAnsi" w:hAnsiTheme="minorHAnsi"/>
        </w:rPr>
      </w:pPr>
      <w:r w:rsidRPr="00E1265C">
        <w:rPr>
          <w:rStyle w:val="StyleStyleBold12pt"/>
          <w:rFonts w:asciiTheme="minorHAnsi" w:hAnsiTheme="minorHAnsi"/>
        </w:rPr>
        <w:t xml:space="preserve">Edelman </w:t>
      </w:r>
      <w:r w:rsidR="007B754C" w:rsidRPr="00E1265C">
        <w:rPr>
          <w:rStyle w:val="StyleStyleBold12pt"/>
          <w:rFonts w:asciiTheme="minorHAnsi" w:hAnsiTheme="minorHAnsi"/>
        </w:rPr>
        <w:t xml:space="preserve">4 </w:t>
      </w:r>
      <w:r w:rsidR="007B754C" w:rsidRPr="00E1265C">
        <w:rPr>
          <w:rFonts w:asciiTheme="minorHAnsi" w:hAnsiTheme="minorHAnsi"/>
        </w:rPr>
        <w:t>(Lee, Professor of English Literature, No Future: Queer Theory and the Death Drive, pp. 8)</w:t>
      </w:r>
    </w:p>
    <w:p w14:paraId="4617E0D1" w14:textId="77777777" w:rsidR="002C4D69" w:rsidRPr="00E1265C" w:rsidRDefault="002C4D69" w:rsidP="002C4D69">
      <w:pPr>
        <w:rPr>
          <w:rFonts w:asciiTheme="minorHAnsi" w:hAnsiTheme="minorHAnsi"/>
          <w:sz w:val="16"/>
          <w:szCs w:val="16"/>
        </w:rPr>
      </w:pPr>
      <w:r w:rsidRPr="00E1265C">
        <w:rPr>
          <w:rStyle w:val="StyleBoldUnderline"/>
          <w:rFonts w:asciiTheme="minorHAnsi" w:hAnsiTheme="minorHAnsi"/>
        </w:rPr>
        <w:t>The embrace of queer negativity</w:t>
      </w:r>
      <w:r w:rsidRPr="00E1265C">
        <w:rPr>
          <w:rFonts w:asciiTheme="minorHAnsi" w:hAnsiTheme="minorHAnsi"/>
          <w:sz w:val="16"/>
          <w:szCs w:val="16"/>
        </w:rPr>
        <w:t xml:space="preserve">, then, </w:t>
      </w:r>
      <w:r w:rsidRPr="00E1265C">
        <w:rPr>
          <w:rStyle w:val="Emphasis"/>
          <w:rFonts w:asciiTheme="minorHAnsi" w:hAnsiTheme="minorHAnsi"/>
          <w:sz w:val="24"/>
        </w:rPr>
        <w:t>can have no justification if justification requires it to reinforce some positive social value</w:t>
      </w:r>
      <w:r w:rsidRPr="00E1265C">
        <w:rPr>
          <w:rFonts w:asciiTheme="minorHAnsi" w:hAnsiTheme="minorHAnsi"/>
          <w:sz w:val="16"/>
          <w:szCs w:val="16"/>
        </w:rPr>
        <w:t xml:space="preserve">; its value, </w:t>
      </w:r>
      <w:r w:rsidRPr="00E1265C">
        <w:rPr>
          <w:rStyle w:val="StyleBoldUnderline"/>
          <w:rFonts w:asciiTheme="minorHAnsi" w:hAnsiTheme="minorHAnsi"/>
        </w:rPr>
        <w:t>instead, resides in its challenge to value as defined by the social</w:t>
      </w:r>
      <w:r w:rsidRPr="00E1265C">
        <w:rPr>
          <w:rFonts w:asciiTheme="minorHAnsi" w:hAnsiTheme="minorHAnsi"/>
          <w:sz w:val="16"/>
          <w:szCs w:val="16"/>
        </w:rPr>
        <w:t xml:space="preserve">, and thus in its radical challenge to the very value of the social itself.' </w:t>
      </w:r>
      <w:r w:rsidRPr="00E1265C">
        <w:rPr>
          <w:rStyle w:val="StyleBoldUnderline"/>
          <w:rFonts w:asciiTheme="minorHAnsi" w:hAnsiTheme="minorHAnsi"/>
        </w:rPr>
        <w:t>For by figuring a refusal of the coercive belief in the paramount value of futurity</w:t>
      </w:r>
      <w:r w:rsidRPr="00E1265C">
        <w:rPr>
          <w:rFonts w:asciiTheme="minorHAnsi" w:hAnsiTheme="minorHAnsi"/>
          <w:sz w:val="16"/>
          <w:szCs w:val="16"/>
        </w:rPr>
        <w:t xml:space="preserve">, while refusing as well any backdoor hope for dialectical access to meaning, </w:t>
      </w:r>
      <w:r w:rsidRPr="00E1265C">
        <w:rPr>
          <w:rStyle w:val="StyleBoldUnderline"/>
          <w:rFonts w:asciiTheme="minorHAnsi" w:hAnsiTheme="minorHAnsi"/>
        </w:rPr>
        <w:t>the queer dispossesses the social order of the ground on which it rests</w:t>
      </w:r>
      <w:r w:rsidRPr="00E1265C">
        <w:rPr>
          <w:rFonts w:asciiTheme="minorHAnsi" w:hAnsiTheme="minorHAnsi"/>
          <w:sz w:val="16"/>
          <w:szCs w:val="16"/>
        </w:rPr>
        <w:t xml:space="preserve">: a faith in the consistent reality of the social- and by extension, of the social subject; a faith that politics, whether of the left or of the right, implicitly affirms. </w:t>
      </w:r>
      <w:r w:rsidRPr="00E1265C">
        <w:rPr>
          <w:rStyle w:val="StyleBoldUnderline"/>
          <w:rFonts w:asciiTheme="minorHAnsi" w:hAnsiTheme="minorHAnsi"/>
        </w:rPr>
        <w:t>Divesting such politics of its thematic trappings</w:t>
      </w:r>
      <w:r w:rsidRPr="00E1265C">
        <w:rPr>
          <w:rFonts w:asciiTheme="minorHAnsi" w:hAnsiTheme="minorHAnsi"/>
          <w:sz w:val="16"/>
          <w:szCs w:val="16"/>
        </w:rPr>
        <w:t>, bracketing the particularity of its various proposals for social organization, t</w:t>
      </w:r>
      <w:r w:rsidRPr="00E1265C">
        <w:rPr>
          <w:rStyle w:val="StyleBoldUnderline"/>
          <w:rFonts w:asciiTheme="minorHAnsi" w:hAnsiTheme="minorHAnsi"/>
        </w:rPr>
        <w:t>he queer insists that politics is always a politics of the signifier</w:t>
      </w:r>
      <w:r w:rsidRPr="00E1265C">
        <w:rPr>
          <w:rFonts w:asciiTheme="minorHAnsi" w:hAnsiTheme="minorHAnsi"/>
          <w:sz w:val="16"/>
          <w:szCs w:val="16"/>
        </w:rPr>
        <w:t xml:space="preserve">, or even of what </w:t>
      </w:r>
      <w:proofErr w:type="spellStart"/>
      <w:r w:rsidRPr="00E1265C">
        <w:rPr>
          <w:rFonts w:asciiTheme="minorHAnsi" w:hAnsiTheme="minorHAnsi"/>
          <w:sz w:val="16"/>
          <w:szCs w:val="16"/>
        </w:rPr>
        <w:t>Lacan</w:t>
      </w:r>
      <w:proofErr w:type="spellEnd"/>
      <w:r w:rsidRPr="00E1265C">
        <w:rPr>
          <w:rFonts w:asciiTheme="minorHAnsi" w:hAnsiTheme="minorHAnsi"/>
          <w:sz w:val="16"/>
          <w:szCs w:val="16"/>
        </w:rPr>
        <w:t xml:space="preserve"> will often refer to as "the letter." It serves to shore up a reality always unmoored by signification and lacking any guarantee. To say as much is not, of course, to deny the experiential violence that frequently troubles social reality or the apparent consistency with which it bears-and thereby bears down on-us all. </w:t>
      </w:r>
      <w:r w:rsidRPr="00E1265C">
        <w:rPr>
          <w:rStyle w:val="StyleBoldUnderline"/>
          <w:rFonts w:asciiTheme="minorHAnsi" w:hAnsiTheme="minorHAnsi"/>
        </w:rPr>
        <w:t>It is</w:t>
      </w:r>
      <w:r w:rsidRPr="00E1265C">
        <w:rPr>
          <w:rFonts w:asciiTheme="minorHAnsi" w:hAnsiTheme="minorHAnsi"/>
          <w:sz w:val="16"/>
          <w:szCs w:val="16"/>
        </w:rPr>
        <w:t xml:space="preserve">, rather, </w:t>
      </w:r>
      <w:r w:rsidRPr="00E1265C">
        <w:rPr>
          <w:rStyle w:val="StyleBoldUnderline"/>
          <w:rFonts w:asciiTheme="minorHAnsi" w:hAnsiTheme="minorHAnsi"/>
        </w:rPr>
        <w:t xml:space="preserve">to suggest that queerness exposes the obliquity of our relation to what we experience in and as social reality, alerting us to the fantasies structurally necessary in order to sustain it </w:t>
      </w:r>
      <w:r w:rsidRPr="00E1265C">
        <w:rPr>
          <w:rFonts w:asciiTheme="minorHAnsi" w:hAnsiTheme="minorHAnsi"/>
          <w:sz w:val="16"/>
          <w:szCs w:val="16"/>
        </w:rPr>
        <w:t xml:space="preserve">and engaging those fantasies through the figural logics, the linguistic </w:t>
      </w:r>
      <w:proofErr w:type="gramStart"/>
      <w:r w:rsidRPr="00E1265C">
        <w:rPr>
          <w:rFonts w:asciiTheme="minorHAnsi" w:hAnsiTheme="minorHAnsi"/>
          <w:sz w:val="16"/>
          <w:szCs w:val="16"/>
        </w:rPr>
        <w:t>structures, that</w:t>
      </w:r>
      <w:proofErr w:type="gramEnd"/>
      <w:r w:rsidRPr="00E1265C">
        <w:rPr>
          <w:rFonts w:asciiTheme="minorHAnsi" w:hAnsiTheme="minorHAnsi"/>
          <w:sz w:val="16"/>
          <w:szCs w:val="16"/>
        </w:rPr>
        <w:t xml:space="preserve"> shape them. If it aims effectively to intervene in the reproduction of such a reality-an intervention that may well take the form of figuring that reality's abortion, then queer theory must always insist on its connection to the vicissitudes of the sign, </w:t>
      </w:r>
      <w:r w:rsidRPr="00E1265C">
        <w:rPr>
          <w:rStyle w:val="StyleBoldUnderline"/>
          <w:rFonts w:asciiTheme="minorHAnsi" w:hAnsiTheme="minorHAnsi"/>
        </w:rPr>
        <w:t>to the tension between the signifier's collapse into the letter's cadaverous materiality and its participation in a system of reference wherein it generates meaning itself.</w:t>
      </w:r>
      <w:r w:rsidRPr="00E1265C">
        <w:rPr>
          <w:rFonts w:asciiTheme="minorHAnsi" w:hAnsiTheme="minorHAnsi"/>
          <w:sz w:val="16"/>
          <w:szCs w:val="16"/>
        </w:rPr>
        <w:t xml:space="preserve"> As a particular story, in other words, of why storytelling fails, one that takes both the value and the burden of that failure upon itself, queer theory, as I construe it, marks the "other" side of politics: the "side" where narrative realization and </w:t>
      </w:r>
      <w:proofErr w:type="spellStart"/>
      <w:r w:rsidRPr="00E1265C">
        <w:rPr>
          <w:rFonts w:asciiTheme="minorHAnsi" w:hAnsiTheme="minorHAnsi"/>
          <w:sz w:val="16"/>
          <w:szCs w:val="16"/>
        </w:rPr>
        <w:t>derealization</w:t>
      </w:r>
      <w:proofErr w:type="spellEnd"/>
      <w:r w:rsidRPr="00E1265C">
        <w:rPr>
          <w:rFonts w:asciiTheme="minorHAnsi" w:hAnsiTheme="minorHAnsi"/>
          <w:sz w:val="16"/>
          <w:szCs w:val="16"/>
        </w:rPr>
        <w:t xml:space="preserve"> overlap, where the energies </w:t>
      </w:r>
      <w:proofErr w:type="spellStart"/>
      <w:r w:rsidRPr="00E1265C">
        <w:rPr>
          <w:rFonts w:asciiTheme="minorHAnsi" w:hAnsiTheme="minorHAnsi"/>
          <w:sz w:val="16"/>
          <w:szCs w:val="16"/>
        </w:rPr>
        <w:t>ofvitalization</w:t>
      </w:r>
      <w:proofErr w:type="spellEnd"/>
      <w:r w:rsidRPr="00E1265C">
        <w:rPr>
          <w:rFonts w:asciiTheme="minorHAnsi" w:hAnsiTheme="minorHAnsi"/>
          <w:sz w:val="16"/>
          <w:szCs w:val="16"/>
        </w:rPr>
        <w:t xml:space="preserve"> ceaselessly turn against themselves; the "side" outside all political sides, committed as they are, on every side, to futurism's unquestioned good. </w:t>
      </w:r>
    </w:p>
    <w:p w14:paraId="1D1879B6" w14:textId="77777777" w:rsidR="002C4D69" w:rsidRDefault="002C4D69" w:rsidP="002C4D69">
      <w:pPr>
        <w:rPr>
          <w:rFonts w:asciiTheme="minorHAnsi" w:hAnsiTheme="minorHAnsi"/>
        </w:rPr>
      </w:pPr>
    </w:p>
    <w:p w14:paraId="4F01EF0B" w14:textId="77777777" w:rsidR="00E1265C" w:rsidRPr="003A7C65" w:rsidRDefault="00E1265C" w:rsidP="00E1265C">
      <w:pPr>
        <w:pStyle w:val="Heading4"/>
      </w:pPr>
      <w:r>
        <w:t>Queerness can never be assimilated into the larger narrative of black suffering – it requires an un-writing of the traditional way of understanding history</w:t>
      </w:r>
    </w:p>
    <w:p w14:paraId="183C4E1E" w14:textId="77777777" w:rsidR="00E1265C" w:rsidRPr="00C100A9" w:rsidRDefault="00E1265C" w:rsidP="00E1265C">
      <w:pPr>
        <w:rPr>
          <w:rStyle w:val="StyleStyleBold12pt"/>
        </w:rPr>
      </w:pPr>
      <w:r w:rsidRPr="00C100A9">
        <w:rPr>
          <w:rStyle w:val="StyleStyleBold12pt"/>
        </w:rPr>
        <w:t>Richardson 13</w:t>
      </w:r>
    </w:p>
    <w:p w14:paraId="5C8D958F" w14:textId="77777777" w:rsidR="00E1265C" w:rsidRDefault="00E1265C" w:rsidP="00E1265C">
      <w:pPr>
        <w:rPr>
          <w:rFonts w:asciiTheme="majorHAnsi" w:hAnsiTheme="majorHAnsi"/>
        </w:rPr>
      </w:pPr>
      <w:r>
        <w:rPr>
          <w:rFonts w:asciiTheme="majorHAnsi" w:hAnsiTheme="majorHAnsi"/>
        </w:rPr>
        <w:t>Matt Richar</w:t>
      </w:r>
      <w:r w:rsidRPr="00C100A9">
        <w:rPr>
          <w:rFonts w:asciiTheme="majorHAnsi" w:hAnsiTheme="majorHAnsi"/>
        </w:rPr>
        <w:t xml:space="preserve">dson </w:t>
      </w:r>
      <w:r>
        <w:rPr>
          <w:rFonts w:asciiTheme="majorHAnsi" w:hAnsiTheme="majorHAnsi"/>
        </w:rPr>
        <w:t>“</w:t>
      </w:r>
      <w:r w:rsidRPr="00C100A9">
        <w:rPr>
          <w:rFonts w:asciiTheme="majorHAnsi" w:hAnsiTheme="majorHAnsi"/>
        </w:rPr>
        <w:t>The Queer Limit of Black Memory</w:t>
      </w:r>
      <w:r w:rsidRPr="00C100A9">
        <w:rPr>
          <w:rFonts w:asciiTheme="majorHAnsi" w:hAnsiTheme="majorHAnsi"/>
          <w:sz w:val="12"/>
        </w:rPr>
        <w:t xml:space="preserve">¶ </w:t>
      </w:r>
      <w:r w:rsidRPr="00C100A9">
        <w:rPr>
          <w:rFonts w:asciiTheme="majorHAnsi" w:hAnsiTheme="majorHAnsi"/>
        </w:rPr>
        <w:t>Black Lesbian Literature and Irresolution</w:t>
      </w:r>
      <w:r>
        <w:rPr>
          <w:rFonts w:asciiTheme="majorHAnsi" w:hAnsiTheme="majorHAnsi"/>
        </w:rPr>
        <w:t xml:space="preserve">” 2013.Richardson has a PhD in English from Ohio </w:t>
      </w:r>
      <w:proofErr w:type="spellStart"/>
      <w:r>
        <w:rPr>
          <w:rFonts w:asciiTheme="majorHAnsi" w:hAnsiTheme="majorHAnsi"/>
        </w:rPr>
        <w:t>State.The</w:t>
      </w:r>
      <w:proofErr w:type="spellEnd"/>
      <w:r>
        <w:rPr>
          <w:rFonts w:asciiTheme="majorHAnsi" w:hAnsiTheme="majorHAnsi"/>
        </w:rPr>
        <w:t xml:space="preserve"> Ohio State univ</w:t>
      </w:r>
      <w:r w:rsidRPr="00C100A9">
        <w:rPr>
          <w:rFonts w:asciiTheme="majorHAnsi" w:hAnsiTheme="majorHAnsi"/>
        </w:rPr>
        <w:t>ersity Press</w:t>
      </w:r>
      <w:r>
        <w:rPr>
          <w:rFonts w:asciiTheme="majorHAnsi" w:hAnsiTheme="majorHAnsi"/>
        </w:rPr>
        <w:t xml:space="preserve">. </w:t>
      </w:r>
      <w:r w:rsidRPr="00C100A9">
        <w:rPr>
          <w:rFonts w:asciiTheme="majorHAnsi" w:hAnsiTheme="majorHAnsi"/>
        </w:rPr>
        <w:t>https://ohiostatepress.org/Books/Book%20PDFs/Richardson%20Queer.pdf</w:t>
      </w:r>
    </w:p>
    <w:p w14:paraId="3EAF85C9" w14:textId="77777777" w:rsidR="00E1265C" w:rsidRDefault="00E1265C" w:rsidP="00E1265C">
      <w:pPr>
        <w:rPr>
          <w:rFonts w:asciiTheme="majorHAnsi" w:hAnsiTheme="majorHAnsi"/>
        </w:rPr>
      </w:pPr>
      <w:r w:rsidRPr="00117585">
        <w:rPr>
          <w:rFonts w:asciiTheme="majorHAnsi" w:hAnsiTheme="majorHAnsi"/>
          <w:sz w:val="12"/>
        </w:rPr>
        <w:t xml:space="preserve">¶ </w:t>
      </w:r>
      <w:r w:rsidRPr="009F01CE">
        <w:rPr>
          <w:rStyle w:val="Emphasis"/>
        </w:rPr>
        <w:t xml:space="preserve">The Black queer ancestor is an unimaginable figure in mainstream </w:t>
      </w:r>
      <w:proofErr w:type="spellStart"/>
      <w:r w:rsidRPr="009F01CE">
        <w:rPr>
          <w:rStyle w:val="Emphasis"/>
        </w:rPr>
        <w:t>diasporic</w:t>
      </w:r>
      <w:proofErr w:type="spellEnd"/>
      <w:r w:rsidRPr="009F01CE">
        <w:rPr>
          <w:rStyle w:val="Emphasis"/>
        </w:rPr>
        <w:t xml:space="preserve"> memory</w:t>
      </w:r>
      <w:r w:rsidRPr="00117585">
        <w:rPr>
          <w:rFonts w:asciiTheme="majorHAnsi" w:hAnsiTheme="majorHAnsi"/>
        </w:rPr>
        <w:t xml:space="preserve">. </w:t>
      </w:r>
      <w:r w:rsidRPr="009F01CE">
        <w:rPr>
          <w:rStyle w:val="StyleBoldUnderline"/>
        </w:rPr>
        <w:t>That she does not exist is a fiction of domination</w:t>
      </w:r>
      <w:r w:rsidRPr="00117585">
        <w:rPr>
          <w:rFonts w:asciiTheme="majorHAnsi" w:hAnsiTheme="majorHAnsi"/>
        </w:rPr>
        <w:t xml:space="preserve">, </w:t>
      </w:r>
      <w:r w:rsidRPr="009F01CE">
        <w:rPr>
          <w:rStyle w:val="StyleBoldUnderline"/>
        </w:rPr>
        <w:t>an effect ¶ ¶ of trauma that has made her illegible</w:t>
      </w:r>
      <w:r w:rsidRPr="009F01CE">
        <w:rPr>
          <w:rStyle w:val="Emphasis"/>
        </w:rPr>
        <w:t xml:space="preserve"> even in alternative archives</w:t>
      </w:r>
      <w:r w:rsidRPr="00117585">
        <w:rPr>
          <w:rFonts w:asciiTheme="majorHAnsi" w:hAnsiTheme="majorHAnsi"/>
        </w:rPr>
        <w:t xml:space="preserve">. </w:t>
      </w:r>
      <w:r w:rsidRPr="009F01CE">
        <w:rPr>
          <w:rStyle w:val="StyleBoldUnderline"/>
        </w:rPr>
        <w:t>To speak ¶ ¶ of her, one has to be creative and seize the means of archival production</w:t>
      </w:r>
      <w:r w:rsidRPr="00117585">
        <w:rPr>
          <w:rFonts w:asciiTheme="majorHAnsi" w:hAnsiTheme="majorHAnsi"/>
        </w:rPr>
        <w:t xml:space="preserve"> </w:t>
      </w:r>
      <w:r w:rsidRPr="00117585">
        <w:rPr>
          <w:rFonts w:asciiTheme="majorHAnsi" w:hAnsiTheme="majorHAnsi"/>
          <w:sz w:val="12"/>
        </w:rPr>
        <w:t xml:space="preserve">¶ ¶ </w:t>
      </w:r>
      <w:r w:rsidRPr="009F01CE">
        <w:rPr>
          <w:rStyle w:val="StyleBoldUnderline"/>
        </w:rPr>
        <w:t>while pointing to her absence in written history and in memory</w:t>
      </w:r>
      <w:r w:rsidRPr="00117585">
        <w:rPr>
          <w:rFonts w:asciiTheme="majorHAnsi" w:hAnsiTheme="majorHAnsi"/>
        </w:rPr>
        <w:t xml:space="preserve">. </w:t>
      </w:r>
      <w:r w:rsidRPr="009F01CE">
        <w:rPr>
          <w:rStyle w:val="StyleBoldUnderline"/>
        </w:rPr>
        <w:t>Black lesbian writing</w:t>
      </w:r>
      <w:r w:rsidRPr="00117585">
        <w:rPr>
          <w:rFonts w:asciiTheme="majorHAnsi" w:hAnsiTheme="majorHAnsi"/>
        </w:rPr>
        <w:t xml:space="preserve">, then, </w:t>
      </w:r>
      <w:r w:rsidRPr="009F01CE">
        <w:rPr>
          <w:rStyle w:val="StyleBoldUnderline"/>
        </w:rPr>
        <w:t>is a practice of historical commentary, a trespass against</w:t>
      </w:r>
      <w:r w:rsidRPr="00117585">
        <w:rPr>
          <w:rFonts w:asciiTheme="majorHAnsi" w:hAnsiTheme="majorHAnsi"/>
        </w:rPr>
        <w:t xml:space="preserve"> </w:t>
      </w:r>
      <w:r w:rsidRPr="00117585">
        <w:rPr>
          <w:rFonts w:asciiTheme="majorHAnsi" w:hAnsiTheme="majorHAnsi"/>
          <w:sz w:val="12"/>
        </w:rPr>
        <w:t xml:space="preserve">¶ ¶ </w:t>
      </w:r>
      <w:r w:rsidRPr="009F01CE">
        <w:rPr>
          <w:rStyle w:val="StyleBoldUnderline"/>
        </w:rPr>
        <w:t>demands of evidence, finding recourse and voice through the creation of</w:t>
      </w:r>
      <w:r w:rsidRPr="00117585">
        <w:rPr>
          <w:rFonts w:asciiTheme="majorHAnsi" w:hAnsiTheme="majorHAnsi"/>
        </w:rPr>
        <w:t xml:space="preserve"> </w:t>
      </w:r>
      <w:r w:rsidRPr="00117585">
        <w:rPr>
          <w:rFonts w:asciiTheme="majorHAnsi" w:hAnsiTheme="majorHAnsi"/>
          <w:sz w:val="12"/>
        </w:rPr>
        <w:t xml:space="preserve">¶ ¶ </w:t>
      </w:r>
      <w:r w:rsidRPr="009F01CE">
        <w:rPr>
          <w:rStyle w:val="StyleBoldUnderline"/>
        </w:rPr>
        <w:t xml:space="preserve">imaginative </w:t>
      </w:r>
      <w:proofErr w:type="spellStart"/>
      <w:r w:rsidRPr="009F01CE">
        <w:rPr>
          <w:rStyle w:val="StyleBoldUnderline"/>
        </w:rPr>
        <w:t>counternarratives</w:t>
      </w:r>
      <w:proofErr w:type="spellEnd"/>
      <w:r w:rsidRPr="00117585">
        <w:rPr>
          <w:rFonts w:asciiTheme="majorHAnsi" w:hAnsiTheme="majorHAnsi"/>
        </w:rPr>
        <w:t xml:space="preserve"> </w:t>
      </w:r>
      <w:r w:rsidRPr="009F01CE">
        <w:rPr>
          <w:rStyle w:val="StyleBoldUnderline"/>
        </w:rPr>
        <w:t>and embodied practices</w:t>
      </w:r>
      <w:r w:rsidRPr="00117585">
        <w:rPr>
          <w:rFonts w:asciiTheme="majorHAnsi" w:hAnsiTheme="majorHAnsi"/>
        </w:rPr>
        <w:t xml:space="preserve">. The Queer Limit of </w:t>
      </w:r>
      <w:r w:rsidRPr="00117585">
        <w:rPr>
          <w:rFonts w:asciiTheme="majorHAnsi" w:hAnsiTheme="majorHAnsi"/>
          <w:sz w:val="12"/>
        </w:rPr>
        <w:t xml:space="preserve">¶ ¶ </w:t>
      </w:r>
      <w:r w:rsidRPr="00117585">
        <w:rPr>
          <w:rFonts w:asciiTheme="majorHAnsi" w:hAnsiTheme="majorHAnsi"/>
        </w:rPr>
        <w:t xml:space="preserve">Black Memory tunes into the complicated way that novels and short stories </w:t>
      </w:r>
      <w:r w:rsidRPr="00117585">
        <w:rPr>
          <w:rFonts w:asciiTheme="majorHAnsi" w:hAnsiTheme="majorHAnsi"/>
          <w:sz w:val="12"/>
        </w:rPr>
        <w:t xml:space="preserve">¶ ¶ </w:t>
      </w:r>
      <w:r w:rsidRPr="00117585">
        <w:rPr>
          <w:rFonts w:asciiTheme="majorHAnsi" w:hAnsiTheme="majorHAnsi"/>
        </w:rPr>
        <w:t>by Black lesbian writers take up the trope of voice and engage with Black</w:t>
      </w:r>
      <w:r>
        <w:rPr>
          <w:rFonts w:asciiTheme="majorHAnsi" w:hAnsiTheme="majorHAnsi"/>
        </w:rPr>
        <w:t xml:space="preserve"> </w:t>
      </w:r>
      <w:r w:rsidRPr="00117585">
        <w:rPr>
          <w:rFonts w:asciiTheme="majorHAnsi" w:hAnsiTheme="majorHAnsi"/>
        </w:rPr>
        <w:t xml:space="preserve">vernacular written performance and phonic cultures, amplifying their voices </w:t>
      </w:r>
      <w:r w:rsidRPr="00117585">
        <w:rPr>
          <w:rFonts w:asciiTheme="majorHAnsi" w:hAnsiTheme="majorHAnsi"/>
          <w:sz w:val="12"/>
        </w:rPr>
        <w:t xml:space="preserve">¶ ¶ </w:t>
      </w:r>
      <w:r w:rsidRPr="00117585">
        <w:rPr>
          <w:rFonts w:asciiTheme="majorHAnsi" w:hAnsiTheme="majorHAnsi"/>
        </w:rPr>
        <w:t xml:space="preserve">to resonate with and trouble the established heterosexuality and gender normativity of Black memory. Black feminist writer </w:t>
      </w:r>
      <w:proofErr w:type="spellStart"/>
      <w:r w:rsidRPr="00117585">
        <w:rPr>
          <w:rFonts w:asciiTheme="majorHAnsi" w:hAnsiTheme="majorHAnsi"/>
        </w:rPr>
        <w:t>Ntozake</w:t>
      </w:r>
      <w:proofErr w:type="spellEnd"/>
      <w:r w:rsidRPr="00117585">
        <w:rPr>
          <w:rFonts w:asciiTheme="majorHAnsi" w:hAnsiTheme="majorHAnsi"/>
        </w:rPr>
        <w:t xml:space="preserve"> </w:t>
      </w:r>
      <w:proofErr w:type="spellStart"/>
      <w:r w:rsidRPr="00117585">
        <w:rPr>
          <w:rFonts w:asciiTheme="majorHAnsi" w:hAnsiTheme="majorHAnsi"/>
        </w:rPr>
        <w:t>Shange’s</w:t>
      </w:r>
      <w:proofErr w:type="spellEnd"/>
      <w:r w:rsidRPr="00117585">
        <w:rPr>
          <w:rFonts w:asciiTheme="majorHAnsi" w:hAnsiTheme="majorHAnsi"/>
        </w:rPr>
        <w:t xml:space="preserve"> classic </w:t>
      </w:r>
      <w:r w:rsidRPr="00117585">
        <w:rPr>
          <w:rFonts w:asciiTheme="majorHAnsi" w:hAnsiTheme="majorHAnsi"/>
          <w:sz w:val="12"/>
        </w:rPr>
        <w:t xml:space="preserve">¶ ¶ </w:t>
      </w:r>
      <w:r w:rsidRPr="00117585">
        <w:rPr>
          <w:rFonts w:asciiTheme="majorHAnsi" w:hAnsiTheme="majorHAnsi"/>
        </w:rPr>
        <w:t xml:space="preserve">For Colored Girls Who Have Considered Suicide When the Rainbow Is </w:t>
      </w:r>
      <w:proofErr w:type="spellStart"/>
      <w:r w:rsidRPr="00117585">
        <w:rPr>
          <w:rFonts w:asciiTheme="majorHAnsi" w:hAnsiTheme="majorHAnsi"/>
        </w:rPr>
        <w:t>Enuf</w:t>
      </w:r>
      <w:proofErr w:type="spellEnd"/>
      <w:r>
        <w:rPr>
          <w:rFonts w:asciiTheme="majorHAnsi" w:hAnsiTheme="majorHAnsi"/>
        </w:rPr>
        <w:t xml:space="preserve"> </w:t>
      </w:r>
      <w:r w:rsidRPr="00117585">
        <w:rPr>
          <w:rFonts w:asciiTheme="majorHAnsi" w:hAnsiTheme="majorHAnsi"/>
        </w:rPr>
        <w:t>listening to the archives laments the desire to hear a “Black girl’s song.”</w:t>
      </w:r>
      <w:r>
        <w:rPr>
          <w:rFonts w:asciiTheme="majorHAnsi" w:hAnsiTheme="majorHAnsi"/>
        </w:rPr>
        <w:t xml:space="preserve"> </w:t>
      </w:r>
      <w:r w:rsidRPr="00117585">
        <w:rPr>
          <w:rFonts w:asciiTheme="majorHAnsi" w:hAnsiTheme="majorHAnsi"/>
        </w:rPr>
        <w:t xml:space="preserve">In these instances the content of a Black girl’s song expands to explore the lives of transgender women, </w:t>
      </w:r>
      <w:r w:rsidRPr="00117585">
        <w:rPr>
          <w:rFonts w:asciiTheme="majorHAnsi" w:hAnsiTheme="majorHAnsi"/>
          <w:sz w:val="12"/>
        </w:rPr>
        <w:t xml:space="preserve">¶ ¶ </w:t>
      </w:r>
      <w:r w:rsidRPr="00117585">
        <w:rPr>
          <w:rFonts w:asciiTheme="majorHAnsi" w:hAnsiTheme="majorHAnsi"/>
        </w:rPr>
        <w:t xml:space="preserve">femme gay men, butch lesbians, and so on. In other words, </w:t>
      </w:r>
      <w:r w:rsidRPr="009F01CE">
        <w:rPr>
          <w:rStyle w:val="Emphasis"/>
        </w:rPr>
        <w:t>Black lesbians ¶ ¶ remix what is expected from a Black female voice and sing a decidedly queer ¶ ¶ song</w:t>
      </w:r>
      <w:r w:rsidRPr="00117585">
        <w:rPr>
          <w:rFonts w:asciiTheme="majorHAnsi" w:hAnsiTheme="majorHAnsi"/>
        </w:rPr>
        <w:t xml:space="preserve">. </w:t>
      </w:r>
      <w:r w:rsidRPr="009F01CE">
        <w:rPr>
          <w:rStyle w:val="StyleBoldUnderline"/>
        </w:rPr>
        <w:t xml:space="preserve">The practice of remixing is a task that requires new </w:t>
      </w:r>
      <w:proofErr w:type="spellStart"/>
      <w:r w:rsidRPr="009F01CE">
        <w:rPr>
          <w:rStyle w:val="StyleBoldUnderline"/>
        </w:rPr>
        <w:t>epistemes</w:t>
      </w:r>
      <w:proofErr w:type="spellEnd"/>
      <w:r w:rsidRPr="009F01CE">
        <w:rPr>
          <w:rStyle w:val="StyleBoldUnderline"/>
        </w:rPr>
        <w:t>.</w:t>
      </w:r>
      <w:r w:rsidRPr="00117585">
        <w:rPr>
          <w:rFonts w:asciiTheme="majorHAnsi" w:hAnsiTheme="majorHAnsi"/>
        </w:rPr>
        <w:t xml:space="preserve"> </w:t>
      </w:r>
      <w:proofErr w:type="gramStart"/>
      <w:r w:rsidRPr="00117585">
        <w:rPr>
          <w:rFonts w:asciiTheme="majorHAnsi" w:hAnsiTheme="majorHAnsi"/>
        </w:rPr>
        <w:t xml:space="preserve">As Sylvia </w:t>
      </w:r>
      <w:proofErr w:type="spellStart"/>
      <w:r w:rsidRPr="00117585">
        <w:rPr>
          <w:rFonts w:asciiTheme="majorHAnsi" w:hAnsiTheme="majorHAnsi"/>
        </w:rPr>
        <w:t>Wynter</w:t>
      </w:r>
      <w:proofErr w:type="spellEnd"/>
      <w:r w:rsidRPr="00117585">
        <w:rPr>
          <w:rFonts w:asciiTheme="majorHAnsi" w:hAnsiTheme="majorHAnsi"/>
        </w:rPr>
        <w:t xml:space="preserve"> argues: “the re-writing” of the subject “must necessarily entail </w:t>
      </w:r>
      <w:r w:rsidRPr="00117585">
        <w:rPr>
          <w:rFonts w:asciiTheme="majorHAnsi" w:hAnsiTheme="majorHAnsi"/>
          <w:sz w:val="12"/>
        </w:rPr>
        <w:t xml:space="preserve">¶ ¶ </w:t>
      </w:r>
      <w:r w:rsidRPr="00117585">
        <w:rPr>
          <w:rFonts w:asciiTheme="majorHAnsi" w:hAnsiTheme="majorHAnsi"/>
        </w:rPr>
        <w:t xml:space="preserve">the un/writing of our present normative defining of the secular mode of the </w:t>
      </w:r>
      <w:r w:rsidRPr="00117585">
        <w:rPr>
          <w:rFonts w:asciiTheme="majorHAnsi" w:hAnsiTheme="majorHAnsi"/>
          <w:sz w:val="12"/>
        </w:rPr>
        <w:t xml:space="preserve">¶ ¶ </w:t>
      </w:r>
      <w:r w:rsidRPr="00117585">
        <w:rPr>
          <w:rFonts w:asciiTheme="majorHAnsi" w:hAnsiTheme="majorHAnsi"/>
        </w:rPr>
        <w:t>Subject.”</w:t>
      </w:r>
      <w:proofErr w:type="gramEnd"/>
      <w:r w:rsidRPr="00117585">
        <w:rPr>
          <w:rFonts w:asciiTheme="majorHAnsi" w:hAnsiTheme="majorHAnsi"/>
          <w:sz w:val="12"/>
        </w:rPr>
        <w:t xml:space="preserve">¶ ¶ </w:t>
      </w:r>
      <w:r w:rsidRPr="00117585">
        <w:rPr>
          <w:rFonts w:asciiTheme="majorHAnsi" w:hAnsiTheme="majorHAnsi"/>
        </w:rPr>
        <w:t>79</w:t>
      </w:r>
      <w:r w:rsidRPr="00117585">
        <w:rPr>
          <w:rFonts w:asciiTheme="majorHAnsi" w:hAnsiTheme="majorHAnsi"/>
          <w:sz w:val="12"/>
        </w:rPr>
        <w:t xml:space="preserve">¶ ¶ </w:t>
      </w:r>
      <w:proofErr w:type="gramStart"/>
      <w:r w:rsidRPr="009F01CE">
        <w:rPr>
          <w:rStyle w:val="StyleBoldUnderline"/>
        </w:rPr>
        <w:t>This</w:t>
      </w:r>
      <w:proofErr w:type="gramEnd"/>
      <w:r w:rsidRPr="00117585">
        <w:rPr>
          <w:rFonts w:asciiTheme="majorHAnsi" w:hAnsiTheme="majorHAnsi"/>
        </w:rPr>
        <w:t xml:space="preserve"> book </w:t>
      </w:r>
      <w:r w:rsidRPr="009F01CE">
        <w:rPr>
          <w:rStyle w:val="StyleBoldUnderline"/>
        </w:rPr>
        <w:t>considers Black lesbian deployment and development</w:t>
      </w:r>
      <w:r w:rsidRPr="00117585">
        <w:rPr>
          <w:rFonts w:asciiTheme="majorHAnsi" w:hAnsiTheme="majorHAnsi"/>
        </w:rPr>
        <w:t xml:space="preserve"> </w:t>
      </w:r>
      <w:r w:rsidRPr="00117585">
        <w:rPr>
          <w:rFonts w:asciiTheme="majorHAnsi" w:hAnsiTheme="majorHAnsi"/>
          <w:sz w:val="12"/>
        </w:rPr>
        <w:t xml:space="preserve">¶ ¶ </w:t>
      </w:r>
      <w:r w:rsidRPr="009F01CE">
        <w:rPr>
          <w:rStyle w:val="StyleBoldUnderline"/>
        </w:rPr>
        <w:t>of vernacular practices and discourses</w:t>
      </w:r>
      <w:r w:rsidRPr="00117585">
        <w:rPr>
          <w:rFonts w:asciiTheme="majorHAnsi" w:hAnsiTheme="majorHAnsi"/>
        </w:rPr>
        <w:t xml:space="preserve"> </w:t>
      </w:r>
      <w:r w:rsidRPr="009F01CE">
        <w:rPr>
          <w:rStyle w:val="StyleBoldUnderline"/>
        </w:rPr>
        <w:t>as a basis of knowledge</w:t>
      </w:r>
      <w:r w:rsidRPr="00117585">
        <w:rPr>
          <w:rFonts w:asciiTheme="majorHAnsi" w:hAnsiTheme="majorHAnsi"/>
        </w:rPr>
        <w:t xml:space="preserve"> </w:t>
      </w:r>
      <w:r w:rsidRPr="009F01CE">
        <w:rPr>
          <w:rStyle w:val="StyleBoldUnderline"/>
        </w:rPr>
        <w:t>for the revision</w:t>
      </w:r>
      <w:r w:rsidRPr="00117585">
        <w:rPr>
          <w:rFonts w:asciiTheme="majorHAnsi" w:hAnsiTheme="majorHAnsi"/>
        </w:rPr>
        <w:t xml:space="preserve"> </w:t>
      </w:r>
      <w:r w:rsidRPr="00117585">
        <w:rPr>
          <w:rFonts w:asciiTheme="majorHAnsi" w:hAnsiTheme="majorHAnsi"/>
          <w:sz w:val="12"/>
        </w:rPr>
        <w:t xml:space="preserve">¶ ¶ </w:t>
      </w:r>
      <w:r w:rsidRPr="009F01CE">
        <w:rPr>
          <w:rStyle w:val="StyleBoldUnderline"/>
        </w:rPr>
        <w:t>or “un/writing” of the normative Black memory</w:t>
      </w:r>
      <w:r w:rsidRPr="00117585">
        <w:rPr>
          <w:rFonts w:asciiTheme="majorHAnsi" w:hAnsiTheme="majorHAnsi"/>
        </w:rPr>
        <w:t xml:space="preserve">, which has been especially </w:t>
      </w:r>
      <w:r w:rsidRPr="00117585">
        <w:rPr>
          <w:rFonts w:asciiTheme="majorHAnsi" w:hAnsiTheme="majorHAnsi"/>
          <w:sz w:val="12"/>
        </w:rPr>
        <w:t xml:space="preserve">¶ ¶ </w:t>
      </w:r>
      <w:r w:rsidRPr="00117585">
        <w:rPr>
          <w:rFonts w:asciiTheme="majorHAnsi" w:hAnsiTheme="majorHAnsi"/>
        </w:rPr>
        <w:t xml:space="preserve">challenged in these texts through the representation of gender-variant or </w:t>
      </w:r>
      <w:r w:rsidRPr="00117585">
        <w:rPr>
          <w:rFonts w:asciiTheme="majorHAnsi" w:hAnsiTheme="majorHAnsi"/>
          <w:sz w:val="12"/>
        </w:rPr>
        <w:t xml:space="preserve">¶ ¶ </w:t>
      </w:r>
      <w:r w:rsidRPr="00117585">
        <w:rPr>
          <w:rFonts w:asciiTheme="majorHAnsi" w:hAnsiTheme="majorHAnsi"/>
        </w:rPr>
        <w:t>transgender characters. As Karin Knorr-</w:t>
      </w:r>
      <w:proofErr w:type="spellStart"/>
      <w:r w:rsidRPr="00117585">
        <w:rPr>
          <w:rFonts w:asciiTheme="majorHAnsi" w:hAnsiTheme="majorHAnsi"/>
        </w:rPr>
        <w:t>Cetina</w:t>
      </w:r>
      <w:proofErr w:type="spellEnd"/>
      <w:r w:rsidRPr="00117585">
        <w:rPr>
          <w:rFonts w:asciiTheme="majorHAnsi" w:hAnsiTheme="majorHAnsi"/>
        </w:rPr>
        <w:t xml:space="preserve"> says in Epistemic Cultures</w:t>
      </w:r>
      <w:proofErr w:type="gramStart"/>
      <w:r w:rsidRPr="00117585">
        <w:rPr>
          <w:rFonts w:asciiTheme="majorHAnsi" w:hAnsiTheme="majorHAnsi"/>
        </w:rPr>
        <w:t>,</w:t>
      </w:r>
      <w:r w:rsidRPr="00117585">
        <w:rPr>
          <w:rFonts w:asciiTheme="majorHAnsi" w:hAnsiTheme="majorHAnsi"/>
          <w:sz w:val="12"/>
        </w:rPr>
        <w:t>¶</w:t>
      </w:r>
      <w:proofErr w:type="gramEnd"/>
      <w:r w:rsidRPr="00117585">
        <w:rPr>
          <w:rFonts w:asciiTheme="majorHAnsi" w:hAnsiTheme="majorHAnsi"/>
          <w:sz w:val="12"/>
        </w:rPr>
        <w:t xml:space="preserve"> ¶ </w:t>
      </w:r>
      <w:r w:rsidRPr="00117585">
        <w:rPr>
          <w:rFonts w:asciiTheme="majorHAnsi" w:hAnsiTheme="majorHAnsi"/>
        </w:rPr>
        <w:t>there are cultures that “create and warrant knowledge.”</w:t>
      </w:r>
      <w:r w:rsidRPr="00117585">
        <w:rPr>
          <w:rFonts w:asciiTheme="majorHAnsi" w:hAnsiTheme="majorHAnsi"/>
          <w:sz w:val="12"/>
        </w:rPr>
        <w:t xml:space="preserve">¶ ¶ </w:t>
      </w:r>
      <w:r w:rsidRPr="00117585">
        <w:rPr>
          <w:rFonts w:asciiTheme="majorHAnsi" w:hAnsiTheme="majorHAnsi"/>
        </w:rPr>
        <w:t>80</w:t>
      </w:r>
      <w:r w:rsidRPr="00117585">
        <w:rPr>
          <w:rFonts w:asciiTheme="majorHAnsi" w:hAnsiTheme="majorHAnsi"/>
          <w:sz w:val="12"/>
        </w:rPr>
        <w:t xml:space="preserve">¶ ¶ </w:t>
      </w:r>
      <w:r w:rsidRPr="00117585">
        <w:rPr>
          <w:rFonts w:asciiTheme="majorHAnsi" w:hAnsiTheme="majorHAnsi"/>
        </w:rPr>
        <w:t xml:space="preserve"> I identify the slave </w:t>
      </w:r>
      <w:r w:rsidRPr="00117585">
        <w:rPr>
          <w:rFonts w:asciiTheme="majorHAnsi" w:hAnsiTheme="majorHAnsi"/>
          <w:sz w:val="12"/>
        </w:rPr>
        <w:t xml:space="preserve">¶ ¶ </w:t>
      </w:r>
      <w:r w:rsidRPr="00117585">
        <w:rPr>
          <w:rFonts w:asciiTheme="majorHAnsi" w:hAnsiTheme="majorHAnsi"/>
        </w:rPr>
        <w:t xml:space="preserve">narrative, blues, jazz, performance, the erotic, and the spiritual to be Black </w:t>
      </w:r>
      <w:r w:rsidRPr="00117585">
        <w:rPr>
          <w:rFonts w:asciiTheme="majorHAnsi" w:hAnsiTheme="majorHAnsi"/>
          <w:sz w:val="12"/>
        </w:rPr>
        <w:t xml:space="preserve">¶ ¶ </w:t>
      </w:r>
      <w:r w:rsidRPr="00117585">
        <w:rPr>
          <w:rFonts w:asciiTheme="majorHAnsi" w:hAnsiTheme="majorHAnsi"/>
        </w:rPr>
        <w:t xml:space="preserve">vernacular sources of knowledge that are critical tools for re-remembering </w:t>
      </w:r>
      <w:r w:rsidRPr="00117585">
        <w:rPr>
          <w:rFonts w:asciiTheme="majorHAnsi" w:hAnsiTheme="majorHAnsi"/>
          <w:sz w:val="12"/>
        </w:rPr>
        <w:t xml:space="preserve">¶ ¶ </w:t>
      </w:r>
      <w:r w:rsidRPr="00117585">
        <w:rPr>
          <w:rFonts w:asciiTheme="majorHAnsi" w:hAnsiTheme="majorHAnsi"/>
        </w:rPr>
        <w:t>the past</w:t>
      </w:r>
    </w:p>
    <w:p w14:paraId="6EAC4D01" w14:textId="77777777" w:rsidR="00E1265C" w:rsidRDefault="00E1265C" w:rsidP="00E1265C">
      <w:pPr>
        <w:rPr>
          <w:rFonts w:asciiTheme="majorHAnsi" w:hAnsiTheme="majorHAnsi"/>
        </w:rPr>
      </w:pPr>
    </w:p>
    <w:p w14:paraId="63130929" w14:textId="77777777" w:rsidR="00E1265C" w:rsidRPr="00E1265C" w:rsidRDefault="00E1265C" w:rsidP="002C4D69">
      <w:pPr>
        <w:rPr>
          <w:rFonts w:asciiTheme="minorHAnsi" w:hAnsiTheme="minorHAnsi"/>
        </w:rPr>
      </w:pPr>
    </w:p>
    <w:p w14:paraId="6C535604" w14:textId="77777777" w:rsidR="00CC14EE" w:rsidRPr="00E1265C" w:rsidRDefault="00CC14EE" w:rsidP="00CC14EE">
      <w:pPr>
        <w:pStyle w:val="Heading3"/>
        <w:rPr>
          <w:rFonts w:asciiTheme="minorHAnsi" w:hAnsiTheme="minorHAnsi"/>
        </w:rPr>
      </w:pPr>
      <w:r w:rsidRPr="00E1265C">
        <w:rPr>
          <w:rFonts w:asciiTheme="minorHAnsi" w:hAnsiTheme="minorHAnsi"/>
        </w:rPr>
        <w:t>AT: You ignore race</w:t>
      </w:r>
    </w:p>
    <w:p w14:paraId="5417B56A" w14:textId="77777777" w:rsidR="00A5105C" w:rsidRPr="00E1265C" w:rsidRDefault="00A5105C" w:rsidP="00A5105C">
      <w:pPr>
        <w:pStyle w:val="Heading4"/>
        <w:rPr>
          <w:rFonts w:asciiTheme="minorHAnsi" w:hAnsiTheme="minorHAnsi"/>
        </w:rPr>
      </w:pPr>
      <w:r w:rsidRPr="00E1265C">
        <w:rPr>
          <w:rFonts w:asciiTheme="minorHAnsi" w:hAnsiTheme="minorHAnsi"/>
        </w:rPr>
        <w:t>Key distinction- we have links to their specific method and history that say their understanding of the Middle Passage structurally excludes the queer- their link arguments are about queer theory in general- you should prefer specificity- we also don’t have to defend all of queer theory- make them prove a link to the 1nc</w:t>
      </w:r>
    </w:p>
    <w:p w14:paraId="2C9774F5" w14:textId="77777777" w:rsidR="00A5105C" w:rsidRPr="00E1265C" w:rsidRDefault="00A5105C" w:rsidP="00A5105C">
      <w:pPr>
        <w:rPr>
          <w:rFonts w:asciiTheme="minorHAnsi" w:hAnsiTheme="minorHAnsi"/>
        </w:rPr>
      </w:pPr>
    </w:p>
    <w:p w14:paraId="496E9F7D" w14:textId="28BD0144" w:rsidR="00A5105C" w:rsidRPr="00E1265C" w:rsidRDefault="00ED4FAC" w:rsidP="00ED4FAC">
      <w:pPr>
        <w:pStyle w:val="Heading4"/>
      </w:pPr>
      <w:r>
        <w:t>We need a card</w:t>
      </w:r>
    </w:p>
    <w:sectPr w:rsidR="00A5105C" w:rsidRPr="00E126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E3985A" w14:textId="77777777" w:rsidR="004C0E66" w:rsidRDefault="004C0E66" w:rsidP="005F5576">
      <w:r>
        <w:separator/>
      </w:r>
    </w:p>
  </w:endnote>
  <w:endnote w:type="continuationSeparator" w:id="0">
    <w:p w14:paraId="5F2D5D47" w14:textId="77777777" w:rsidR="004C0E66" w:rsidRDefault="004C0E6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Courier New"/>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HiddenHorzOCR">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D77156" w14:textId="77777777" w:rsidR="004C0E66" w:rsidRDefault="004C0E66" w:rsidP="005F5576">
      <w:r>
        <w:separator/>
      </w:r>
    </w:p>
  </w:footnote>
  <w:footnote w:type="continuationSeparator" w:id="0">
    <w:p w14:paraId="0DBF6AD6" w14:textId="77777777" w:rsidR="004C0E66" w:rsidRDefault="004C0E6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6080"/>
    <w:rsid w:val="000022F2"/>
    <w:rsid w:val="0000459F"/>
    <w:rsid w:val="00004EB4"/>
    <w:rsid w:val="0002196C"/>
    <w:rsid w:val="00021F29"/>
    <w:rsid w:val="00027EED"/>
    <w:rsid w:val="0003041D"/>
    <w:rsid w:val="00033028"/>
    <w:rsid w:val="00034646"/>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7019"/>
    <w:rsid w:val="0016509D"/>
    <w:rsid w:val="0016711C"/>
    <w:rsid w:val="00167A9F"/>
    <w:rsid w:val="001711E1"/>
    <w:rsid w:val="00175018"/>
    <w:rsid w:val="00177828"/>
    <w:rsid w:val="00177A1E"/>
    <w:rsid w:val="00182D51"/>
    <w:rsid w:val="0018565A"/>
    <w:rsid w:val="0019587B"/>
    <w:rsid w:val="001A4F0E"/>
    <w:rsid w:val="001B0A04"/>
    <w:rsid w:val="001B3CEC"/>
    <w:rsid w:val="001B3F40"/>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4D69"/>
    <w:rsid w:val="002C571D"/>
    <w:rsid w:val="002C5772"/>
    <w:rsid w:val="002D0374"/>
    <w:rsid w:val="002D2946"/>
    <w:rsid w:val="002D529E"/>
    <w:rsid w:val="002D6BD6"/>
    <w:rsid w:val="002E4DD9"/>
    <w:rsid w:val="002F0314"/>
    <w:rsid w:val="0031182D"/>
    <w:rsid w:val="00314B9D"/>
    <w:rsid w:val="00315CA2"/>
    <w:rsid w:val="00316FEB"/>
    <w:rsid w:val="00321431"/>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210"/>
    <w:rsid w:val="00403971"/>
    <w:rsid w:val="00407386"/>
    <w:rsid w:val="004138EF"/>
    <w:rsid w:val="004319DE"/>
    <w:rsid w:val="00435232"/>
    <w:rsid w:val="004400EA"/>
    <w:rsid w:val="00450882"/>
    <w:rsid w:val="00451C20"/>
    <w:rsid w:val="00452001"/>
    <w:rsid w:val="0045442E"/>
    <w:rsid w:val="004564E2"/>
    <w:rsid w:val="00457C97"/>
    <w:rsid w:val="00462418"/>
    <w:rsid w:val="00471A70"/>
    <w:rsid w:val="00473A79"/>
    <w:rsid w:val="00475E03"/>
    <w:rsid w:val="00476723"/>
    <w:rsid w:val="0047798D"/>
    <w:rsid w:val="004931DE"/>
    <w:rsid w:val="004A6083"/>
    <w:rsid w:val="004A6E81"/>
    <w:rsid w:val="004A7806"/>
    <w:rsid w:val="004B0545"/>
    <w:rsid w:val="004B7E46"/>
    <w:rsid w:val="004C0E6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54D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754C"/>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326D"/>
    <w:rsid w:val="00914596"/>
    <w:rsid w:val="009146BF"/>
    <w:rsid w:val="00915AD4"/>
    <w:rsid w:val="00915EF1"/>
    <w:rsid w:val="0092099D"/>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105C"/>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57AD"/>
    <w:rsid w:val="00B564DB"/>
    <w:rsid w:val="00B768B6"/>
    <w:rsid w:val="00B816A3"/>
    <w:rsid w:val="00B908D1"/>
    <w:rsid w:val="00B940D1"/>
    <w:rsid w:val="00BB46BD"/>
    <w:rsid w:val="00BB58BD"/>
    <w:rsid w:val="00BB6A26"/>
    <w:rsid w:val="00BC1034"/>
    <w:rsid w:val="00BD3B33"/>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14EE"/>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6080"/>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265C"/>
    <w:rsid w:val="00E14EBD"/>
    <w:rsid w:val="00E16734"/>
    <w:rsid w:val="00E23260"/>
    <w:rsid w:val="00E2367A"/>
    <w:rsid w:val="00E237CB"/>
    <w:rsid w:val="00E27BC7"/>
    <w:rsid w:val="00E35E5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4FAC"/>
    <w:rsid w:val="00ED78F1"/>
    <w:rsid w:val="00EE4DCA"/>
    <w:rsid w:val="00EE5F04"/>
    <w:rsid w:val="00EF0F62"/>
    <w:rsid w:val="00F007E1"/>
    <w:rsid w:val="00F0134E"/>
    <w:rsid w:val="00F057C6"/>
    <w:rsid w:val="00F16F3A"/>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AE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semiHidden="0"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34646"/>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0346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46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46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small space,nonunderlined,no read,TAG,No Spacing211,No Spacing12,No Spacing2111,No Spacing4,No Spacing11111,No Spacing5,No Spacing21,Card,T"/>
    <w:basedOn w:val="Normal"/>
    <w:next w:val="Normal"/>
    <w:link w:val="Heading4Char"/>
    <w:autoRedefine/>
    <w:uiPriority w:val="3"/>
    <w:unhideWhenUsed/>
    <w:qFormat/>
    <w:rsid w:val="00034646"/>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346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646"/>
  </w:style>
  <w:style w:type="character" w:customStyle="1" w:styleId="Heading1Char">
    <w:name w:val="Heading 1 Char"/>
    <w:aliases w:val="Pocket Char"/>
    <w:basedOn w:val="DefaultParagraphFont"/>
    <w:link w:val="Heading1"/>
    <w:rsid w:val="0003464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34646"/>
    <w:rPr>
      <w:rFonts w:ascii="Times New Roman" w:eastAsiaTheme="majorEastAsia" w:hAnsi="Times New Roman" w:cstheme="majorBidi"/>
      <w:b/>
      <w:sz w:val="44"/>
      <w:szCs w:val="26"/>
      <w:u w:val="double"/>
    </w:rPr>
  </w:style>
  <w:style w:type="character" w:styleId="Emphasis">
    <w:name w:val="Emphasis"/>
    <w:aliases w:val="Evidence,Minimized,minimized,Highlighted,tag2,Size 10,emphasis in card,CD Card,ED - Tag,emphasis,Emphasis!!,small,Underlined,Bold Underline,Qualifications"/>
    <w:basedOn w:val="DefaultParagraphFont"/>
    <w:uiPriority w:val="7"/>
    <w:qFormat/>
    <w:rsid w:val="00034646"/>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ED4FAC"/>
    <w:rPr>
      <w:b/>
      <w:bCs/>
    </w:rPr>
  </w:style>
  <w:style w:type="character" w:customStyle="1" w:styleId="Heading3Char">
    <w:name w:val="Heading 3 Char"/>
    <w:aliases w:val="Block Char"/>
    <w:basedOn w:val="DefaultParagraphFont"/>
    <w:link w:val="Heading3"/>
    <w:uiPriority w:val="2"/>
    <w:rsid w:val="00034646"/>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Intense Emphasis1,Intense Emphasis11,Style,apple-style-span + 6 pt,Bold,Kern at 16 pt,Intense Emphasis2,HHeading 3 + 12 pt,Bold Cite Char,Citation Char Char Char,Intense Emphasis111,ci,c"/>
    <w:basedOn w:val="DefaultParagraphFont"/>
    <w:uiPriority w:val="6"/>
    <w:qFormat/>
    <w:rsid w:val="00034646"/>
    <w:rPr>
      <w:b/>
      <w:sz w:val="20"/>
      <w:u w:val="single"/>
    </w:rPr>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034646"/>
    <w:rPr>
      <w:b/>
      <w:bCs/>
      <w:sz w:val="20"/>
      <w:u w:val="none"/>
    </w:rPr>
  </w:style>
  <w:style w:type="paragraph" w:styleId="Header">
    <w:name w:val="header"/>
    <w:basedOn w:val="Normal"/>
    <w:link w:val="HeaderChar"/>
    <w:uiPriority w:val="99"/>
    <w:rsid w:val="00ED4FAC"/>
    <w:pPr>
      <w:tabs>
        <w:tab w:val="center" w:pos="4680"/>
        <w:tab w:val="right" w:pos="9360"/>
      </w:tabs>
    </w:pPr>
  </w:style>
  <w:style w:type="character" w:customStyle="1" w:styleId="HeaderChar">
    <w:name w:val="Header Char"/>
    <w:basedOn w:val="DefaultParagraphFont"/>
    <w:link w:val="Header"/>
    <w:uiPriority w:val="99"/>
    <w:rsid w:val="00ED4FAC"/>
    <w:rPr>
      <w:rFonts w:ascii="Calibri" w:hAnsi="Calibri" w:cs="Calibri"/>
    </w:rPr>
  </w:style>
  <w:style w:type="paragraph" w:styleId="Footer">
    <w:name w:val="footer"/>
    <w:basedOn w:val="Normal"/>
    <w:link w:val="FooterChar"/>
    <w:uiPriority w:val="99"/>
    <w:rsid w:val="00ED4FAC"/>
    <w:pPr>
      <w:tabs>
        <w:tab w:val="center" w:pos="4680"/>
        <w:tab w:val="right" w:pos="9360"/>
      </w:tabs>
    </w:pPr>
  </w:style>
  <w:style w:type="character" w:customStyle="1" w:styleId="FooterChar">
    <w:name w:val="Footer Char"/>
    <w:basedOn w:val="DefaultParagraphFont"/>
    <w:link w:val="Footer"/>
    <w:uiPriority w:val="99"/>
    <w:rsid w:val="00ED4FAC"/>
    <w:rPr>
      <w:rFonts w:ascii="Calibri" w:hAnsi="Calibri" w:cs="Calibri"/>
    </w:rPr>
  </w:style>
  <w:style w:type="character" w:styleId="Hyperlink">
    <w:name w:val="Hyperlink"/>
    <w:basedOn w:val="DefaultParagraphFont"/>
    <w:uiPriority w:val="99"/>
    <w:unhideWhenUsed/>
    <w:rsid w:val="00034646"/>
    <w:rPr>
      <w:color w:val="auto"/>
      <w:u w:val="none"/>
    </w:rPr>
  </w:style>
  <w:style w:type="character" w:styleId="FollowedHyperlink">
    <w:name w:val="FollowedHyperlink"/>
    <w:basedOn w:val="DefaultParagraphFont"/>
    <w:uiPriority w:val="99"/>
    <w:semiHidden/>
    <w:unhideWhenUsed/>
    <w:rsid w:val="0003464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small space Char,nonunderlined Char,no read Char,TAG Char,No Spacing211 Char,T Char"/>
    <w:basedOn w:val="DefaultParagraphFont"/>
    <w:link w:val="Heading4"/>
    <w:uiPriority w:val="3"/>
    <w:rsid w:val="00034646"/>
    <w:rPr>
      <w:rFonts w:ascii="Times New Roman" w:eastAsiaTheme="majorEastAsia" w:hAnsi="Times New Roman" w:cstheme="majorBidi"/>
      <w:b/>
      <w:iCs/>
      <w:sz w:val="24"/>
    </w:rPr>
  </w:style>
  <w:style w:type="paragraph" w:customStyle="1" w:styleId="card">
    <w:name w:val="card"/>
    <w:basedOn w:val="Normal"/>
    <w:next w:val="Normal"/>
    <w:link w:val="cardChar"/>
    <w:rsid w:val="001B3F40"/>
    <w:pPr>
      <w:ind w:left="288" w:right="288"/>
    </w:pPr>
    <w:rPr>
      <w:rFonts w:eastAsia="Times New Roman"/>
      <w:szCs w:val="20"/>
    </w:rPr>
  </w:style>
  <w:style w:type="character" w:customStyle="1" w:styleId="cardChar">
    <w:name w:val="card Char"/>
    <w:basedOn w:val="DefaultParagraphFont"/>
    <w:link w:val="card"/>
    <w:rsid w:val="001B3F40"/>
    <w:rPr>
      <w:rFonts w:ascii="Times New Roman" w:eastAsia="Times New Roman" w:hAnsi="Times New Roman" w:cs="Times New Roman"/>
      <w:sz w:val="20"/>
      <w:szCs w:val="20"/>
    </w:rPr>
  </w:style>
  <w:style w:type="character" w:customStyle="1" w:styleId="underline">
    <w:name w:val="underline"/>
    <w:basedOn w:val="DefaultParagraphFont"/>
    <w:rsid w:val="001B3F40"/>
    <w:rPr>
      <w:b/>
      <w:u w:val="single"/>
    </w:rPr>
  </w:style>
  <w:style w:type="character" w:customStyle="1" w:styleId="cite">
    <w:name w:val="cite"/>
    <w:basedOn w:val="DefaultParagraphFont"/>
    <w:rsid w:val="005254D3"/>
    <w:rPr>
      <w:rFonts w:ascii="Times New Roman" w:hAnsi="Times New Roman"/>
      <w:b/>
      <w:sz w:val="24"/>
    </w:rPr>
  </w:style>
  <w:style w:type="paragraph" w:customStyle="1" w:styleId="tag">
    <w:name w:val="tag"/>
    <w:basedOn w:val="Normal"/>
    <w:next w:val="Normal"/>
    <w:link w:val="tagChar"/>
    <w:rsid w:val="005254D3"/>
    <w:rPr>
      <w:rFonts w:eastAsia="Times New Roman"/>
      <w:b/>
      <w:sz w:val="24"/>
      <w:szCs w:val="20"/>
    </w:rPr>
  </w:style>
  <w:style w:type="character" w:customStyle="1" w:styleId="tagChar">
    <w:name w:val="tag Char"/>
    <w:basedOn w:val="DefaultParagraphFont"/>
    <w:link w:val="tag"/>
    <w:rsid w:val="005254D3"/>
    <w:rPr>
      <w:rFonts w:ascii="Times New Roman" w:eastAsia="Times New Roman" w:hAnsi="Times New Roman" w:cs="Times New Roman"/>
      <w:b/>
      <w:sz w:val="24"/>
      <w:szCs w:val="20"/>
    </w:rPr>
  </w:style>
  <w:style w:type="paragraph" w:styleId="DocumentMap">
    <w:name w:val="Document Map"/>
    <w:basedOn w:val="Normal"/>
    <w:link w:val="DocumentMapChar"/>
    <w:uiPriority w:val="99"/>
    <w:semiHidden/>
    <w:unhideWhenUsed/>
    <w:rsid w:val="00E1265C"/>
    <w:rPr>
      <w:rFonts w:ascii="Lucida Grande" w:hAnsi="Lucida Grande" w:cs="Lucida Grande"/>
    </w:rPr>
  </w:style>
  <w:style w:type="character" w:customStyle="1" w:styleId="DocumentMapChar">
    <w:name w:val="Document Map Char"/>
    <w:basedOn w:val="DefaultParagraphFont"/>
    <w:link w:val="DocumentMap"/>
    <w:uiPriority w:val="99"/>
    <w:semiHidden/>
    <w:rsid w:val="00E1265C"/>
    <w:rPr>
      <w:rFonts w:ascii="Lucida Grande" w:eastAsiaTheme="minorEastAsia" w:hAnsi="Lucida Grande" w:cs="Lucida Grande"/>
      <w:szCs w:val="24"/>
    </w:rPr>
  </w:style>
  <w:style w:type="paragraph" w:styleId="NoSpacing">
    <w:name w:val="No Spacing"/>
    <w:uiPriority w:val="1"/>
    <w:rsid w:val="00E1265C"/>
    <w:pPr>
      <w:spacing w:after="0" w:line="240" w:lineRule="auto"/>
    </w:pPr>
    <w:rPr>
      <w:rFonts w:eastAsiaTheme="minorEastAsia"/>
      <w:sz w:val="24"/>
      <w:szCs w:val="24"/>
    </w:rPr>
  </w:style>
  <w:style w:type="paragraph" w:styleId="ListParagraph">
    <w:name w:val="List Paragraph"/>
    <w:basedOn w:val="Normal"/>
    <w:uiPriority w:val="34"/>
    <w:rsid w:val="00E1265C"/>
    <w:pPr>
      <w:ind w:left="720"/>
      <w:contextualSpacing/>
    </w:pPr>
  </w:style>
  <w:style w:type="character" w:styleId="PageNumber">
    <w:name w:val="page number"/>
    <w:basedOn w:val="DefaultParagraphFont"/>
    <w:uiPriority w:val="99"/>
    <w:semiHidden/>
    <w:unhideWhenUsed/>
    <w:rsid w:val="00E126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semiHidden="0" w:uiPriority="3"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semiHidden="0"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034646"/>
    <w:pPr>
      <w:spacing w:after="160" w:line="259"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0346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46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46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small space,nonunderlined,no read,TAG,No Spacing211,No Spacing12,No Spacing2111,No Spacing4,No Spacing11111,No Spacing5,No Spacing21,Card,T"/>
    <w:basedOn w:val="Normal"/>
    <w:next w:val="Normal"/>
    <w:link w:val="Heading4Char"/>
    <w:autoRedefine/>
    <w:uiPriority w:val="3"/>
    <w:unhideWhenUsed/>
    <w:qFormat/>
    <w:rsid w:val="00034646"/>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346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4646"/>
  </w:style>
  <w:style w:type="character" w:customStyle="1" w:styleId="Heading1Char">
    <w:name w:val="Heading 1 Char"/>
    <w:aliases w:val="Pocket Char"/>
    <w:basedOn w:val="DefaultParagraphFont"/>
    <w:link w:val="Heading1"/>
    <w:rsid w:val="0003464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34646"/>
    <w:rPr>
      <w:rFonts w:ascii="Times New Roman" w:eastAsiaTheme="majorEastAsia" w:hAnsi="Times New Roman" w:cstheme="majorBidi"/>
      <w:b/>
      <w:sz w:val="44"/>
      <w:szCs w:val="26"/>
      <w:u w:val="double"/>
    </w:rPr>
  </w:style>
  <w:style w:type="character" w:styleId="Emphasis">
    <w:name w:val="Emphasis"/>
    <w:aliases w:val="Evidence,Minimized,minimized,Highlighted,tag2,Size 10,emphasis in card,CD Card,ED - Tag,emphasis,Emphasis!!,small,Underlined,Bold Underline,Qualifications"/>
    <w:basedOn w:val="DefaultParagraphFont"/>
    <w:uiPriority w:val="7"/>
    <w:qFormat/>
    <w:rsid w:val="00034646"/>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ED4FAC"/>
    <w:rPr>
      <w:b/>
      <w:bCs/>
    </w:rPr>
  </w:style>
  <w:style w:type="character" w:customStyle="1" w:styleId="Heading3Char">
    <w:name w:val="Heading 3 Char"/>
    <w:aliases w:val="Block Char"/>
    <w:basedOn w:val="DefaultParagraphFont"/>
    <w:link w:val="Heading3"/>
    <w:uiPriority w:val="2"/>
    <w:rsid w:val="00034646"/>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Intense Emphasis1,Intense Emphasis11,Style,apple-style-span + 6 pt,Bold,Kern at 16 pt,Intense Emphasis2,HHeading 3 + 12 pt,Bold Cite Char,Citation Char Char Char,Intense Emphasis111,ci,c"/>
    <w:basedOn w:val="DefaultParagraphFont"/>
    <w:uiPriority w:val="6"/>
    <w:qFormat/>
    <w:rsid w:val="00034646"/>
    <w:rPr>
      <w:b/>
      <w:sz w:val="20"/>
      <w:u w:val="single"/>
    </w:rPr>
  </w:style>
  <w:style w:type="character" w:customStyle="1" w:styleId="StyleStyleBold12pt">
    <w:name w:val="Style Style Bold + 12 pt"/>
    <w:aliases w:val="Cite,Style 13 pt Bold,Style Style Bold,Style Style Bold + 12pt,Style Style + 12 pt,Style Style Bo... +,Old Cite,Style Style Bold + 10 pt"/>
    <w:basedOn w:val="DefaultParagraphFont"/>
    <w:uiPriority w:val="5"/>
    <w:qFormat/>
    <w:rsid w:val="00034646"/>
    <w:rPr>
      <w:b/>
      <w:bCs/>
      <w:sz w:val="20"/>
      <w:u w:val="none"/>
    </w:rPr>
  </w:style>
  <w:style w:type="paragraph" w:styleId="Header">
    <w:name w:val="header"/>
    <w:basedOn w:val="Normal"/>
    <w:link w:val="HeaderChar"/>
    <w:uiPriority w:val="99"/>
    <w:rsid w:val="00ED4FAC"/>
    <w:pPr>
      <w:tabs>
        <w:tab w:val="center" w:pos="4680"/>
        <w:tab w:val="right" w:pos="9360"/>
      </w:tabs>
    </w:pPr>
  </w:style>
  <w:style w:type="character" w:customStyle="1" w:styleId="HeaderChar">
    <w:name w:val="Header Char"/>
    <w:basedOn w:val="DefaultParagraphFont"/>
    <w:link w:val="Header"/>
    <w:uiPriority w:val="99"/>
    <w:rsid w:val="00ED4FAC"/>
    <w:rPr>
      <w:rFonts w:ascii="Calibri" w:hAnsi="Calibri" w:cs="Calibri"/>
    </w:rPr>
  </w:style>
  <w:style w:type="paragraph" w:styleId="Footer">
    <w:name w:val="footer"/>
    <w:basedOn w:val="Normal"/>
    <w:link w:val="FooterChar"/>
    <w:uiPriority w:val="99"/>
    <w:rsid w:val="00ED4FAC"/>
    <w:pPr>
      <w:tabs>
        <w:tab w:val="center" w:pos="4680"/>
        <w:tab w:val="right" w:pos="9360"/>
      </w:tabs>
    </w:pPr>
  </w:style>
  <w:style w:type="character" w:customStyle="1" w:styleId="FooterChar">
    <w:name w:val="Footer Char"/>
    <w:basedOn w:val="DefaultParagraphFont"/>
    <w:link w:val="Footer"/>
    <w:uiPriority w:val="99"/>
    <w:rsid w:val="00ED4FAC"/>
    <w:rPr>
      <w:rFonts w:ascii="Calibri" w:hAnsi="Calibri" w:cs="Calibri"/>
    </w:rPr>
  </w:style>
  <w:style w:type="character" w:styleId="Hyperlink">
    <w:name w:val="Hyperlink"/>
    <w:basedOn w:val="DefaultParagraphFont"/>
    <w:uiPriority w:val="99"/>
    <w:unhideWhenUsed/>
    <w:rsid w:val="00034646"/>
    <w:rPr>
      <w:color w:val="auto"/>
      <w:u w:val="none"/>
    </w:rPr>
  </w:style>
  <w:style w:type="character" w:styleId="FollowedHyperlink">
    <w:name w:val="FollowedHyperlink"/>
    <w:basedOn w:val="DefaultParagraphFont"/>
    <w:uiPriority w:val="99"/>
    <w:semiHidden/>
    <w:unhideWhenUsed/>
    <w:rsid w:val="00034646"/>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small space Char,nonunderlined Char,no read Char,TAG Char,No Spacing211 Char,T Char"/>
    <w:basedOn w:val="DefaultParagraphFont"/>
    <w:link w:val="Heading4"/>
    <w:uiPriority w:val="3"/>
    <w:rsid w:val="00034646"/>
    <w:rPr>
      <w:rFonts w:ascii="Times New Roman" w:eastAsiaTheme="majorEastAsia" w:hAnsi="Times New Roman" w:cstheme="majorBidi"/>
      <w:b/>
      <w:iCs/>
      <w:sz w:val="24"/>
    </w:rPr>
  </w:style>
  <w:style w:type="paragraph" w:customStyle="1" w:styleId="card">
    <w:name w:val="card"/>
    <w:basedOn w:val="Normal"/>
    <w:next w:val="Normal"/>
    <w:link w:val="cardChar"/>
    <w:rsid w:val="001B3F40"/>
    <w:pPr>
      <w:ind w:left="288" w:right="288"/>
    </w:pPr>
    <w:rPr>
      <w:rFonts w:eastAsia="Times New Roman"/>
      <w:szCs w:val="20"/>
    </w:rPr>
  </w:style>
  <w:style w:type="character" w:customStyle="1" w:styleId="cardChar">
    <w:name w:val="card Char"/>
    <w:basedOn w:val="DefaultParagraphFont"/>
    <w:link w:val="card"/>
    <w:rsid w:val="001B3F40"/>
    <w:rPr>
      <w:rFonts w:ascii="Times New Roman" w:eastAsia="Times New Roman" w:hAnsi="Times New Roman" w:cs="Times New Roman"/>
      <w:sz w:val="20"/>
      <w:szCs w:val="20"/>
    </w:rPr>
  </w:style>
  <w:style w:type="character" w:customStyle="1" w:styleId="underline">
    <w:name w:val="underline"/>
    <w:basedOn w:val="DefaultParagraphFont"/>
    <w:rsid w:val="001B3F40"/>
    <w:rPr>
      <w:b/>
      <w:u w:val="single"/>
    </w:rPr>
  </w:style>
  <w:style w:type="character" w:customStyle="1" w:styleId="cite">
    <w:name w:val="cite"/>
    <w:basedOn w:val="DefaultParagraphFont"/>
    <w:rsid w:val="005254D3"/>
    <w:rPr>
      <w:rFonts w:ascii="Times New Roman" w:hAnsi="Times New Roman"/>
      <w:b/>
      <w:sz w:val="24"/>
    </w:rPr>
  </w:style>
  <w:style w:type="paragraph" w:customStyle="1" w:styleId="tag">
    <w:name w:val="tag"/>
    <w:basedOn w:val="Normal"/>
    <w:next w:val="Normal"/>
    <w:link w:val="tagChar"/>
    <w:rsid w:val="005254D3"/>
    <w:rPr>
      <w:rFonts w:eastAsia="Times New Roman"/>
      <w:b/>
      <w:sz w:val="24"/>
      <w:szCs w:val="20"/>
    </w:rPr>
  </w:style>
  <w:style w:type="character" w:customStyle="1" w:styleId="tagChar">
    <w:name w:val="tag Char"/>
    <w:basedOn w:val="DefaultParagraphFont"/>
    <w:link w:val="tag"/>
    <w:rsid w:val="005254D3"/>
    <w:rPr>
      <w:rFonts w:ascii="Times New Roman" w:eastAsia="Times New Roman" w:hAnsi="Times New Roman" w:cs="Times New Roman"/>
      <w:b/>
      <w:sz w:val="24"/>
      <w:szCs w:val="20"/>
    </w:rPr>
  </w:style>
  <w:style w:type="paragraph" w:styleId="DocumentMap">
    <w:name w:val="Document Map"/>
    <w:basedOn w:val="Normal"/>
    <w:link w:val="DocumentMapChar"/>
    <w:uiPriority w:val="99"/>
    <w:semiHidden/>
    <w:unhideWhenUsed/>
    <w:rsid w:val="00E1265C"/>
    <w:rPr>
      <w:rFonts w:ascii="Lucida Grande" w:hAnsi="Lucida Grande" w:cs="Lucida Grande"/>
    </w:rPr>
  </w:style>
  <w:style w:type="character" w:customStyle="1" w:styleId="DocumentMapChar">
    <w:name w:val="Document Map Char"/>
    <w:basedOn w:val="DefaultParagraphFont"/>
    <w:link w:val="DocumentMap"/>
    <w:uiPriority w:val="99"/>
    <w:semiHidden/>
    <w:rsid w:val="00E1265C"/>
    <w:rPr>
      <w:rFonts w:ascii="Lucida Grande" w:eastAsiaTheme="minorEastAsia" w:hAnsi="Lucida Grande" w:cs="Lucida Grande"/>
      <w:szCs w:val="24"/>
    </w:rPr>
  </w:style>
  <w:style w:type="paragraph" w:styleId="NoSpacing">
    <w:name w:val="No Spacing"/>
    <w:uiPriority w:val="1"/>
    <w:rsid w:val="00E1265C"/>
    <w:pPr>
      <w:spacing w:after="0" w:line="240" w:lineRule="auto"/>
    </w:pPr>
    <w:rPr>
      <w:rFonts w:eastAsiaTheme="minorEastAsia"/>
      <w:sz w:val="24"/>
      <w:szCs w:val="24"/>
    </w:rPr>
  </w:style>
  <w:style w:type="paragraph" w:styleId="ListParagraph">
    <w:name w:val="List Paragraph"/>
    <w:basedOn w:val="Normal"/>
    <w:uiPriority w:val="34"/>
    <w:rsid w:val="00E1265C"/>
    <w:pPr>
      <w:ind w:left="720"/>
      <w:contextualSpacing/>
    </w:pPr>
  </w:style>
  <w:style w:type="character" w:styleId="PageNumber">
    <w:name w:val="page number"/>
    <w:basedOn w:val="DefaultParagraphFont"/>
    <w:uiPriority w:val="99"/>
    <w:semiHidden/>
    <w:unhideWhenUsed/>
    <w:rsid w:val="00E12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120</TotalTime>
  <Pages>5</Pages>
  <Words>8678</Words>
  <Characters>49465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58027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Dan Bannister</dc:creator>
  <cp:keywords>Verbatim</cp:keywords>
  <dc:description>Verbatim 4.6</dc:description>
  <cp:lastModifiedBy>Soph</cp:lastModifiedBy>
  <cp:revision>10</cp:revision>
  <dcterms:created xsi:type="dcterms:W3CDTF">2014-07-28T22:12:00Z</dcterms:created>
  <dcterms:modified xsi:type="dcterms:W3CDTF">2014-08-04T20:39:00Z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