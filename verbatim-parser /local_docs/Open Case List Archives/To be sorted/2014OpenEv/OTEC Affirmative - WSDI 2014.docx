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3C8A" w:rsidRDefault="00783C8A" w:rsidP="00783C8A">
      <w:pPr>
        <w:pStyle w:val="Heading1"/>
      </w:pPr>
      <w:proofErr w:type="spellStart"/>
      <w:r>
        <w:t>Aff</w:t>
      </w:r>
      <w:proofErr w:type="spellEnd"/>
    </w:p>
    <w:p w:rsidR="00BD709A" w:rsidRPr="00BD709A" w:rsidRDefault="00BD709A" w:rsidP="00BD709A">
      <w:pPr>
        <w:pStyle w:val="Heading2"/>
      </w:pPr>
      <w:r>
        <w:lastRenderedPageBreak/>
        <w:t>1AC</w:t>
      </w:r>
    </w:p>
    <w:p w:rsidR="00441658" w:rsidRDefault="00441658" w:rsidP="00441658">
      <w:pPr>
        <w:pStyle w:val="Heading3"/>
      </w:pPr>
      <w:r>
        <w:lastRenderedPageBreak/>
        <w:t>1AC Plan</w:t>
      </w:r>
    </w:p>
    <w:p w:rsidR="00441658" w:rsidRPr="00441658" w:rsidRDefault="00441658" w:rsidP="00441658">
      <w:pPr>
        <w:pStyle w:val="Heading4"/>
      </w:pPr>
      <w:r>
        <w:t>The United States Federal Government should substantially increase its funding for the development and deployment of Ocean Thermal Energy Conversion systems.</w:t>
      </w:r>
    </w:p>
    <w:p w:rsidR="00D64DCC" w:rsidRDefault="00D64DCC" w:rsidP="00D64DCC">
      <w:pPr>
        <w:pStyle w:val="Heading3"/>
      </w:pPr>
      <w:r>
        <w:lastRenderedPageBreak/>
        <w:t>1AC</w:t>
      </w:r>
      <w:r w:rsidR="009F38C7">
        <w:t xml:space="preserve"> Warming Advantage</w:t>
      </w:r>
    </w:p>
    <w:p w:rsidR="00C270E9" w:rsidRPr="00C270E9" w:rsidRDefault="00C270E9" w:rsidP="00C270E9">
      <w:pPr>
        <w:pStyle w:val="Heading4"/>
      </w:pPr>
      <w:r>
        <w:t xml:space="preserve">Ocean thermal stratification can only be solved with OTEC – prolonged stratification causes phytoplankton die off, sea level rise, runaway warming – each independently causes extinction </w:t>
      </w:r>
    </w:p>
    <w:p w:rsidR="00C270E9" w:rsidRDefault="00C270E9" w:rsidP="00C270E9">
      <w:r>
        <w:t xml:space="preserve">Jim </w:t>
      </w:r>
      <w:r w:rsidRPr="00C270E9">
        <w:rPr>
          <w:rStyle w:val="StyleStyleBold12pt"/>
        </w:rPr>
        <w:t>Baird</w:t>
      </w:r>
      <w:r>
        <w:t>, Owner of the Global Warming Mitigation Method, 5-15-</w:t>
      </w:r>
      <w:r w:rsidRPr="00C270E9">
        <w:rPr>
          <w:rStyle w:val="StyleStyleBold12pt"/>
        </w:rPr>
        <w:t>2013</w:t>
      </w:r>
      <w:r>
        <w:t>, “OTEC and Energy Innovation: The Willie Sutton Approach,” The Energy Collective, http://theenergycollective.com/jim-baird/221801/energy-willie-suttonwill-rogers-approach</w:t>
      </w:r>
    </w:p>
    <w:p w:rsidR="00C270E9" w:rsidRDefault="00C270E9" w:rsidP="00C270E9">
      <w:r>
        <w:t xml:space="preserve">Robert </w:t>
      </w:r>
      <w:r w:rsidRPr="00AC281F">
        <w:rPr>
          <w:rStyle w:val="StyleBoldUnderline"/>
        </w:rPr>
        <w:t>Stewart of Texas A&amp;M points out</w:t>
      </w:r>
      <w:r>
        <w:t xml:space="preserve"> in Oceanography in the 21st Century,"18 </w:t>
      </w:r>
      <w:r w:rsidRPr="00AC281F">
        <w:rPr>
          <w:rStyle w:val="StyleBoldUnderline"/>
        </w:rPr>
        <w:t>times more heat has been stored in the ocean since the mid 1950s due to global warming than has been stored in the atmosphere</w:t>
      </w:r>
      <w:proofErr w:type="gramStart"/>
      <w:r w:rsidRPr="00AC281F">
        <w:rPr>
          <w:rStyle w:val="StyleBoldUnderline"/>
        </w:rPr>
        <w:t>.</w:t>
      </w:r>
      <w:r w:rsidRPr="00C270E9">
        <w:rPr>
          <w:rStyle w:val="StyleBoldUnderline"/>
          <w:sz w:val="12"/>
        </w:rPr>
        <w:t>¶</w:t>
      </w:r>
      <w:proofErr w:type="gramEnd"/>
      <w:r w:rsidRPr="00C270E9">
        <w:rPr>
          <w:sz w:val="12"/>
        </w:rPr>
        <w:t xml:space="preserve"> </w:t>
      </w:r>
      <w:r>
        <w:t xml:space="preserve">When a liquid is heated it expands and because its molecules move apart it becomes less dense. </w:t>
      </w:r>
      <w:r w:rsidRPr="00AC281F">
        <w:rPr>
          <w:rStyle w:val="StyleBoldUnderline"/>
        </w:rPr>
        <w:t>As a consequence the oceans are becoming thermally stratified which negatively impacts phytoplankton that are the base of the ocean food chain and the lungs of the planet</w:t>
      </w:r>
      <w:r>
        <w:t xml:space="preserve">. </w:t>
      </w:r>
      <w:r w:rsidRPr="00AC281F">
        <w:rPr>
          <w:rStyle w:val="StyleBoldUnderline"/>
        </w:rPr>
        <w:t>They absorb more atmospheric carbon dioxide than the world's forests</w:t>
      </w:r>
      <w:proofErr w:type="gramStart"/>
      <w:r w:rsidRPr="00AC281F">
        <w:rPr>
          <w:rStyle w:val="StyleBoldUnderline"/>
        </w:rPr>
        <w:t>.</w:t>
      </w:r>
      <w:r w:rsidRPr="00C270E9">
        <w:rPr>
          <w:rStyle w:val="StyleBoldUnderline"/>
          <w:sz w:val="12"/>
        </w:rPr>
        <w:t>¶</w:t>
      </w:r>
      <w:proofErr w:type="gramEnd"/>
      <w:r w:rsidRPr="00C270E9">
        <w:rPr>
          <w:sz w:val="12"/>
        </w:rPr>
        <w:t xml:space="preserve"> </w:t>
      </w:r>
      <w:r>
        <w:t xml:space="preserve">The Nature article, "Global phytoplankton decline over the past century" by Daniel G. Boyce of Dalhousie postulates the </w:t>
      </w:r>
      <w:r w:rsidRPr="00AC281F">
        <w:rPr>
          <w:rStyle w:val="StyleBoldUnderline"/>
        </w:rPr>
        <w:t>volume of phytoplankton in the world's oceans, which produce half of the oxygen in the atmosphere by consuming the equivalent amount of carbon dioxide, has been declining steadily for the past half century-down about 40 percent since 1950.</w:t>
      </w:r>
      <w:r w:rsidRPr="00C270E9">
        <w:rPr>
          <w:sz w:val="12"/>
        </w:rPr>
        <w:t xml:space="preserve">¶ </w:t>
      </w:r>
      <w:r>
        <w:t xml:space="preserve">"What we think is happening is that </w:t>
      </w:r>
      <w:r w:rsidRPr="00AC281F">
        <w:rPr>
          <w:rStyle w:val="StyleBoldUnderline"/>
        </w:rPr>
        <w:t>the oceans are becoming more stratified as the water warms</w:t>
      </w:r>
      <w:r>
        <w:t>," said Boyce. "</w:t>
      </w:r>
      <w:r w:rsidRPr="00AC281F">
        <w:rPr>
          <w:rStyle w:val="StyleBoldUnderline"/>
        </w:rPr>
        <w:t>The plants need sunlight from above and nutrients from below; and as it becomes more stratified, that limits the availability of nutrients."</w:t>
      </w:r>
      <w:r w:rsidRPr="00C270E9">
        <w:rPr>
          <w:rStyle w:val="StyleBoldUnderline"/>
          <w:sz w:val="12"/>
        </w:rPr>
        <w:t xml:space="preserve">¶ </w:t>
      </w:r>
      <w:r w:rsidRPr="00AC281F">
        <w:rPr>
          <w:rStyle w:val="StyleBoldUnderline"/>
        </w:rPr>
        <w:t>Expanding oceans have no place to go but up onto the land and warming oceans and air melt the polar icecaps which exacerbates the sea level problem</w:t>
      </w:r>
      <w:proofErr w:type="gramStart"/>
      <w:r>
        <w:t>.</w:t>
      </w:r>
      <w:r w:rsidRPr="00C270E9">
        <w:rPr>
          <w:sz w:val="12"/>
        </w:rPr>
        <w:t>¶</w:t>
      </w:r>
      <w:proofErr w:type="gramEnd"/>
      <w:r w:rsidRPr="00C270E9">
        <w:rPr>
          <w:sz w:val="12"/>
        </w:rPr>
        <w:t xml:space="preserve"> </w:t>
      </w:r>
      <w:r>
        <w:t xml:space="preserve">Contrary to the IEA's recent report that we have five years to prevent "dangerous" climate change, a Canadian Centre for Climate </w:t>
      </w:r>
      <w:proofErr w:type="spellStart"/>
      <w:r>
        <w:t>Modelling</w:t>
      </w:r>
      <w:proofErr w:type="spellEnd"/>
      <w:r>
        <w:t xml:space="preserve"> and Analysis study concluded that even if we stopped putting CO2 into the atmosphere today the seas may rise by at least four </w:t>
      </w:r>
      <w:proofErr w:type="spellStart"/>
      <w:r>
        <w:t>metres</w:t>
      </w:r>
      <w:proofErr w:type="spellEnd"/>
      <w:r>
        <w:t>, over the next 1,000 years.</w:t>
      </w:r>
      <w:r w:rsidRPr="00C270E9">
        <w:rPr>
          <w:sz w:val="12"/>
        </w:rPr>
        <w:t xml:space="preserve">¶ </w:t>
      </w:r>
      <w:r>
        <w:t>The insurance company Allianz has estimated that $28 trillion worth of infrastructure will be at risk by as early as 2050 and the outlook for Small Island States is bleak.</w:t>
      </w:r>
      <w:r w:rsidRPr="00C270E9">
        <w:rPr>
          <w:sz w:val="12"/>
        </w:rPr>
        <w:t xml:space="preserve">¶ </w:t>
      </w:r>
      <w:r>
        <w:t xml:space="preserve">Increasing evaporation is another consequence of warming oceans and the conventional wisdom has been this moisture produces cloud cover and an </w:t>
      </w:r>
      <w:proofErr w:type="spellStart"/>
      <w:r>
        <w:t>albdedo</w:t>
      </w:r>
      <w:proofErr w:type="spellEnd"/>
      <w:r>
        <w:t xml:space="preserve"> effect that will produce ocean cooling.</w:t>
      </w:r>
      <w:r w:rsidRPr="00C270E9">
        <w:rPr>
          <w:sz w:val="12"/>
        </w:rPr>
        <w:t xml:space="preserve">¶ </w:t>
      </w:r>
      <w:r>
        <w:t xml:space="preserve">A recent study however indicates that this may in fact be wrong and instead </w:t>
      </w:r>
      <w:r w:rsidRPr="00AC281F">
        <w:rPr>
          <w:rStyle w:val="StyleBoldUnderline"/>
        </w:rPr>
        <w:t>warming oceans transfer heat to the overlying atmosphere, thinning out the low-lying clouds to let in more sunlight that further warms the ocean. This feedback warms both the air and water and may lead to thermal runaway and catastrophe</w:t>
      </w:r>
      <w:proofErr w:type="gramStart"/>
      <w:r w:rsidRPr="00AC281F">
        <w:rPr>
          <w:rStyle w:val="StyleBoldUnderline"/>
        </w:rPr>
        <w:t>.</w:t>
      </w:r>
      <w:r w:rsidRPr="00C270E9">
        <w:rPr>
          <w:rStyle w:val="StyleBoldUnderline"/>
          <w:sz w:val="12"/>
        </w:rPr>
        <w:t>¶</w:t>
      </w:r>
      <w:proofErr w:type="gramEnd"/>
      <w:r w:rsidRPr="00C270E9">
        <w:rPr>
          <w:sz w:val="12"/>
        </w:rPr>
        <w:t xml:space="preserve"> </w:t>
      </w:r>
      <w:r>
        <w:t>As Will Rogers was wise enough to note:</w:t>
      </w:r>
      <w:r w:rsidRPr="00C270E9">
        <w:rPr>
          <w:sz w:val="12"/>
        </w:rPr>
        <w:t>¶</w:t>
      </w:r>
      <w:r>
        <w:rPr>
          <w:sz w:val="12"/>
        </w:rPr>
        <w:t xml:space="preserve"> </w:t>
      </w:r>
      <w:r w:rsidRPr="00C270E9">
        <w:rPr>
          <w:sz w:val="12"/>
        </w:rPr>
        <w:t xml:space="preserve">¶ </w:t>
      </w:r>
      <w:r>
        <w:t xml:space="preserve">Unfortunately, </w:t>
      </w:r>
      <w:r w:rsidRPr="00AC281F">
        <w:rPr>
          <w:rStyle w:val="StyleBoldUnderline"/>
        </w:rPr>
        <w:t>many of the actions proposed in response to global warming are likely to do more harm than good.</w:t>
      </w:r>
      <w:r w:rsidRPr="00C270E9">
        <w:rPr>
          <w:rStyle w:val="StyleBoldUnderline"/>
          <w:sz w:val="12"/>
        </w:rPr>
        <w:t>¶</w:t>
      </w:r>
      <w:r w:rsidRPr="00C270E9">
        <w:rPr>
          <w:sz w:val="12"/>
        </w:rPr>
        <w:t xml:space="preserve"> </w:t>
      </w:r>
      <w:r>
        <w:t>Fusion has been referred to as the holy grail of energy because it mimics the sun which is the source of virtually all of our power but for fission. The problem is like fission; fusion boils water to produce electricity which is a process that is only about 33 percent efficient</w:t>
      </w:r>
      <w:proofErr w:type="gramStart"/>
      <w:r>
        <w:t>.</w:t>
      </w:r>
      <w:r w:rsidRPr="00C270E9">
        <w:rPr>
          <w:sz w:val="12"/>
        </w:rPr>
        <w:t>¶</w:t>
      </w:r>
      <w:proofErr w:type="gramEnd"/>
      <w:r w:rsidRPr="00C270E9">
        <w:rPr>
          <w:sz w:val="12"/>
        </w:rPr>
        <w:t xml:space="preserve"> </w:t>
      </w:r>
      <w:r>
        <w:t xml:space="preserve">Richard Smalley, Nobel Laureate in Chemistry, estimated </w:t>
      </w:r>
      <w:r w:rsidRPr="00AC281F">
        <w:rPr>
          <w:rStyle w:val="StyleBoldUnderline"/>
        </w:rPr>
        <w:t>a population of 10 billion by the year 2050 will require as much as 60 terawatts to meet its needs, including massive desalination</w:t>
      </w:r>
      <w:r>
        <w:t>.</w:t>
      </w:r>
      <w:r w:rsidRPr="00C270E9">
        <w:rPr>
          <w:sz w:val="12"/>
        </w:rPr>
        <w:t xml:space="preserve">¶ </w:t>
      </w:r>
      <w:r w:rsidRPr="00AC281F">
        <w:rPr>
          <w:rStyle w:val="StyleBoldUnderline"/>
        </w:rPr>
        <w:t xml:space="preserve">To produce this 60 </w:t>
      </w:r>
      <w:r w:rsidRPr="00C270E9">
        <w:rPr>
          <w:rStyle w:val="StyleBoldUnderline"/>
        </w:rPr>
        <w:t>terawatts with either fission or fusion an additional 120 terawatts of waste heat would be produced, most of which would end up in the ocean, exacerbating thermal expansion and accelerating the collapse of the West Antarctic ice sheet.</w:t>
      </w:r>
      <w:r w:rsidRPr="00C270E9">
        <w:rPr>
          <w:rStyle w:val="StyleBoldUnderline"/>
          <w:sz w:val="12"/>
        </w:rPr>
        <w:t>¶</w:t>
      </w:r>
      <w:r w:rsidRPr="00C270E9">
        <w:rPr>
          <w:sz w:val="12"/>
        </w:rPr>
        <w:t xml:space="preserve"> </w:t>
      </w:r>
      <w:r w:rsidRPr="00C270E9">
        <w:rPr>
          <w:rStyle w:val="StyleBoldUnderline"/>
        </w:rPr>
        <w:t>Solar panels</w:t>
      </w:r>
      <w:r>
        <w:t xml:space="preserve">, wind and hydro </w:t>
      </w:r>
      <w:r w:rsidRPr="00C270E9">
        <w:rPr>
          <w:rStyle w:val="StyleBoldUnderline"/>
        </w:rPr>
        <w:t>do not produce waste heat but neither do they remedy sea level rise, thermal runaway or our dying oceans.</w:t>
      </w:r>
      <w:r w:rsidRPr="00C270E9">
        <w:rPr>
          <w:rStyle w:val="StyleBoldUnderline"/>
          <w:sz w:val="12"/>
        </w:rPr>
        <w:t>¶</w:t>
      </w:r>
      <w:r w:rsidRPr="00C270E9">
        <w:rPr>
          <w:sz w:val="12"/>
        </w:rPr>
        <w:t xml:space="preserve"> </w:t>
      </w:r>
      <w:r w:rsidRPr="00C270E9">
        <w:rPr>
          <w:rStyle w:val="StyleBoldUnderline"/>
        </w:rPr>
        <w:t>Only one energy source</w:t>
      </w:r>
      <w:r>
        <w:t>, Ocean Thermal Energy Conversion (</w:t>
      </w:r>
      <w:r w:rsidRPr="00C270E9">
        <w:rPr>
          <w:rStyle w:val="StyleBoldUnderline"/>
        </w:rPr>
        <w:t>OTEC) converts accumulating ocean heat to energy, produces renewable energy 24/7, eliminates carbon emissions, and increases carbon dioxide absorption</w:t>
      </w:r>
      <w:r>
        <w:t xml:space="preserve"> (cooler water absorbs more CO2).</w:t>
      </w:r>
      <w:r w:rsidRPr="00C270E9">
        <w:rPr>
          <w:sz w:val="12"/>
        </w:rPr>
        <w:t xml:space="preserve">¶ </w:t>
      </w:r>
      <w:r>
        <w:t xml:space="preserve">A NASA study recently published in Nature determined </w:t>
      </w:r>
      <w:r w:rsidRPr="00C270E9">
        <w:rPr>
          <w:rStyle w:val="StyleBoldUnderline"/>
        </w:rPr>
        <w:t>the average amount of energy the ocean absorbed each year</w:t>
      </w:r>
      <w:r>
        <w:t xml:space="preserve"> over the period 1993 to 2008 w</w:t>
      </w:r>
      <w:r w:rsidRPr="00C270E9">
        <w:rPr>
          <w:rStyle w:val="StyleBoldUnderline"/>
        </w:rPr>
        <w:t xml:space="preserve">as enough to power nearly 500 100-watt light bulbs for each of the </w:t>
      </w:r>
      <w:r w:rsidRPr="00C270E9">
        <w:rPr>
          <w:rStyle w:val="StyleBoldUnderline"/>
        </w:rPr>
        <w:lastRenderedPageBreak/>
        <w:t>roughly 6.7 billion people on the planet.</w:t>
      </w:r>
      <w:r w:rsidRPr="00C270E9">
        <w:rPr>
          <w:rStyle w:val="StyleBoldUnderline"/>
          <w:sz w:val="12"/>
        </w:rPr>
        <w:t>¶</w:t>
      </w:r>
      <w:r w:rsidRPr="00C270E9">
        <w:rPr>
          <w:sz w:val="12"/>
        </w:rPr>
        <w:t xml:space="preserve"> </w:t>
      </w:r>
      <w:r>
        <w:t>This 330 terawatts is about 20 times the total amount of primary energy consumed globally every year.</w:t>
      </w:r>
      <w:r w:rsidRPr="00C270E9">
        <w:rPr>
          <w:sz w:val="12"/>
        </w:rPr>
        <w:t xml:space="preserve">¶ </w:t>
      </w:r>
      <w:r>
        <w:t xml:space="preserve">It must be noted that even though the ocean is accumulating more solar energy than we can use, it is the cold denser water available due to the </w:t>
      </w:r>
      <w:proofErr w:type="spellStart"/>
      <w:r>
        <w:t>thermohaline</w:t>
      </w:r>
      <w:proofErr w:type="spellEnd"/>
      <w:r>
        <w:t xml:space="preserve"> circulation that makes conversion of this heat to electrical or mechanical energy possible.</w:t>
      </w:r>
      <w:r w:rsidRPr="00C270E9">
        <w:rPr>
          <w:sz w:val="12"/>
        </w:rPr>
        <w:t xml:space="preserve">¶ </w:t>
      </w:r>
      <w:r>
        <w:t xml:space="preserve">Conventional </w:t>
      </w:r>
      <w:r w:rsidRPr="00C270E9">
        <w:rPr>
          <w:rStyle w:val="StyleBoldUnderline"/>
        </w:rPr>
        <w:t>OTEC would be so effective cooling the ocean</w:t>
      </w:r>
      <w:r>
        <w:t xml:space="preserve">, one of its major drawbacks is the potential to overturn the </w:t>
      </w:r>
      <w:proofErr w:type="spellStart"/>
      <w:r>
        <w:t>the</w:t>
      </w:r>
      <w:proofErr w:type="spellEnd"/>
      <w:r>
        <w:t xml:space="preserve"> </w:t>
      </w:r>
      <w:proofErr w:type="spellStart"/>
      <w:r>
        <w:t>thermohaline</w:t>
      </w:r>
      <w:proofErr w:type="spellEnd"/>
      <w:r>
        <w:t xml:space="preserve"> circulation which is vital to the maintenance of the deep water heat sink required to produce energy by this method.</w:t>
      </w:r>
      <w:r w:rsidRPr="00C270E9">
        <w:rPr>
          <w:sz w:val="12"/>
        </w:rPr>
        <w:t xml:space="preserve">¶ </w:t>
      </w:r>
      <w:r>
        <w:t xml:space="preserve">As Dr. Paul </w:t>
      </w:r>
      <w:proofErr w:type="spellStart"/>
      <w:r>
        <w:t>Curto</w:t>
      </w:r>
      <w:proofErr w:type="spellEnd"/>
      <w:r>
        <w:t xml:space="preserve">, former NASA Chief Technologist, puts it in his Op Ed American Energy Policy V -- Ocean Thermal Energy Conversion, last year "The size of the heat sink represented by the "cold ocean mass" in the tropics needs to be more than roughly 300 times or larger resource than that of the OTEC power generation over a year so that OTEC may become a third order effect. If we estimate the total volume of water below 500m depth in the tropical oceans, roughly 500 million cubic kilometers, 5e17 cubic meters, or 5e20 liters, we arrive at an estimated 5e20 joules per degree Celsius differential in the heat sink, or 139e6 </w:t>
      </w:r>
      <w:proofErr w:type="spellStart"/>
      <w:r>
        <w:t>TWh</w:t>
      </w:r>
      <w:proofErr w:type="spellEnd"/>
      <w:r>
        <w:t xml:space="preserve">, over 317 times that from 2.5 </w:t>
      </w:r>
      <w:proofErr w:type="spellStart"/>
      <w:r>
        <w:t>TWe</w:t>
      </w:r>
      <w:proofErr w:type="spellEnd"/>
      <w:r>
        <w:t xml:space="preserve"> of OTEC each year. The efficiency of OTEC conversion is proportional to the temperature difference (</w:t>
      </w:r>
      <w:proofErr w:type="spellStart"/>
      <w:r>
        <w:t>dT</w:t>
      </w:r>
      <w:proofErr w:type="spellEnd"/>
      <w:r>
        <w:t xml:space="preserve">) between the surface layer and the mean temperature of the heat sink (~3C). If we assume very large OTEC utilization, say 2.5 </w:t>
      </w:r>
      <w:proofErr w:type="spellStart"/>
      <w:r>
        <w:t>TWe</w:t>
      </w:r>
      <w:proofErr w:type="spellEnd"/>
      <w:r>
        <w:t xml:space="preserve"> as shown, with an average </w:t>
      </w:r>
      <w:proofErr w:type="spellStart"/>
      <w:proofErr w:type="gramStart"/>
      <w:r>
        <w:t>dT</w:t>
      </w:r>
      <w:proofErr w:type="spellEnd"/>
      <w:proofErr w:type="gramEnd"/>
      <w:r>
        <w:t xml:space="preserve"> of 20C, the average efficiency is roughly 70% of the Carnot efficiency (taking into account parasitic losses), or 4.73%. The amount of heat dumped by that much OTEC into the ocean's heat sink at depth is therefore just over 50 </w:t>
      </w:r>
      <w:proofErr w:type="spellStart"/>
      <w:r>
        <w:t>TWth</w:t>
      </w:r>
      <w:proofErr w:type="spellEnd"/>
      <w:r>
        <w:t xml:space="preserve">, and that is also equal to the heat removed from the surface plus the power output, about 53 TW. </w:t>
      </w:r>
      <w:proofErr w:type="gramStart"/>
      <w:r>
        <w:t xml:space="preserve">The heat sink is replenished by cold arctic and </w:t>
      </w:r>
      <w:proofErr w:type="spellStart"/>
      <w:r>
        <w:t>antarctic</w:t>
      </w:r>
      <w:proofErr w:type="spellEnd"/>
      <w:r>
        <w:t xml:space="preserve"> waters sinking to the bottom at the poles</w:t>
      </w:r>
      <w:proofErr w:type="gramEnd"/>
      <w:r>
        <w:t xml:space="preserve">. The </w:t>
      </w:r>
      <w:proofErr w:type="spellStart"/>
      <w:proofErr w:type="gramStart"/>
      <w:r>
        <w:t>reradiation</w:t>
      </w:r>
      <w:proofErr w:type="spellEnd"/>
      <w:r>
        <w:t xml:space="preserve"> from the world's oceans should also be enhanced by the elevated temperatures due to global warming</w:t>
      </w:r>
      <w:proofErr w:type="gramEnd"/>
      <w:r>
        <w:t>, but the amount of water sinking to the bottom will likely remain in balance. In other words, as long as the heat sink is replenished by the arctic currents at near to or the same as is done today, the added heat from OTEC will not measurably impact the thermocline for centuries or longer, after which OTEC's cooling effect on the ocean may enhance the replenishment of cold water at the poles. The surface layers of the ocean have relatively small volume, three orders of magnitude less, compared to that of the heat sink at depth. Therefore, OTEC's impact on reducing the surface water temperature over time will be much larger, on the order of one degree F per decade at this power level."</w:t>
      </w:r>
      <w:r w:rsidRPr="00C270E9">
        <w:rPr>
          <w:sz w:val="12"/>
        </w:rPr>
        <w:t xml:space="preserve">¶ </w:t>
      </w:r>
      <w:r>
        <w:t xml:space="preserve">The North Atlantic </w:t>
      </w:r>
      <w:proofErr w:type="spellStart"/>
      <w:r>
        <w:t>thermohaline</w:t>
      </w:r>
      <w:proofErr w:type="spellEnd"/>
      <w:r>
        <w:t xml:space="preserve"> circulation is responsible for much of the total oceanic heat transport towards the north pole, peaking at about 1.2 + 0.3 </w:t>
      </w:r>
      <w:proofErr w:type="spellStart"/>
      <w:r>
        <w:t>Peta</w:t>
      </w:r>
      <w:proofErr w:type="spellEnd"/>
      <w:r>
        <w:t xml:space="preserve"> Watts (1015 Watts) at 24oN latitude</w:t>
      </w:r>
      <w:proofErr w:type="gramStart"/>
      <w:r>
        <w:t>.</w:t>
      </w:r>
      <w:r w:rsidRPr="00C270E9">
        <w:rPr>
          <w:sz w:val="12"/>
        </w:rPr>
        <w:t>¶</w:t>
      </w:r>
      <w:proofErr w:type="gramEnd"/>
      <w:r w:rsidRPr="00C270E9">
        <w:rPr>
          <w:sz w:val="12"/>
        </w:rPr>
        <w:t xml:space="preserve"> </w:t>
      </w:r>
      <w:r>
        <w:t xml:space="preserve">To produce Smalley's 60TW with conventional OTEC you would therefore dump 60TW*20 or 1.2 </w:t>
      </w:r>
      <w:proofErr w:type="spellStart"/>
      <w:r>
        <w:t>Peta</w:t>
      </w:r>
      <w:proofErr w:type="spellEnd"/>
      <w:r>
        <w:t xml:space="preserve"> Watts of heat to the depths and remove the same from the surface which would overturn the </w:t>
      </w:r>
      <w:proofErr w:type="spellStart"/>
      <w:r>
        <w:t>thermohaline</w:t>
      </w:r>
      <w:proofErr w:type="spellEnd"/>
      <w:r>
        <w:t>.</w:t>
      </w:r>
      <w:r w:rsidRPr="00C270E9">
        <w:rPr>
          <w:sz w:val="12"/>
        </w:rPr>
        <w:t xml:space="preserve">¶ </w:t>
      </w:r>
      <w:r>
        <w:t xml:space="preserve">GWMM OTEC uses a heat pipe to take exhausted vapors from a turbine to the depths for condensation, instead of using massive and expensive cold water pipes to bring water to the surface, and a counter-current heat transfer system to recirculate the latent heat of condensation back to the surface rather than dumping the heat to the depths. This solves OTEC's problems of cost, limited potential, efficiency and reduces the environmental impacts on the </w:t>
      </w:r>
      <w:proofErr w:type="spellStart"/>
      <w:r>
        <w:t>thermohaline</w:t>
      </w:r>
      <w:proofErr w:type="spellEnd"/>
      <w:r>
        <w:t xml:space="preserve"> and aquatic life</w:t>
      </w:r>
      <w:proofErr w:type="gramStart"/>
      <w:r>
        <w:t>.</w:t>
      </w:r>
      <w:r w:rsidRPr="00C270E9">
        <w:rPr>
          <w:sz w:val="12"/>
        </w:rPr>
        <w:t>¶</w:t>
      </w:r>
      <w:proofErr w:type="gramEnd"/>
      <w:r w:rsidRPr="00C270E9">
        <w:rPr>
          <w:sz w:val="12"/>
        </w:rPr>
        <w:t xml:space="preserve"> </w:t>
      </w:r>
      <w:r>
        <w:t xml:space="preserve">To produce 60 TW with this approach you would extract 120 TW from the surface and ideally dump 60TW worth of heat to the depths or about the same as you would to produce 2.5 TW with the conventional approach. (A large hurricane extracts 50 or more </w:t>
      </w:r>
      <w:proofErr w:type="spellStart"/>
      <w:r>
        <w:t>terrawatts</w:t>
      </w:r>
      <w:proofErr w:type="spellEnd"/>
      <w:r>
        <w:t xml:space="preserve"> of heat from the ocean's surface and on average there are 21category 3 or greater storms around the globe each year plus many smaller storms.)</w:t>
      </w:r>
      <w:r w:rsidRPr="00C270E9">
        <w:rPr>
          <w:sz w:val="12"/>
        </w:rPr>
        <w:t xml:space="preserve">¶ </w:t>
      </w:r>
      <w:r>
        <w:t xml:space="preserve">They do not impact the </w:t>
      </w:r>
      <w:proofErr w:type="spellStart"/>
      <w:r>
        <w:t>Thermohaline</w:t>
      </w:r>
      <w:proofErr w:type="spellEnd"/>
      <w:r>
        <w:t xml:space="preserve"> because most of the heat is returned to the surface in falling rain, which is the same principle GWMM OTEC seeks to employ</w:t>
      </w:r>
      <w:proofErr w:type="gramStart"/>
      <w:r>
        <w:t>.</w:t>
      </w:r>
      <w:r w:rsidRPr="00C270E9">
        <w:rPr>
          <w:sz w:val="12"/>
        </w:rPr>
        <w:t>¶</w:t>
      </w:r>
      <w:proofErr w:type="gramEnd"/>
      <w:r w:rsidRPr="00C270E9">
        <w:rPr>
          <w:sz w:val="12"/>
        </w:rPr>
        <w:t xml:space="preserve"> </w:t>
      </w:r>
      <w:r w:rsidRPr="00C270E9">
        <w:rPr>
          <w:rStyle w:val="StyleBoldUnderline"/>
        </w:rPr>
        <w:t>In the process of creating all of the renewable energy mankind needs, you simultaneously draw down the fuel hurricanes thrive on as well as the cause of thermal expansion and prevent the potential for thermal runaway and mass extinctions</w:t>
      </w:r>
      <w:r>
        <w:t>.</w:t>
      </w:r>
    </w:p>
    <w:p w:rsidR="00595696" w:rsidRPr="001E27EC" w:rsidRDefault="00595696" w:rsidP="00595696">
      <w:pPr>
        <w:pStyle w:val="Heading4"/>
      </w:pPr>
      <w:r>
        <w:lastRenderedPageBreak/>
        <w:t>OTEC mitigates the impact of existing emissions and solves long run catastrophic impacts</w:t>
      </w:r>
    </w:p>
    <w:p w:rsidR="00595696" w:rsidRDefault="00595696" w:rsidP="00595696">
      <w:r>
        <w:t xml:space="preserve">Jim </w:t>
      </w:r>
      <w:r w:rsidRPr="00810920">
        <w:rPr>
          <w:rStyle w:val="StyleStyleBold12pt"/>
        </w:rPr>
        <w:t>Baird</w:t>
      </w:r>
      <w:r>
        <w:t>, Owner of the Global Warming Mitigation Method, 4-3-</w:t>
      </w:r>
      <w:r w:rsidRPr="001E27EC">
        <w:rPr>
          <w:rStyle w:val="StyleStyleBold12pt"/>
        </w:rPr>
        <w:t>2014</w:t>
      </w:r>
      <w:r>
        <w:t>, “Powering to Climate Mitigation,” The Energy Collective, http://theenergycollective.com/jim-baird/362461/powering-our-way-climate-adaptation</w:t>
      </w:r>
    </w:p>
    <w:p w:rsidR="00595696" w:rsidRPr="00D147F3" w:rsidRDefault="00595696" w:rsidP="00595696">
      <w:pPr>
        <w:rPr>
          <w:rStyle w:val="StyleBoldUnderline"/>
        </w:rPr>
      </w:pPr>
      <w:r>
        <w:t>The recently released Intergovernmental Panel on Climate Change (IPCC) report Climate Change 2014: Impacts, Adaptation, and Vulnerability identifies with high confidence eight “key risks” presented by climate change, which the scientific consensus says is mostly caused by human activities that increase greenhouse gas concentrations in the atmosphere</w:t>
      </w:r>
      <w:proofErr w:type="gramStart"/>
      <w:r>
        <w:t>.</w:t>
      </w:r>
      <w:r w:rsidRPr="001E27EC">
        <w:rPr>
          <w:sz w:val="12"/>
        </w:rPr>
        <w:t>¶</w:t>
      </w:r>
      <w:proofErr w:type="gramEnd"/>
      <w:r w:rsidRPr="001E27EC">
        <w:rPr>
          <w:sz w:val="12"/>
        </w:rPr>
        <w:t xml:space="preserve"> </w:t>
      </w:r>
      <w:r>
        <w:t>As is apparent from the following EPA chart based on data from the 2007 IPCC report, fossil fuel use is by far the greatest greenhouse gas contributor.</w:t>
      </w:r>
      <w:r w:rsidRPr="001E27EC">
        <w:rPr>
          <w:sz w:val="12"/>
        </w:rPr>
        <w:t>¶</w:t>
      </w:r>
      <w:r>
        <w:rPr>
          <w:sz w:val="12"/>
        </w:rPr>
        <w:t xml:space="preserve"> </w:t>
      </w:r>
      <w:r w:rsidRPr="001E27EC">
        <w:rPr>
          <w:sz w:val="12"/>
        </w:rPr>
        <w:t xml:space="preserve">¶ </w:t>
      </w:r>
      <w:r>
        <w:t>According to USA Energy Information Administration data for 2006, 86% of all of the primary energy the world consumed in that year, 13.62 terawatts, came from fossil fuels, while hydroelectricity and nuclear power combined to provide about 13% in roughly equal amounts and the remaining 1% came from the renewables, geothermal, wind, solar and biomass.</w:t>
      </w:r>
      <w:r w:rsidRPr="001E27EC">
        <w:rPr>
          <w:sz w:val="12"/>
        </w:rPr>
        <w:t xml:space="preserve">¶ </w:t>
      </w:r>
      <w:r w:rsidRPr="00D147F3">
        <w:rPr>
          <w:rStyle w:val="StyleBoldUnderline"/>
        </w:rPr>
        <w:t>In order to avoid the IPCC risks</w:t>
      </w:r>
      <w:r>
        <w:t xml:space="preserve"> Jared Anderson outlined here, </w:t>
      </w:r>
      <w:r w:rsidRPr="00D147F3">
        <w:rPr>
          <w:rStyle w:val="StyleBoldUnderline"/>
        </w:rPr>
        <w:t>carbon emissions have to be reined in, which will require finding 14 terawatts</w:t>
      </w:r>
      <w:r>
        <w:t xml:space="preserve"> (TW) </w:t>
      </w:r>
      <w:r w:rsidRPr="00D147F3">
        <w:rPr>
          <w:rStyle w:val="StyleBoldUnderline"/>
        </w:rPr>
        <w:t>plus of clean energy as populations increase and demands are made for improved living standards by the world's poorest</w:t>
      </w:r>
      <w:r>
        <w:t>.</w:t>
      </w:r>
      <w:r w:rsidRPr="001E27EC">
        <w:rPr>
          <w:sz w:val="12"/>
        </w:rPr>
        <w:t xml:space="preserve">¶ </w:t>
      </w:r>
      <w:r w:rsidRPr="00D147F3">
        <w:rPr>
          <w:rStyle w:val="StyleBoldUnderline"/>
        </w:rPr>
        <w:t>Although all clean energy sources are an improvement over fossil fuels, only</w:t>
      </w:r>
      <w:r>
        <w:t xml:space="preserve"> hydroelectricity and ocean thermal energy conversion (</w:t>
      </w:r>
      <w:r w:rsidRPr="00D147F3">
        <w:rPr>
          <w:rStyle w:val="StyleBoldUnderline"/>
        </w:rPr>
        <w:t>OTEC) have the potential to instantly rollback some or all of the environmental damage that is currently occurring and threatens to increase</w:t>
      </w:r>
      <w:r>
        <w:t>.</w:t>
      </w:r>
      <w:r w:rsidRPr="001E27EC">
        <w:rPr>
          <w:sz w:val="12"/>
        </w:rPr>
        <w:t xml:space="preserve">¶ </w:t>
      </w:r>
      <w:r>
        <w:t>According to the UC San Diego paper, How Much Dam Energy Can We Get? 1.6–2.3 TW of hydro electricity is technically feasible globally but economic feasibility drops this to between 1.0 and 1.4 TW</w:t>
      </w:r>
      <w:proofErr w:type="gramStart"/>
      <w:r>
        <w:t>.</w:t>
      </w:r>
      <w:r w:rsidRPr="001E27EC">
        <w:rPr>
          <w:sz w:val="12"/>
        </w:rPr>
        <w:t>¶</w:t>
      </w:r>
      <w:proofErr w:type="gramEnd"/>
      <w:r w:rsidRPr="001E27EC">
        <w:rPr>
          <w:sz w:val="12"/>
        </w:rPr>
        <w:t xml:space="preserve"> </w:t>
      </w:r>
      <w:r>
        <w:t xml:space="preserve">The </w:t>
      </w:r>
      <w:r w:rsidRPr="00D147F3">
        <w:rPr>
          <w:rStyle w:val="StyleBoldUnderline"/>
        </w:rPr>
        <w:t>OTEC</w:t>
      </w:r>
      <w:r>
        <w:t xml:space="preserve"> Thermal Resource on the other hand </w:t>
      </w:r>
      <w:r w:rsidRPr="00D147F3">
        <w:rPr>
          <w:rStyle w:val="StyleBoldUnderline"/>
        </w:rPr>
        <w:t xml:space="preserve">has been put by </w:t>
      </w:r>
      <w:r>
        <w:t xml:space="preserve">Gerard </w:t>
      </w:r>
      <w:proofErr w:type="spellStart"/>
      <w:r w:rsidRPr="00D147F3">
        <w:rPr>
          <w:rStyle w:val="StyleBoldUnderline"/>
        </w:rPr>
        <w:t>Nihous</w:t>
      </w:r>
      <w:proofErr w:type="spellEnd"/>
      <w:r w:rsidRPr="00D147F3">
        <w:rPr>
          <w:rStyle w:val="StyleBoldUnderline"/>
        </w:rPr>
        <w:t>, Department of Ocean and Resources Engineering, University of Hawaii, at about 14 TW; enough in and of itself to replace all the world's depleting fossil fuels in perpetuity</w:t>
      </w:r>
      <w:r>
        <w:t>.</w:t>
      </w:r>
      <w:r w:rsidRPr="001E27EC">
        <w:rPr>
          <w:sz w:val="12"/>
        </w:rPr>
        <w:t xml:space="preserve">¶ </w:t>
      </w:r>
      <w:r w:rsidRPr="00D147F3">
        <w:rPr>
          <w:rStyle w:val="StyleBoldUnderline"/>
        </w:rPr>
        <w:t>Key amongst the risks identified by the IPCC is storm surge, coastal flooding, and sea-level rise for coastal communities.</w:t>
      </w:r>
      <w:r w:rsidRPr="001E27EC">
        <w:rPr>
          <w:rStyle w:val="StyleBoldUnderline"/>
          <w:sz w:val="12"/>
        </w:rPr>
        <w:t>¶</w:t>
      </w:r>
      <w:r w:rsidRPr="001E27EC">
        <w:rPr>
          <w:sz w:val="12"/>
        </w:rPr>
        <w:t xml:space="preserve"> </w:t>
      </w:r>
      <w:r w:rsidRPr="00D147F3">
        <w:rPr>
          <w:rStyle w:val="StyleBoldUnderline"/>
        </w:rPr>
        <w:t>The greatest storm damage to coastal communities is produced by tropical cyclones that develop when ocean surface temperatures to a depth of at least 50 meters exceed 26.5 degrees Celsius</w:t>
      </w:r>
      <w:r>
        <w:t xml:space="preserve">. </w:t>
      </w:r>
      <w:r w:rsidRPr="00D147F3">
        <w:rPr>
          <w:rStyle w:val="StyleBoldUnderline"/>
        </w:rPr>
        <w:t xml:space="preserve">These are also the best conditions for producing OTEC power, which moves the heat that otherwise drives cyclones to deeper water. At a depth of 1000 meters the coefficient of expansion of </w:t>
      </w:r>
      <w:proofErr w:type="gramStart"/>
      <w:r w:rsidRPr="00D147F3">
        <w:rPr>
          <w:rStyle w:val="StyleBoldUnderline"/>
        </w:rPr>
        <w:t>sea water</w:t>
      </w:r>
      <w:proofErr w:type="gramEnd"/>
      <w:r w:rsidRPr="00D147F3">
        <w:rPr>
          <w:rStyle w:val="StyleBoldUnderline"/>
        </w:rPr>
        <w:t xml:space="preserve"> is half that of the tropical surface thus sea level rise is reduced by moving heat to that depth with an OTEC deep water condenser.</w:t>
      </w:r>
      <w:r>
        <w:t xml:space="preserve"> </w:t>
      </w:r>
      <w:r w:rsidRPr="001E27EC">
        <w:rPr>
          <w:sz w:val="12"/>
        </w:rPr>
        <w:t xml:space="preserve">¶ </w:t>
      </w:r>
      <w:r w:rsidRPr="00D147F3">
        <w:rPr>
          <w:rStyle w:val="StyleBoldUnderline"/>
        </w:rPr>
        <w:t>Atmospheric warming leading to the melting of polar icecaps poses the greatest sea level risk</w:t>
      </w:r>
      <w:proofErr w:type="gramStart"/>
      <w:r w:rsidRPr="00D147F3">
        <w:rPr>
          <w:rStyle w:val="StyleBoldUnderline"/>
        </w:rPr>
        <w:t>.</w:t>
      </w:r>
      <w:r w:rsidRPr="001E27EC">
        <w:rPr>
          <w:rStyle w:val="StyleBoldUnderline"/>
          <w:sz w:val="12"/>
        </w:rPr>
        <w:t>¶</w:t>
      </w:r>
      <w:proofErr w:type="gramEnd"/>
      <w:r w:rsidRPr="001E27EC">
        <w:rPr>
          <w:rStyle w:val="StyleBoldUnderline"/>
          <w:sz w:val="12"/>
        </w:rPr>
        <w:t xml:space="preserve"> </w:t>
      </w:r>
      <w:r w:rsidRPr="00D147F3">
        <w:rPr>
          <w:rStyle w:val="StyleBoldUnderline"/>
        </w:rPr>
        <w:t>The movement of surface heat to deeper water occasioned by stronger than average trade winds has lead to the atmospheric warming hiatus of the past 15 years. OTEC would replicate this result and</w:t>
      </w:r>
      <w:r>
        <w:rPr>
          <w:rStyle w:val="StyleBoldUnderline"/>
        </w:rPr>
        <w:t xml:space="preserve"> </w:t>
      </w:r>
      <w:r w:rsidRPr="00D147F3">
        <w:rPr>
          <w:rStyle w:val="StyleBoldUnderline"/>
        </w:rPr>
        <w:t>thus rein in the greatest sea level risk as well as virtually all of the other threats identified by the IPCC</w:t>
      </w:r>
      <w:proofErr w:type="gramStart"/>
      <w:r w:rsidRPr="00D147F3">
        <w:rPr>
          <w:rStyle w:val="StyleBoldUnderline"/>
        </w:rPr>
        <w:t>.</w:t>
      </w:r>
      <w:r w:rsidRPr="001E27EC">
        <w:rPr>
          <w:rStyle w:val="StyleBoldUnderline"/>
          <w:sz w:val="12"/>
        </w:rPr>
        <w:t>¶</w:t>
      </w:r>
      <w:proofErr w:type="gramEnd"/>
      <w:r w:rsidRPr="001E27EC">
        <w:rPr>
          <w:sz w:val="12"/>
        </w:rPr>
        <w:t xml:space="preserve"> </w:t>
      </w:r>
      <w:r>
        <w:t xml:space="preserve">As pointed out here, </w:t>
      </w:r>
      <w:r w:rsidRPr="00D147F3">
        <w:rPr>
          <w:rStyle w:val="StyleBoldUnderline"/>
        </w:rPr>
        <w:t>OTEC is effectively an air conditioner for the planet.</w:t>
      </w:r>
      <w:r w:rsidRPr="001E27EC">
        <w:rPr>
          <w:sz w:val="12"/>
        </w:rPr>
        <w:t xml:space="preserve">¶ </w:t>
      </w:r>
      <w:r>
        <w:t>Severe ill-health and disrupted livelihoods for large urban populations due to inland flooding is the second of the IPCC’s risks. Warmer ocean surfaces produce increased evaporation leading to terrestrial downpours in some places while warming land produces evaporation that can lead to drought and food insecurity and loss of rural livelihoods, the fifth and sixth of the IPCC’s risks, in others</w:t>
      </w:r>
      <w:proofErr w:type="gramStart"/>
      <w:r>
        <w:t>.</w:t>
      </w:r>
      <w:r w:rsidRPr="001E27EC">
        <w:rPr>
          <w:sz w:val="12"/>
        </w:rPr>
        <w:t>¶</w:t>
      </w:r>
      <w:proofErr w:type="gramEnd"/>
      <w:r w:rsidRPr="001E27EC">
        <w:rPr>
          <w:sz w:val="12"/>
        </w:rPr>
        <w:t xml:space="preserve"> </w:t>
      </w:r>
      <w:r w:rsidRPr="00D147F3">
        <w:rPr>
          <w:rStyle w:val="StyleBoldUnderline"/>
        </w:rPr>
        <w:t>Cooling the ocean’s surface and reining in atmospheric warming with OTEC mitigates these problems as does moving excess water from areas that are becoming wetter to regions that are drying out, with such movements creating opportunities for additional hydroelectric power generation.</w:t>
      </w:r>
    </w:p>
    <w:p w:rsidR="00595696" w:rsidRPr="005470FF" w:rsidRDefault="00595696" w:rsidP="00595696">
      <w:pPr>
        <w:pStyle w:val="Heading4"/>
      </w:pPr>
      <w:r>
        <w:t>Global warming causes multiple feedback loops – each causes extinction</w:t>
      </w:r>
    </w:p>
    <w:p w:rsidR="00595696" w:rsidRDefault="00595696" w:rsidP="00595696">
      <w:r>
        <w:t xml:space="preserve">Guy </w:t>
      </w:r>
      <w:proofErr w:type="gramStart"/>
      <w:r w:rsidRPr="005470FF">
        <w:rPr>
          <w:rStyle w:val="StyleStyleBold12pt"/>
        </w:rPr>
        <w:t>McPherson</w:t>
      </w:r>
      <w:r>
        <w:t>,</w:t>
      </w:r>
      <w:proofErr w:type="gramEnd"/>
      <w:r>
        <w:t xml:space="preserve"> is professor emeritus at the University of Arizona, Biological Sciences, 2-7-</w:t>
      </w:r>
      <w:r w:rsidRPr="005470FF">
        <w:rPr>
          <w:rStyle w:val="StyleStyleBold12pt"/>
        </w:rPr>
        <w:t>2011</w:t>
      </w:r>
      <w:r>
        <w:t>, “Extinction event?” Nature Bats Last, http://guymcpherson.com/2011/02/extinction-event/</w:t>
      </w:r>
    </w:p>
    <w:p w:rsidR="00595696" w:rsidRDefault="00595696" w:rsidP="00595696">
      <w:r>
        <w:lastRenderedPageBreak/>
        <w:t xml:space="preserve">At the same time </w:t>
      </w:r>
      <w:r w:rsidRPr="00991A5D">
        <w:rPr>
          <w:rStyle w:val="StyleBoldUnderline"/>
        </w:rPr>
        <w:t>Arctic ice is melting</w:t>
      </w:r>
      <w:r>
        <w:t xml:space="preserve">, </w:t>
      </w:r>
      <w:r w:rsidRPr="00991A5D">
        <w:rPr>
          <w:rStyle w:val="StyleBoldUnderline"/>
        </w:rPr>
        <w:t xml:space="preserve">the planet is losing </w:t>
      </w:r>
      <w:r w:rsidRPr="00732575">
        <w:rPr>
          <w:rStyle w:val="StyleBoldUnderline"/>
        </w:rPr>
        <w:t>its lungs</w:t>
      </w:r>
      <w:r w:rsidRPr="00991A5D">
        <w:t>. Catastrophic</w:t>
      </w:r>
      <w:r>
        <w:t xml:space="preserve"> drought in </w:t>
      </w:r>
      <w:r w:rsidRPr="00991A5D">
        <w:rPr>
          <w:rStyle w:val="StyleBoldUnderline"/>
        </w:rPr>
        <w:t>the Amazon</w:t>
      </w:r>
      <w:r>
        <w:t xml:space="preserve"> has it emitting carbon dioxide more rapidly than the United States. Simultaneously, </w:t>
      </w:r>
      <w:r w:rsidRPr="00991A5D">
        <w:rPr>
          <w:rStyle w:val="StyleBoldUnderline"/>
        </w:rPr>
        <w:t>permafrost is thawing</w:t>
      </w:r>
      <w:r>
        <w:t xml:space="preserve"> and methane stored in eastern Siberia is venting into the atmosphere at an alarming rate. Methane, by the way, is a much more powerful greenhouse gas than carbon dioxide. Against this background, </w:t>
      </w:r>
      <w:r w:rsidRPr="0058159D">
        <w:rPr>
          <w:rStyle w:val="StyleBoldUnderline"/>
        </w:rPr>
        <w:t>it is easy to</w:t>
      </w:r>
      <w:r>
        <w:t xml:space="preserve"> foresee a </w:t>
      </w:r>
      <w:r w:rsidRPr="0058159D">
        <w:rPr>
          <w:rStyle w:val="StyleBoldUnderline"/>
        </w:rPr>
        <w:t>rapidly and profoundly warming Arctic as a trigger for positive feedbacks such as release of methane hydrates</w:t>
      </w:r>
      <w:r>
        <w:t xml:space="preserve"> and reduced albedo. </w:t>
      </w:r>
      <w:r w:rsidRPr="0058159D">
        <w:rPr>
          <w:rStyle w:val="StyleBoldUnderline"/>
        </w:rPr>
        <w:t>These</w:t>
      </w:r>
      <w:r>
        <w:t xml:space="preserve"> extremely </w:t>
      </w:r>
      <w:r w:rsidRPr="0058159D">
        <w:rPr>
          <w:rStyle w:val="StyleBoldUnderline"/>
        </w:rPr>
        <w:t>dangerous feedbacks</w:t>
      </w:r>
      <w:r>
        <w:t xml:space="preserve">, which forecasters did not expect until the planet becomes 2 C warmer than the baseline (vs. the current level of ~0.75 C warmer), </w:t>
      </w:r>
      <w:r w:rsidRPr="0058159D">
        <w:rPr>
          <w:rStyle w:val="StyleBoldUnderline"/>
        </w:rPr>
        <w:t>could trigger runaway greenhouse</w:t>
      </w:r>
      <w:r>
        <w:t xml:space="preserve">. In other words, </w:t>
      </w:r>
      <w:r w:rsidRPr="005470FF">
        <w:rPr>
          <w:rStyle w:val="StyleBoldUnderline"/>
        </w:rPr>
        <w:t>any of these</w:t>
      </w:r>
      <w:r w:rsidRPr="0058159D">
        <w:rPr>
          <w:rStyle w:val="StyleBoldUnderline"/>
        </w:rPr>
        <w:t xml:space="preserve"> event</w:t>
      </w:r>
      <w:r>
        <w:t xml:space="preserve"> — never mind all of them at once — </w:t>
      </w:r>
      <w:r w:rsidRPr="0058159D">
        <w:rPr>
          <w:rStyle w:val="StyleBoldUnderline"/>
        </w:rPr>
        <w:t>could lead directly</w:t>
      </w:r>
      <w:r>
        <w:t xml:space="preserve"> and quickly </w:t>
      </w:r>
      <w:r w:rsidRPr="0058159D">
        <w:rPr>
          <w:rStyle w:val="StyleBoldUnderline"/>
        </w:rPr>
        <w:t>to the extinction of Homo sapiens</w:t>
      </w:r>
      <w:r>
        <w:t>.</w:t>
      </w:r>
    </w:p>
    <w:p w:rsidR="00595696" w:rsidRDefault="00595696" w:rsidP="00595696">
      <w:pPr>
        <w:pStyle w:val="Heading4"/>
      </w:pPr>
      <w:r>
        <w:t>Global warming is anthropocentric and real</w:t>
      </w:r>
    </w:p>
    <w:p w:rsidR="00595696" w:rsidRPr="005B01F8" w:rsidRDefault="00595696" w:rsidP="00595696">
      <w:r>
        <w:t xml:space="preserve">Donald R. </w:t>
      </w:r>
      <w:proofErr w:type="spellStart"/>
      <w:r w:rsidRPr="005B01F8">
        <w:rPr>
          <w:rStyle w:val="StyleStyleBold12pt"/>
        </w:rPr>
        <w:t>Prothero</w:t>
      </w:r>
      <w:proofErr w:type="spellEnd"/>
      <w:r>
        <w:t xml:space="preserve">, Professor of Geology at Occidental College and Lecturer in </w:t>
      </w:r>
      <w:proofErr w:type="spellStart"/>
      <w:r>
        <w:t>Geobiology</w:t>
      </w:r>
      <w:proofErr w:type="spellEnd"/>
      <w:r>
        <w:t xml:space="preserve"> at the California Institute of Technology, 3-1-</w:t>
      </w:r>
      <w:r w:rsidRPr="005B01F8">
        <w:rPr>
          <w:rStyle w:val="StyleStyleBold12pt"/>
        </w:rPr>
        <w:t>2012</w:t>
      </w:r>
      <w:r>
        <w:t xml:space="preserve">, “How We Know Global Warming is Real and Human Caused,” Skeptic, </w:t>
      </w:r>
      <w:proofErr w:type="spellStart"/>
      <w:r>
        <w:t>vol</w:t>
      </w:r>
      <w:proofErr w:type="spellEnd"/>
      <w:r>
        <w:t xml:space="preserve"> 17 no 2, EBSCO</w:t>
      </w:r>
    </w:p>
    <w:p w:rsidR="00595696" w:rsidRPr="00B52DF9" w:rsidRDefault="00595696" w:rsidP="00595696">
      <w:pPr>
        <w:rPr>
          <w:sz w:val="16"/>
        </w:rPr>
      </w:pPr>
      <w:r w:rsidRPr="00B52DF9">
        <w:rPr>
          <w:sz w:val="16"/>
        </w:rPr>
        <w:t>Thanks to all the noise and confusion over climate change, the general public has only a vague idea of what the debate is really about, and only about half of Americans think global warming is real or that we are to blame</w:t>
      </w:r>
      <w:proofErr w:type="gramStart"/>
      <w:r w:rsidRPr="00B52DF9">
        <w:rPr>
          <w:sz w:val="16"/>
        </w:rPr>
        <w:t>.[</w:t>
      </w:r>
      <w:proofErr w:type="gramEnd"/>
      <w:r w:rsidRPr="00B52DF9">
        <w:rPr>
          <w:sz w:val="16"/>
        </w:rPr>
        <w:t xml:space="preserve"> 23] As in the evolution/creationism debate, </w:t>
      </w:r>
      <w:r w:rsidRPr="00B52DF9">
        <w:rPr>
          <w:rStyle w:val="StyleBoldUnderline"/>
        </w:rPr>
        <w:t xml:space="preserve">the scientific community is virtually </w:t>
      </w:r>
      <w:r w:rsidRPr="00B52DF9">
        <w:rPr>
          <w:rStyle w:val="Emphasis"/>
        </w:rPr>
        <w:t>unanimous</w:t>
      </w:r>
      <w:r w:rsidRPr="00B52DF9">
        <w:rPr>
          <w:rStyle w:val="StyleBoldUnderline"/>
        </w:rPr>
        <w:t xml:space="preserve"> on what the data demonstrate about anthropogenic global warming</w:t>
      </w:r>
      <w:r w:rsidRPr="00B52DF9">
        <w:rPr>
          <w:sz w:val="16"/>
        </w:rPr>
        <w:t xml:space="preserve">. This has been true </w:t>
      </w:r>
      <w:r w:rsidRPr="00B52DF9">
        <w:rPr>
          <w:rStyle w:val="StyleBoldUnderline"/>
        </w:rPr>
        <w:t>for over a decade</w:t>
      </w:r>
      <w:r w:rsidRPr="00B52DF9">
        <w:rPr>
          <w:sz w:val="16"/>
        </w:rPr>
        <w:t xml:space="preserve">. When science historian Naomi </w:t>
      </w:r>
      <w:proofErr w:type="spellStart"/>
      <w:r w:rsidRPr="00B52DF9">
        <w:rPr>
          <w:sz w:val="16"/>
        </w:rPr>
        <w:t>Oreskes</w:t>
      </w:r>
      <w:proofErr w:type="spellEnd"/>
      <w:proofErr w:type="gramStart"/>
      <w:r w:rsidRPr="00B52DF9">
        <w:rPr>
          <w:sz w:val="16"/>
        </w:rPr>
        <w:t>[ 24</w:t>
      </w:r>
      <w:proofErr w:type="gramEnd"/>
      <w:r w:rsidRPr="00B52DF9">
        <w:rPr>
          <w:sz w:val="16"/>
        </w:rPr>
        <w:t xml:space="preserve">] surveyed </w:t>
      </w:r>
      <w:r w:rsidRPr="00B52DF9">
        <w:rPr>
          <w:rStyle w:val="StyleBoldUnderline"/>
        </w:rPr>
        <w:t>all peer-reviewed papers on climate change</w:t>
      </w:r>
      <w:r w:rsidRPr="00B52DF9">
        <w:rPr>
          <w:sz w:val="16"/>
        </w:rPr>
        <w:t xml:space="preserve"> published between 1993 and 2003 in the world's leading scientific journal, Science, she found that </w:t>
      </w:r>
      <w:r w:rsidRPr="00B52DF9">
        <w:rPr>
          <w:rStyle w:val="StyleBoldUnderline"/>
        </w:rPr>
        <w:t>there were 980 supporting the idea</w:t>
      </w:r>
      <w:r w:rsidRPr="00B52DF9">
        <w:rPr>
          <w:sz w:val="16"/>
        </w:rPr>
        <w:t xml:space="preserve"> of human-induced global warming </w:t>
      </w:r>
      <w:r w:rsidRPr="00B52DF9">
        <w:rPr>
          <w:rStyle w:val="StyleBoldUnderline"/>
        </w:rPr>
        <w:t>and none opposing it</w:t>
      </w:r>
      <w:r w:rsidRPr="00B52DF9">
        <w:rPr>
          <w:sz w:val="16"/>
        </w:rPr>
        <w:t>. In 2009, Doran and Kendall Zimmerman</w:t>
      </w:r>
      <w:proofErr w:type="gramStart"/>
      <w:r w:rsidRPr="00B52DF9">
        <w:rPr>
          <w:sz w:val="16"/>
        </w:rPr>
        <w:t>[ 25</w:t>
      </w:r>
      <w:proofErr w:type="gramEnd"/>
      <w:r w:rsidRPr="00B52DF9">
        <w:rPr>
          <w:sz w:val="16"/>
        </w:rPr>
        <w:t xml:space="preserve">] surveyed all the </w:t>
      </w:r>
      <w:r w:rsidRPr="00B52DF9">
        <w:rPr>
          <w:rStyle w:val="StyleBoldUnderline"/>
        </w:rPr>
        <w:t>climate scientists</w:t>
      </w:r>
      <w:r w:rsidRPr="00B52DF9">
        <w:rPr>
          <w:sz w:val="16"/>
        </w:rPr>
        <w:t xml:space="preserve"> who were </w:t>
      </w:r>
      <w:r w:rsidRPr="00B52DF9">
        <w:rPr>
          <w:rStyle w:val="StyleBoldUnderline"/>
        </w:rPr>
        <w:t>familiar with the data.</w:t>
      </w:r>
      <w:r w:rsidRPr="00B52DF9">
        <w:rPr>
          <w:sz w:val="16"/>
        </w:rPr>
        <w:t xml:space="preserve"> They found that </w:t>
      </w:r>
      <w:r w:rsidRPr="00B52DF9">
        <w:rPr>
          <w:rStyle w:val="StyleBoldUnderline"/>
        </w:rPr>
        <w:t>95-99% agreed that global warming is real and human caused.</w:t>
      </w:r>
      <w:r w:rsidRPr="00B52DF9">
        <w:rPr>
          <w:sz w:val="16"/>
        </w:rPr>
        <w:t xml:space="preserve"> In 2010, the prestigious Proceedings of the National Academy of Sciences published a study that showed that </w:t>
      </w:r>
      <w:r w:rsidRPr="00B52DF9">
        <w:rPr>
          <w:rStyle w:val="StyleBoldUnderline"/>
        </w:rPr>
        <w:t>98% of the scientists who actually do research in climate change are in agreement over anthropogenic global warming</w:t>
      </w:r>
      <w:proofErr w:type="gramStart"/>
      <w:r w:rsidRPr="00B52DF9">
        <w:rPr>
          <w:sz w:val="16"/>
        </w:rPr>
        <w:t>.[</w:t>
      </w:r>
      <w:proofErr w:type="gramEnd"/>
      <w:r w:rsidRPr="00B52DF9">
        <w:rPr>
          <w:sz w:val="16"/>
        </w:rPr>
        <w:t xml:space="preserve"> 26] </w:t>
      </w:r>
      <w:r w:rsidRPr="00B52DF9">
        <w:rPr>
          <w:rStyle w:val="StyleBoldUnderline"/>
        </w:rPr>
        <w:t>Every major scientific organization in the world has endorsed the conclusion</w:t>
      </w:r>
      <w:r w:rsidRPr="00B52DF9">
        <w:rPr>
          <w:sz w:val="16"/>
        </w:rPr>
        <w:t xml:space="preserve"> of anthropogenic climate change as well. This is a rare degree of agreement within such an independent and cantankerous group as the world's top scientists. </w:t>
      </w:r>
      <w:r w:rsidRPr="00B52DF9">
        <w:rPr>
          <w:rStyle w:val="StyleBoldUnderline"/>
        </w:rPr>
        <w:t>This is the same degree of scientific consensus that scientists have achieved over</w:t>
      </w:r>
      <w:r w:rsidRPr="00B52DF9">
        <w:rPr>
          <w:sz w:val="16"/>
        </w:rPr>
        <w:t xml:space="preserve"> most major ideas, including </w:t>
      </w:r>
      <w:r w:rsidRPr="00B52DF9">
        <w:rPr>
          <w:rStyle w:val="Emphasis"/>
        </w:rPr>
        <w:t>gravity</w:t>
      </w:r>
      <w:r w:rsidRPr="00B52DF9">
        <w:rPr>
          <w:sz w:val="16"/>
        </w:rPr>
        <w:t xml:space="preserve">, </w:t>
      </w:r>
      <w:r w:rsidRPr="00B52DF9">
        <w:rPr>
          <w:rStyle w:val="StyleBoldUnderline"/>
        </w:rPr>
        <w:t>evolution</w:t>
      </w:r>
      <w:r w:rsidRPr="00B52DF9">
        <w:rPr>
          <w:sz w:val="16"/>
        </w:rPr>
        <w:t xml:space="preserve">, </w:t>
      </w:r>
      <w:r w:rsidRPr="00B52DF9">
        <w:rPr>
          <w:rStyle w:val="StyleBoldUnderline"/>
        </w:rPr>
        <w:t>and relativity</w:t>
      </w:r>
      <w:r w:rsidRPr="00B52DF9">
        <w:rPr>
          <w:sz w:val="16"/>
        </w:rPr>
        <w:t xml:space="preserve">. These and </w:t>
      </w:r>
      <w:r w:rsidRPr="00B52DF9">
        <w:rPr>
          <w:rStyle w:val="StyleBoldUnderline"/>
        </w:rPr>
        <w:t>only a few other topics in science can claim this degree of agreement</w:t>
      </w:r>
      <w:r w:rsidRPr="00B52DF9">
        <w:rPr>
          <w:sz w:val="16"/>
        </w:rPr>
        <w:t xml:space="preserve"> among nearly all the world's leading scientists, </w:t>
      </w:r>
      <w:r w:rsidRPr="00B52DF9">
        <w:rPr>
          <w:rStyle w:val="StyleBoldUnderline"/>
        </w:rPr>
        <w:t>especially among everyone who is close to the scientific data</w:t>
      </w:r>
      <w:r w:rsidRPr="00B52DF9">
        <w:rPr>
          <w:sz w:val="16"/>
        </w:rPr>
        <w:t xml:space="preserve"> and knows the problem intimately. If it were not such a controversial topic politically, there would be almost no interest in debating it since the evidence is so clear-cut.</w:t>
      </w:r>
    </w:p>
    <w:p w:rsidR="00595696" w:rsidRDefault="00595696" w:rsidP="00C270E9"/>
    <w:p w:rsidR="00441658" w:rsidRDefault="00441658" w:rsidP="00441658">
      <w:pPr>
        <w:pStyle w:val="Heading3"/>
      </w:pPr>
      <w:r>
        <w:lastRenderedPageBreak/>
        <w:t>1AC Oil Independence</w:t>
      </w:r>
    </w:p>
    <w:p w:rsidR="00441658" w:rsidRPr="00441658" w:rsidRDefault="00441658" w:rsidP="00441658">
      <w:pPr>
        <w:pStyle w:val="Heading4"/>
      </w:pPr>
      <w:bookmarkStart w:id="0" w:name="_Toc204279744"/>
      <w:bookmarkStart w:id="1" w:name="_Toc204345006"/>
      <w:bookmarkStart w:id="2" w:name="_Toc204402255"/>
      <w:bookmarkStart w:id="3" w:name="_Toc204402415"/>
      <w:bookmarkStart w:id="4" w:name="_Toc204402644"/>
      <w:bookmarkStart w:id="5" w:name="_Toc204402824"/>
      <w:r w:rsidRPr="00441658">
        <w:t xml:space="preserve">OTEC </w:t>
      </w:r>
      <w:bookmarkEnd w:id="0"/>
      <w:bookmarkEnd w:id="1"/>
      <w:bookmarkEnd w:id="2"/>
      <w:bookmarkEnd w:id="3"/>
      <w:bookmarkEnd w:id="4"/>
      <w:bookmarkEnd w:id="5"/>
      <w:r>
        <w:t>is sufficient to create American oil independence</w:t>
      </w:r>
      <w:r w:rsidRPr="00441658">
        <w:t xml:space="preserve"> </w:t>
      </w:r>
    </w:p>
    <w:p w:rsidR="00441658" w:rsidRPr="00441658" w:rsidRDefault="00441658" w:rsidP="00441658">
      <w:r w:rsidRPr="00441658">
        <w:t xml:space="preserve">Joseph C. </w:t>
      </w:r>
      <w:r w:rsidRPr="00441658">
        <w:rPr>
          <w:rStyle w:val="StyleStyleBold12pt"/>
        </w:rPr>
        <w:t>Huang</w:t>
      </w:r>
      <w:r>
        <w:t>,</w:t>
      </w:r>
      <w:r w:rsidRPr="00441658">
        <w:t xml:space="preserve"> Senior Scientist for the National Oceanic and Atmospheric Administration,</w:t>
      </w:r>
      <w:r>
        <w:t xml:space="preserve"> </w:t>
      </w:r>
      <w:r w:rsidRPr="00441658">
        <w:rPr>
          <w:rStyle w:val="StyleStyleBold12pt"/>
        </w:rPr>
        <w:t>and</w:t>
      </w:r>
      <w:r w:rsidRPr="00441658">
        <w:t xml:space="preserve"> Hans J. </w:t>
      </w:r>
      <w:proofErr w:type="spellStart"/>
      <w:r w:rsidRPr="00441658">
        <w:rPr>
          <w:rStyle w:val="StyleStyleBold12pt"/>
        </w:rPr>
        <w:t>Krock</w:t>
      </w:r>
      <w:proofErr w:type="spellEnd"/>
      <w:r w:rsidRPr="00441658">
        <w:t xml:space="preserve"> Professor of Ocean &amp;. Resources Engineering, University of Hawaii and Stephen K. </w:t>
      </w:r>
      <w:proofErr w:type="spellStart"/>
      <w:r w:rsidRPr="00441658">
        <w:t>Oney</w:t>
      </w:r>
      <w:proofErr w:type="spellEnd"/>
      <w:r w:rsidRPr="00441658">
        <w:t xml:space="preserve">, PhD. and executive vice present of OCEES July </w:t>
      </w:r>
      <w:r w:rsidRPr="00441658">
        <w:rPr>
          <w:rStyle w:val="StyleStyleBold12pt"/>
        </w:rPr>
        <w:t>2003</w:t>
      </w:r>
      <w:r w:rsidRPr="00441658">
        <w:t xml:space="preserve"> “Revisit Ocean Thermal Energy Conversion System” </w:t>
      </w:r>
      <w:hyperlink r:id="rId11" w:history="1">
        <w:r w:rsidRPr="00441658">
          <w:rPr>
            <w:rStyle w:val="Hyperlink"/>
          </w:rPr>
          <w:t>http://www.springerlink.com/content/n864l3217156h045/fulltext.pdf</w:t>
        </w:r>
      </w:hyperlink>
    </w:p>
    <w:p w:rsidR="00441658" w:rsidRPr="00B44E9B" w:rsidRDefault="00441658" w:rsidP="00441658">
      <w:pPr>
        <w:rPr>
          <w:rFonts w:eastAsia="Calibri"/>
        </w:rPr>
      </w:pPr>
      <w:r w:rsidRPr="0075631E">
        <w:rPr>
          <w:rFonts w:eastAsia="Calibri"/>
          <w:u w:val="single"/>
        </w:rPr>
        <w:t>The most recent calculation for turnkey construction costs for an OTEC power plant is very competitive with that of equivalent oil-fired power plants.</w:t>
      </w:r>
      <w:r w:rsidRPr="0075631E">
        <w:rPr>
          <w:rFonts w:eastAsia="Calibri"/>
        </w:rPr>
        <w:t xml:space="preserve"> One cost estimation from a private company in Hawaii quoted about $0.04 per kilowatt-hour for a 100 MW floating OTEC plant (</w:t>
      </w:r>
      <w:proofErr w:type="spellStart"/>
      <w:r w:rsidRPr="0075631E">
        <w:rPr>
          <w:rFonts w:eastAsia="Calibri"/>
        </w:rPr>
        <w:t>Krock</w:t>
      </w:r>
      <w:proofErr w:type="spellEnd"/>
      <w:r w:rsidRPr="0075631E">
        <w:rPr>
          <w:rFonts w:eastAsia="Calibri"/>
        </w:rPr>
        <w:t xml:space="preserve"> and </w:t>
      </w:r>
      <w:proofErr w:type="spellStart"/>
      <w:r w:rsidRPr="0075631E">
        <w:rPr>
          <w:rFonts w:eastAsia="Calibri"/>
        </w:rPr>
        <w:t>Oney</w:t>
      </w:r>
      <w:proofErr w:type="spellEnd"/>
      <w:r w:rsidRPr="0075631E">
        <w:rPr>
          <w:rFonts w:eastAsia="Calibri"/>
        </w:rPr>
        <w:t xml:space="preserve">, 2002). </w:t>
      </w:r>
      <w:r w:rsidRPr="0075631E">
        <w:rPr>
          <w:rFonts w:eastAsia="Calibri"/>
          <w:u w:val="single"/>
        </w:rPr>
        <w:t xml:space="preserve">This reflects a </w:t>
      </w:r>
      <w:proofErr w:type="gramStart"/>
      <w:r w:rsidRPr="0075631E">
        <w:rPr>
          <w:rFonts w:eastAsia="Calibri"/>
          <w:u w:val="single"/>
        </w:rPr>
        <w:t>much improved</w:t>
      </w:r>
      <w:proofErr w:type="gramEnd"/>
      <w:r w:rsidRPr="0075631E">
        <w:rPr>
          <w:rFonts w:eastAsia="Calibri"/>
          <w:u w:val="single"/>
        </w:rPr>
        <w:t xml:space="preserve"> overall OTEC efficiency afforded by a significant reduction in the total heating and cooling water flow requirements. In addition, unlike fuel or coal fired power plants, the </w:t>
      </w:r>
      <w:proofErr w:type="spellStart"/>
      <w:r w:rsidRPr="0075631E">
        <w:rPr>
          <w:rFonts w:eastAsia="Calibri"/>
          <w:u w:val="single"/>
        </w:rPr>
        <w:t>OTECenergy</w:t>
      </w:r>
      <w:proofErr w:type="spellEnd"/>
      <w:r w:rsidRPr="0075631E">
        <w:rPr>
          <w:rFonts w:eastAsia="Calibri"/>
          <w:u w:val="single"/>
        </w:rPr>
        <w:t xml:space="preserve"> resource is automatically replenished by the solar system at no cost. Thus OTEC will reduce our reliance on imported oil for national and international energy security as well as eliminate GHG emissions. Due to current advancements in technology as well as the favorable financial environment, OTEC could prove to be more effective in addressing global energy requirements than any other currently available renewable energy resources. Renewable energy from wind, geothermal and photovoltaic, </w:t>
      </w:r>
      <w:proofErr w:type="spellStart"/>
      <w:r w:rsidRPr="0075631E">
        <w:rPr>
          <w:rFonts w:eastAsia="Calibri"/>
          <w:u w:val="single"/>
        </w:rPr>
        <w:t>etc</w:t>
      </w:r>
      <w:proofErr w:type="spellEnd"/>
      <w:r w:rsidRPr="0075631E">
        <w:rPr>
          <w:rFonts w:eastAsia="Calibri"/>
          <w:u w:val="single"/>
        </w:rPr>
        <w:t xml:space="preserve">, is </w:t>
      </w:r>
      <w:proofErr w:type="gramStart"/>
      <w:r w:rsidRPr="0075631E">
        <w:rPr>
          <w:rFonts w:eastAsia="Calibri"/>
          <w:u w:val="single"/>
        </w:rPr>
        <w:t>all good</w:t>
      </w:r>
      <w:proofErr w:type="gramEnd"/>
      <w:r w:rsidRPr="0075631E">
        <w:rPr>
          <w:rFonts w:eastAsia="Calibri"/>
          <w:u w:val="single"/>
        </w:rPr>
        <w:t xml:space="preserve"> and should be encouraged. However, these are relatively minor in potential capacity, specific in geographic applicability, and mostly intermittent in power energy generations. OTEC provides uninterrupted power via the immense resource in the tropical ocean, either as base-load power to an island community or as a floating plant converting its electrical energy into an energy carrier such as hydrogen for use in fuel cell transportation or power production industries.</w:t>
      </w:r>
      <w:r w:rsidRPr="0075631E">
        <w:rPr>
          <w:rFonts w:eastAsia="Calibri"/>
        </w:rPr>
        <w:t xml:space="preserve"> The main economic characteristics of an </w:t>
      </w:r>
      <w:r w:rsidRPr="0075631E">
        <w:rPr>
          <w:rFonts w:eastAsia="Calibri"/>
          <w:u w:val="single"/>
        </w:rPr>
        <w:t>OTEC</w:t>
      </w:r>
      <w:r w:rsidRPr="0075631E">
        <w:rPr>
          <w:rFonts w:eastAsia="Calibri"/>
        </w:rPr>
        <w:t xml:space="preserve"> system are that it is relatively </w:t>
      </w:r>
      <w:proofErr w:type="gramStart"/>
      <w:r w:rsidRPr="0075631E">
        <w:rPr>
          <w:rFonts w:eastAsia="Calibri"/>
        </w:rPr>
        <w:t>turn-key</w:t>
      </w:r>
      <w:proofErr w:type="gramEnd"/>
      <w:r w:rsidRPr="0075631E">
        <w:rPr>
          <w:rFonts w:eastAsia="Calibri"/>
        </w:rPr>
        <w:t xml:space="preserve"> capital intensive, but</w:t>
      </w:r>
      <w:r w:rsidRPr="0075631E">
        <w:rPr>
          <w:rFonts w:eastAsia="Calibri"/>
          <w:u w:val="single"/>
        </w:rPr>
        <w:t xml:space="preserve"> has very low operation and maintenance costs</w:t>
      </w:r>
      <w:r w:rsidRPr="0075631E">
        <w:rPr>
          <w:rFonts w:eastAsia="Calibri"/>
        </w:rPr>
        <w:t>. The current world economic environment with low interest rate, low inflation rate, and high oil price, are encouraging conditions for OTEC development.</w:t>
      </w:r>
    </w:p>
    <w:p w:rsidR="00595696" w:rsidRPr="00180531" w:rsidRDefault="00595696" w:rsidP="00595696">
      <w:pPr>
        <w:pStyle w:val="Heading4"/>
      </w:pPr>
      <w:r>
        <w:t>OTEC solves US energy insecurity</w:t>
      </w:r>
    </w:p>
    <w:p w:rsidR="00595696" w:rsidRPr="00595696" w:rsidRDefault="00595696" w:rsidP="00595696">
      <w:r w:rsidRPr="00595696">
        <w:t xml:space="preserve">Rod </w:t>
      </w:r>
      <w:proofErr w:type="spellStart"/>
      <w:r w:rsidRPr="00595696">
        <w:rPr>
          <w:rStyle w:val="StyleStyleBold12pt"/>
        </w:rPr>
        <w:t>Fujitaa</w:t>
      </w:r>
      <w:proofErr w:type="spellEnd"/>
      <w:r w:rsidRPr="00595696">
        <w:rPr>
          <w:rStyle w:val="StyleStyleBold12pt"/>
        </w:rPr>
        <w:t xml:space="preserve"> </w:t>
      </w:r>
      <w:proofErr w:type="gramStart"/>
      <w:r w:rsidRPr="00595696">
        <w:rPr>
          <w:rStyle w:val="StyleStyleBold12pt"/>
        </w:rPr>
        <w:t>et</w:t>
      </w:r>
      <w:proofErr w:type="gramEnd"/>
      <w:r w:rsidRPr="00595696">
        <w:rPr>
          <w:rStyle w:val="StyleStyleBold12pt"/>
        </w:rPr>
        <w:t xml:space="preserve">. </w:t>
      </w:r>
      <w:proofErr w:type="gramStart"/>
      <w:r w:rsidRPr="00595696">
        <w:rPr>
          <w:rStyle w:val="StyleStyleBold12pt"/>
        </w:rPr>
        <w:t>el</w:t>
      </w:r>
      <w:proofErr w:type="gramEnd"/>
      <w:r>
        <w:t xml:space="preserve">. </w:t>
      </w:r>
      <w:r w:rsidRPr="00595696">
        <w:rPr>
          <w:rStyle w:val="StyleStyleBold12pt"/>
        </w:rPr>
        <w:t>2012</w:t>
      </w:r>
      <w:r>
        <w:t xml:space="preserve">, </w:t>
      </w:r>
      <w:r w:rsidRPr="00595696">
        <w:t xml:space="preserve">Alexander C. </w:t>
      </w:r>
      <w:proofErr w:type="spellStart"/>
      <w:r w:rsidRPr="00595696">
        <w:t>Markhama</w:t>
      </w:r>
      <w:proofErr w:type="spellEnd"/>
      <w:r w:rsidRPr="00595696">
        <w:t xml:space="preserve">, Julio E. Diaz </w:t>
      </w:r>
      <w:proofErr w:type="spellStart"/>
      <w:r w:rsidRPr="00595696">
        <w:t>Diazb</w:t>
      </w:r>
      <w:proofErr w:type="spellEnd"/>
      <w:r w:rsidRPr="00595696">
        <w:t xml:space="preserve">, Julia Rosa Martinez </w:t>
      </w:r>
      <w:proofErr w:type="spellStart"/>
      <w:r w:rsidRPr="00595696">
        <w:t>Garciab</w:t>
      </w:r>
      <w:proofErr w:type="spellEnd"/>
      <w:r w:rsidRPr="00595696">
        <w:t xml:space="preserve">, Courtney </w:t>
      </w:r>
      <w:proofErr w:type="spellStart"/>
      <w:r w:rsidRPr="00595696">
        <w:t>Scarboroughc</w:t>
      </w:r>
      <w:proofErr w:type="spellEnd"/>
      <w:r w:rsidRPr="00595696">
        <w:t xml:space="preserve">, and Stacy E. </w:t>
      </w:r>
      <w:proofErr w:type="spellStart"/>
      <w:r w:rsidRPr="00595696">
        <w:t>Aguileraf</w:t>
      </w:r>
      <w:proofErr w:type="spellEnd"/>
      <w:r w:rsidRPr="00595696">
        <w:t>, “Revisiting ocean thermal energy conversion,” Marine Policy, Volume 36, Issue 2, March 2012, Pages 463–465, http://dx.doi.org/10.1016/j.marpol.2011.05.008</w:t>
      </w:r>
    </w:p>
    <w:p w:rsidR="00595696" w:rsidRPr="00595696" w:rsidRDefault="00595696" w:rsidP="00595696">
      <w:pPr>
        <w:rPr>
          <w:rStyle w:val="StyleBoldUnderline"/>
        </w:rPr>
      </w:pPr>
      <w:r w:rsidRPr="00595696">
        <w:rPr>
          <w:rStyle w:val="StyleBoldUnderline"/>
        </w:rPr>
        <w:t>Ocean waves,</w:t>
      </w:r>
      <w:r w:rsidRPr="00595696">
        <w:t xml:space="preserve"> currents, and offshore winds tend to </w:t>
      </w:r>
      <w:r w:rsidRPr="00595696">
        <w:rPr>
          <w:rStyle w:val="StyleBoldUnderline"/>
        </w:rPr>
        <w:t>provide power</w:t>
      </w:r>
      <w:r w:rsidRPr="00595696">
        <w:t xml:space="preserve"> more </w:t>
      </w:r>
      <w:r w:rsidRPr="00595696">
        <w:rPr>
          <w:rStyle w:val="StyleBoldUnderline"/>
        </w:rPr>
        <w:t>continuously</w:t>
      </w:r>
      <w:r w:rsidRPr="00595696">
        <w:t xml:space="preserve"> than wind over land; unsteady supply and storage issues continue to constrain wind farms [2]. </w:t>
      </w:r>
      <w:proofErr w:type="gramStart"/>
      <w:r w:rsidRPr="00595696">
        <w:rPr>
          <w:rStyle w:val="StyleBoldUnderline"/>
        </w:rPr>
        <w:t>Steadier still is</w:t>
      </w:r>
      <w:r w:rsidRPr="00595696">
        <w:t xml:space="preserve"> Ocean Thermal Energy Conversion (</w:t>
      </w:r>
      <w:r w:rsidRPr="00595696">
        <w:rPr>
          <w:rStyle w:val="StyleBoldUnderline"/>
        </w:rPr>
        <w:t>OTEC), which</w:t>
      </w:r>
      <w:r w:rsidRPr="00595696">
        <w:t xml:space="preserve"> conceptually </w:t>
      </w:r>
      <w:r w:rsidRPr="00595696">
        <w:rPr>
          <w:rStyle w:val="StyleBoldUnderline"/>
        </w:rPr>
        <w:t>can provide base-load power</w:t>
      </w:r>
      <w:r w:rsidRPr="00595696">
        <w:t xml:space="preserve"> almost </w:t>
      </w:r>
      <w:r w:rsidRPr="00595696">
        <w:rPr>
          <w:rStyle w:val="StyleBoldUnderline"/>
        </w:rPr>
        <w:t>continuously</w:t>
      </w:r>
      <w:r w:rsidRPr="00595696">
        <w:t xml:space="preserve"> [4] and [5].</w:t>
      </w:r>
      <w:proofErr w:type="gramEnd"/>
      <w:r w:rsidRPr="00595696">
        <w:t xml:space="preserve"> OTEC converts the difference in temperature between the surface and deep layers of the ocean into electrical power. Warm surface water is used to vaporize a working fluid with a low boiling point, such as ammonia, and then the vapor is used to drive a turbine and generator. Cold water pumped from the deep ocean is then used to re-condense the working fluid [6] and [7]. The temperature differential must be greater than approximately 20 °C for net power generation [8]. Such differentials exist between latitudes 20° and 24° north and south of the equator (e.g. tropical zones of the Caribbean and the Pacific) [8]. The global distribution of temperature gradients between these latitudes is shown in Fig. 1. The actual distribution of feasible sites for OTEC will depend on other factors as well, such as proximity to shore and the potential to increase the temperature gradient by other means (e.g., by applying waste heat from other industrial facilities). </w:t>
      </w:r>
      <w:r w:rsidRPr="00595696">
        <w:rPr>
          <w:rStyle w:val="StyleBoldUnderline"/>
        </w:rPr>
        <w:t>OTEC may have numerous other advantages in addition to stability of power supply</w:t>
      </w:r>
      <w:r w:rsidRPr="00595696">
        <w:t xml:space="preserve">. OTEC power production potential should be the highest during the summer months in warm latitudes, when demand is typically also at a maximum in </w:t>
      </w:r>
      <w:r w:rsidRPr="00595696">
        <w:lastRenderedPageBreak/>
        <w:t xml:space="preserve">the tropics due to air conditioning [9]. At the pilot scale, </w:t>
      </w:r>
      <w:r w:rsidRPr="00595696">
        <w:rPr>
          <w:rStyle w:val="StyleBoldUnderline"/>
        </w:rPr>
        <w:t xml:space="preserve">OTEC plants have produced significant amounts of freshwater (through condensation on the cold water pipes) with very little power consumption </w:t>
      </w:r>
      <w:r w:rsidRPr="00595696">
        <w:t xml:space="preserve">and without producing brine or other pollution [6]. OTEC has also provided refrigeration and air conditioning without much additional power consumption, replacing much more energy-intensive air conditioning and refrigeration systems [10]. Moreover, several kinds of valuable aquaculture crops including lobsters, abalone, and microalgae for the production of nutritional supplements have been produced in the effluent of pilot OTEC plants, potentially improving OTEC's economic feasibility [11]. While OTEC sounds like a panacea, clearly it is not – there may be serious environmental risks associated with OTEC, and there are certainly significant technical and economic obstacles that stand in the way of further progress. However, increasing fossil fuel prices, increasing demand for clean and renewable energy, and </w:t>
      </w:r>
      <w:r w:rsidRPr="00595696">
        <w:rPr>
          <w:rStyle w:val="StyleBoldUnderline"/>
        </w:rPr>
        <w:t>the potential for OTEC to help alleviate increasingly urgent food and water security issues</w:t>
      </w:r>
      <w:r w:rsidRPr="00595696">
        <w:t xml:space="preserve"> suggests that the time may be right to revisit OTEC. Much has changed since 1881, when this technology was first conceived of by French physicist Jacques-</w:t>
      </w:r>
      <w:proofErr w:type="spellStart"/>
      <w:r w:rsidRPr="00595696">
        <w:t>Arsène</w:t>
      </w:r>
      <w:proofErr w:type="spellEnd"/>
      <w:r w:rsidRPr="00595696">
        <w:t xml:space="preserve"> </w:t>
      </w:r>
      <w:proofErr w:type="spellStart"/>
      <w:r w:rsidRPr="00595696">
        <w:t>d'Arsonva</w:t>
      </w:r>
      <w:proofErr w:type="spellEnd"/>
      <w:r w:rsidRPr="00595696">
        <w:t xml:space="preserve">, and later advanced by George Claude during the 1930s [6]. Claude attempted to construct an OTEC plant in Cuba in the 1930s, but abandoned the effort due to technology and infrastructure constraints [6]. In the late 1970s, joint ventures between the United States Department of Energy (DOE), the Natural Energy Laboratory of Hawaii, and various private companies resulted in a “mini-OTEC” barge deployed off Hawaii and also a land-based OTEC plant on Hawaii. These produced net power of 18 and 103 kW, respectively [6]. Also notable are the joint ventures by private Japanese companies and the Tokyo Electric Power Company, which resulted in an OTEC plant on the Pacific island of Nauru, generating 120 kW of gross power [12] and 30 kW of net power. This plant was used to power a school and other buildings on Nauru [13]. The majority of these projects have been considered successful because they generated significant amounts of net power. Although these plants can be considered “proofs of concept”, they did not generate enough operational data to enable a scale up to a commercial plant [6]. Efforts to scale up OTEC stalled in the 1970s in large part because the cost competitiveness of OTEC relative to fossil fuel combustion was low due to the relatively low prices of oil and other fuels and the large capital costs of OTEC. Several technological and deployment failures also impeded progress [6] and [14]. However, recent increases in fossil fuel costs and technological improvements to </w:t>
      </w:r>
      <w:r w:rsidRPr="00595696">
        <w:rPr>
          <w:rStyle w:val="StyleBoldUnderline"/>
        </w:rPr>
        <w:t>OTEC that promise to reduce costs and increase efficiency may be changing the economics of energy production in favor of OTEC.</w:t>
      </w:r>
    </w:p>
    <w:p w:rsidR="00BD709A" w:rsidRPr="0014180A" w:rsidRDefault="00BD709A" w:rsidP="00BD709A">
      <w:pPr>
        <w:pStyle w:val="Heading4"/>
      </w:pPr>
      <w:r>
        <w:t>O</w:t>
      </w:r>
      <w:r w:rsidRPr="0014180A">
        <w:t xml:space="preserve">il </w:t>
      </w:r>
      <w:r>
        <w:t xml:space="preserve">dependence </w:t>
      </w:r>
      <w:r w:rsidRPr="0014180A">
        <w:t xml:space="preserve">breeds </w:t>
      </w:r>
      <w:r>
        <w:t>global conflict.</w:t>
      </w:r>
    </w:p>
    <w:p w:rsidR="00BD709A" w:rsidRPr="00BD709A" w:rsidRDefault="00BD709A" w:rsidP="00BD709A">
      <w:r w:rsidRPr="00BD709A">
        <w:rPr>
          <w:rStyle w:val="StyleStyleBold12pt"/>
        </w:rPr>
        <w:t>Glaser</w:t>
      </w:r>
      <w:r>
        <w:t xml:space="preserve">, </w:t>
      </w:r>
      <w:r w:rsidRPr="00BD709A">
        <w:t xml:space="preserve">Professor of Political Science and International Relations Elliot School of International Affairs The George Washington University, “ Reframing Energy Security: How Oil Dependence Influences U.S. National Security,” August </w:t>
      </w:r>
      <w:r w:rsidRPr="00BD709A">
        <w:rPr>
          <w:rStyle w:val="StyleStyleBold12pt"/>
        </w:rPr>
        <w:t>2011</w:t>
      </w:r>
      <w:r w:rsidRPr="00BD709A">
        <w:t>, http://depts.washington.edu/polsadvc/Blog%20Links/Glaser_-_E</w:t>
      </w:r>
      <w:r>
        <w:t>nergySecurity-AUGUST-2011.docx</w:t>
      </w:r>
    </w:p>
    <w:p w:rsidR="00BD709A" w:rsidRPr="0014180A" w:rsidRDefault="00BD709A" w:rsidP="00BD709A">
      <w:pPr>
        <w:rPr>
          <w:sz w:val="16"/>
        </w:rPr>
      </w:pPr>
      <w:r w:rsidRPr="00835AA8">
        <w:rPr>
          <w:highlight w:val="cyan"/>
          <w:u w:val="single"/>
        </w:rPr>
        <w:t>Oil dependence</w:t>
      </w:r>
      <w:r w:rsidRPr="0014180A">
        <w:rPr>
          <w:sz w:val="16"/>
        </w:rPr>
        <w:t xml:space="preserve"> could reduce a state’s security if its access to oil is vulnerable to disruption and if oil is necessary for operating the state’s military forces. Vulnerable energy supplies can </w:t>
      </w:r>
      <w:r w:rsidRPr="00835AA8">
        <w:rPr>
          <w:highlight w:val="cyan"/>
          <w:u w:val="single"/>
        </w:rPr>
        <w:t>leave a state open to coercion</w:t>
      </w:r>
      <w:r w:rsidRPr="00A57A47">
        <w:rPr>
          <w:u w:val="single"/>
        </w:rPr>
        <w:t xml:space="preserve">—recognizing that it is more likely to lose a </w:t>
      </w:r>
      <w:proofErr w:type="gramStart"/>
      <w:r w:rsidRPr="00A57A47">
        <w:rPr>
          <w:u w:val="single"/>
        </w:rPr>
        <w:t>war,</w:t>
      </w:r>
      <w:proofErr w:type="gramEnd"/>
      <w:r w:rsidRPr="00A57A47">
        <w:rPr>
          <w:u w:val="single"/>
        </w:rPr>
        <w:t xml:space="preserve"> the state has a weaker bargaining position and is more likely to make concessions.</w:t>
      </w:r>
      <w:r w:rsidRPr="0014180A">
        <w:rPr>
          <w:sz w:val="16"/>
          <w:vertAlign w:val="superscript"/>
        </w:rPr>
        <w:footnoteReference w:id="1"/>
      </w:r>
      <w:r w:rsidRPr="0014180A">
        <w:rPr>
          <w:sz w:val="16"/>
        </w:rPr>
        <w:t xml:space="preserve"> Closely related, </w:t>
      </w:r>
      <w:r w:rsidRPr="00DB29F4">
        <w:rPr>
          <w:u w:val="single"/>
        </w:rPr>
        <w:t>if war occurs the state is more likely to lose</w:t>
      </w:r>
      <w:r w:rsidRPr="00A57A47">
        <w:rPr>
          <w:u w:val="single"/>
        </w:rPr>
        <w:t>.</w:t>
      </w:r>
      <w:r w:rsidRPr="0014180A">
        <w:rPr>
          <w:sz w:val="16"/>
        </w:rPr>
        <w:t xml:space="preserve"> Conflict that is influenced by this mechanism is not fundamentally over the oil;</w:t>
      </w:r>
      <w:r w:rsidRPr="0014180A">
        <w:rPr>
          <w:sz w:val="16"/>
          <w:vertAlign w:val="superscript"/>
        </w:rPr>
        <w:footnoteReference w:id="2"/>
      </w:r>
      <w:r w:rsidRPr="0014180A">
        <w:rPr>
          <w:sz w:val="16"/>
        </w:rPr>
        <w:t xml:space="preserve"> rather, when states already have incentives for conflict, the oil vulnerability influences their assessment of military capabilities and in turn the path to war. Recognizing this type of danger during the Cold War, U.S. planning to protect its sea lanes of communication with the Persian Gulf was motivated partly by the importance of insuring the steady flow of oil that was necessary to enable the United States to fight a long war </w:t>
      </w:r>
      <w:r w:rsidRPr="0014180A">
        <w:rPr>
          <w:sz w:val="16"/>
        </w:rPr>
        <w:lastRenderedPageBreak/>
        <w:t>against the Soviet Union in Europe. During the Second World War, Japan’s vulnerability to a U.S. oil embargo played an important role in destroying Japan’s ability to fight.</w:t>
      </w:r>
      <w:r w:rsidRPr="0014180A">
        <w:rPr>
          <w:sz w:val="16"/>
          <w:vertAlign w:val="superscript"/>
        </w:rPr>
        <w:footnoteReference w:id="3"/>
      </w:r>
      <w:r w:rsidRPr="0014180A">
        <w:rPr>
          <w:sz w:val="16"/>
        </w:rPr>
        <w:t xml:space="preserve"> This type of threat to the U.S. military capabilities is not a serious danger today because the United States does not face a major power capable of severely interrupting its access to key supplies of oil. In contrast, China does face this type of danger because its oil imports are vulnerable to disruption by the U.S. Navy. Protecting access to oil threatens other states—an access-driven security dilemma </w:t>
      </w:r>
      <w:r w:rsidRPr="00835AA8">
        <w:rPr>
          <w:highlight w:val="cyan"/>
          <w:u w:val="single"/>
        </w:rPr>
        <w:t>The vulnerability of</w:t>
      </w:r>
      <w:r w:rsidRPr="0014180A">
        <w:rPr>
          <w:sz w:val="16"/>
        </w:rPr>
        <w:t xml:space="preserve"> a state’s </w:t>
      </w:r>
      <w:r w:rsidRPr="00A57A47">
        <w:rPr>
          <w:u w:val="single"/>
        </w:rPr>
        <w:t xml:space="preserve">access to </w:t>
      </w:r>
      <w:r w:rsidRPr="00835AA8">
        <w:rPr>
          <w:highlight w:val="cyan"/>
          <w:u w:val="single"/>
        </w:rPr>
        <w:t>oil</w:t>
      </w:r>
      <w:r w:rsidRPr="0014180A">
        <w:rPr>
          <w:sz w:val="16"/>
        </w:rPr>
        <w:t xml:space="preserve"> supplies </w:t>
      </w:r>
      <w:r w:rsidRPr="00835AA8">
        <w:rPr>
          <w:highlight w:val="cyan"/>
          <w:u w:val="single"/>
        </w:rPr>
        <w:t>could reduce</w:t>
      </w:r>
      <w:r w:rsidRPr="00835AA8">
        <w:rPr>
          <w:sz w:val="16"/>
          <w:highlight w:val="cyan"/>
        </w:rPr>
        <w:t xml:space="preserve"> </w:t>
      </w:r>
      <w:r w:rsidRPr="009147E0">
        <w:rPr>
          <w:sz w:val="16"/>
        </w:rPr>
        <w:t>its</w:t>
      </w:r>
      <w:r w:rsidRPr="0014180A">
        <w:rPr>
          <w:sz w:val="16"/>
        </w:rPr>
        <w:t xml:space="preserve"> </w:t>
      </w:r>
      <w:r w:rsidRPr="00835AA8">
        <w:rPr>
          <w:highlight w:val="cyan"/>
          <w:u w:val="single"/>
        </w:rPr>
        <w:t>security</w:t>
      </w:r>
      <w:r w:rsidRPr="00A57A47">
        <w:rPr>
          <w:u w:val="single"/>
        </w:rPr>
        <w:t xml:space="preserve"> via</w:t>
      </w:r>
      <w:r w:rsidRPr="0014180A">
        <w:rPr>
          <w:sz w:val="16"/>
        </w:rPr>
        <w:t xml:space="preserve"> a second, more complicated mechanism—if the state’s efforts to protect its access to oil threaten another state’s security, then this reduced security could in turn reduce the state’s own security. The danger would follow standard </w:t>
      </w:r>
      <w:r w:rsidRPr="00A57A47">
        <w:rPr>
          <w:u w:val="single"/>
        </w:rPr>
        <w:t>security-dilemma logic,</w:t>
      </w:r>
      <w:r w:rsidRPr="0014180A">
        <w:rPr>
          <w:sz w:val="16"/>
        </w:rPr>
        <w:t xml:space="preserve"> but with the defense of oil supply lines replacing the standard focus on protection of territory. In the most extreme case, </w:t>
      </w:r>
      <w:r w:rsidRPr="00A57A47">
        <w:rPr>
          <w:u w:val="single"/>
        </w:rPr>
        <w:t>a state could try to solve its import vulnerability through territorial expansion.</w:t>
      </w:r>
      <w:r w:rsidRPr="0014180A">
        <w:rPr>
          <w:sz w:val="16"/>
        </w:rPr>
        <w:t xml:space="preserve"> In less extreme cases, </w:t>
      </w:r>
      <w:r w:rsidRPr="00A57A47">
        <w:rPr>
          <w:u w:val="single"/>
        </w:rPr>
        <w:t>the state could deal with its vulnerability by building up military forces required to protect its access to oil, which has the unintended consequence of</w:t>
      </w:r>
      <w:r w:rsidRPr="0014180A">
        <w:rPr>
          <w:sz w:val="16"/>
        </w:rPr>
        <w:t xml:space="preserve"> decreasing its adversary’s military capability and </w:t>
      </w:r>
      <w:r w:rsidRPr="00A57A47">
        <w:rPr>
          <w:u w:val="single"/>
        </w:rPr>
        <w:t>signaling that</w:t>
      </w:r>
      <w:r w:rsidRPr="0014180A">
        <w:rPr>
          <w:sz w:val="16"/>
        </w:rPr>
        <w:t xml:space="preserve"> the state’s </w:t>
      </w:r>
      <w:r w:rsidRPr="00A57A47">
        <w:rPr>
          <w:u w:val="single"/>
        </w:rPr>
        <w:t>motives are malign, which</w:t>
      </w:r>
      <w:r w:rsidRPr="0014180A">
        <w:rPr>
          <w:sz w:val="16"/>
        </w:rPr>
        <w:t xml:space="preserve"> decreases the adversary’s security, which </w:t>
      </w:r>
      <w:r w:rsidRPr="00A57A47">
        <w:rPr>
          <w:u w:val="single"/>
        </w:rPr>
        <w:t>leads the adversary to build up its own military forces.</w:t>
      </w:r>
      <w:r w:rsidRPr="0014180A">
        <w:rPr>
          <w:sz w:val="16"/>
          <w:vertAlign w:val="superscript"/>
        </w:rPr>
        <w:footnoteReference w:id="4"/>
      </w:r>
      <w:r w:rsidRPr="0014180A">
        <w:rPr>
          <w:sz w:val="16"/>
        </w:rPr>
        <w:t xml:space="preserve"> Just as protecting a distant ally can require a state to adopt an offensive capability, protecting access to oil can require offensive power-projection capabilities. Thus, a state’s need to protect its access to oil could create a security dilemma that would not otherwise exist. Conflict fueled by </w:t>
      </w:r>
      <w:r w:rsidRPr="00835AA8">
        <w:rPr>
          <w:highlight w:val="cyan"/>
          <w:u w:val="single"/>
        </w:rPr>
        <w:t>this security dilemma</w:t>
      </w:r>
      <w:r w:rsidRPr="0014180A">
        <w:rPr>
          <w:sz w:val="16"/>
        </w:rPr>
        <w:t xml:space="preserve"> need not be over oil or access to oil; by damaging political relations the security dilemma </w:t>
      </w:r>
      <w:r w:rsidRPr="00835AA8">
        <w:rPr>
          <w:highlight w:val="cyan"/>
          <w:u w:val="single"/>
        </w:rPr>
        <w:t>could prevent</w:t>
      </w:r>
      <w:r w:rsidRPr="0014180A">
        <w:rPr>
          <w:sz w:val="16"/>
        </w:rPr>
        <w:t xml:space="preserve"> the </w:t>
      </w:r>
      <w:r w:rsidRPr="00835AA8">
        <w:rPr>
          <w:highlight w:val="cyan"/>
          <w:u w:val="single"/>
        </w:rPr>
        <w:t xml:space="preserve">states from resolving </w:t>
      </w:r>
      <w:r w:rsidRPr="00F31093">
        <w:rPr>
          <w:u w:val="single"/>
        </w:rPr>
        <w:t xml:space="preserve">political </w:t>
      </w:r>
      <w:r w:rsidRPr="00835AA8">
        <w:rPr>
          <w:highlight w:val="cyan"/>
          <w:u w:val="single"/>
        </w:rPr>
        <w:t xml:space="preserve">disputes and avoiding </w:t>
      </w:r>
      <w:r w:rsidRPr="00F31093">
        <w:rPr>
          <w:u w:val="single"/>
        </w:rPr>
        <w:t xml:space="preserve">the </w:t>
      </w:r>
      <w:r w:rsidRPr="00835AA8">
        <w:rPr>
          <w:highlight w:val="cyan"/>
          <w:u w:val="single"/>
        </w:rPr>
        <w:t xml:space="preserve">escalation </w:t>
      </w:r>
      <w:r w:rsidRPr="00F31093">
        <w:rPr>
          <w:u w:val="single"/>
        </w:rPr>
        <w:t>of crises</w:t>
      </w:r>
      <w:r w:rsidRPr="00A57A47">
        <w:rPr>
          <w:u w:val="single"/>
        </w:rPr>
        <w:t>.</w:t>
      </w:r>
      <w:r w:rsidRPr="0014180A">
        <w:rPr>
          <w:sz w:val="16"/>
        </w:rPr>
        <w:t xml:space="preserve"> Here again, the United States does not currently face this type of danger; this is largely because the military status quo currently favors the United States, which relieves it from having to take provocative actions. In contrast, China’s efforts to protect its access to oil could be more provocative and generate military competition with the United States. Oil makes territory increasingly valuable </w:t>
      </w:r>
      <w:proofErr w:type="gramStart"/>
      <w:r w:rsidRPr="0014180A">
        <w:rPr>
          <w:sz w:val="16"/>
        </w:rPr>
        <w:t>In</w:t>
      </w:r>
      <w:proofErr w:type="gramEnd"/>
      <w:r w:rsidRPr="0014180A">
        <w:rPr>
          <w:sz w:val="16"/>
        </w:rPr>
        <w:t xml:space="preserve"> this type of case, </w:t>
      </w:r>
      <w:r w:rsidRPr="00835AA8">
        <w:rPr>
          <w:highlight w:val="cyan"/>
          <w:u w:val="single"/>
        </w:rPr>
        <w:t>a state places greater value o</w:t>
      </w:r>
      <w:r w:rsidRPr="00DB29F4">
        <w:rPr>
          <w:u w:val="single"/>
        </w:rPr>
        <w:t>n</w:t>
      </w:r>
      <w:r w:rsidRPr="009147E0">
        <w:rPr>
          <w:u w:val="single"/>
        </w:rPr>
        <w:t xml:space="preserve"> owning territory because the </w:t>
      </w:r>
      <w:r w:rsidRPr="00835AA8">
        <w:rPr>
          <w:highlight w:val="cyan"/>
          <w:u w:val="single"/>
        </w:rPr>
        <w:t>territory</w:t>
      </w:r>
      <w:r w:rsidRPr="00DB29F4">
        <w:rPr>
          <w:u w:val="single"/>
        </w:rPr>
        <w:t xml:space="preserve"> contains </w:t>
      </w:r>
      <w:r w:rsidRPr="00F31093">
        <w:rPr>
          <w:u w:val="single"/>
        </w:rPr>
        <w:t xml:space="preserve">energy </w:t>
      </w:r>
      <w:r w:rsidRPr="00835AA8">
        <w:rPr>
          <w:highlight w:val="cyan"/>
          <w:u w:val="single"/>
        </w:rPr>
        <w:t>resources</w:t>
      </w:r>
      <w:r w:rsidRPr="0014180A">
        <w:rPr>
          <w:sz w:val="16"/>
        </w:rPr>
        <w:t xml:space="preserve"> that are increasingly valuable. </w:t>
      </w:r>
      <w:r w:rsidRPr="00A57A47">
        <w:rPr>
          <w:u w:val="single"/>
        </w:rPr>
        <w:t>The greater value</w:t>
      </w:r>
      <w:r w:rsidRPr="0014180A">
        <w:rPr>
          <w:sz w:val="16"/>
        </w:rPr>
        <w:t xml:space="preserve"> of territory </w:t>
      </w:r>
      <w:r w:rsidRPr="00A57A47">
        <w:rPr>
          <w:u w:val="single"/>
        </w:rPr>
        <w:t>can increase competition</w:t>
      </w:r>
      <w:r w:rsidRPr="0014180A">
        <w:rPr>
          <w:sz w:val="16"/>
        </w:rPr>
        <w:t xml:space="preserve"> between states, </w:t>
      </w:r>
      <w:r w:rsidRPr="00A57A47">
        <w:rPr>
          <w:u w:val="single"/>
        </w:rPr>
        <w:t>because the benefits of success grow relative</w:t>
      </w:r>
      <w:r w:rsidRPr="0014180A">
        <w:rPr>
          <w:sz w:val="16"/>
        </w:rPr>
        <w:t xml:space="preserve"> to the costs of competition, for example, the costs of arming. For similar reasons, </w:t>
      </w:r>
      <w:r w:rsidRPr="00DB29F4">
        <w:rPr>
          <w:bCs/>
          <w:u w:val="single"/>
        </w:rPr>
        <w:t>the</w:t>
      </w:r>
      <w:r w:rsidRPr="009147E0">
        <w:rPr>
          <w:sz w:val="16"/>
        </w:rPr>
        <w:t xml:space="preserve"> greater </w:t>
      </w:r>
      <w:r w:rsidRPr="00835AA8">
        <w:rPr>
          <w:bCs/>
          <w:highlight w:val="cyan"/>
          <w:u w:val="single"/>
        </w:rPr>
        <w:t>value</w:t>
      </w:r>
      <w:r w:rsidRPr="009147E0">
        <w:rPr>
          <w:sz w:val="16"/>
        </w:rPr>
        <w:t xml:space="preserve"> of</w:t>
      </w:r>
      <w:r w:rsidRPr="0014180A">
        <w:rPr>
          <w:sz w:val="16"/>
        </w:rPr>
        <w:t xml:space="preserve"> territory </w:t>
      </w:r>
      <w:r w:rsidRPr="00835AA8">
        <w:rPr>
          <w:bCs/>
          <w:highlight w:val="cyan"/>
          <w:u w:val="single"/>
        </w:rPr>
        <w:t>increases the probability that crises</w:t>
      </w:r>
      <w:r w:rsidRPr="0014180A">
        <w:rPr>
          <w:sz w:val="16"/>
        </w:rPr>
        <w:t xml:space="preserve"> over territory </w:t>
      </w:r>
      <w:r w:rsidRPr="00F31093">
        <w:rPr>
          <w:u w:val="single"/>
        </w:rPr>
        <w:t xml:space="preserve">will </w:t>
      </w:r>
      <w:r w:rsidRPr="00835AA8">
        <w:rPr>
          <w:highlight w:val="cyan"/>
          <w:u w:val="single"/>
        </w:rPr>
        <w:t>lead to war</w:t>
      </w:r>
      <w:r w:rsidRPr="0014180A">
        <w:rPr>
          <w:sz w:val="16"/>
        </w:rPr>
        <w:t xml:space="preserve"> instead of negotiated compromises, as states are more willing to run the risks of fighting.</w:t>
      </w:r>
      <w:r w:rsidRPr="0014180A">
        <w:rPr>
          <w:sz w:val="16"/>
          <w:vertAlign w:val="superscript"/>
        </w:rPr>
        <w:footnoteReference w:id="5"/>
      </w:r>
      <w:r w:rsidRPr="0014180A">
        <w:rPr>
          <w:sz w:val="16"/>
        </w:rPr>
        <w:t xml:space="preserve"> This type of conflict is the classic resource war, which is the path by which oil is most commonly envisioned leading to conflict.</w:t>
      </w:r>
      <w:r w:rsidRPr="0014180A">
        <w:rPr>
          <w:sz w:val="16"/>
          <w:vertAlign w:val="superscript"/>
        </w:rPr>
        <w:footnoteReference w:id="6"/>
      </w:r>
      <w:r w:rsidRPr="0014180A">
        <w:rPr>
          <w:sz w:val="16"/>
        </w:rPr>
        <w:t xml:space="preserve"> We can also hypothesize that the probability of conflict is greater when territorial boundaries are contested and the political status quo is ambiguous. Because the norm of state sovereignty is now widely held, states are less likely to launch expansionist wars to take other states’ territory. However, when boundaries are not settled, states are more likely to compete to acquire territory they value and will compete harder when they value it more.</w:t>
      </w:r>
      <w:r w:rsidRPr="0014180A">
        <w:rPr>
          <w:sz w:val="16"/>
          <w:vertAlign w:val="superscript"/>
        </w:rPr>
        <w:footnoteReference w:id="7"/>
      </w:r>
      <w:r w:rsidRPr="0014180A">
        <w:rPr>
          <w:sz w:val="16"/>
        </w:rPr>
        <w:t xml:space="preserve"> In addition, unsettled boundaries increase the possibilities for </w:t>
      </w:r>
      <w:proofErr w:type="spellStart"/>
      <w:r w:rsidRPr="0014180A">
        <w:rPr>
          <w:sz w:val="16"/>
        </w:rPr>
        <w:t>boundedly</w:t>
      </w:r>
      <w:proofErr w:type="spellEnd"/>
      <w:r w:rsidRPr="0014180A">
        <w:rPr>
          <w:sz w:val="16"/>
        </w:rPr>
        <w:t xml:space="preserve"> rational bargaining failures that could lead to war. There are two basic paths via which a state could become involved in this type of oil conflict. The more obvious is for the state to be a claimant in the dispute and become directly involved in a territorial conflict. The second is likely more important for the United States—an alliance commitment could draw the state into a resource conflict that initially began between its ally and another state.</w:t>
      </w:r>
      <w:r w:rsidRPr="0014180A">
        <w:rPr>
          <w:sz w:val="16"/>
          <w:vertAlign w:val="superscript"/>
        </w:rPr>
        <w:footnoteReference w:id="8"/>
      </w:r>
      <w:r w:rsidRPr="0014180A">
        <w:rPr>
          <w:sz w:val="16"/>
        </w:rPr>
        <w:t xml:space="preserve"> The state would not have energy interests of its own at stake, but intervenes to protect its ally. Along this path, energy plays an important but less direct role in damaging the state’s security, because although energy interests fuel the initial conflict, they do not motivate the state’s intervention.</w:t>
      </w:r>
      <w:r w:rsidRPr="0014180A">
        <w:rPr>
          <w:sz w:val="16"/>
          <w:vertAlign w:val="superscript"/>
        </w:rPr>
        <w:footnoteReference w:id="9"/>
      </w:r>
      <w:r w:rsidRPr="0014180A">
        <w:rPr>
          <w:sz w:val="16"/>
        </w:rPr>
        <w:t xml:space="preserve"> A later section explores the possibility of conflict between China and Japan in the East China Sea, with the United States drawn in to protect Japan and consequently involved in a war with China. </w:t>
      </w:r>
      <w:r w:rsidRPr="00A57A47">
        <w:rPr>
          <w:u w:val="single"/>
        </w:rPr>
        <w:t xml:space="preserve">When </w:t>
      </w:r>
      <w:r w:rsidRPr="00835AA8">
        <w:rPr>
          <w:highlight w:val="cyan"/>
          <w:u w:val="single"/>
        </w:rPr>
        <w:t xml:space="preserve">a state’s economy depends </w:t>
      </w:r>
      <w:r w:rsidRPr="00F31093">
        <w:rPr>
          <w:u w:val="single"/>
        </w:rPr>
        <w:t xml:space="preserve">heavily </w:t>
      </w:r>
      <w:r w:rsidRPr="00835AA8">
        <w:rPr>
          <w:highlight w:val="cyan"/>
          <w:u w:val="single"/>
        </w:rPr>
        <w:t xml:space="preserve">on oil, severe supply disruptions might do sufficiently large </w:t>
      </w:r>
      <w:r w:rsidRPr="00F31093">
        <w:rPr>
          <w:u w:val="single"/>
        </w:rPr>
        <w:t xml:space="preserve">economic </w:t>
      </w:r>
      <w:r w:rsidRPr="00835AA8">
        <w:rPr>
          <w:highlight w:val="cyan"/>
          <w:u w:val="single"/>
        </w:rPr>
        <w:t xml:space="preserve">damage that the state would use </w:t>
      </w:r>
      <w:r w:rsidRPr="00F31093">
        <w:rPr>
          <w:u w:val="single"/>
        </w:rPr>
        <w:t xml:space="preserve">military </w:t>
      </w:r>
      <w:r w:rsidRPr="00835AA8">
        <w:rPr>
          <w:highlight w:val="cyan"/>
          <w:u w:val="single"/>
        </w:rPr>
        <w:t>force to protect</w:t>
      </w:r>
      <w:r w:rsidRPr="00F31093">
        <w:rPr>
          <w:u w:val="single"/>
        </w:rPr>
        <w:t xml:space="preserve"> its </w:t>
      </w:r>
      <w:r w:rsidRPr="00835AA8">
        <w:rPr>
          <w:highlight w:val="cyan"/>
          <w:u w:val="single"/>
        </w:rPr>
        <w:t>prosperity</w:t>
      </w:r>
      <w:r w:rsidRPr="00A57A47">
        <w:rPr>
          <w:u w:val="single"/>
        </w:rPr>
        <w:t>. A state</w:t>
      </w:r>
      <w:r w:rsidRPr="0014180A">
        <w:rPr>
          <w:sz w:val="16"/>
        </w:rPr>
        <w:t xml:space="preserve"> this suffers this vulnerability risks not only suffering the damage </w:t>
      </w:r>
      <w:r w:rsidRPr="0014180A">
        <w:rPr>
          <w:sz w:val="16"/>
        </w:rPr>
        <w:lastRenderedPageBreak/>
        <w:t xml:space="preserve">that could be inflicted by a supply disruption, which might be the by-product of unrelated domestic or international events, but also </w:t>
      </w:r>
      <w:r w:rsidRPr="00A57A47">
        <w:rPr>
          <w:u w:val="single"/>
        </w:rPr>
        <w:t>risks being coerced by an adversary.</w:t>
      </w:r>
      <w:r w:rsidRPr="0014180A">
        <w:rPr>
          <w:sz w:val="16"/>
        </w:rPr>
        <w:t xml:space="preserve"> Consequently, states will want to be confident that their ability to import oil will be uninterrupted and will pursue policies to ensure secure access. </w:t>
      </w:r>
    </w:p>
    <w:p w:rsidR="00441658" w:rsidRPr="00441658" w:rsidRDefault="00441658" w:rsidP="00441658"/>
    <w:p w:rsidR="00BD709A" w:rsidRPr="00441658" w:rsidRDefault="00BD709A" w:rsidP="00BD709A">
      <w:pPr>
        <w:pStyle w:val="Heading4"/>
      </w:pPr>
      <w:r w:rsidRPr="00441658">
        <w:t>OTEC</w:t>
      </w:r>
      <w:r>
        <w:t xml:space="preserve"> development spurs a shift to a full-scale hydrogen economy.</w:t>
      </w:r>
      <w:r w:rsidRPr="00441658">
        <w:t xml:space="preserve"> </w:t>
      </w:r>
    </w:p>
    <w:p w:rsidR="00BD709A" w:rsidRPr="00441658" w:rsidRDefault="00BD709A" w:rsidP="00BD709A">
      <w:r w:rsidRPr="00441658">
        <w:t xml:space="preserve">Joseph C. </w:t>
      </w:r>
      <w:r w:rsidRPr="00441658">
        <w:rPr>
          <w:rStyle w:val="StyleStyleBold12pt"/>
        </w:rPr>
        <w:t>Huang</w:t>
      </w:r>
      <w:r>
        <w:t>,</w:t>
      </w:r>
      <w:r w:rsidRPr="00441658">
        <w:t xml:space="preserve"> Senior Scientist for the National Oceanic and Atmospheric Administration,</w:t>
      </w:r>
      <w:r>
        <w:t xml:space="preserve"> </w:t>
      </w:r>
      <w:r w:rsidRPr="00441658">
        <w:rPr>
          <w:rStyle w:val="StyleStyleBold12pt"/>
        </w:rPr>
        <w:t>and</w:t>
      </w:r>
      <w:r w:rsidRPr="00441658">
        <w:t xml:space="preserve"> Hans J. </w:t>
      </w:r>
      <w:proofErr w:type="spellStart"/>
      <w:r w:rsidRPr="00441658">
        <w:rPr>
          <w:rStyle w:val="StyleStyleBold12pt"/>
        </w:rPr>
        <w:t>Krock</w:t>
      </w:r>
      <w:proofErr w:type="spellEnd"/>
      <w:r w:rsidRPr="00441658">
        <w:t xml:space="preserve"> Professor of Ocean &amp;. Resources Engineering, University of Hawaii and Stephen K. </w:t>
      </w:r>
      <w:proofErr w:type="spellStart"/>
      <w:r w:rsidRPr="00441658">
        <w:t>Oney</w:t>
      </w:r>
      <w:proofErr w:type="spellEnd"/>
      <w:r w:rsidRPr="00441658">
        <w:t xml:space="preserve">, PhD. and executive vice present of OCEES July </w:t>
      </w:r>
      <w:r w:rsidRPr="00441658">
        <w:rPr>
          <w:rStyle w:val="StyleStyleBold12pt"/>
        </w:rPr>
        <w:t>2003</w:t>
      </w:r>
      <w:r w:rsidRPr="00441658">
        <w:t xml:space="preserve"> “Revisit Ocean Thermal Energy Conversion System” </w:t>
      </w:r>
      <w:hyperlink r:id="rId12" w:history="1">
        <w:r w:rsidRPr="00441658">
          <w:rPr>
            <w:rStyle w:val="Hyperlink"/>
          </w:rPr>
          <w:t>http://www.springerlink.com/content/n864l3217156h045/fulltext.pdf</w:t>
        </w:r>
      </w:hyperlink>
    </w:p>
    <w:p w:rsidR="00BD709A" w:rsidRDefault="00BD709A" w:rsidP="00BD709A">
      <w:pPr>
        <w:rPr>
          <w:rStyle w:val="StyleBoldUnderline"/>
        </w:rPr>
      </w:pPr>
      <w:r w:rsidRPr="00441658">
        <w:t xml:space="preserve">Perhaps </w:t>
      </w:r>
      <w:r w:rsidRPr="00441658">
        <w:rPr>
          <w:rStyle w:val="StyleBoldUnderline"/>
        </w:rPr>
        <w:t>the largest contribution</w:t>
      </w:r>
      <w:r w:rsidRPr="00441658">
        <w:t xml:space="preserve"> to human society and the global environment </w:t>
      </w:r>
      <w:r w:rsidRPr="00441658">
        <w:rPr>
          <w:rStyle w:val="StyleBoldUnderline"/>
        </w:rPr>
        <w:t>that OTEC will have is as the supplier of hydrogen for the impending hydrogen economy</w:t>
      </w:r>
      <w:r w:rsidRPr="00441658">
        <w:t xml:space="preserve">. </w:t>
      </w:r>
      <w:r w:rsidRPr="00441658">
        <w:rPr>
          <w:rStyle w:val="StyleBoldUnderline"/>
        </w:rPr>
        <w:t>The huge energy reservoir in the tropical ocean available via the OTEC process will require a transportable form of that energy to allow access by the energy demand centers in the temperate zone</w:t>
      </w:r>
      <w:r w:rsidRPr="00441658">
        <w:t xml:space="preserve">. The most attractive and versatile transportable energy form is hydrogen. </w:t>
      </w:r>
      <w:r w:rsidRPr="00441658">
        <w:rPr>
          <w:rStyle w:val="StyleBoldUnderline"/>
        </w:rPr>
        <w:t>There are natural synergies between OTEC and hydrogen production,</w:t>
      </w:r>
      <w:r w:rsidRPr="00441658">
        <w:t xml:space="preserve"> especially liquid hydrogen (LH2), which other renewables such as wind and solar do not possess. These include: • Full and efficient utilization can be made of the investment in production capacity because OTEC is available 24 hours per day and 365 days per year. This is in contrast to most renewable energy systems such as wind, waves, tide, direct solar and </w:t>
      </w:r>
      <w:proofErr w:type="spellStart"/>
      <w:r w:rsidRPr="00441658">
        <w:t>photovoltaics</w:t>
      </w:r>
      <w:proofErr w:type="spellEnd"/>
      <w:r w:rsidRPr="00441658">
        <w:t xml:space="preserve">. Also, </w:t>
      </w:r>
      <w:r w:rsidRPr="00441658">
        <w:rPr>
          <w:rStyle w:val="StyleBoldUnderline"/>
        </w:rPr>
        <w:t xml:space="preserve">OTEC systems cannot exhaust the resource at the location where they are installed – in contrast to oil, natural gas, geothermal or even hydroelectric </w:t>
      </w:r>
      <w:r w:rsidRPr="00441658">
        <w:t xml:space="preserve">(the reservoir eventually silts up); • </w:t>
      </w:r>
      <w:proofErr w:type="gramStart"/>
      <w:r w:rsidRPr="00441658">
        <w:t>The</w:t>
      </w:r>
      <w:proofErr w:type="gramEnd"/>
      <w:r w:rsidRPr="00441658">
        <w:t xml:space="preserve"> efficient production of hydrogen by electrolysis requires very pure water for the KOH solution</w:t>
      </w:r>
      <w:r w:rsidRPr="00441658">
        <w:rPr>
          <w:rStyle w:val="StyleBoldUnderline"/>
        </w:rPr>
        <w:t>. A small part of the OTEC process can be used to produce this pure water from the surface seawater, resulting in high efficiency electrolysis;</w:t>
      </w:r>
      <w:r w:rsidRPr="00441658">
        <w:t xml:space="preserve"> • Liquefying hydrogen by the Claude process requires an efficient heat sink to minimize process energy. The Claude process, which cools compressed hydrogen gas with liquid nitrogen prior to expansion through a Joules-Thompson valve to complete the liquefaction process, requires a significant heat sink to maintain liquid nitrogen temperatures (Ministry of Economic Affairs and Technology 1989). The cold seawater that is used in the OTEC process could provide this efficient heat sink; </w:t>
      </w:r>
      <w:proofErr w:type="gramStart"/>
      <w:r w:rsidRPr="00441658">
        <w:t xml:space="preserve">• </w:t>
      </w:r>
      <w:r w:rsidRPr="00441658">
        <w:rPr>
          <w:rStyle w:val="StyleBoldUnderline"/>
        </w:rPr>
        <w:t>Liquid hydrogen is most efficiently transported by ocean tanker</w:t>
      </w:r>
      <w:proofErr w:type="gramEnd"/>
      <w:r w:rsidRPr="00441658">
        <w:rPr>
          <w:rStyle w:val="StyleBoldUnderline"/>
        </w:rPr>
        <w:t xml:space="preserve">. The </w:t>
      </w:r>
      <w:proofErr w:type="gramStart"/>
      <w:r w:rsidRPr="00441658">
        <w:rPr>
          <w:rStyle w:val="StyleBoldUnderline"/>
        </w:rPr>
        <w:t>off-shore</w:t>
      </w:r>
      <w:proofErr w:type="gramEnd"/>
      <w:r w:rsidRPr="00441658">
        <w:rPr>
          <w:rStyle w:val="StyleBoldUnderline"/>
        </w:rPr>
        <w:t xml:space="preserve"> OTEC hydrogen plant is already located on the transport medium and therefore would result in the lowest cost for transport to market.</w:t>
      </w:r>
      <w:r w:rsidRPr="00441658">
        <w:t xml:space="preserve"> From a global perspective, ocean transport distances of OTEC derived LH2 are much shorter than our present system of oil transport from the Middle East around Africa to North America or Europe or from the Middle East around India and the Malay Peninsula to Japan. The successful development of a global hydrogen economy will undoubtedly have to involve the largest renewable energy resource in the world – the tropical ocean. </w:t>
      </w:r>
      <w:r w:rsidRPr="00441658">
        <w:rPr>
          <w:rStyle w:val="StyleBoldUnderline"/>
        </w:rPr>
        <w:t>OTEC technology is the best way to tap into this virtually limitless thermal reservoir to produce hydrogen to support the impending hydrogen economy. Offshore OTEC plants, utilizing techniques already developed for accessing deep water oil fields, can be adapted to produce and liquefy hydrogen and ensure a sustainable supply of hydrogen from an environmentally benign, renewable resource for future generations.</w:t>
      </w:r>
    </w:p>
    <w:p w:rsidR="00BD709A" w:rsidRPr="00BD709A" w:rsidRDefault="00BD709A" w:rsidP="00BD709A">
      <w:pPr>
        <w:pStyle w:val="Heading4"/>
      </w:pPr>
      <w:r>
        <w:t>That’s necessary to avoid nuclear war</w:t>
      </w:r>
    </w:p>
    <w:p w:rsidR="00BD709A" w:rsidRPr="00AC18B7" w:rsidRDefault="00BD709A" w:rsidP="00BD709A">
      <w:r w:rsidRPr="00BD709A">
        <w:t xml:space="preserve">Julian </w:t>
      </w:r>
      <w:proofErr w:type="spellStart"/>
      <w:r w:rsidRPr="00BD709A">
        <w:rPr>
          <w:rStyle w:val="StyleStyleBold12pt"/>
        </w:rPr>
        <w:t>Gresser</w:t>
      </w:r>
      <w:proofErr w:type="spellEnd"/>
      <w:r w:rsidRPr="00BD709A">
        <w:rPr>
          <w:rStyle w:val="StyleStyleBold12pt"/>
        </w:rPr>
        <w:t xml:space="preserve"> &amp;</w:t>
      </w:r>
      <w:r w:rsidRPr="00BD709A">
        <w:t xml:space="preserve"> James </w:t>
      </w:r>
      <w:proofErr w:type="spellStart"/>
      <w:r w:rsidRPr="00BD709A">
        <w:rPr>
          <w:rStyle w:val="StyleStyleBold12pt"/>
        </w:rPr>
        <w:t>Cusumano</w:t>
      </w:r>
      <w:proofErr w:type="spellEnd"/>
      <w:r w:rsidRPr="00BD709A">
        <w:t>, March/April</w:t>
      </w:r>
      <w:r>
        <w:t xml:space="preserve"> </w:t>
      </w:r>
      <w:r w:rsidRPr="00BD709A">
        <w:rPr>
          <w:rStyle w:val="StyleStyleBold12pt"/>
        </w:rPr>
        <w:t>2005</w:t>
      </w:r>
      <w:proofErr w:type="gramStart"/>
      <w:r>
        <w:t>,</w:t>
      </w:r>
      <w:r w:rsidRPr="00BD709A">
        <w:t>.</w:t>
      </w:r>
      <w:proofErr w:type="gramEnd"/>
      <w:r w:rsidRPr="00BD709A">
        <w:t xml:space="preserve"> Chairman of Alliances for Discovery org), a nonprofit organization dedicated to accelerating breakthrough discoveries and founder and retired chairman of </w:t>
      </w:r>
      <w:proofErr w:type="spellStart"/>
      <w:r w:rsidRPr="00BD709A">
        <w:t>Catalytica</w:t>
      </w:r>
      <w:proofErr w:type="spellEnd"/>
      <w:r w:rsidRPr="00BD709A">
        <w:t xml:space="preserve"> Inc., former research director for Exxon, and currently vice chairman of the World Business Academy. </w:t>
      </w:r>
      <w:proofErr w:type="gramStart"/>
      <w:r w:rsidRPr="00BD709A">
        <w:t xml:space="preserve">“Hydrogen and the New Energy Economy,” The Futurist, </w:t>
      </w:r>
      <w:proofErr w:type="spellStart"/>
      <w:r w:rsidRPr="00BD709A">
        <w:t>Ebsco</w:t>
      </w:r>
      <w:proofErr w:type="spellEnd"/>
      <w:r w:rsidRPr="00BD709A">
        <w:t>.</w:t>
      </w:r>
      <w:proofErr w:type="gramEnd"/>
    </w:p>
    <w:p w:rsidR="00BD709A" w:rsidRPr="00DD7B61" w:rsidRDefault="00BD709A" w:rsidP="00BD709A">
      <w:r w:rsidRPr="00BD709A">
        <w:t xml:space="preserve">Today, oil supplies 40% of the world’s energy needs and 90% of its transportation requirements. </w:t>
      </w:r>
      <w:r w:rsidRPr="00BD709A">
        <w:rPr>
          <w:u w:val="single"/>
        </w:rPr>
        <w:t>Global economic growth over the next 15 years will increase petroleum’s share of energy generation to 60%</w:t>
      </w:r>
      <w:r w:rsidRPr="00BD709A">
        <w:t xml:space="preserve">, most of this demanded by the transportation sector when the number of cars increases from 700 million </w:t>
      </w:r>
      <w:r w:rsidRPr="00BD709A">
        <w:lastRenderedPageBreak/>
        <w:t xml:space="preserve">to 1.25 </w:t>
      </w:r>
      <w:proofErr w:type="spellStart"/>
      <w:r w:rsidRPr="00BD709A">
        <w:t>bil</w:t>
      </w:r>
      <w:proofErr w:type="spellEnd"/>
      <w:r w:rsidRPr="00BD709A">
        <w:t xml:space="preserve">- lion. </w:t>
      </w:r>
      <w:r w:rsidRPr="00BD709A">
        <w:rPr>
          <w:u w:val="single"/>
        </w:rPr>
        <w:t>The annual economic growth rate of rapidly industrializing nations</w:t>
      </w:r>
      <w:r w:rsidRPr="00BD709A">
        <w:t xml:space="preserve"> such as China (10%) and India (7%) </w:t>
      </w:r>
      <w:r w:rsidRPr="00BD709A">
        <w:rPr>
          <w:u w:val="single"/>
        </w:rPr>
        <w:t>will greatly intensify the pressure</w:t>
      </w:r>
      <w:r w:rsidRPr="00BD709A">
        <w:t xml:space="preserve">, while at the same time proven reserves will continue to be drawn down at four times the rate of new discoveries. If the world were constant and only the demand for oil increased— without the concomitant decrease in production that we project—a </w:t>
      </w:r>
      <w:proofErr w:type="spellStart"/>
      <w:r w:rsidRPr="00BD709A">
        <w:t>signif</w:t>
      </w:r>
      <w:proofErr w:type="spellEnd"/>
      <w:r w:rsidRPr="00BD709A">
        <w:t xml:space="preserve">- </w:t>
      </w:r>
      <w:proofErr w:type="spellStart"/>
      <w:r w:rsidRPr="00BD709A">
        <w:t>icant</w:t>
      </w:r>
      <w:proofErr w:type="spellEnd"/>
      <w:r w:rsidRPr="00BD709A">
        <w:t xml:space="preserve"> rise in the price of oil could be managed solely as an energy supply problem as it was in the 1980s. But </w:t>
      </w:r>
      <w:r w:rsidRPr="00BD709A">
        <w:rPr>
          <w:u w:val="single"/>
        </w:rPr>
        <w:t>the world has become far riskier and uncertain, and the coming sharp spikes in the price of oil could have severe impacts</w:t>
      </w:r>
      <w:r w:rsidRPr="00BD709A">
        <w:t xml:space="preserve">. For one thing, </w:t>
      </w:r>
      <w:r w:rsidRPr="00BD709A">
        <w:rPr>
          <w:u w:val="single"/>
        </w:rPr>
        <w:t xml:space="preserve">the world’s financial, </w:t>
      </w:r>
      <w:proofErr w:type="gramStart"/>
      <w:r w:rsidRPr="00BD709A">
        <w:rPr>
          <w:rStyle w:val="StyleBoldUnderline"/>
        </w:rPr>
        <w:t>economic,</w:t>
      </w:r>
      <w:proofErr w:type="gramEnd"/>
      <w:r w:rsidRPr="00BD709A">
        <w:rPr>
          <w:rStyle w:val="StyleBoldUnderline"/>
        </w:rPr>
        <w:t xml:space="preserve"> energy, environmental, and other systems</w:t>
      </w:r>
      <w:r w:rsidRPr="00BD709A">
        <w:rPr>
          <w:u w:val="single"/>
        </w:rPr>
        <w:t xml:space="preserve"> have become increasingly integrated</w:t>
      </w:r>
      <w:r w:rsidRPr="00BD709A">
        <w:t xml:space="preserve">. </w:t>
      </w:r>
      <w:r w:rsidRPr="00BD709A">
        <w:rPr>
          <w:u w:val="single"/>
        </w:rPr>
        <w:t>If the integrity or robustness of any of these systems is significantly compromised, the stresses may well be rapidly transferred to other systems, leading to global chaos</w:t>
      </w:r>
      <w:r w:rsidRPr="00BD709A">
        <w:t xml:space="preserve">. A sharp rise in the price of oil will also fall most heavily on the most impoverished countries and the poorest people in industrialized </w:t>
      </w:r>
      <w:proofErr w:type="spellStart"/>
      <w:r w:rsidRPr="00BD709A">
        <w:t>soci</w:t>
      </w:r>
      <w:proofErr w:type="spellEnd"/>
      <w:r w:rsidRPr="00BD709A">
        <w:t xml:space="preserve">- </w:t>
      </w:r>
      <w:proofErr w:type="spellStart"/>
      <w:r w:rsidRPr="00BD709A">
        <w:t>eties</w:t>
      </w:r>
      <w:proofErr w:type="spellEnd"/>
      <w:r w:rsidRPr="00BD709A">
        <w:t xml:space="preserve">, substantially increasing their suffering. Systems based on suffer- </w:t>
      </w:r>
      <w:proofErr w:type="spellStart"/>
      <w:r w:rsidRPr="00BD709A">
        <w:t>ing</w:t>
      </w:r>
      <w:proofErr w:type="spellEnd"/>
      <w:r w:rsidRPr="00BD709A">
        <w:t xml:space="preserve"> of this magnitude eventually become unstable. </w:t>
      </w:r>
      <w:r w:rsidRPr="00BD709A">
        <w:rPr>
          <w:u w:val="single"/>
        </w:rPr>
        <w:t>The systemic chaos ensuing from this predicted oil crisis could pose psychological trauma because throughout most of human history the rate of change has proceeded in a linear, if not entirely orderly, way. Today</w:t>
      </w:r>
      <w:r w:rsidRPr="00BD709A">
        <w:t xml:space="preserve"> in virtually every sector of the industrialized world, </w:t>
      </w:r>
      <w:r w:rsidRPr="00BD709A">
        <w:rPr>
          <w:u w:val="single"/>
        </w:rPr>
        <w:t>the rate of change is becoming exponential. We are poorly adapted psychologically and emotionally for this shift and will be prone to panic in times of crisis</w:t>
      </w:r>
      <w:r w:rsidRPr="00BD709A">
        <w:t xml:space="preserve">. </w:t>
      </w:r>
      <w:r w:rsidRPr="00BD709A">
        <w:rPr>
          <w:b/>
          <w:u w:val="single"/>
        </w:rPr>
        <w:t>Such panic could quickly escalate to catastrophe, with weapons of mass destruction now widely avail- able, inexpensively produced, and easily deployed</w:t>
      </w:r>
      <w:r w:rsidRPr="00BD709A">
        <w:t xml:space="preserve">. </w:t>
      </w:r>
      <w:r w:rsidRPr="00BD709A">
        <w:rPr>
          <w:u w:val="single"/>
        </w:rPr>
        <w:t xml:space="preserve">That possibility is all the more threatening as the </w:t>
      </w:r>
      <w:proofErr w:type="spellStart"/>
      <w:r w:rsidRPr="00BD709A">
        <w:rPr>
          <w:u w:val="single"/>
        </w:rPr>
        <w:t>num</w:t>
      </w:r>
      <w:proofErr w:type="spellEnd"/>
      <w:r w:rsidRPr="00BD709A">
        <w:rPr>
          <w:u w:val="single"/>
        </w:rPr>
        <w:t xml:space="preserve">- </w:t>
      </w:r>
      <w:proofErr w:type="spellStart"/>
      <w:r w:rsidRPr="00BD709A">
        <w:rPr>
          <w:u w:val="single"/>
        </w:rPr>
        <w:t>ber</w:t>
      </w:r>
      <w:proofErr w:type="spellEnd"/>
      <w:r w:rsidRPr="00BD709A">
        <w:rPr>
          <w:u w:val="single"/>
        </w:rPr>
        <w:t xml:space="preserve"> of terrorist groups</w:t>
      </w:r>
      <w:r w:rsidRPr="00BD709A">
        <w:t xml:space="preserve"> actively </w:t>
      </w:r>
      <w:r w:rsidRPr="00BD709A">
        <w:rPr>
          <w:u w:val="single"/>
        </w:rPr>
        <w:t xml:space="preserve">seek- </w:t>
      </w:r>
      <w:proofErr w:type="spellStart"/>
      <w:r w:rsidRPr="00BD709A">
        <w:rPr>
          <w:u w:val="single"/>
        </w:rPr>
        <w:t>ing</w:t>
      </w:r>
      <w:proofErr w:type="spellEnd"/>
      <w:r w:rsidRPr="00BD709A">
        <w:t xml:space="preserve"> </w:t>
      </w:r>
      <w:r w:rsidRPr="00BD709A">
        <w:rPr>
          <w:u w:val="single"/>
        </w:rPr>
        <w:t>to acquire these weapons and to cause havoc</w:t>
      </w:r>
      <w:r w:rsidRPr="00BD709A">
        <w:t xml:space="preserve">, murder, and mayhem </w:t>
      </w:r>
      <w:r w:rsidRPr="00BD709A">
        <w:rPr>
          <w:u w:val="single"/>
        </w:rPr>
        <w:t>multiplies</w:t>
      </w:r>
      <w:r w:rsidRPr="00BD709A">
        <w:t xml:space="preserve">. When tightly coupled systems become as stressed as they currently are, and when these stresses do not abate, but rather compound as now seems likely, </w:t>
      </w:r>
      <w:r w:rsidRPr="00BD709A">
        <w:rPr>
          <w:u w:val="single"/>
        </w:rPr>
        <w:t>there is a tendency for these systems to reach a tipping point—when a single event, though not catastrophic in itself, has the potential to unleash a cascade of disorder and turbulence.</w:t>
      </w:r>
      <w:r w:rsidRPr="00BD709A">
        <w:t xml:space="preserve"> Most policy makers overlook the oil-price tipping point because they do not appear to understand—from a systems perspective—the linkage of oil prices to other destabilizing trends. </w:t>
      </w:r>
      <w:r w:rsidRPr="00BD709A">
        <w:rPr>
          <w:rFonts w:cs="Helvetica"/>
          <w:lang w:bidi="en-US"/>
        </w:rPr>
        <w:t xml:space="preserve"> </w:t>
      </w:r>
      <w:r w:rsidRPr="00BD709A">
        <w:t xml:space="preserve">Currently, </w:t>
      </w:r>
      <w:r w:rsidRPr="00BD709A">
        <w:rPr>
          <w:u w:val="single"/>
        </w:rPr>
        <w:t>more than 20% of the world’s oil is in the hands of nations known to sponsor terrorism</w:t>
      </w:r>
      <w:r w:rsidRPr="00BD709A">
        <w:t xml:space="preserve">, and are under sanctions by the United States and/or the United Nations. As a re- </w:t>
      </w:r>
      <w:proofErr w:type="spellStart"/>
      <w:r w:rsidRPr="00BD709A">
        <w:t>sult</w:t>
      </w:r>
      <w:proofErr w:type="spellEnd"/>
      <w:r w:rsidRPr="00BD709A">
        <w:t xml:space="preserve">, oil-producing nations in the Middle East will gain an influence on world affairs previously </w:t>
      </w:r>
      <w:proofErr w:type="spellStart"/>
      <w:r w:rsidRPr="00BD709A">
        <w:t>unthink</w:t>
      </w:r>
      <w:proofErr w:type="spellEnd"/>
      <w:r w:rsidRPr="00BD709A">
        <w:t xml:space="preserve">- able by energy and political </w:t>
      </w:r>
      <w:proofErr w:type="spellStart"/>
      <w:r w:rsidRPr="00BD709A">
        <w:t>strate</w:t>
      </w:r>
      <w:proofErr w:type="spellEnd"/>
      <w:r w:rsidRPr="00BD709A">
        <w:t xml:space="preserve">- </w:t>
      </w:r>
      <w:proofErr w:type="spellStart"/>
      <w:r w:rsidRPr="00BD709A">
        <w:t>gists</w:t>
      </w:r>
      <w:proofErr w:type="spellEnd"/>
      <w:r w:rsidRPr="00BD709A">
        <w:t xml:space="preserve">. </w:t>
      </w:r>
      <w:r w:rsidRPr="00BD709A">
        <w:rPr>
          <w:u w:val="single"/>
        </w:rPr>
        <w:t>These nations will continue to increase their arms, leading to greater instability in that region and worldwide. Massive wealth will flow to terrorist organizations as the free world indirectly rewards their sponsors through the purchase of oil at increasingly higher prices</w:t>
      </w:r>
      <w:r w:rsidRPr="00BD709A">
        <w:t xml:space="preserve">. Fixed supplies, stalled discoveries, and sharply </w:t>
      </w:r>
      <w:r w:rsidRPr="00BD709A">
        <w:rPr>
          <w:u w:val="single"/>
        </w:rPr>
        <w:t>increased consumption will drive prices in the near future to an oil-price tipping point. The wisest way to anticipate and mitigate this risk would be to implement an immediate</w:t>
      </w:r>
      <w:r w:rsidRPr="00BD709A">
        <w:t xml:space="preserve"> “quantum </w:t>
      </w:r>
      <w:r w:rsidRPr="00BD709A">
        <w:rPr>
          <w:u w:val="single"/>
        </w:rPr>
        <w:t>jump</w:t>
      </w:r>
      <w:r w:rsidRPr="00BD709A">
        <w:t xml:space="preserve">” </w:t>
      </w:r>
      <w:r w:rsidRPr="00BD709A">
        <w:rPr>
          <w:u w:val="single"/>
        </w:rPr>
        <w:t>into</w:t>
      </w:r>
      <w:r w:rsidRPr="00BD709A">
        <w:t xml:space="preserve"> energy conservation and </w:t>
      </w:r>
      <w:r w:rsidRPr="00BD709A">
        <w:rPr>
          <w:u w:val="single"/>
        </w:rPr>
        <w:t>hydrogen</w:t>
      </w:r>
      <w:r w:rsidRPr="00BD709A">
        <w:t xml:space="preserve"> development. </w:t>
      </w:r>
      <w:r w:rsidRPr="00BD709A">
        <w:rPr>
          <w:u w:val="single"/>
        </w:rPr>
        <w:t>This will help us avoid, or at least minimize, the dislocations of the oil-price tip- ping point, while achieving an orderly and smooth transition to a Hydrogen Economy</w:t>
      </w:r>
      <w:r w:rsidRPr="00BD709A">
        <w:t xml:space="preserve"> in later stages of the program. To be sure, even this quantum jump strategy will likely require 15 to 20 years to achieve broad displacement of current oil sources by hydrogen.</w:t>
      </w:r>
      <w:r w:rsidRPr="0051550E">
        <w:t xml:space="preserve"> </w:t>
      </w:r>
    </w:p>
    <w:p w:rsidR="00BD709A" w:rsidRPr="00441658" w:rsidRDefault="00BD709A" w:rsidP="00BD709A">
      <w:pPr>
        <w:rPr>
          <w:rStyle w:val="StyleBoldUnderline"/>
        </w:rPr>
      </w:pPr>
    </w:p>
    <w:p w:rsidR="009F38C7" w:rsidRPr="00C270E9" w:rsidRDefault="009F38C7" w:rsidP="009F38C7">
      <w:pPr>
        <w:pStyle w:val="Heading3"/>
      </w:pPr>
      <w:r>
        <w:lastRenderedPageBreak/>
        <w:t>1AC Solvency</w:t>
      </w:r>
    </w:p>
    <w:p w:rsidR="00D64DCC" w:rsidRDefault="00D64DCC" w:rsidP="00D64DCC">
      <w:pPr>
        <w:pStyle w:val="Heading4"/>
      </w:pPr>
      <w:r>
        <w:t xml:space="preserve">Government support for OTEC is key to reducing risk and cost barriers to </w:t>
      </w:r>
      <w:proofErr w:type="gramStart"/>
      <w:r>
        <w:t>full scale</w:t>
      </w:r>
      <w:proofErr w:type="gramEnd"/>
      <w:r>
        <w:t xml:space="preserve"> commercialization –development is key to US competitiveness, eliminating oil dependence, preventing global warming, and large scale aquaculture. </w:t>
      </w:r>
    </w:p>
    <w:p w:rsidR="00D64DCC" w:rsidRDefault="00006EC5" w:rsidP="00D17C4E">
      <w:proofErr w:type="spellStart"/>
      <w:r>
        <w:t>Becca</w:t>
      </w:r>
      <w:proofErr w:type="spellEnd"/>
      <w:r>
        <w:t xml:space="preserve"> </w:t>
      </w:r>
      <w:r w:rsidRPr="00D64DCC">
        <w:rPr>
          <w:rStyle w:val="StyleStyleBold12pt"/>
        </w:rPr>
        <w:t>Friedman</w:t>
      </w:r>
      <w:r>
        <w:t xml:space="preserve">, </w:t>
      </w:r>
      <w:r w:rsidR="00D64DCC">
        <w:t xml:space="preserve">Doctoral Student, Department of Government at Georgetown University, research associate at the CFR, March </w:t>
      </w:r>
      <w:r w:rsidR="00D64DCC" w:rsidRPr="00D64DCC">
        <w:rPr>
          <w:rStyle w:val="StyleStyleBold12pt"/>
        </w:rPr>
        <w:t>2014</w:t>
      </w:r>
      <w:r w:rsidR="00D64DCC">
        <w:t>, “Examining the future of Ocean Thermal Energy Conversion,” Ocean Energy Council, http://www.oceanenergycouncil.com/examining-future-ocean-thermal-energy-conversion/</w:t>
      </w:r>
    </w:p>
    <w:p w:rsidR="00AC281F" w:rsidRDefault="00006EC5" w:rsidP="00D17C4E">
      <w:r>
        <w:t xml:space="preserve">Although it may seem like an environmentalist’s fantasy, </w:t>
      </w:r>
      <w:r w:rsidRPr="00006EC5">
        <w:rPr>
          <w:rStyle w:val="StyleBoldUnderline"/>
        </w:rPr>
        <w:t>experts in oceanic energy contend that the technology to provide a truly infinite source of power to the</w:t>
      </w:r>
      <w:r>
        <w:t xml:space="preserve"> </w:t>
      </w:r>
      <w:r w:rsidRPr="00006EC5">
        <w:rPr>
          <w:rStyle w:val="StyleBoldUnderline"/>
        </w:rPr>
        <w:t>U</w:t>
      </w:r>
      <w:r>
        <w:t xml:space="preserve">nited </w:t>
      </w:r>
      <w:r w:rsidRPr="00006EC5">
        <w:rPr>
          <w:rStyle w:val="StyleBoldUnderline"/>
        </w:rPr>
        <w:t>S</w:t>
      </w:r>
      <w:r>
        <w:t xml:space="preserve">tates </w:t>
      </w:r>
      <w:r w:rsidRPr="00006EC5">
        <w:rPr>
          <w:rStyle w:val="StyleBoldUnderline"/>
        </w:rPr>
        <w:t>already exists in the form of</w:t>
      </w:r>
      <w:r>
        <w:t xml:space="preserve"> Ocean Thermal Energy Conversion (</w:t>
      </w:r>
      <w:r w:rsidRPr="00006EC5">
        <w:rPr>
          <w:rStyle w:val="StyleBoldUnderline"/>
        </w:rPr>
        <w:t>OTEC</w:t>
      </w:r>
      <w:r>
        <w:t xml:space="preserve">). Despite enthusiastic projections and promising prototypes, however, </w:t>
      </w:r>
      <w:r w:rsidRPr="00006EC5">
        <w:rPr>
          <w:rStyle w:val="StyleBoldUnderline"/>
        </w:rPr>
        <w:t>a lack of governmental support and the need for risky capital investment have stalled OTEC in its research and development phase</w:t>
      </w:r>
      <w:proofErr w:type="gramStart"/>
      <w:r>
        <w:t>.</w:t>
      </w:r>
      <w:r w:rsidR="00D64DCC" w:rsidRPr="00D64DCC">
        <w:rPr>
          <w:sz w:val="12"/>
        </w:rPr>
        <w:t>¶</w:t>
      </w:r>
      <w:proofErr w:type="gramEnd"/>
      <w:r w:rsidR="00D64DCC" w:rsidRPr="00D64DCC">
        <w:rPr>
          <w:sz w:val="12"/>
        </w:rPr>
        <w:t xml:space="preserve"> </w:t>
      </w:r>
      <w:r>
        <w:t>Regardless, oceanic energy experts have high hopes. Dr. Joseph Huang, Senior Scientist at the National Oceanic and Atmospheric Administration and former leader of a Department of Energy team on oceanic energy, told the HPR, “</w:t>
      </w:r>
      <w:r w:rsidRPr="00006EC5">
        <w:rPr>
          <w:rStyle w:val="StyleBoldUnderline"/>
        </w:rPr>
        <w:t xml:space="preserve">If we can use one percent of the energy [generated by OTEC] for electricity </w:t>
      </w:r>
      <w:r>
        <w:t xml:space="preserve">and other things, </w:t>
      </w:r>
      <w:r w:rsidRPr="00006EC5">
        <w:rPr>
          <w:rStyle w:val="StyleBoldUnderline"/>
        </w:rPr>
        <w:t>the potential is so big. It is more than 100 to 1000 times more than the current consumption of worldwide energy. The potential is huge. There is not any other renewable energy that can compare with OTEC.”</w:t>
      </w:r>
      <w:r w:rsidR="00D64DCC" w:rsidRPr="00D64DCC">
        <w:rPr>
          <w:rStyle w:val="StyleBoldUnderline"/>
          <w:sz w:val="12"/>
        </w:rPr>
        <w:t>¶</w:t>
      </w:r>
      <w:r w:rsidR="00D64DCC" w:rsidRPr="00D64DCC">
        <w:rPr>
          <w:sz w:val="12"/>
        </w:rPr>
        <w:t xml:space="preserve"> </w:t>
      </w:r>
      <w:r>
        <w:t>The Science of OTEC</w:t>
      </w:r>
      <w:r w:rsidR="00D64DCC" w:rsidRPr="00D64DCC">
        <w:rPr>
          <w:sz w:val="12"/>
        </w:rPr>
        <w:t xml:space="preserve">¶ </w:t>
      </w:r>
      <w:r>
        <w:t xml:space="preserve">French physicist George </w:t>
      </w:r>
      <w:r w:rsidRPr="00006EC5">
        <w:rPr>
          <w:rStyle w:val="StyleBoldUnderline"/>
        </w:rPr>
        <w:t>Claude first explored</w:t>
      </w:r>
      <w:r>
        <w:t xml:space="preserve"> the science of </w:t>
      </w:r>
      <w:r w:rsidRPr="00006EC5">
        <w:rPr>
          <w:rStyle w:val="StyleBoldUnderline"/>
        </w:rPr>
        <w:t>OTEC</w:t>
      </w:r>
      <w:r>
        <w:t xml:space="preserve"> in the early twentieth century, and he built an experimental design in 1929. Unfortunately for Claude, the high maintenance needed for an OTEC plant, especially given the frequency of storms in tropical ocean climates, caused him to abandon the project. Nevertheless, </w:t>
      </w:r>
      <w:r w:rsidRPr="00006EC5">
        <w:rPr>
          <w:rStyle w:val="StyleBoldUnderline"/>
        </w:rPr>
        <w:t>his work demonstrated that the difference in temperature between the surface layer and the depths of the ocean was enough to generate power, using the warmer water as the heat source and the cooler water as a heat sink. OTEC takes warm water and pressurizes it so that it becomes steam, then uses the steam to power a turbine which creates power, and completes the cycle by using the cold water to return the steam to its liquid state</w:t>
      </w:r>
      <w:proofErr w:type="gramStart"/>
      <w:r>
        <w:t>.</w:t>
      </w:r>
      <w:r w:rsidR="00D64DCC" w:rsidRPr="00D64DCC">
        <w:rPr>
          <w:sz w:val="12"/>
        </w:rPr>
        <w:t>¶</w:t>
      </w:r>
      <w:proofErr w:type="gramEnd"/>
      <w:r w:rsidR="00D64DCC" w:rsidRPr="00D64DCC">
        <w:rPr>
          <w:sz w:val="12"/>
        </w:rPr>
        <w:t xml:space="preserve"> </w:t>
      </w:r>
      <w:r>
        <w:t>Huge Capital, Huge Risks</w:t>
      </w:r>
      <w:r w:rsidR="00D64DCC" w:rsidRPr="00D64DCC">
        <w:rPr>
          <w:sz w:val="12"/>
        </w:rPr>
        <w:t xml:space="preserve">¶ </w:t>
      </w:r>
      <w:r>
        <w:t xml:space="preserve">Despite the sound science, </w:t>
      </w:r>
      <w:r w:rsidRPr="00006EC5">
        <w:rPr>
          <w:rStyle w:val="StyleBoldUnderline"/>
        </w:rPr>
        <w:t>a fully functioning OTEC prototype has yet to be developed. The high costs of building even a model pose the main barrier</w:t>
      </w:r>
      <w:r>
        <w:t xml:space="preserve">. Although </w:t>
      </w:r>
      <w:r w:rsidRPr="00006EC5">
        <w:rPr>
          <w:rStyle w:val="StyleBoldUnderline"/>
        </w:rPr>
        <w:t>piecemeal experiments have proven the effectiveness of the individual components, a large-scale plant has never been built</w:t>
      </w:r>
      <w:r>
        <w:t xml:space="preserve">. Luis </w:t>
      </w:r>
      <w:r w:rsidRPr="00006EC5">
        <w:rPr>
          <w:rStyle w:val="StyleBoldUnderline"/>
        </w:rPr>
        <w:t>Vega of the Pacific International Center for High Technology Research estimated in an OTEC summary presentation that a commercial-size five-megawatt OTEC plant could cost from 80 to 100 million dollars over five years</w:t>
      </w:r>
      <w:r>
        <w:t>. According to Terry Penney, the Technology Manager at the National Renewable Energy Laboratory, the combination of cost and risk is OTEC’s main liability. “We’ve talked to inventors and other constituents over the years, and it’s still a matter of huge capital investment and a huge risk, and there are many [alternate forms of energy] that are less risky that could produce power with the same certainty,” Penney told the HPR</w:t>
      </w:r>
      <w:proofErr w:type="gramStart"/>
      <w:r>
        <w:t>.</w:t>
      </w:r>
      <w:r w:rsidR="00D64DCC" w:rsidRPr="00D64DCC">
        <w:rPr>
          <w:sz w:val="12"/>
        </w:rPr>
        <w:t>¶</w:t>
      </w:r>
      <w:proofErr w:type="gramEnd"/>
      <w:r w:rsidR="00D64DCC" w:rsidRPr="00D64DCC">
        <w:rPr>
          <w:sz w:val="12"/>
        </w:rPr>
        <w:t xml:space="preserve"> </w:t>
      </w:r>
      <w:r w:rsidRPr="00D64DCC">
        <w:t>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w:t>
      </w:r>
      <w:proofErr w:type="gramStart"/>
      <w:r w:rsidRPr="00D64DCC">
        <w:t>.</w:t>
      </w:r>
      <w:r w:rsidR="00D64DCC" w:rsidRPr="00D64DCC">
        <w:rPr>
          <w:sz w:val="12"/>
        </w:rPr>
        <w:t>¶</w:t>
      </w:r>
      <w:proofErr w:type="gramEnd"/>
      <w:r w:rsidR="00D64DCC" w:rsidRPr="00D64DCC">
        <w:rPr>
          <w:sz w:val="12"/>
        </w:rPr>
        <w:t xml:space="preserve"> </w:t>
      </w:r>
      <w:r w:rsidRPr="00D64DCC">
        <w:t>Even environmentalists have impeded OTEC’s development. According to Penney, people do not want to see OTEC plants when they look at the ocean. When they see a disruption of the pristine marine landscape, they think pollution</w:t>
      </w:r>
      <w:proofErr w:type="gramStart"/>
      <w:r w:rsidRPr="00D64DCC">
        <w:t>.</w:t>
      </w:r>
      <w:r w:rsidR="00D64DCC" w:rsidRPr="00D64DCC">
        <w:rPr>
          <w:sz w:val="12"/>
        </w:rPr>
        <w:t>¶</w:t>
      </w:r>
      <w:proofErr w:type="gramEnd"/>
      <w:r w:rsidR="00D64DCC" w:rsidRPr="00D64DCC">
        <w:rPr>
          <w:sz w:val="12"/>
        </w:rPr>
        <w:t xml:space="preserve"> </w:t>
      </w:r>
      <w:r w:rsidRPr="00D64DCC">
        <w:t xml:space="preserve">Given the risks, costs, and uncertain popularity of OTEC, it seems unlikely that federal support for OTEC is forthcoming. Jim </w:t>
      </w:r>
      <w:r w:rsidRPr="00D64DCC">
        <w:lastRenderedPageBreak/>
        <w:t>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r w:rsidR="00D64DCC" w:rsidRPr="00D64DCC">
        <w:rPr>
          <w:sz w:val="12"/>
        </w:rPr>
        <w:t xml:space="preserve">¶ </w:t>
      </w:r>
      <w:r>
        <w:t xml:space="preserve">OTEC is not completely off the government’s radar, however. This past year, for the first time in a decade, Congress debated reviving the oceanic energy program in the energy bill, although the proposal was ultimately defeated. OTEC even enjoys some support on a state level. Hawaii ’s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t>Oregon ,</w:t>
      </w:r>
      <w:proofErr w:type="gramEnd"/>
      <w:r>
        <w:t xml:space="preserve"> respectively.</w:t>
      </w:r>
      <w:r w:rsidR="00D64DCC" w:rsidRPr="00D64DCC">
        <w:rPr>
          <w:sz w:val="12"/>
        </w:rPr>
        <w:t xml:space="preserve">¶ </w:t>
      </w:r>
      <w:r>
        <w:t xml:space="preserve">Do the Benefits </w:t>
      </w:r>
      <w:proofErr w:type="spellStart"/>
      <w:r>
        <w:t>Outweight</w:t>
      </w:r>
      <w:proofErr w:type="spellEnd"/>
      <w:r>
        <w:t xml:space="preserve"> the Costs?</w:t>
      </w:r>
      <w:r w:rsidR="00D64DCC" w:rsidRPr="00D64DCC">
        <w:rPr>
          <w:sz w:val="12"/>
        </w:rPr>
        <w:t xml:space="preserve">¶ </w:t>
      </w:r>
      <w:r>
        <w:t xml:space="preserve">Oceanic energy advocates insist that the long-term benefits of OTEC more than justify the short-term expense. Huang said that </w:t>
      </w:r>
      <w:r w:rsidRPr="00006EC5">
        <w:rPr>
          <w:rStyle w:val="StyleBoldUnderline"/>
        </w:rPr>
        <w:t>the changes in the economic climate over the past few decades have increased OTEC’s viability</w:t>
      </w:r>
      <w:r>
        <w:t xml:space="preserve">. According to Huang, </w:t>
      </w:r>
      <w:r w:rsidRPr="00006EC5">
        <w:rPr>
          <w:rStyle w:val="StyleBoldUnderline"/>
        </w:rPr>
        <w:t>current economic conditions are more favorable to OTEC.</w:t>
      </w:r>
      <w:r>
        <w:t xml:space="preserve"> </w:t>
      </w:r>
      <w:r w:rsidRPr="00006EC5">
        <w:rPr>
          <w:rStyle w:val="StyleBoldUnderline"/>
        </w:rPr>
        <w:t>At $65-70 per barrel, oil is roughly six times more expensive than in the 1980s, when initial OTEC cost projections were made.</w:t>
      </w:r>
      <w:r>
        <w:t xml:space="preserve"> Moreover, </w:t>
      </w:r>
      <w:r w:rsidRPr="00006EC5">
        <w:rPr>
          <w:rStyle w:val="StyleBoldUnderline"/>
        </w:rPr>
        <w:t>a lower interest rate makes capital investment more attractive</w:t>
      </w:r>
      <w:proofErr w:type="gramStart"/>
      <w:r w:rsidRPr="00006EC5">
        <w:rPr>
          <w:rStyle w:val="StyleBoldUnderline"/>
        </w:rPr>
        <w:t>.</w:t>
      </w:r>
      <w:r w:rsidR="00D64DCC" w:rsidRPr="00D64DCC">
        <w:rPr>
          <w:rStyle w:val="StyleBoldUnderline"/>
          <w:sz w:val="12"/>
        </w:rPr>
        <w:t>¶</w:t>
      </w:r>
      <w:proofErr w:type="gramEnd"/>
      <w:r w:rsidR="00D64DCC" w:rsidRPr="00D64DCC">
        <w:rPr>
          <w:sz w:val="12"/>
        </w:rPr>
        <w:t xml:space="preserve"> </w:t>
      </w:r>
      <w:r w:rsidRPr="00006EC5">
        <w:rPr>
          <w:rStyle w:val="StyleBoldUnderline"/>
        </w:rPr>
        <w:t>OTEC plants may also generate revenue from non-energy products. Anderson described several additional revenue streams, including natural by-products such as hydrogen, ethanol, and desalinated fresh water. OTEC can also serve as a form of aquaculture</w:t>
      </w:r>
      <w:r>
        <w:t>. “You are effectively fertilizing the upper photic zone…</w:t>
      </w:r>
      <w:proofErr w:type="gramStart"/>
      <w:r w:rsidRPr="00006EC5">
        <w:rPr>
          <w:rStyle w:val="StyleBoldUnderline"/>
        </w:rPr>
        <w:t>The</w:t>
      </w:r>
      <w:proofErr w:type="gramEnd"/>
      <w:r w:rsidRPr="00006EC5">
        <w:rPr>
          <w:rStyle w:val="StyleBoldUnderline"/>
        </w:rPr>
        <w:t xml:space="preserve"> fishing around the sea solar power plants will be among the best fishing holes in the world naturally</w:t>
      </w:r>
      <w:r>
        <w:t xml:space="preserve">,” Anderson said. And, he added, these benefits are not limited to the United </w:t>
      </w:r>
      <w:proofErr w:type="gramStart"/>
      <w:r>
        <w:t>States .</w:t>
      </w:r>
      <w:proofErr w:type="gramEnd"/>
      <w:r>
        <w:t xml:space="preserve"> “Look at </w:t>
      </w:r>
      <w:proofErr w:type="gramStart"/>
      <w:r>
        <w:t>Africa ,</w:t>
      </w:r>
      <w:proofErr w:type="gramEnd"/>
      <w:r>
        <w:t xml:space="preserve"> look at South America , look at the Far East </w:t>
      </w:r>
      <w:r w:rsidRPr="00006EC5">
        <w:rPr>
          <w:rStyle w:val="StyleBoldUnderline"/>
        </w:rPr>
        <w:t xml:space="preserve">. It is a gigantic pot of wealth for </w:t>
      </w:r>
      <w:r w:rsidRPr="00006EC5">
        <w:t>everybody</w:t>
      </w:r>
      <w:r>
        <w:t>… People are crying for power.”</w:t>
      </w:r>
      <w:r w:rsidR="00D64DCC" w:rsidRPr="00D64DCC">
        <w:rPr>
          <w:sz w:val="12"/>
        </w:rPr>
        <w:t xml:space="preserve">¶ </w:t>
      </w:r>
      <w:r>
        <w:t xml:space="preserve">In fact, </w:t>
      </w:r>
      <w:r w:rsidRPr="00006EC5">
        <w:rPr>
          <w:rStyle w:val="StyleBoldUnderline"/>
        </w:rPr>
        <w:t xml:space="preserve">as the U.S. government is dragging its feet, other countries are moving forward with their own designs and may well beat American industry to a fully-functioning plant. </w:t>
      </w:r>
      <w:r>
        <w:t xml:space="preserve">In </w:t>
      </w:r>
      <w:proofErr w:type="gramStart"/>
      <w:r>
        <w:t>India ,</w:t>
      </w:r>
      <w:proofErr w:type="gramEnd"/>
      <w:r>
        <w:t xml:space="preserve"> there has been significant academic interest in OTEC, although the National Institute of Ocean Technology project has stalled due to a lack of funding. </w:t>
      </w:r>
      <w:proofErr w:type="gramStart"/>
      <w:r>
        <w:t>Japan ,</w:t>
      </w:r>
      <w:proofErr w:type="gramEnd"/>
      <w:r>
        <w:t xml:space="preserve"> too, has run into capital cost issues, but Saga University ’s Institute of Ocean Energy has recently won prizes for advances in refinement of the OTEC cycle. Taiwan and various European nations have also explored OTEC as part of their long-term energy strategy. Perhaps the most interest is in the </w:t>
      </w:r>
      <w:proofErr w:type="gramStart"/>
      <w:r>
        <w:t>Philippines ,</w:t>
      </w:r>
      <w:proofErr w:type="gramEnd"/>
      <w:r>
        <w:t xml:space="preserve"> where the Philippine Department of Energy has worked with Japanese experts to select 16 potential OTEC sites.</w:t>
      </w:r>
      <w:r w:rsidR="00D64DCC" w:rsidRPr="00D64DCC">
        <w:rPr>
          <w:sz w:val="12"/>
        </w:rPr>
        <w:t xml:space="preserve">¶ </w:t>
      </w:r>
      <w:r>
        <w:t>The Future of Oceanic Energy</w:t>
      </w:r>
      <w:r w:rsidR="00D64DCC" w:rsidRPr="00D64DCC">
        <w:rPr>
          <w:sz w:val="12"/>
        </w:rPr>
        <w:t xml:space="preserve">¶ </w:t>
      </w:r>
      <w:r>
        <w:t xml:space="preserve">Were its vast potential harnessed, </w:t>
      </w:r>
      <w:r w:rsidRPr="00006EC5">
        <w:rPr>
          <w:rStyle w:val="StyleBoldUnderline"/>
        </w:rPr>
        <w:t>OTEC could change the face of energy consumption by causing a shift away from fossil fuels.</w:t>
      </w:r>
      <w:r>
        <w:t xml:space="preserve"> </w:t>
      </w:r>
      <w:r w:rsidRPr="00006EC5">
        <w:rPr>
          <w:rStyle w:val="StyleBoldUnderline"/>
        </w:rPr>
        <w:t>Environmentally, such a transition would greatly reduce greenhouse gas emissions and decrease the rate of global warming</w:t>
      </w:r>
      <w:r>
        <w:t xml:space="preserve">. Geopolitically, </w:t>
      </w:r>
      <w:r w:rsidRPr="00006EC5">
        <w:rPr>
          <w:rStyle w:val="StyleBoldUnderline"/>
        </w:rPr>
        <w:t>having an alternative energy source could free the U</w:t>
      </w:r>
      <w:r>
        <w:t xml:space="preserve">nited </w:t>
      </w:r>
      <w:proofErr w:type="gramStart"/>
      <w:r w:rsidRPr="00006EC5">
        <w:rPr>
          <w:rStyle w:val="StyleBoldUnderline"/>
        </w:rPr>
        <w:t>S</w:t>
      </w:r>
      <w:r>
        <w:t>tates ,</w:t>
      </w:r>
      <w:proofErr w:type="gramEnd"/>
      <w:r>
        <w:t xml:space="preserve"> and other countries, </w:t>
      </w:r>
      <w:r w:rsidRPr="00006EC5">
        <w:rPr>
          <w:rStyle w:val="StyleBoldUnderline"/>
        </w:rPr>
        <w:t>from foreign oil dependency</w:t>
      </w:r>
      <w:r>
        <w:t>. As Huang said, “We just cannot ignore oceanic energy, especially OTEC, because the ocean is so huge and the potential is so big… No matter who assesses, if you rely on fossil energy for the future, the future isn’t very bright…For the future, we have to look into renewable energy, look for the big resources, and the future is in the ocean.” </w:t>
      </w:r>
    </w:p>
    <w:p w:rsidR="009F38C7" w:rsidRPr="00180531" w:rsidRDefault="009F38C7" w:rsidP="009F38C7">
      <w:pPr>
        <w:pStyle w:val="Heading4"/>
      </w:pPr>
      <w:r>
        <w:t xml:space="preserve">OTEC is feasible </w:t>
      </w:r>
      <w:r w:rsidRPr="00180531">
        <w:t>and recent advancements solve all problems</w:t>
      </w:r>
    </w:p>
    <w:p w:rsidR="009F38C7" w:rsidRPr="009F38C7" w:rsidRDefault="009F38C7" w:rsidP="009F38C7">
      <w:r w:rsidRPr="009F38C7">
        <w:t xml:space="preserve">Captain </w:t>
      </w:r>
      <w:r w:rsidRPr="009F38C7">
        <w:rPr>
          <w:rStyle w:val="StyleStyleBold12pt"/>
        </w:rPr>
        <w:t>Michael</w:t>
      </w:r>
      <w:r w:rsidRPr="009F38C7">
        <w:t xml:space="preserve"> </w:t>
      </w:r>
      <w:proofErr w:type="spellStart"/>
      <w:r w:rsidRPr="009F38C7">
        <w:rPr>
          <w:rStyle w:val="StyleStyleBold12pt"/>
        </w:rPr>
        <w:t>McCallister</w:t>
      </w:r>
      <w:proofErr w:type="spellEnd"/>
      <w:r>
        <w:t>,</w:t>
      </w:r>
      <w:r w:rsidRPr="009F38C7">
        <w:t xml:space="preserve"> Senior Engineer</w:t>
      </w:r>
      <w:r>
        <w:t xml:space="preserve"> with Sound and Sea Technology,</w:t>
      </w:r>
      <w:r w:rsidRPr="009F38C7">
        <w:t xml:space="preserve"> </w:t>
      </w:r>
      <w:r w:rsidRPr="009F38C7">
        <w:rPr>
          <w:rStyle w:val="StyleStyleBold12pt"/>
        </w:rPr>
        <w:t>and</w:t>
      </w:r>
      <w:r w:rsidRPr="009F38C7">
        <w:t xml:space="preserve"> Commander Steve</w:t>
      </w:r>
      <w:r>
        <w:t xml:space="preserve"> </w:t>
      </w:r>
      <w:r w:rsidRPr="009F38C7">
        <w:rPr>
          <w:rStyle w:val="StyleStyleBold12pt"/>
        </w:rPr>
        <w:t>McLaughlin</w:t>
      </w:r>
      <w:r>
        <w:t xml:space="preserve">, </w:t>
      </w:r>
      <w:r w:rsidRPr="009F38C7">
        <w:rPr>
          <w:rStyle w:val="StyleStyleBold12pt"/>
        </w:rPr>
        <w:t>2012</w:t>
      </w:r>
      <w:r>
        <w:t xml:space="preserve">, </w:t>
      </w:r>
      <w:r w:rsidRPr="009F38C7">
        <w:t>‘Critical Infrastructure Programs Manager at Sound and Sea Technology, January, "Renewable Energy from the Ocean", U.S. Naval Institute Procee</w:t>
      </w:r>
      <w:r>
        <w:t>dings, Vol. 138, Issue 1, EBSCO</w:t>
      </w:r>
    </w:p>
    <w:p w:rsidR="009F38C7" w:rsidRPr="009F38C7" w:rsidRDefault="009F38C7" w:rsidP="009F38C7">
      <w:r w:rsidRPr="009F38C7">
        <w:t>The well-known OTEC operating principles date to the original concept proposed by Jacques-</w:t>
      </w:r>
      <w:proofErr w:type="spellStart"/>
      <w:r w:rsidRPr="009F38C7">
        <w:t>Arsène</w:t>
      </w:r>
      <w:proofErr w:type="spellEnd"/>
      <w:r w:rsidRPr="009F38C7">
        <w:t xml:space="preserve"> </w:t>
      </w:r>
      <w:proofErr w:type="spellStart"/>
      <w:r w:rsidRPr="009F38C7">
        <w:t>d'Arsonval</w:t>
      </w:r>
      <w:proofErr w:type="spellEnd"/>
      <w:r w:rsidRPr="009F38C7">
        <w:t xml:space="preserve"> in 1881. </w:t>
      </w:r>
      <w:r w:rsidRPr="009F38C7">
        <w:rPr>
          <w:rStyle w:val="StyleBoldUnderline"/>
        </w:rPr>
        <w:t>OTEC recovers solar energy using a thermodynamic cycle</w:t>
      </w:r>
      <w:r w:rsidRPr="009F38C7">
        <w:t xml:space="preserve"> that operates across the temperature difference between warm surface water and cold deep water. In the tropics, surface waters are above 80 degrees Fahrenheit, while at depths of about 1,000 meters water temperatures are just above freezing. This </w:t>
      </w:r>
      <w:proofErr w:type="spellStart"/>
      <w:r w:rsidRPr="009F38C7">
        <w:t>grathent</w:t>
      </w:r>
      <w:proofErr w:type="spellEnd"/>
      <w:r w:rsidRPr="009F38C7">
        <w:t xml:space="preserve"> provides a differential that can be used to transfer energy from the warm surface waters and generate electricity</w:t>
      </w:r>
      <w:proofErr w:type="gramStart"/>
      <w:r w:rsidRPr="009F38C7">
        <w:t>.¶</w:t>
      </w:r>
      <w:proofErr w:type="gramEnd"/>
      <w:r w:rsidRPr="009F38C7">
        <w:t xml:space="preserve"> For a system operating between 85 and 35 degrees </w:t>
      </w:r>
      <w:r w:rsidRPr="009F38C7">
        <w:lastRenderedPageBreak/>
        <w:t xml:space="preserve">Fahrenheit, the temperature differential yields a maximum thermodynamic Carnot cycle efficiency of 9.2 percent. Although this is considered low efficiency for a power plant, </w:t>
      </w:r>
      <w:r w:rsidRPr="009F38C7">
        <w:rPr>
          <w:rStyle w:val="StyleBoldUnderline"/>
        </w:rPr>
        <w:t>the "fuel" is free</w:t>
      </w:r>
      <w:r w:rsidRPr="009F38C7">
        <w:t>. Hence, the real challenge is to build commercial-scale plants that yield competitively priced electricity</w:t>
      </w:r>
      <w:proofErr w:type="gramStart"/>
      <w:r w:rsidRPr="009F38C7">
        <w:t>.¶</w:t>
      </w:r>
      <w:proofErr w:type="gramEnd"/>
      <w:r w:rsidRPr="009F38C7">
        <w:t xml:space="preserve"> Overcoming Barriers¶ Previous attempts to develop a viable and practical OTEC commercial power system suffered from several challenges. The low temperature delta requires large seawater flows to yield utility scale outputs. Therefore, </w:t>
      </w:r>
      <w:r w:rsidRPr="009F38C7">
        <w:rPr>
          <w:rStyle w:val="StyleBoldUnderline"/>
        </w:rPr>
        <w:t>OTEC plants must be large. Thus, they will also be capital-intensive</w:t>
      </w:r>
      <w:r w:rsidRPr="009F38C7">
        <w:t>. As plant capacity increases, the unit outlay becomes more cost-effective due to economy of scale</w:t>
      </w:r>
      <w:proofErr w:type="gramStart"/>
      <w:r w:rsidRPr="009F38C7">
        <w:t>.¶</w:t>
      </w:r>
      <w:proofErr w:type="gramEnd"/>
      <w:r w:rsidRPr="009F38C7">
        <w:t xml:space="preserve"> Survivable cold-water pipes, cost-efficient heat exchangers, and to a lesser extent offshore structures and deep-water moorings represent key technical challenges. However, developments in offshore technologies, new materials, and fabrication and construction processes that were not available when the first serious experimental platforms were developed in the 1970s now provide solutions. When located close to shore, </w:t>
      </w:r>
      <w:r w:rsidRPr="009F38C7">
        <w:rPr>
          <w:rStyle w:val="StyleBoldUnderline"/>
        </w:rPr>
        <w:t xml:space="preserve">an OTEC plant can transmit power directly to the local grid via undersea cable. Plants farther from shore can also produce power in the form of energy carriers like hydrogen or ammonia, which can be used both as fuel for transportation and to generate power ashore. In agricultural markets, reasonably priced, </w:t>
      </w:r>
      <w:proofErr w:type="spellStart"/>
      <w:r w:rsidRPr="009F38C7">
        <w:rPr>
          <w:rStyle w:val="StyleBoldUnderline"/>
        </w:rPr>
        <w:t>renewablebased</w:t>
      </w:r>
      <w:proofErr w:type="spellEnd"/>
      <w:r w:rsidRPr="009F38C7">
        <w:rPr>
          <w:rStyle w:val="StyleBoldUnderline"/>
        </w:rPr>
        <w:t xml:space="preserve"> ammonia can displace natural gas in fertilizer production</w:t>
      </w:r>
      <w:proofErr w:type="gramStart"/>
      <w:r w:rsidRPr="009F38C7">
        <w:rPr>
          <w:rStyle w:val="StyleBoldUnderline"/>
        </w:rPr>
        <w:t>.¶</w:t>
      </w:r>
      <w:proofErr w:type="gramEnd"/>
      <w:r w:rsidRPr="009F38C7">
        <w:rPr>
          <w:rStyle w:val="StyleBoldUnderline"/>
        </w:rPr>
        <w:t xml:space="preserve"> Combined with marine algae aquaculture programs, OTEC plants can also produce carbon-based synthetic fuels. OTEC facilities can be configured to produce fresh water,</w:t>
      </w:r>
      <w:r w:rsidRPr="009F38C7">
        <w:t xml:space="preserve"> and, from a military perspective, system platforms can also serve as supply bases and surveillance sites</w:t>
      </w:r>
      <w:proofErr w:type="gramStart"/>
      <w:r w:rsidRPr="009F38C7">
        <w:t>.¶</w:t>
      </w:r>
      <w:proofErr w:type="gramEnd"/>
      <w:r w:rsidRPr="009F38C7">
        <w:t xml:space="preserve"> Facing Reality¶ Availability of relatively "cheap" fossil fuels limits societal incentives to change and makes energy markets difficult to penetrate. However, the realization of "peak oil" (the theoretical upper limit of global oil production based on known reserves), ongoing instability in Middle East political conditions, adversarial oil-supply partners, and concerns over greenhouse-gas buildup and global warming all contribute to the need for renewable energy solutions</w:t>
      </w:r>
      <w:proofErr w:type="gramStart"/>
      <w:r w:rsidRPr="009F38C7">
        <w:t>.¶</w:t>
      </w:r>
      <w:proofErr w:type="gramEnd"/>
      <w:r w:rsidRPr="009F38C7">
        <w:t xml:space="preserve"> An assessment of OTEC technical readiness by experts at a 2009 National Oceanic and Atmospheric Administration workshop indicated that a 10 megawatt (MW) floating OTEC facility is technically feasible today, using current design, manufacturing, and installation technologies.¶ While readiness and scalability for a 100 MW facility were less clear, the conclusion was that experience gained during the construction, deployment, and operation of a smaller pilot plant would be a necessary step in OTEC commercialization. </w:t>
      </w:r>
    </w:p>
    <w:p w:rsidR="009F38C7" w:rsidRDefault="009F38C7" w:rsidP="009F38C7">
      <w:pPr>
        <w:pStyle w:val="Heading4"/>
      </w:pPr>
      <w:r>
        <w:t xml:space="preserve">OTEC is comparatively better than other alternatives.  </w:t>
      </w:r>
    </w:p>
    <w:p w:rsidR="009F38C7" w:rsidRPr="009F38C7" w:rsidRDefault="009F38C7" w:rsidP="009F38C7">
      <w:r w:rsidRPr="009F38C7">
        <w:t xml:space="preserve">Dr. Paul </w:t>
      </w:r>
      <w:proofErr w:type="spellStart"/>
      <w:r w:rsidRPr="009F38C7">
        <w:rPr>
          <w:rStyle w:val="StyleStyleBold12pt"/>
        </w:rPr>
        <w:t>Curto</w:t>
      </w:r>
      <w:proofErr w:type="spellEnd"/>
      <w:r w:rsidRPr="009F38C7">
        <w:t>, former NASA Chief Technologist, “American Energy Policy V -- Ocean Thermal Energy Conversion,” 12</w:t>
      </w:r>
      <w:r>
        <w:t>-15-</w:t>
      </w:r>
      <w:r w:rsidRPr="009F38C7">
        <w:rPr>
          <w:rStyle w:val="StyleStyleBold12pt"/>
        </w:rPr>
        <w:t>2010</w:t>
      </w:r>
      <w:r w:rsidRPr="009F38C7">
        <w:t>, http://www.opednews.com/articles/American-Energy-Policy-V--by-Paul-from-Potomac-101214-315.html</w:t>
      </w:r>
    </w:p>
    <w:p w:rsidR="009F38C7" w:rsidRPr="009F38C7" w:rsidRDefault="009F38C7" w:rsidP="009F38C7">
      <w:r w:rsidRPr="009F38C7">
        <w:t>Ocean Thermal Energy Conversion (</w:t>
      </w:r>
      <w:r w:rsidRPr="009F38C7">
        <w:rPr>
          <w:rStyle w:val="StyleBoldUnderline"/>
        </w:rPr>
        <w:t>OTEC) is by far the most balanced means to face the challenge of global warming. It is also the one that requires the greatest investment to meet its potential. It is a most intriguing answer that can save us from Armageddon</w:t>
      </w:r>
      <w:r w:rsidRPr="009F38C7">
        <w:t xml:space="preserve">. The Applied Physics Laboratory at Johns Hopkins University was one of its earliest proponents, whose team was led by Gordon </w:t>
      </w:r>
      <w:proofErr w:type="spellStart"/>
      <w:r w:rsidRPr="009F38C7">
        <w:t>Dugger</w:t>
      </w:r>
      <w:proofErr w:type="spellEnd"/>
      <w:r w:rsidRPr="009F38C7">
        <w:t xml:space="preserve"> (see photo below). Given modern materials and design techniques, </w:t>
      </w:r>
      <w:r w:rsidRPr="009F38C7">
        <w:rPr>
          <w:rStyle w:val="StyleBoldUnderline"/>
        </w:rPr>
        <w:t>we should be able to build grazing OTEC plants that may become economical with just a few production units,</w:t>
      </w:r>
      <w:r w:rsidRPr="009F38C7">
        <w:t xml:space="preserve"> based upon anhydrous ammonia as the hydrogen carrier. The grazing OTEC plants would produce anhydrous ammonia while surfing the oceans for hot spots to curry heat for their power plants. (BTW there are ammonia pipelines in Indiana and other </w:t>
      </w:r>
      <w:proofErr w:type="spellStart"/>
      <w:proofErr w:type="gramStart"/>
      <w:r w:rsidRPr="009F38C7">
        <w:t>midwest</w:t>
      </w:r>
      <w:proofErr w:type="spellEnd"/>
      <w:proofErr w:type="gramEnd"/>
      <w:r w:rsidRPr="009F38C7">
        <w:t xml:space="preserve"> states today for fertilizer distribution). Ammonia is the second-most predominant chemical manufactured in the world. </w:t>
      </w:r>
      <w:r w:rsidRPr="009F38C7">
        <w:rPr>
          <w:rStyle w:val="StyleBoldUnderline"/>
        </w:rPr>
        <w:t xml:space="preserve">Since the volumetric energy density of ammonia is three times that of liquid hydrogen, and ammonia combustion can be exceptionally efficient (about the same as burning diesel fuel in </w:t>
      </w:r>
      <w:proofErr w:type="spellStart"/>
      <w:r w:rsidRPr="009F38C7">
        <w:rPr>
          <w:rStyle w:val="StyleBoldUnderline"/>
        </w:rPr>
        <w:t>turbodiesels</w:t>
      </w:r>
      <w:proofErr w:type="spellEnd"/>
      <w:r w:rsidRPr="009F38C7">
        <w:rPr>
          <w:rStyle w:val="StyleBoldUnderline"/>
        </w:rPr>
        <w:t xml:space="preserve">), it may be true that a hydrogen economy based upon OTEC and ammonia may be close at hand. The overall replacement of transportable carbon fuels by OTEC-based ammonia is estimated at 100 million barrels of oil per day equivalent over about 40 years if we move </w:t>
      </w:r>
      <w:r w:rsidRPr="009F38C7">
        <w:rPr>
          <w:rStyle w:val="StyleBoldUnderline"/>
        </w:rPr>
        <w:lastRenderedPageBreak/>
        <w:t>to a hydrogen economy.</w:t>
      </w:r>
      <w:r w:rsidRPr="009F38C7">
        <w:t xml:space="preserve"> Along with other technologies, carbon fuels could be replaced in roughly 80% of all applications.</w:t>
      </w:r>
    </w:p>
    <w:p w:rsidR="00AC281F" w:rsidRDefault="00595696" w:rsidP="00595696">
      <w:pPr>
        <w:pStyle w:val="Heading2"/>
      </w:pPr>
      <w:r>
        <w:lastRenderedPageBreak/>
        <w:t>Solvency</w:t>
      </w:r>
    </w:p>
    <w:p w:rsidR="0040497E" w:rsidRDefault="0040497E" w:rsidP="00810920">
      <w:pPr>
        <w:pStyle w:val="Heading3"/>
      </w:pPr>
      <w:r>
        <w:lastRenderedPageBreak/>
        <w:t>General</w:t>
      </w:r>
    </w:p>
    <w:p w:rsidR="0040497E" w:rsidRPr="00180531" w:rsidRDefault="0040497E" w:rsidP="0040497E">
      <w:pPr>
        <w:pStyle w:val="Heading4"/>
      </w:pPr>
      <w:r>
        <w:t>The plan solves – simplifying the c</w:t>
      </w:r>
      <w:r w:rsidRPr="00180531">
        <w:t xml:space="preserve">urrent patchwork of restrictions </w:t>
      </w:r>
      <w:r>
        <w:t>ensures</w:t>
      </w:r>
      <w:r w:rsidRPr="00180531">
        <w:t xml:space="preserve"> commercial viability</w:t>
      </w:r>
      <w:r>
        <w:t xml:space="preserve"> and development. </w:t>
      </w:r>
    </w:p>
    <w:p w:rsidR="0040497E" w:rsidRDefault="0040497E" w:rsidP="0040497E">
      <w:proofErr w:type="spellStart"/>
      <w:r w:rsidRPr="00974335">
        <w:rPr>
          <w:rStyle w:val="StyleStyleBold12pt"/>
        </w:rPr>
        <w:t>Griset</w:t>
      </w:r>
      <w:proofErr w:type="spellEnd"/>
      <w:r w:rsidRPr="00974335">
        <w:rPr>
          <w:rStyle w:val="StyleStyleBold12pt"/>
        </w:rPr>
        <w:t xml:space="preserve"> ’11</w:t>
      </w:r>
      <w:r>
        <w:t xml:space="preserve"> (Todd J. </w:t>
      </w:r>
      <w:proofErr w:type="spellStart"/>
      <w:r>
        <w:t>Griset</w:t>
      </w:r>
      <w:proofErr w:type="spellEnd"/>
      <w:r>
        <w:t xml:space="preserve"> earned a J.D. from the University of Pennsylvania Law School in 2002, and a Masters of Environmental Studies from the University of Pennsylvania in 2006. “HARNESSING THE OCEAN'S POWER: OPPORTUNITIES IN RENEWABLE OCEAN ENERGY RESOURCES,” 16 Ocean &amp; Coastal L.J. 395)-mikee</w:t>
      </w:r>
    </w:p>
    <w:p w:rsidR="0040497E" w:rsidRDefault="0040497E" w:rsidP="0040497E"/>
    <w:p w:rsidR="0040497E" w:rsidRPr="00D62B3C" w:rsidRDefault="0040497E" w:rsidP="0040497E">
      <w:pPr>
        <w:rPr>
          <w:u w:val="single"/>
        </w:rPr>
      </w:pPr>
      <w:r w:rsidRPr="0040497E">
        <w:rPr>
          <w:sz w:val="16"/>
        </w:rPr>
        <w:t xml:space="preserve">IV. CONCLUSION: FURTHER STREAMLINING OF REGULATORY POLICIES WILL EMPOWER CONTINUED DEVELOPMENT OF RENEWABLE OCEAN ENERGY PROJECTS Whether renewable ocean energy development will occur in U.S. waters on a commercial scale remains to be seen. The potential environmental impact of individual units remains largely unknown, let alone the impacts of build-out and development on a larger scale. </w:t>
      </w:r>
      <w:proofErr w:type="gramStart"/>
      <w:r w:rsidRPr="0040497E">
        <w:rPr>
          <w:sz w:val="16"/>
        </w:rPr>
        <w:t>n226</w:t>
      </w:r>
      <w:proofErr w:type="gramEnd"/>
      <w:r w:rsidRPr="0040497E">
        <w:rPr>
          <w:sz w:val="16"/>
        </w:rPr>
        <w:t xml:space="preserve"> </w:t>
      </w:r>
      <w:r w:rsidRPr="0040497E">
        <w:rPr>
          <w:rStyle w:val="StyleBoldUnderline"/>
        </w:rPr>
        <w:t>The [*432] slate of technologies available for extracting usable energy from the sea is promising, but most</w:t>
      </w:r>
      <w:r w:rsidRPr="0040497E">
        <w:rPr>
          <w:sz w:val="16"/>
        </w:rPr>
        <w:t>--and particularly those with the greatest potential--</w:t>
      </w:r>
      <w:r w:rsidRPr="0040497E">
        <w:rPr>
          <w:rStyle w:val="StyleBoldUnderline"/>
        </w:rPr>
        <w:t>remain in an immature state.</w:t>
      </w:r>
      <w:r w:rsidRPr="0040497E">
        <w:rPr>
          <w:sz w:val="16"/>
        </w:rPr>
        <w:t xml:space="preserve"> As interest in refining these technologies continues, mechanisms for converting the oceans' energy into usable power are improving in efficiency and cost-effectiveness. Regulatory regimes applicable to renewable ocean energy continue to evolve as well. For example, the decision of the Massachusetts DPU to approve Cape Wind's power purchase agreement with National Grid, and the FERC order approving the concept of a multi-tiered avoided cost rate structure under which states may establish a higher avoided cost rate for mandated renewable power, both represent an evolution in the traditional regulation of public utilities. In both cases, regulatory policy has shifted to favor renewable energy production even though it may initially bear a higher cost than production from fossil fuel-based resources. These shifts may continue to bring renewable ocean energy closer to cost-competitiveness or cost-parity with traditional resources. Time will tell whether the trend toward greater ocean energy development will rise and fall like the tides, as has the trends responsible for the initial enactment of the OTEC Act, subsequent removal of NOAA's regulations, and the current resurgence of interest in OTEC, or whether these shifts represent definite progress toward a new form of energy production. Furthermore, </w:t>
      </w:r>
      <w:r w:rsidRPr="0040497E">
        <w:rPr>
          <w:rStyle w:val="Emphasis"/>
        </w:rPr>
        <w:t>clarification and simplification of the patchwork of regulatory regimes</w:t>
      </w:r>
      <w:r w:rsidRPr="0040497E">
        <w:rPr>
          <w:rStyle w:val="StyleBoldUnderline"/>
        </w:rPr>
        <w:t xml:space="preserve"> governing renewable ocean energy projects will bring about additional reductions in the cost of energy from the sea</w:t>
      </w:r>
      <w:r w:rsidRPr="0040497E">
        <w:rPr>
          <w:sz w:val="16"/>
        </w:rPr>
        <w:t>. As a general principle</w:t>
      </w:r>
      <w:r w:rsidRPr="0040497E">
        <w:rPr>
          <w:rStyle w:val="StyleBoldUnderline"/>
        </w:rPr>
        <w:t xml:space="preserve">, uncertainty or inconsistency of regulation tends to </w:t>
      </w:r>
      <w:r w:rsidRPr="0040497E">
        <w:rPr>
          <w:rStyle w:val="Emphasis"/>
        </w:rPr>
        <w:t>deter development</w:t>
      </w:r>
      <w:r w:rsidRPr="0040497E">
        <w:rPr>
          <w:rStyle w:val="StyleBoldUnderline"/>
        </w:rPr>
        <w:t xml:space="preserve"> and investment</w:t>
      </w:r>
      <w:r w:rsidRPr="0040497E">
        <w:rPr>
          <w:sz w:val="16"/>
        </w:rPr>
        <w:t xml:space="preserve">. </w:t>
      </w:r>
      <w:proofErr w:type="gramStart"/>
      <w:r w:rsidRPr="0040497E">
        <w:rPr>
          <w:sz w:val="16"/>
        </w:rPr>
        <w:t>n227</w:t>
      </w:r>
      <w:proofErr w:type="gramEnd"/>
      <w:r w:rsidRPr="0040497E">
        <w:rPr>
          <w:sz w:val="16"/>
        </w:rPr>
        <w:t xml:space="preserve"> Unknown or shifting regulatory regimes add risk to the development of any given project. </w:t>
      </w:r>
      <w:proofErr w:type="gramStart"/>
      <w:r w:rsidRPr="0040497E">
        <w:rPr>
          <w:sz w:val="16"/>
        </w:rPr>
        <w:t>n228</w:t>
      </w:r>
      <w:proofErr w:type="gramEnd"/>
      <w:r w:rsidRPr="0040497E">
        <w:rPr>
          <w:sz w:val="16"/>
        </w:rPr>
        <w:t xml:space="preserve"> Indeed, </w:t>
      </w:r>
      <w:r w:rsidRPr="0040497E">
        <w:rPr>
          <w:rStyle w:val="StyleBoldUnderline"/>
        </w:rPr>
        <w:t xml:space="preserve">in the context of ocean energy, </w:t>
      </w:r>
      <w:r w:rsidRPr="0040497E">
        <w:rPr>
          <w:rStyle w:val="Emphasis"/>
        </w:rPr>
        <w:t>regulatory uncertainty has been called "the most significant non-technical obstacle to deployment of this new technology."</w:t>
      </w:r>
      <w:r w:rsidRPr="0040497E">
        <w:rPr>
          <w:sz w:val="16"/>
        </w:rPr>
        <w:t xml:space="preserve"> n229 </w:t>
      </w:r>
      <w:r w:rsidRPr="0040497E">
        <w:rPr>
          <w:rStyle w:val="Emphasis"/>
        </w:rPr>
        <w:t>Consistent government commitment and the simplification of licensing and permitting procedures</w:t>
      </w:r>
      <w:r w:rsidRPr="0040497E">
        <w:rPr>
          <w:rStyle w:val="StyleBoldUnderline"/>
        </w:rPr>
        <w:t xml:space="preserve">, rank among the [*433] hallmarks of a well-planned system for </w:t>
      </w:r>
      <w:r w:rsidRPr="0040497E">
        <w:rPr>
          <w:rStyle w:val="Emphasis"/>
        </w:rPr>
        <w:t>developing</w:t>
      </w:r>
      <w:r w:rsidRPr="0040497E">
        <w:rPr>
          <w:rStyle w:val="StyleBoldUnderline"/>
        </w:rPr>
        <w:t xml:space="preserve"> ocean renewable energy.</w:t>
      </w:r>
      <w:r w:rsidRPr="0040497E">
        <w:rPr>
          <w:sz w:val="16"/>
        </w:rPr>
        <w:t xml:space="preserve"> </w:t>
      </w:r>
      <w:proofErr w:type="gramStart"/>
      <w:r w:rsidRPr="0040497E">
        <w:rPr>
          <w:sz w:val="16"/>
        </w:rPr>
        <w:t>n230</w:t>
      </w:r>
      <w:proofErr w:type="gramEnd"/>
      <w:r w:rsidRPr="0040497E">
        <w:rPr>
          <w:sz w:val="16"/>
        </w:rPr>
        <w:t xml:space="preserve"> </w:t>
      </w:r>
      <w:r w:rsidRPr="0040497E">
        <w:rPr>
          <w:rStyle w:val="StyleBoldUnderline"/>
        </w:rPr>
        <w:t>Arguably, such a system has not yet been fully realized</w:t>
      </w:r>
      <w:r w:rsidRPr="0040497E">
        <w:rPr>
          <w:sz w:val="16"/>
        </w:rPr>
        <w:t xml:space="preserve">. Some observers believe that the MOU between MMS and FERC has "resolved the uncertainty" over the jurisdictional question, and by extension, over the question of which set of regulations a developer of a project on the OCS must follow. </w:t>
      </w:r>
      <w:proofErr w:type="gramStart"/>
      <w:r w:rsidRPr="0040497E">
        <w:rPr>
          <w:sz w:val="16"/>
        </w:rPr>
        <w:t>n231</w:t>
      </w:r>
      <w:proofErr w:type="gramEnd"/>
      <w:r w:rsidRPr="0040497E">
        <w:rPr>
          <w:sz w:val="16"/>
        </w:rPr>
        <w:t xml:space="preserve"> On the other hand, the dual process created by the MOU under which MMS/BOEMRE must first approve a site and issue a lease, after which FERC may issue a license or exemption, may lead to delays in the development of hydrokinetic energy resources on the OCS. </w:t>
      </w:r>
      <w:proofErr w:type="gramStart"/>
      <w:r w:rsidRPr="0040497E">
        <w:rPr>
          <w:sz w:val="16"/>
        </w:rPr>
        <w:t>n232</w:t>
      </w:r>
      <w:proofErr w:type="gramEnd"/>
      <w:r w:rsidRPr="0040497E">
        <w:rPr>
          <w:sz w:val="16"/>
        </w:rPr>
        <w:t xml:space="preserve"> Nevertheless, the agencies have committed themselves to cooperate and have issued guidance suggesting that where possible, the agencies will combine their National Environmental Policy Act processes. </w:t>
      </w:r>
      <w:proofErr w:type="gramStart"/>
      <w:r w:rsidRPr="0040497E">
        <w:rPr>
          <w:sz w:val="16"/>
        </w:rPr>
        <w:t>n233</w:t>
      </w:r>
      <w:proofErr w:type="gramEnd"/>
      <w:r w:rsidRPr="0040497E">
        <w:rPr>
          <w:sz w:val="16"/>
        </w:rPr>
        <w:t xml:space="preserve"> At the same time, </w:t>
      </w:r>
      <w:r w:rsidRPr="0040497E">
        <w:rPr>
          <w:rStyle w:val="StyleBoldUnderline"/>
        </w:rPr>
        <w:t>technologies such as OTEC remain under the jurisdiction of NOAA</w:t>
      </w:r>
      <w:r w:rsidRPr="0040497E">
        <w:rPr>
          <w:sz w:val="16"/>
        </w:rPr>
        <w:t xml:space="preserve">. As noted above, a host of other federal agencies retain authority to regulate various aspects of renewable ocean energy projects. </w:t>
      </w:r>
      <w:r w:rsidRPr="0040497E">
        <w:rPr>
          <w:rStyle w:val="StyleBoldUnderline"/>
        </w:rPr>
        <w:t>The nation's regulatory program for ocean energy projects thus lacks a single "one-stop shop" approach for project licensure, site leasing, and other required permitting.</w:t>
      </w:r>
      <w:r w:rsidRPr="0040497E">
        <w:rPr>
          <w:sz w:val="16"/>
        </w:rPr>
        <w:t xml:space="preserve"> Project developers must not only obtain permits from a variety of federal and state entities, </w:t>
      </w:r>
      <w:proofErr w:type="gramStart"/>
      <w:r w:rsidRPr="0040497E">
        <w:rPr>
          <w:sz w:val="16"/>
        </w:rPr>
        <w:t>but</w:t>
      </w:r>
      <w:proofErr w:type="gramEnd"/>
      <w:r w:rsidRPr="0040497E">
        <w:rPr>
          <w:sz w:val="16"/>
        </w:rPr>
        <w:t xml:space="preserve"> moreover face uncertainty as to which permits may be required. </w:t>
      </w:r>
      <w:r w:rsidRPr="0040497E">
        <w:rPr>
          <w:rStyle w:val="StyleBoldUnderline"/>
        </w:rPr>
        <w:t xml:space="preserve">The net impact of this regulatory patchwork is to place a </w:t>
      </w:r>
      <w:r w:rsidRPr="0040497E">
        <w:rPr>
          <w:rStyle w:val="Emphasis"/>
        </w:rPr>
        <w:t>chilling effect</w:t>
      </w:r>
      <w:r w:rsidRPr="0040497E">
        <w:rPr>
          <w:rStyle w:val="StyleBoldUnderline"/>
        </w:rPr>
        <w:t xml:space="preserve"> on the comprehensive development of the nation's renewable ocean energy resources. </w:t>
      </w:r>
      <w:r w:rsidRPr="0040497E">
        <w:rPr>
          <w:sz w:val="16"/>
        </w:rPr>
        <w:t xml:space="preserve">Moreover, few renewable ocean energy projects have been fully permitted. Indeed, the Cape Wind project represents the first commercial-scale offshore wind project to complete its permitting and licensing path. </w:t>
      </w:r>
      <w:proofErr w:type="gramStart"/>
      <w:r w:rsidRPr="0040497E">
        <w:rPr>
          <w:sz w:val="16"/>
        </w:rPr>
        <w:t>n234</w:t>
      </w:r>
      <w:proofErr w:type="gramEnd"/>
      <w:r w:rsidRPr="0040497E">
        <w:rPr>
          <w:sz w:val="16"/>
        </w:rPr>
        <w:t xml:space="preserve"> Although each future project's details and regulatory [*434] path may be unique, the success of the first United States offshore wind project to go through the public regulatory process provides subsequent developers with valuable insight into challenges, procedures, and provides an understanding of how to apportion permitting and development costs with greater certainty. </w:t>
      </w:r>
      <w:proofErr w:type="gramStart"/>
      <w:r w:rsidRPr="0040497E">
        <w:rPr>
          <w:sz w:val="16"/>
        </w:rPr>
        <w:t>n235</w:t>
      </w:r>
      <w:proofErr w:type="gramEnd"/>
      <w:r w:rsidRPr="0040497E">
        <w:rPr>
          <w:sz w:val="16"/>
        </w:rPr>
        <w:t xml:space="preserve"> However, because that path took nine years to navigate, and because many of the regulatory shifts described herein occurred during that time, project developers today will face a different regulatory structure than that faced by Cape Wind. Moreover, depending on the technology involved, site-specific issues, and the regulatory environment of each state, each project must in essence forge its own path forward </w:t>
      </w:r>
      <w:r w:rsidRPr="0040497E">
        <w:rPr>
          <w:sz w:val="16"/>
        </w:rPr>
        <w:lastRenderedPageBreak/>
        <w:t xml:space="preserve">toward complete regulatory approval. </w:t>
      </w:r>
      <w:r w:rsidRPr="0040497E">
        <w:rPr>
          <w:rStyle w:val="Emphasis"/>
        </w:rPr>
        <w:t>Congressional action could further streamline the regulatory framework</w:t>
      </w:r>
      <w:r w:rsidRPr="0040497E">
        <w:rPr>
          <w:rStyle w:val="StyleBoldUnderline"/>
        </w:rPr>
        <w:t xml:space="preserve"> applicable to renewable ocean energy projects. Providing a stable structure for the development of the oceans' renewable energy potential would reduce the capital cost required to develop a given project.</w:t>
      </w:r>
      <w:r w:rsidRPr="0040497E">
        <w:rPr>
          <w:sz w:val="16"/>
        </w:rPr>
        <w:t xml:space="preserve"> By providing a clear and consistent legal path for project developers to follow, such </w:t>
      </w:r>
      <w:r w:rsidRPr="0040497E">
        <w:rPr>
          <w:rStyle w:val="Emphasis"/>
        </w:rPr>
        <w:t>legislation would enable the best ocean energy projects</w:t>
      </w:r>
      <w:r w:rsidRPr="0040497E">
        <w:rPr>
          <w:rStyle w:val="StyleBoldUnderline"/>
        </w:rPr>
        <w:t xml:space="preserve"> to become more cost-competitive. This in turn could provide benefits</w:t>
      </w:r>
      <w:r w:rsidRPr="0040497E">
        <w:rPr>
          <w:sz w:val="16"/>
        </w:rPr>
        <w:t xml:space="preserve"> along the lines of those cited by the Massachusetts Department of Public Utilities in approving the Cape Wind power purchase agreement: </w:t>
      </w:r>
      <w:r w:rsidRPr="0040497E">
        <w:rPr>
          <w:rStyle w:val="Emphasis"/>
        </w:rPr>
        <w:t>economic development, a diversified energy policy, greater energy independence, and reduced carbon emissions</w:t>
      </w:r>
      <w:r w:rsidRPr="0040497E">
        <w:rPr>
          <w:sz w:val="16"/>
        </w:rPr>
        <w:t xml:space="preserve">. The states' role in such a regulatory framework should be respected. While renewable power benefits the region, the nation, and the world at large, most of the negative impacts of a given project are felt locally. Establishing a clear regulatory framework including appropriate federal agencies as well as state authority could empower greater development of ocean energy resources without sacrificing values such as navigational rights, fisheries and wildlife, aesthetic considerations, and states' rights. </w:t>
      </w:r>
      <w:r w:rsidRPr="0040497E">
        <w:rPr>
          <w:rStyle w:val="StyleBoldUnderline"/>
        </w:rPr>
        <w:t>Our oceans hold vast promise. The opportunity to transform that potential into usable energy is significant.</w:t>
      </w:r>
      <w:r w:rsidRPr="0040497E">
        <w:rPr>
          <w:sz w:val="16"/>
        </w:rPr>
        <w:t xml:space="preserve"> Whether developing that potential into commercial-scale energy production is a reasonable choice remains to be seen. If renewable ocean energy resources </w:t>
      </w:r>
      <w:proofErr w:type="gramStart"/>
      <w:r w:rsidRPr="0040497E">
        <w:rPr>
          <w:sz w:val="16"/>
        </w:rPr>
        <w:t>are</w:t>
      </w:r>
      <w:proofErr w:type="gramEnd"/>
      <w:r w:rsidRPr="0040497E">
        <w:rPr>
          <w:sz w:val="16"/>
        </w:rPr>
        <w:t xml:space="preserve"> to be developed, </w:t>
      </w:r>
      <w:r w:rsidRPr="0040497E">
        <w:rPr>
          <w:rStyle w:val="StyleBoldUnderline"/>
        </w:rPr>
        <w:t>promoting regulatory certainty would do much to promote their cost-effective development.</w:t>
      </w:r>
    </w:p>
    <w:p w:rsidR="0040497E" w:rsidRPr="0040497E" w:rsidRDefault="0040497E" w:rsidP="0040497E"/>
    <w:p w:rsidR="00810920" w:rsidRPr="00810920" w:rsidRDefault="00810920" w:rsidP="00810920">
      <w:pPr>
        <w:pStyle w:val="Heading3"/>
      </w:pPr>
      <w:r w:rsidRPr="00810920">
        <w:lastRenderedPageBreak/>
        <w:t xml:space="preserve">AT:  Can’t Supply </w:t>
      </w:r>
      <w:proofErr w:type="spellStart"/>
      <w:r w:rsidRPr="00810920">
        <w:t>Baseload</w:t>
      </w:r>
      <w:proofErr w:type="spellEnd"/>
    </w:p>
    <w:p w:rsidR="00810920" w:rsidRDefault="00810920" w:rsidP="00810920">
      <w:pPr>
        <w:pStyle w:val="Heading4"/>
      </w:pPr>
      <w:r>
        <w:t xml:space="preserve">OTEC can provide </w:t>
      </w:r>
      <w:proofErr w:type="spellStart"/>
      <w:r>
        <w:t>baseload</w:t>
      </w:r>
      <w:proofErr w:type="spellEnd"/>
      <w:r>
        <w:t xml:space="preserve"> capabilities</w:t>
      </w:r>
    </w:p>
    <w:p w:rsidR="00810920" w:rsidRDefault="00810920" w:rsidP="00810920">
      <w:r>
        <w:t xml:space="preserve">Jim </w:t>
      </w:r>
      <w:r w:rsidRPr="00810920">
        <w:rPr>
          <w:rStyle w:val="StyleStyleBold12pt"/>
        </w:rPr>
        <w:t>Baird</w:t>
      </w:r>
      <w:r>
        <w:t>, Owner of the Global Warming Mitigation Method, 5-9-</w:t>
      </w:r>
      <w:r w:rsidRPr="00810920">
        <w:rPr>
          <w:rStyle w:val="StyleStyleBold12pt"/>
        </w:rPr>
        <w:t>2014</w:t>
      </w:r>
      <w:r>
        <w:t>, Comment on “Moderate Environmentalists Go Nuclear,” The Energy Collective, http://theenergycollective.com/michaelshellenberger/378026/moderate-environmentalists-go-nuclear</w:t>
      </w:r>
    </w:p>
    <w:p w:rsidR="00810920" w:rsidRDefault="00810920" w:rsidP="00810920">
      <w:r>
        <w:t>"</w:t>
      </w:r>
      <w:r w:rsidRPr="00810920">
        <w:rPr>
          <w:rStyle w:val="StyleBoldUnderline"/>
        </w:rPr>
        <w:t xml:space="preserve">Until large-scale energy storage is commercially viable renewables will only be able to meet a small portion of our </w:t>
      </w:r>
      <w:proofErr w:type="spellStart"/>
      <w:r w:rsidRPr="00810920">
        <w:rPr>
          <w:rStyle w:val="StyleBoldUnderline"/>
        </w:rPr>
        <w:t>baseload</w:t>
      </w:r>
      <w:proofErr w:type="spellEnd"/>
      <w:r w:rsidRPr="00810920">
        <w:rPr>
          <w:rStyle w:val="StyleBoldUnderline"/>
        </w:rPr>
        <w:t xml:space="preserve"> needs."</w:t>
      </w:r>
      <w:r w:rsidRPr="00810920">
        <w:rPr>
          <w:sz w:val="12"/>
        </w:rPr>
        <w:t xml:space="preserve">¶ </w:t>
      </w:r>
      <w:proofErr w:type="spellStart"/>
      <w:r w:rsidRPr="00810920">
        <w:rPr>
          <w:rStyle w:val="StyleBoldUnderline"/>
        </w:rPr>
        <w:t>Ms</w:t>
      </w:r>
      <w:proofErr w:type="spellEnd"/>
      <w:r w:rsidRPr="00810920">
        <w:rPr>
          <w:rStyle w:val="StyleBoldUnderline"/>
        </w:rPr>
        <w:t xml:space="preserve"> </w:t>
      </w:r>
      <w:proofErr w:type="spellStart"/>
      <w:r w:rsidRPr="00810920">
        <w:rPr>
          <w:rStyle w:val="StyleBoldUnderline"/>
        </w:rPr>
        <w:t>Claussen</w:t>
      </w:r>
      <w:proofErr w:type="spellEnd"/>
      <w:r w:rsidRPr="00810920">
        <w:rPr>
          <w:rStyle w:val="StyleBoldUnderline"/>
        </w:rPr>
        <w:t xml:space="preserve"> is wrong</w:t>
      </w:r>
      <w:proofErr w:type="gramStart"/>
      <w:r w:rsidRPr="00810920">
        <w:rPr>
          <w:rStyle w:val="StyleBoldUnderline"/>
        </w:rPr>
        <w:t>.</w:t>
      </w:r>
      <w:r w:rsidRPr="00810920">
        <w:rPr>
          <w:rStyle w:val="StyleBoldUnderline"/>
          <w:sz w:val="12"/>
        </w:rPr>
        <w:t>¶</w:t>
      </w:r>
      <w:proofErr w:type="gramEnd"/>
      <w:r w:rsidRPr="00810920">
        <w:rPr>
          <w:sz w:val="12"/>
        </w:rPr>
        <w:t xml:space="preserve"> </w:t>
      </w:r>
      <w:r w:rsidRPr="00810920">
        <w:rPr>
          <w:rStyle w:val="StyleBoldUnderline"/>
        </w:rPr>
        <w:t>O</w:t>
      </w:r>
      <w:r>
        <w:t xml:space="preserve">cean </w:t>
      </w:r>
      <w:r w:rsidRPr="00810920">
        <w:rPr>
          <w:rStyle w:val="StyleBoldUnderline"/>
        </w:rPr>
        <w:t>t</w:t>
      </w:r>
      <w:r>
        <w:t xml:space="preserve">hermal </w:t>
      </w:r>
      <w:r w:rsidRPr="00810920">
        <w:rPr>
          <w:rStyle w:val="StyleBoldUnderline"/>
        </w:rPr>
        <w:t>e</w:t>
      </w:r>
      <w:r>
        <w:t xml:space="preserve">nergy </w:t>
      </w:r>
      <w:r w:rsidRPr="00810920">
        <w:rPr>
          <w:rStyle w:val="StyleBoldUnderline"/>
        </w:rPr>
        <w:t>c</w:t>
      </w:r>
      <w:r>
        <w:t xml:space="preserve">onversion </w:t>
      </w:r>
      <w:r w:rsidRPr="00810920">
        <w:rPr>
          <w:rStyle w:val="StyleBoldUnderline"/>
        </w:rPr>
        <w:t>can replace all fossil fuels</w:t>
      </w:r>
      <w:r>
        <w:t xml:space="preserve">. </w:t>
      </w:r>
      <w:r w:rsidRPr="00810920">
        <w:rPr>
          <w:rStyle w:val="StyleBoldUnderline"/>
        </w:rPr>
        <w:t xml:space="preserve">It is </w:t>
      </w:r>
      <w:proofErr w:type="spellStart"/>
      <w:r w:rsidRPr="00810920">
        <w:rPr>
          <w:rStyle w:val="StyleBoldUnderline"/>
        </w:rPr>
        <w:t>baseload</w:t>
      </w:r>
      <w:proofErr w:type="spellEnd"/>
      <w:r w:rsidRPr="00810920">
        <w:rPr>
          <w:rStyle w:val="StyleBoldUnderline"/>
        </w:rPr>
        <w:t xml:space="preserve"> power that </w:t>
      </w:r>
      <w:proofErr w:type="spellStart"/>
      <w:r w:rsidRPr="00810920">
        <w:rPr>
          <w:rStyle w:val="StyleBoldUnderline"/>
        </w:rPr>
        <w:t>utlilizes</w:t>
      </w:r>
      <w:proofErr w:type="spellEnd"/>
      <w:r w:rsidRPr="00810920">
        <w:rPr>
          <w:rStyle w:val="StyleBoldUnderline"/>
        </w:rPr>
        <w:t xml:space="preserve"> the greatest source of stored energy on the planet, the heat in the surface waters of the ocean, which is also the most significant manifestation of climate change</w:t>
      </w:r>
      <w:r>
        <w:t xml:space="preserve">. </w:t>
      </w:r>
      <w:r w:rsidRPr="00810920">
        <w:rPr>
          <w:rStyle w:val="StyleBoldUnderline"/>
        </w:rPr>
        <w:t xml:space="preserve">For the most part it would also store energy in the form of the energy carrier hydrogen for use </w:t>
      </w:r>
      <w:proofErr w:type="spellStart"/>
      <w:r w:rsidRPr="00810920">
        <w:rPr>
          <w:rStyle w:val="StyleBoldUnderline"/>
        </w:rPr>
        <w:t>whereever</w:t>
      </w:r>
      <w:proofErr w:type="spellEnd"/>
      <w:r w:rsidRPr="00810920">
        <w:rPr>
          <w:rStyle w:val="StyleBoldUnderline"/>
        </w:rPr>
        <w:t xml:space="preserve"> and whenever it is needed</w:t>
      </w:r>
      <w:proofErr w:type="gramStart"/>
      <w:r w:rsidRPr="00810920">
        <w:rPr>
          <w:rStyle w:val="StyleBoldUnderline"/>
        </w:rPr>
        <w:t>.</w:t>
      </w:r>
      <w:r w:rsidRPr="00810920">
        <w:rPr>
          <w:rStyle w:val="StyleBoldUnderline"/>
          <w:sz w:val="12"/>
        </w:rPr>
        <w:t>¶</w:t>
      </w:r>
      <w:proofErr w:type="gramEnd"/>
      <w:r w:rsidRPr="00810920">
        <w:rPr>
          <w:sz w:val="12"/>
        </w:rPr>
        <w:t xml:space="preserve"> </w:t>
      </w:r>
      <w:r>
        <w:t>James Lovelock, recently commented about climate change, The thing we’ve all forgotten is the heat storage of the ocean.</w:t>
      </w:r>
      <w:r w:rsidRPr="00810920">
        <w:rPr>
          <w:sz w:val="12"/>
        </w:rPr>
        <w:t xml:space="preserve">¶ </w:t>
      </w:r>
      <w:r w:rsidRPr="00810920">
        <w:rPr>
          <w:rStyle w:val="StyleBoldUnderline"/>
        </w:rPr>
        <w:t xml:space="preserve">Nuclear proponents forget the same thing. It produces twice the waste heat as power and most of that ends up in the oceans to </w:t>
      </w:r>
      <w:proofErr w:type="spellStart"/>
      <w:r w:rsidRPr="00810920">
        <w:rPr>
          <w:rStyle w:val="StyleBoldUnderline"/>
        </w:rPr>
        <w:t>excacerbate</w:t>
      </w:r>
      <w:proofErr w:type="spellEnd"/>
      <w:r w:rsidRPr="00810920">
        <w:rPr>
          <w:rStyle w:val="StyleBoldUnderline"/>
        </w:rPr>
        <w:t xml:space="preserve"> a problem that is already fraught</w:t>
      </w:r>
      <w:proofErr w:type="gramStart"/>
      <w:r w:rsidRPr="00810920">
        <w:rPr>
          <w:rStyle w:val="StyleBoldUnderline"/>
        </w:rPr>
        <w:t>.</w:t>
      </w:r>
      <w:r w:rsidRPr="00810920">
        <w:rPr>
          <w:rStyle w:val="StyleBoldUnderline"/>
          <w:sz w:val="12"/>
        </w:rPr>
        <w:t>¶</w:t>
      </w:r>
      <w:proofErr w:type="gramEnd"/>
      <w:r w:rsidRPr="00810920">
        <w:rPr>
          <w:rStyle w:val="StyleBoldUnderline"/>
          <w:sz w:val="12"/>
        </w:rPr>
        <w:t xml:space="preserve"> </w:t>
      </w:r>
      <w:r w:rsidRPr="00810920">
        <w:rPr>
          <w:rStyle w:val="StyleBoldUnderline"/>
        </w:rPr>
        <w:t>OTEC is the only energy that addresses both the cause and effect of climate change</w:t>
      </w:r>
      <w:r>
        <w:t>.</w:t>
      </w:r>
    </w:p>
    <w:p w:rsidR="00810920" w:rsidRDefault="00810920" w:rsidP="00810920">
      <w:pPr>
        <w:pStyle w:val="Heading3"/>
      </w:pPr>
      <w:r>
        <w:lastRenderedPageBreak/>
        <w:t>AT:  Alternative Energies</w:t>
      </w:r>
    </w:p>
    <w:p w:rsidR="00810920" w:rsidRDefault="00810920" w:rsidP="00810920">
      <w:pPr>
        <w:pStyle w:val="Heading4"/>
      </w:pPr>
      <w:r>
        <w:t>Alternative energies fail</w:t>
      </w:r>
    </w:p>
    <w:p w:rsidR="00810920" w:rsidRDefault="00810920" w:rsidP="00810920">
      <w:r>
        <w:t xml:space="preserve">Jim </w:t>
      </w:r>
      <w:r w:rsidRPr="00810920">
        <w:rPr>
          <w:rStyle w:val="StyleStyleBold12pt"/>
        </w:rPr>
        <w:t>Baird</w:t>
      </w:r>
      <w:r>
        <w:t>, Owner of the Global Warming Mitigation Method, 5-13-</w:t>
      </w:r>
      <w:r w:rsidRPr="00810920">
        <w:rPr>
          <w:rStyle w:val="StyleStyleBold12pt"/>
        </w:rPr>
        <w:t>2014</w:t>
      </w:r>
      <w:r>
        <w:t>, “Putting Productivity Back Into Energy Production,” The Energy Collective, http://theenergycollective.com/jim-baird/378456/reversing-economic-drain-energy-production</w:t>
      </w:r>
    </w:p>
    <w:p w:rsidR="00810920" w:rsidRDefault="00810920" w:rsidP="00810920">
      <w:r>
        <w:t xml:space="preserve">As indicated in the video, </w:t>
      </w:r>
      <w:r w:rsidRPr="00810920">
        <w:rPr>
          <w:rStyle w:val="StyleBoldUnderline"/>
        </w:rPr>
        <w:t>Nature is already converting ocean thermal energy to work.</w:t>
      </w:r>
      <w:r>
        <w:t xml:space="preserve"> </w:t>
      </w:r>
      <w:r w:rsidRPr="00810920">
        <w:rPr>
          <w:rStyle w:val="StyleBoldUnderline"/>
        </w:rPr>
        <w:t xml:space="preserve">We just have learn from her lesson to do it more productively in order that we </w:t>
      </w:r>
      <w:proofErr w:type="gramStart"/>
      <w:r w:rsidRPr="00810920">
        <w:rPr>
          <w:rStyle w:val="StyleBoldUnderline"/>
        </w:rPr>
        <w:t>can  lower</w:t>
      </w:r>
      <w:proofErr w:type="gramEnd"/>
      <w:r w:rsidRPr="00810920">
        <w:rPr>
          <w:rStyle w:val="StyleBoldUnderline"/>
        </w:rPr>
        <w:t xml:space="preserve"> the risk that has been calculated on the basis of a half meter of sea level rise, which is almost a certainty unless we convert ocean heat to power and move more to the less threatening locale of the deep ocean</w:t>
      </w:r>
      <w:r>
        <w:t>.</w:t>
      </w:r>
      <w:r w:rsidRPr="00810920">
        <w:rPr>
          <w:sz w:val="12"/>
        </w:rPr>
        <w:t xml:space="preserve">¶ </w:t>
      </w:r>
      <w:r>
        <w:t xml:space="preserve">OTEC is solar energy with the energy storage both front and backend loaded. In the latter case </w:t>
      </w:r>
      <w:r w:rsidRPr="00810920">
        <w:rPr>
          <w:rStyle w:val="StyleBoldUnderline"/>
        </w:rPr>
        <w:t>hydrogen can be used as an energy carrier to get the offshore power to market</w:t>
      </w:r>
      <w:proofErr w:type="gramStart"/>
      <w:r w:rsidRPr="00810920">
        <w:rPr>
          <w:rStyle w:val="StyleBoldUnderline"/>
        </w:rPr>
        <w:t>.</w:t>
      </w:r>
      <w:r w:rsidRPr="00810920">
        <w:rPr>
          <w:rStyle w:val="StyleBoldUnderline"/>
          <w:sz w:val="12"/>
        </w:rPr>
        <w:t>¶</w:t>
      </w:r>
      <w:proofErr w:type="gramEnd"/>
      <w:r w:rsidRPr="00810920">
        <w:rPr>
          <w:sz w:val="12"/>
        </w:rPr>
        <w:t xml:space="preserve"> </w:t>
      </w:r>
      <w:r>
        <w:t>A lot of money has been invested in fossil fuel reserves that may well be sunk in the light of global commitments to keep global warming to no more than 2oC and that is unfortunate.</w:t>
      </w:r>
      <w:r w:rsidRPr="00810920">
        <w:rPr>
          <w:sz w:val="12"/>
        </w:rPr>
        <w:t xml:space="preserve">¶ </w:t>
      </w:r>
      <w:r w:rsidRPr="00810920">
        <w:rPr>
          <w:rStyle w:val="StyleBoldUnderline"/>
        </w:rPr>
        <w:t>What is folly however, is to continue to pour hundreds of billions annually into developing new potentially stranded assets, instead of into energy sources</w:t>
      </w:r>
      <w:r>
        <w:rPr>
          <w:rStyle w:val="StyleBoldUnderline"/>
        </w:rPr>
        <w:t xml:space="preserve"> </w:t>
      </w:r>
      <w:r w:rsidRPr="00810920">
        <w:rPr>
          <w:rStyle w:val="StyleBoldUnderline"/>
        </w:rPr>
        <w:t>that mitigate the problem of climate change.</w:t>
      </w:r>
      <w:r w:rsidRPr="00810920">
        <w:rPr>
          <w:rStyle w:val="StyleBoldUnderline"/>
          <w:sz w:val="12"/>
        </w:rPr>
        <w:t>¶</w:t>
      </w:r>
      <w:r w:rsidRPr="00810920">
        <w:rPr>
          <w:sz w:val="12"/>
        </w:rPr>
        <w:t xml:space="preserve"> </w:t>
      </w:r>
      <w:r w:rsidRPr="00810920">
        <w:rPr>
          <w:rStyle w:val="StyleBoldUnderline"/>
        </w:rPr>
        <w:t xml:space="preserve">That is an escalation of </w:t>
      </w:r>
      <w:proofErr w:type="spellStart"/>
      <w:r w:rsidRPr="00810920">
        <w:rPr>
          <w:rStyle w:val="StyleBoldUnderline"/>
        </w:rPr>
        <w:t>committment</w:t>
      </w:r>
      <w:proofErr w:type="spellEnd"/>
      <w:r w:rsidRPr="00810920">
        <w:rPr>
          <w:rStyle w:val="StyleBoldUnderline"/>
        </w:rPr>
        <w:t xml:space="preserve"> to the extinction of our species</w:t>
      </w:r>
      <w:r>
        <w:t>, that of many others to say nothing of the companies making the investments.</w:t>
      </w:r>
    </w:p>
    <w:p w:rsidR="00595696" w:rsidRDefault="00595696" w:rsidP="00595696">
      <w:pPr>
        <w:pStyle w:val="Heading3"/>
      </w:pPr>
      <w:r>
        <w:lastRenderedPageBreak/>
        <w:t>AT:  Disputes</w:t>
      </w:r>
    </w:p>
    <w:p w:rsidR="00595696" w:rsidRPr="00114729" w:rsidRDefault="00595696" w:rsidP="00595696">
      <w:pPr>
        <w:pStyle w:val="Heading4"/>
      </w:pPr>
      <w:r>
        <w:t>Increased government support overwhelms chilling effect from disputes</w:t>
      </w:r>
    </w:p>
    <w:p w:rsidR="00595696" w:rsidRDefault="00595696" w:rsidP="00595696">
      <w:r>
        <w:t xml:space="preserve">Katherine </w:t>
      </w:r>
      <w:r w:rsidRPr="00114729">
        <w:rPr>
          <w:rStyle w:val="StyleStyleBold12pt"/>
        </w:rPr>
        <w:t>Tweed</w:t>
      </w:r>
      <w:r>
        <w:t xml:space="preserve">, staff writer, </w:t>
      </w:r>
      <w:r w:rsidRPr="00114729">
        <w:rPr>
          <w:rStyle w:val="StyleStyleBold12pt"/>
        </w:rPr>
        <w:t>4-1</w:t>
      </w:r>
      <w:r>
        <w:t>-2014, “China Wants to Make a Splash in Ocean Energy,” Spectrum, http://spectrum.ieee.org/energywise/green-tech/geothermal-and-tidal/china-wants-to-make-a-splash-in-the-ocean-energy</w:t>
      </w:r>
    </w:p>
    <w:p w:rsidR="00595696" w:rsidRPr="00114729" w:rsidRDefault="00595696" w:rsidP="00595696">
      <w:pPr>
        <w:rPr>
          <w:rStyle w:val="StyleBoldUnderline"/>
        </w:rPr>
      </w:pPr>
      <w:r w:rsidRPr="00114729">
        <w:rPr>
          <w:rStyle w:val="StyleBoldUnderline"/>
        </w:rPr>
        <w:t>The increased interest in marine energy</w:t>
      </w:r>
      <w:r>
        <w:t xml:space="preserve"> from China </w:t>
      </w:r>
      <w:r w:rsidRPr="00114729">
        <w:rPr>
          <w:rStyle w:val="StyleBoldUnderline"/>
        </w:rPr>
        <w:t>could</w:t>
      </w:r>
      <w:r>
        <w:t xml:space="preserve"> not only quicken development, but also </w:t>
      </w:r>
      <w:r w:rsidRPr="00114729">
        <w:rPr>
          <w:rStyle w:val="StyleBoldUnderline"/>
        </w:rPr>
        <w:t xml:space="preserve">open the possibility for technology disputes </w:t>
      </w:r>
      <w:r>
        <w:t>as has happened with wind and solar</w:t>
      </w:r>
      <w:proofErr w:type="gramStart"/>
      <w:r>
        <w:t>.</w:t>
      </w:r>
      <w:r w:rsidRPr="00114729">
        <w:rPr>
          <w:sz w:val="12"/>
        </w:rPr>
        <w:t>¶</w:t>
      </w:r>
      <w:proofErr w:type="gramEnd"/>
      <w:r w:rsidRPr="00114729">
        <w:rPr>
          <w:sz w:val="12"/>
        </w:rPr>
        <w:t xml:space="preserve"> </w:t>
      </w:r>
      <w:r>
        <w:t>"</w:t>
      </w:r>
      <w:r w:rsidRPr="00114729">
        <w:rPr>
          <w:rStyle w:val="StyleBoldUnderline"/>
        </w:rPr>
        <w:t>Without a doubt, we will see a rise in the number of disputes between Chinese and foreign companies over renewables technology patents, including marine energy</w:t>
      </w:r>
      <w:r>
        <w:t>," Xiang Wang, a Beijing-based lawyer with Orrick, Herrington and Sutcliffe, told the Wall St. Journal.</w:t>
      </w:r>
      <w:r w:rsidRPr="00114729">
        <w:rPr>
          <w:sz w:val="12"/>
        </w:rPr>
        <w:t xml:space="preserve">¶ </w:t>
      </w:r>
      <w:r w:rsidRPr="00114729">
        <w:rPr>
          <w:rStyle w:val="StyleBoldUnderline"/>
        </w:rPr>
        <w:t>Although disputes will likely arise</w:t>
      </w:r>
      <w:r>
        <w:t xml:space="preserve">, </w:t>
      </w:r>
      <w:r w:rsidRPr="00114729">
        <w:rPr>
          <w:rStyle w:val="StyleBoldUnderline"/>
        </w:rPr>
        <w:t>there are countless technologies vying for an opportunity</w:t>
      </w:r>
      <w:r>
        <w:t xml:space="preserve"> to tap the inherent power of the seas and oceans, and </w:t>
      </w:r>
      <w:r w:rsidRPr="00114729">
        <w:rPr>
          <w:rStyle w:val="StyleBoldUnderline"/>
        </w:rPr>
        <w:t>more involvement from deep-pocketed governments</w:t>
      </w:r>
      <w:r>
        <w:t xml:space="preserve"> and companies </w:t>
      </w:r>
      <w:r w:rsidRPr="00114729">
        <w:rPr>
          <w:rStyle w:val="StyleBoldUnderline"/>
        </w:rPr>
        <w:t>should only accelerate the pace to find commercial, cost-effective solutions.</w:t>
      </w:r>
    </w:p>
    <w:p w:rsidR="00595696" w:rsidRPr="00114729" w:rsidRDefault="00595696" w:rsidP="00595696">
      <w:pPr>
        <w:pStyle w:val="Heading3"/>
      </w:pPr>
      <w:r w:rsidRPr="00114729">
        <w:lastRenderedPageBreak/>
        <w:t>AT:  Tropics Only</w:t>
      </w:r>
    </w:p>
    <w:p w:rsidR="00595696" w:rsidRDefault="00595696" w:rsidP="00595696">
      <w:pPr>
        <w:pStyle w:val="Heading4"/>
      </w:pPr>
      <w:r>
        <w:t>Combination of OTEC with other renewables expands the geographic range</w:t>
      </w:r>
    </w:p>
    <w:p w:rsidR="00595696" w:rsidRPr="00114729" w:rsidRDefault="00595696" w:rsidP="00595696">
      <w:r>
        <w:t xml:space="preserve">Marc </w:t>
      </w:r>
      <w:r w:rsidRPr="00114729">
        <w:rPr>
          <w:rStyle w:val="StyleStyleBold12pt"/>
        </w:rPr>
        <w:t>Howe</w:t>
      </w:r>
      <w:r>
        <w:t>, extensive experience as a finance and business journalist, having worked on numerous renewable energy and mining publications, 3-26-</w:t>
      </w:r>
      <w:r w:rsidRPr="00114729">
        <w:rPr>
          <w:rStyle w:val="StyleStyleBold12pt"/>
        </w:rPr>
        <w:t>2014</w:t>
      </w:r>
      <w:r>
        <w:t xml:space="preserve">, “Other Renewables Make Ocean Thermal Energy Plants Viable, </w:t>
      </w:r>
      <w:proofErr w:type="spellStart"/>
      <w:r>
        <w:t>Sourceable</w:t>
      </w:r>
      <w:proofErr w:type="spellEnd"/>
      <w:r>
        <w:t>, http://sourceable.net/other-renewables-make-ocean-thermal-energy-plants-viable/</w:t>
      </w:r>
    </w:p>
    <w:p w:rsidR="00595696" w:rsidRPr="00114729" w:rsidRDefault="00595696" w:rsidP="00595696">
      <w:r w:rsidRPr="00114729">
        <w:rPr>
          <w:rStyle w:val="StyleBoldUnderline"/>
        </w:rPr>
        <w:t>The incorporation of ancillary renewable energy sources into</w:t>
      </w:r>
      <w:r w:rsidRPr="00114729">
        <w:t xml:space="preserve"> ocean thermal energy conversion (</w:t>
      </w:r>
      <w:r w:rsidRPr="00114729">
        <w:rPr>
          <w:rStyle w:val="StyleBoldUnderline"/>
        </w:rPr>
        <w:t>OTEC</w:t>
      </w:r>
      <w:r w:rsidRPr="00114729">
        <w:t xml:space="preserve">) plants </w:t>
      </w:r>
      <w:r w:rsidRPr="00114729">
        <w:rPr>
          <w:rStyle w:val="StyleBoldUnderline"/>
        </w:rPr>
        <w:t>promises to radically expand their geographic range of operation</w:t>
      </w:r>
      <w:proofErr w:type="gramStart"/>
      <w:r w:rsidRPr="00114729">
        <w:t>.</w:t>
      </w:r>
      <w:r w:rsidRPr="00114729">
        <w:rPr>
          <w:sz w:val="12"/>
        </w:rPr>
        <w:t>¶</w:t>
      </w:r>
      <w:proofErr w:type="gramEnd"/>
      <w:r w:rsidRPr="00114729">
        <w:rPr>
          <w:sz w:val="12"/>
        </w:rPr>
        <w:t xml:space="preserve"> </w:t>
      </w:r>
      <w:r w:rsidRPr="00114729">
        <w:t xml:space="preserve">While </w:t>
      </w:r>
      <w:r w:rsidRPr="00114729">
        <w:rPr>
          <w:rStyle w:val="StyleBoldUnderline"/>
        </w:rPr>
        <w:t>experiments</w:t>
      </w:r>
      <w:r w:rsidRPr="00114729">
        <w:t xml:space="preserve"> with OTEC have persisted in fits and starts ever since the late 19th century, they </w:t>
      </w:r>
      <w:r w:rsidRPr="00114729">
        <w:rPr>
          <w:rStyle w:val="StyleBoldUnderline"/>
        </w:rPr>
        <w:t>have been continually hampered by</w:t>
      </w:r>
      <w:r w:rsidRPr="00114729">
        <w:t xml:space="preserve"> a number of debilitating </w:t>
      </w:r>
      <w:r w:rsidRPr="00114729">
        <w:rPr>
          <w:rStyle w:val="StyleBoldUnderline"/>
        </w:rPr>
        <w:t>factors, including the difficulty of pumping huge amounts of cold water from the ocean’s depth and the fact that the process requires a temperature gap of at least 20 degrees Celsius</w:t>
      </w:r>
      <w:r w:rsidRPr="00114729">
        <w:t xml:space="preserve"> to work, </w:t>
      </w:r>
      <w:r w:rsidRPr="00114729">
        <w:rPr>
          <w:rStyle w:val="StyleBoldUnderline"/>
        </w:rPr>
        <w:t>confining it to a thin belt of tropical and sub-tropical areas around the equator.</w:t>
      </w:r>
      <w:r w:rsidRPr="00114729">
        <w:rPr>
          <w:rStyle w:val="StyleBoldUnderline"/>
          <w:sz w:val="12"/>
        </w:rPr>
        <w:t>¶</w:t>
      </w:r>
      <w:r w:rsidRPr="00114729">
        <w:rPr>
          <w:sz w:val="12"/>
        </w:rPr>
        <w:t xml:space="preserve"> </w:t>
      </w:r>
      <w:r w:rsidRPr="00114729">
        <w:rPr>
          <w:rStyle w:val="StyleBoldUnderline"/>
        </w:rPr>
        <w:t>Recent scientific advances promise to overcome these hurdles</w:t>
      </w:r>
      <w:r w:rsidRPr="00114729">
        <w:t xml:space="preserve"> however, </w:t>
      </w:r>
      <w:r w:rsidRPr="00114729">
        <w:rPr>
          <w:rStyle w:val="StyleBoldUnderline"/>
        </w:rPr>
        <w:t>and make OTEC a more economic and practical source of renewable energy.</w:t>
      </w:r>
      <w:r w:rsidRPr="00114729">
        <w:rPr>
          <w:sz w:val="12"/>
        </w:rPr>
        <w:t xml:space="preserve">¶ </w:t>
      </w:r>
      <w:r w:rsidRPr="00114729">
        <w:rPr>
          <w:rStyle w:val="StyleBoldUnderline"/>
        </w:rPr>
        <w:t>Scientists are focusing</w:t>
      </w:r>
      <w:r w:rsidRPr="00114729">
        <w:t xml:space="preserve"> in particular </w:t>
      </w:r>
      <w:r w:rsidRPr="00114729">
        <w:rPr>
          <w:rStyle w:val="StyleBoldUnderline"/>
        </w:rPr>
        <w:t>on combining OTEC with other forms of renewable energy, such as solar power or geo-thermal power, to enhance its potential and render it effective in a broader range of environmental conditions.</w:t>
      </w:r>
      <w:r w:rsidRPr="00114729">
        <w:rPr>
          <w:rStyle w:val="StyleBoldUnderline"/>
          <w:sz w:val="12"/>
        </w:rPr>
        <w:t>¶</w:t>
      </w:r>
      <w:r w:rsidRPr="00114729">
        <w:rPr>
          <w:sz w:val="12"/>
        </w:rPr>
        <w:t xml:space="preserve"> </w:t>
      </w:r>
      <w:r w:rsidRPr="00114729">
        <w:t xml:space="preserve">Paola </w:t>
      </w:r>
      <w:proofErr w:type="spellStart"/>
      <w:r w:rsidRPr="00114729">
        <w:rPr>
          <w:rStyle w:val="StyleBoldUnderline"/>
        </w:rPr>
        <w:t>Bombarda</w:t>
      </w:r>
      <w:proofErr w:type="spellEnd"/>
      <w:r w:rsidRPr="00114729">
        <w:rPr>
          <w:rStyle w:val="StyleBoldUnderline"/>
        </w:rPr>
        <w:t xml:space="preserve"> of the Polytechnic University of Milan</w:t>
      </w:r>
      <w:r w:rsidRPr="00114729">
        <w:t xml:space="preserve"> has </w:t>
      </w:r>
      <w:r w:rsidRPr="00114729">
        <w:rPr>
          <w:rStyle w:val="StyleBoldUnderline"/>
        </w:rPr>
        <w:t>used computer models to prove that solar collectors have the potential to radically increase the power output of OTEC plants, by heating up warm ocean water to increase the temperature gap.</w:t>
      </w:r>
    </w:p>
    <w:p w:rsidR="00595696" w:rsidRDefault="00595696" w:rsidP="00595696">
      <w:pPr>
        <w:pStyle w:val="Heading4"/>
      </w:pPr>
      <w:r>
        <w:t>Tropics are key and OTEC can operate in cooler temperatures – also the oceans will warm expanding the range</w:t>
      </w:r>
    </w:p>
    <w:p w:rsidR="00595696" w:rsidRDefault="00595696" w:rsidP="00595696">
      <w:r>
        <w:t xml:space="preserve">James </w:t>
      </w:r>
      <w:r w:rsidRPr="008B50A9">
        <w:rPr>
          <w:rStyle w:val="StyleStyleBold12pt"/>
        </w:rPr>
        <w:t>Eddy</w:t>
      </w:r>
      <w:r>
        <w:t>, staff writer, 3-29-</w:t>
      </w:r>
      <w:r w:rsidRPr="008B50A9">
        <w:rPr>
          <w:rStyle w:val="StyleStyleBold12pt"/>
        </w:rPr>
        <w:t>2014</w:t>
      </w:r>
      <w:r>
        <w:t>, “Weird science takes power production back to the future,” http://dubbophotonews.com.au/index.php/dpn/categories/opinion-analysis/item/2840-weird-science-takes-power-production-back-to-the-future</w:t>
      </w:r>
    </w:p>
    <w:p w:rsidR="00595696" w:rsidRDefault="00595696" w:rsidP="00595696">
      <w:pPr>
        <w:rPr>
          <w:rStyle w:val="StyleBoldUnderline"/>
        </w:rPr>
      </w:pPr>
      <w:r>
        <w:t xml:space="preserve">Because of the need for such a big temperature difference in the ocean, so far </w:t>
      </w:r>
      <w:r w:rsidRPr="008B50A9">
        <w:rPr>
          <w:rStyle w:val="StyleBoldUnderline"/>
        </w:rPr>
        <w:t xml:space="preserve">several OTEC power stations are at this stage </w:t>
      </w:r>
      <w:proofErr w:type="gramStart"/>
      <w:r w:rsidRPr="008B50A9">
        <w:rPr>
          <w:rStyle w:val="StyleBoldUnderline"/>
        </w:rPr>
        <w:t>planned to be built</w:t>
      </w:r>
      <w:proofErr w:type="gramEnd"/>
      <w:r w:rsidRPr="008B50A9">
        <w:rPr>
          <w:rStyle w:val="StyleBoldUnderline"/>
        </w:rPr>
        <w:t xml:space="preserve"> only around the equator</w:t>
      </w:r>
      <w:r>
        <w:t xml:space="preserve">. </w:t>
      </w:r>
      <w:r w:rsidRPr="008B50A9">
        <w:rPr>
          <w:rStyle w:val="StyleBoldUnderline"/>
        </w:rPr>
        <w:t>This is okay because many of the Pacific Island nations are powered by fossil fuel generators and now need a cheaper, sustainable alternative</w:t>
      </w:r>
      <w:r>
        <w:t xml:space="preserve">. </w:t>
      </w:r>
      <w:r w:rsidRPr="008B50A9">
        <w:rPr>
          <w:rStyle w:val="StyleBoldUnderline"/>
        </w:rPr>
        <w:t>Engineers are now developing ways to heat the water immediately around the surface-water pipes</w:t>
      </w:r>
      <w:r>
        <w:t xml:space="preserve"> (simply using lenses and pipes) </w:t>
      </w:r>
      <w:r w:rsidRPr="008B50A9">
        <w:rPr>
          <w:rStyle w:val="StyleBoldUnderline"/>
        </w:rPr>
        <w:t>so that OTEC plants can start popping up in the cooler, temperate waters as well</w:t>
      </w:r>
      <w:r>
        <w:t xml:space="preserve">. </w:t>
      </w:r>
      <w:proofErr w:type="spellStart"/>
      <w:r w:rsidRPr="008B50A9">
        <w:rPr>
          <w:rStyle w:val="StyleBoldUnderline"/>
        </w:rPr>
        <w:t>Modelling</w:t>
      </w:r>
      <w:proofErr w:type="spellEnd"/>
      <w:r>
        <w:t xml:space="preserve"> at this stage </w:t>
      </w:r>
      <w:r w:rsidRPr="008B50A9">
        <w:rPr>
          <w:rStyle w:val="StyleBoldUnderline"/>
        </w:rPr>
        <w:t>suggests a negligible impact on global ocean water temperatures</w:t>
      </w:r>
      <w:r>
        <w:t xml:space="preserve">. In fact, </w:t>
      </w:r>
      <w:r w:rsidRPr="008B50A9">
        <w:rPr>
          <w:rStyle w:val="StyleBoldUnderline"/>
        </w:rPr>
        <w:t>if ocean temperatures increase</w:t>
      </w:r>
      <w:r>
        <w:t xml:space="preserve"> under current global warming models, </w:t>
      </w:r>
      <w:r w:rsidRPr="008B50A9">
        <w:rPr>
          <w:rStyle w:val="StyleBoldUnderline"/>
        </w:rPr>
        <w:t>this should actually serve to assist OTEC power even further. This has the potential to replace 250 billion barrels of oil per day!</w:t>
      </w:r>
    </w:p>
    <w:p w:rsidR="00595696" w:rsidRDefault="00595696" w:rsidP="00595696">
      <w:pPr>
        <w:pStyle w:val="Heading3"/>
      </w:pPr>
      <w:r>
        <w:lastRenderedPageBreak/>
        <w:t>AT:  No Spillover</w:t>
      </w:r>
    </w:p>
    <w:p w:rsidR="00595696" w:rsidRDefault="00595696" w:rsidP="00595696">
      <w:pPr>
        <w:pStyle w:val="Heading4"/>
      </w:pPr>
      <w:r>
        <w:t>The technology spills over to the developing world</w:t>
      </w:r>
    </w:p>
    <w:p w:rsidR="00595696" w:rsidRDefault="00595696" w:rsidP="00595696">
      <w:r>
        <w:t xml:space="preserve">Katia </w:t>
      </w:r>
      <w:proofErr w:type="spellStart"/>
      <w:r w:rsidRPr="00D602E0">
        <w:rPr>
          <w:rStyle w:val="StyleStyleBold12pt"/>
        </w:rPr>
        <w:t>Moskvitch</w:t>
      </w:r>
      <w:proofErr w:type="spellEnd"/>
      <w:r>
        <w:t>, science reporter, 4-11-</w:t>
      </w:r>
      <w:r w:rsidRPr="00D602E0">
        <w:rPr>
          <w:rStyle w:val="StyleStyleBold12pt"/>
        </w:rPr>
        <w:t>2014</w:t>
      </w:r>
      <w:r>
        <w:t xml:space="preserve">, “Tropical islands poised to benefit from ocean power,” </w:t>
      </w:r>
      <w:proofErr w:type="spellStart"/>
      <w:r>
        <w:t>SciDevNet</w:t>
      </w:r>
      <w:proofErr w:type="spellEnd"/>
      <w:r>
        <w:t xml:space="preserve">, </w:t>
      </w:r>
      <w:hyperlink r:id="rId13" w:history="1">
        <w:r w:rsidRPr="00AF3A1B">
          <w:rPr>
            <w:rStyle w:val="Hyperlink"/>
          </w:rPr>
          <w:t>http://m.scidev.net/asia-pacific/energy/news/tropical-islands-poised-to-benefit-from-ocean-power-1.html</w:t>
        </w:r>
      </w:hyperlink>
      <w:r>
        <w:t xml:space="preserve"> Accessed 4-22-2014</w:t>
      </w:r>
    </w:p>
    <w:p w:rsidR="00595696" w:rsidRDefault="00595696" w:rsidP="00595696">
      <w:r w:rsidRPr="00D602E0">
        <w:rPr>
          <w:rStyle w:val="StyleBoldUnderline"/>
        </w:rPr>
        <w:t>While most leading OTEC manufacturers are from</w:t>
      </w:r>
      <w:r>
        <w:t xml:space="preserve"> Europe, Japan, </w:t>
      </w:r>
      <w:r w:rsidRPr="00D602E0">
        <w:rPr>
          <w:rStyle w:val="StyleBoldUnderline"/>
        </w:rPr>
        <w:t>North America</w:t>
      </w:r>
      <w:r>
        <w:t xml:space="preserve"> and South Korea, </w:t>
      </w:r>
      <w:proofErr w:type="spellStart"/>
      <w:r w:rsidRPr="00D602E0">
        <w:rPr>
          <w:rStyle w:val="StyleBoldUnderline"/>
        </w:rPr>
        <w:t>Gruet</w:t>
      </w:r>
      <w:proofErr w:type="spellEnd"/>
      <w:r w:rsidRPr="00D602E0">
        <w:rPr>
          <w:rStyle w:val="StyleBoldUnderline"/>
        </w:rPr>
        <w:t xml:space="preserve"> says he expects them all to test their technology in the developing world</w:t>
      </w:r>
      <w:proofErr w:type="gramStart"/>
      <w:r w:rsidRPr="00D602E0">
        <w:rPr>
          <w:rStyle w:val="StyleBoldUnderline"/>
        </w:rPr>
        <w:t>.</w:t>
      </w:r>
      <w:r w:rsidRPr="00D602E0">
        <w:rPr>
          <w:rStyle w:val="StyleBoldUnderline"/>
          <w:sz w:val="12"/>
        </w:rPr>
        <w:t>¶</w:t>
      </w:r>
      <w:proofErr w:type="gramEnd"/>
      <w:r w:rsidRPr="00D602E0">
        <w:rPr>
          <w:sz w:val="12"/>
        </w:rPr>
        <w:t xml:space="preserve"> </w:t>
      </w:r>
      <w:r>
        <w:t>“</w:t>
      </w:r>
      <w:r w:rsidRPr="00D602E0">
        <w:rPr>
          <w:rStyle w:val="StyleBoldUnderline"/>
        </w:rPr>
        <w:t>You develop the technology at home because you have the technical capacity to do that, but then you go and test it somewhere else, where the temperature difference is higher</w:t>
      </w:r>
      <w:r>
        <w:t>,” he says.</w:t>
      </w:r>
    </w:p>
    <w:p w:rsidR="00595696" w:rsidRDefault="00595696" w:rsidP="00595696">
      <w:pPr>
        <w:pStyle w:val="Heading2"/>
      </w:pPr>
      <w:r>
        <w:lastRenderedPageBreak/>
        <w:t>Warming</w:t>
      </w:r>
    </w:p>
    <w:p w:rsidR="004C36A7" w:rsidRDefault="004C36A7" w:rsidP="004C36A7">
      <w:pPr>
        <w:pStyle w:val="Heading3"/>
      </w:pPr>
      <w:r>
        <w:lastRenderedPageBreak/>
        <w:t>OTEC Solves Warming</w:t>
      </w:r>
    </w:p>
    <w:p w:rsidR="004C36A7" w:rsidRPr="00D147F3" w:rsidRDefault="004C36A7" w:rsidP="004C36A7">
      <w:pPr>
        <w:pStyle w:val="Heading4"/>
      </w:pPr>
      <w:r>
        <w:t xml:space="preserve">OTEC both removes thermal energy from the oceans and provides a source of non-fossil fuel energy – its effect is disproportionate to its size. </w:t>
      </w:r>
    </w:p>
    <w:p w:rsidR="004C36A7" w:rsidRDefault="004C36A7" w:rsidP="004C36A7">
      <w:r>
        <w:t xml:space="preserve">Jim </w:t>
      </w:r>
      <w:r w:rsidRPr="00810920">
        <w:rPr>
          <w:rStyle w:val="StyleStyleBold12pt"/>
        </w:rPr>
        <w:t>Baird</w:t>
      </w:r>
      <w:r>
        <w:t>, Owner of the Global Warming Mitigation Method, 9-3-</w:t>
      </w:r>
      <w:r w:rsidRPr="00D147F3">
        <w:rPr>
          <w:rStyle w:val="StyleStyleBold12pt"/>
        </w:rPr>
        <w:t>2013</w:t>
      </w:r>
      <w:r>
        <w:t>,” OTEC Can Be a Big Global Climate Influence,” The Energy Collective, http://theenergycollective.com/jim-baird/267576/otec-can-be-big-global-climate-influence</w:t>
      </w:r>
    </w:p>
    <w:p w:rsidR="004C36A7" w:rsidRDefault="004C36A7" w:rsidP="004C36A7">
      <w:pPr>
        <w:rPr>
          <w:rStyle w:val="StyleBoldUnderline"/>
        </w:rPr>
      </w:pPr>
      <w:r>
        <w:t xml:space="preserve">Professor James </w:t>
      </w:r>
      <w:proofErr w:type="spellStart"/>
      <w:r>
        <w:t>Moum</w:t>
      </w:r>
      <w:proofErr w:type="spellEnd"/>
      <w:r>
        <w:t xml:space="preserve">, physical oceanography, Oregon State University, commenting in </w:t>
      </w:r>
      <w:proofErr w:type="spellStart"/>
      <w:r>
        <w:t>LiveScience</w:t>
      </w:r>
      <w:proofErr w:type="spellEnd"/>
      <w:r>
        <w:t xml:space="preserve"> on the recently published study in the journal Nature Recent global-warming hiatus tied to equatorial Pacific surface cooling by Yu </w:t>
      </w:r>
      <w:proofErr w:type="spellStart"/>
      <w:r>
        <w:t>Kosaka</w:t>
      </w:r>
      <w:proofErr w:type="spellEnd"/>
      <w:r>
        <w:t xml:space="preserve"> &amp; Shang-Ping </w:t>
      </w:r>
      <w:proofErr w:type="spellStart"/>
      <w:r>
        <w:t>Xie</w:t>
      </w:r>
      <w:proofErr w:type="spellEnd"/>
      <w:r>
        <w:t xml:space="preserve"> said, “Scientists have known that the </w:t>
      </w:r>
      <w:r w:rsidRPr="00035D07">
        <w:rPr>
          <w:rStyle w:val="StyleBoldUnderline"/>
        </w:rPr>
        <w:t>eastern equatorial Pacific Ocean takes in a significant amount of heat from the atmosphere</w:t>
      </w:r>
      <w:r>
        <w:t xml:space="preserve">, but this new study suggests </w:t>
      </w:r>
      <w:r w:rsidRPr="00035D07">
        <w:rPr>
          <w:rStyle w:val="StyleBoldUnderline"/>
        </w:rPr>
        <w:t>this small portion of the world's oceans could have a big influence on global climate.”</w:t>
      </w:r>
      <w:r w:rsidRPr="00D147F3">
        <w:rPr>
          <w:sz w:val="12"/>
        </w:rPr>
        <w:t xml:space="preserve">¶ </w:t>
      </w:r>
      <w:r>
        <w:t xml:space="preserve">As shown in the following diagram, </w:t>
      </w:r>
      <w:r w:rsidRPr="00035D07">
        <w:rPr>
          <w:rStyle w:val="StyleBoldUnderline"/>
        </w:rPr>
        <w:t>this is the same area</w:t>
      </w:r>
      <w:r>
        <w:t xml:space="preserve">, which covers only about 8 percent of the globe's surface, </w:t>
      </w:r>
      <w:r w:rsidRPr="00035D07">
        <w:rPr>
          <w:rStyle w:val="StyleBoldUnderline"/>
        </w:rPr>
        <w:t>with the greatest difference between surface water temperatures and those at a depth of 1000 meters and accordingly it is the best area for producing power by</w:t>
      </w:r>
      <w:r>
        <w:t xml:space="preserve"> the process of ocean thermal energy conversion or (</w:t>
      </w:r>
      <w:r w:rsidRPr="00035D07">
        <w:rPr>
          <w:rStyle w:val="StyleBoldUnderline"/>
        </w:rPr>
        <w:t>OTEC), which could replicate the surface cooling effect identified in the study that has caused the so called global warming hiatus of the past 15 years</w:t>
      </w:r>
      <w:proofErr w:type="gramStart"/>
      <w:r w:rsidRPr="00035D07">
        <w:rPr>
          <w:rStyle w:val="StyleBoldUnderline"/>
        </w:rPr>
        <w:t>.</w:t>
      </w:r>
      <w:r w:rsidRPr="00D147F3">
        <w:rPr>
          <w:rStyle w:val="StyleBoldUnderline"/>
          <w:sz w:val="12"/>
        </w:rPr>
        <w:t>¶</w:t>
      </w:r>
      <w:proofErr w:type="gramEnd"/>
      <w:r>
        <w:rPr>
          <w:sz w:val="12"/>
        </w:rPr>
        <w:t xml:space="preserve"> </w:t>
      </w:r>
      <w:r w:rsidRPr="00D147F3">
        <w:rPr>
          <w:sz w:val="12"/>
        </w:rPr>
        <w:t xml:space="preserve">¶ </w:t>
      </w:r>
      <w:r>
        <w:t xml:space="preserve">According to the forthcoming U.N. Intergovernmental Panel on Climate Change report, </w:t>
      </w:r>
      <w:r w:rsidRPr="00035D07">
        <w:rPr>
          <w:rStyle w:val="StyleBoldUnderline"/>
        </w:rPr>
        <w:t>the measured rate of warming during the past 15 years was about 0.09°F per decade, which is a decline</w:t>
      </w:r>
      <w:r>
        <w:t xml:space="preserve"> of over 40 percent </w:t>
      </w:r>
      <w:r w:rsidRPr="00035D07">
        <w:rPr>
          <w:rStyle w:val="StyleBoldUnderline"/>
        </w:rPr>
        <w:t>from the</w:t>
      </w:r>
      <w:r>
        <w:t xml:space="preserve"> 1901-2012 </w:t>
      </w:r>
      <w:r w:rsidRPr="00035D07">
        <w:rPr>
          <w:rStyle w:val="StyleBoldUnderline"/>
        </w:rPr>
        <w:t>average</w:t>
      </w:r>
      <w:r>
        <w:t xml:space="preserve"> which saw the planet warm by 1.6°F or .145°F per decade.</w:t>
      </w:r>
      <w:r w:rsidRPr="00D147F3">
        <w:rPr>
          <w:sz w:val="12"/>
        </w:rPr>
        <w:t xml:space="preserve">¶ </w:t>
      </w:r>
      <w:r w:rsidRPr="00035D07">
        <w:rPr>
          <w:rStyle w:val="StyleBoldUnderline"/>
        </w:rPr>
        <w:t>Since carbon dioxide concentrations in the atmosphere have increased from 370 ppm to 400 ppm during the same period, the so called global warming hiatus has been seized on by climate change skeptics</w:t>
      </w:r>
      <w:r>
        <w:t xml:space="preserve"> as evidence the climate system is less sensitive to increasing amounts of greenhouse gases than previously was thought.</w:t>
      </w:r>
      <w:r w:rsidRPr="00D147F3">
        <w:rPr>
          <w:sz w:val="12"/>
        </w:rPr>
        <w:t xml:space="preserve">¶ </w:t>
      </w:r>
      <w:proofErr w:type="spellStart"/>
      <w:r>
        <w:t>Xie</w:t>
      </w:r>
      <w:proofErr w:type="spellEnd"/>
      <w:r>
        <w:t xml:space="preserve"> said in the </w:t>
      </w:r>
      <w:proofErr w:type="spellStart"/>
      <w:r>
        <w:t>LiveScience</w:t>
      </w:r>
      <w:proofErr w:type="spellEnd"/>
      <w:r>
        <w:t xml:space="preserve"> piece, "In our model, we were able to show two forces: anthropogenic forces to raise global average temperature, and equatorial Pacific cooling, which tries to pull the temperature curve down, almost like in equilibrium,"</w:t>
      </w:r>
      <w:r w:rsidRPr="00D147F3">
        <w:rPr>
          <w:sz w:val="12"/>
        </w:rPr>
        <w:t xml:space="preserve">¶ </w:t>
      </w:r>
      <w:r>
        <w:t xml:space="preserve">The effect is similar to the El Niño and La Niña cycles, which are parts of a natural oscillation in the ocean-atmosphere system that occur every three to four years, and can impact global weather and climate conditions, </w:t>
      </w:r>
      <w:proofErr w:type="spellStart"/>
      <w:r>
        <w:t>Xie</w:t>
      </w:r>
      <w:proofErr w:type="spellEnd"/>
      <w:r>
        <w:t xml:space="preserve"> explained.</w:t>
      </w:r>
      <w:r w:rsidRPr="00D147F3">
        <w:rPr>
          <w:sz w:val="12"/>
        </w:rPr>
        <w:t xml:space="preserve">¶ </w:t>
      </w:r>
      <w:r>
        <w:t>El Niño is characterized by warmer-than-average temperatures in the waters of the equatorial Pacific Ocean, while La Niña typically features colder-than-average waters.</w:t>
      </w:r>
      <w:r w:rsidRPr="00D147F3">
        <w:rPr>
          <w:sz w:val="12"/>
        </w:rPr>
        <w:t xml:space="preserve">¶ </w:t>
      </w:r>
      <w:r>
        <w:t xml:space="preserve">While global surface temperatures have not warmed significantly since 1998, other studies have shown that Earth's climate system continues to warm, with emerging evidence indicating that </w:t>
      </w:r>
      <w:r w:rsidRPr="00D147F3">
        <w:rPr>
          <w:rStyle w:val="StyleBoldUnderline"/>
        </w:rPr>
        <w:t>the deep oceans may be taking up much of the extra heat.</w:t>
      </w:r>
      <w:r w:rsidRPr="00D147F3">
        <w:rPr>
          <w:rStyle w:val="StyleBoldUnderline"/>
          <w:sz w:val="12"/>
        </w:rPr>
        <w:t>¶</w:t>
      </w:r>
      <w:r w:rsidRPr="00D147F3">
        <w:rPr>
          <w:sz w:val="12"/>
        </w:rPr>
        <w:t xml:space="preserve"> </w:t>
      </w:r>
      <w:r>
        <w:t xml:space="preserve">The following diagrams is from a paper World ocean heat content and </w:t>
      </w:r>
      <w:proofErr w:type="spellStart"/>
      <w:r>
        <w:t>thermosteric</w:t>
      </w:r>
      <w:proofErr w:type="spellEnd"/>
      <w:r>
        <w:t xml:space="preserve"> sea level change (0 – 2000 m), 1955 – 2010 by S. </w:t>
      </w:r>
      <w:proofErr w:type="spellStart"/>
      <w:r>
        <w:t>Levitus</w:t>
      </w:r>
      <w:proofErr w:type="spellEnd"/>
      <w:r>
        <w:t xml:space="preserve"> et al.</w:t>
      </w:r>
      <w:r w:rsidRPr="00D147F3">
        <w:rPr>
          <w:sz w:val="12"/>
        </w:rPr>
        <w:t xml:space="preserve">¶ </w:t>
      </w:r>
      <w:r>
        <w:t>The study estimates the 0 – 2000 meter layer of the World Oceans have warmed 0.09 C and if all of that heat was instantly transferred to the lower 10 km of the global atmosphere it would result in a volume mean warming of 36 C.</w:t>
      </w:r>
      <w:r w:rsidRPr="00D147F3">
        <w:rPr>
          <w:sz w:val="12"/>
        </w:rPr>
        <w:t xml:space="preserve">¶ </w:t>
      </w:r>
      <w:r>
        <w:t xml:space="preserve">Conversely </w:t>
      </w:r>
      <w:r w:rsidRPr="00D147F3">
        <w:rPr>
          <w:rStyle w:val="StyleBoldUnderline"/>
        </w:rPr>
        <w:t>a significant amount of surface heat can be moved to the deeper ocean with OTEC without causing an undue increase in the temperature of the deep water.</w:t>
      </w:r>
      <w:r w:rsidRPr="00D147F3">
        <w:rPr>
          <w:sz w:val="12"/>
        </w:rPr>
        <w:t xml:space="preserve">¶ </w:t>
      </w:r>
      <w:r>
        <w:t xml:space="preserve">Kevin </w:t>
      </w:r>
      <w:proofErr w:type="spellStart"/>
      <w:r>
        <w:t>Trenberth</w:t>
      </w:r>
      <w:proofErr w:type="spellEnd"/>
      <w:r>
        <w:t xml:space="preserve"> and colleagues at the National Center for Atmospheric Research reanalyzed ocean temperature records between 1958 and 2009 and found that about 30 percent of the extra heat has been absorbed by the oceans and mixed by winds and currents to a depth below about 2,300 feet.</w:t>
      </w:r>
      <w:r w:rsidRPr="00D147F3">
        <w:rPr>
          <w:sz w:val="12"/>
        </w:rPr>
        <w:t xml:space="preserve">¶ </w:t>
      </w:r>
      <w:r>
        <w:t xml:space="preserve">Oceans are well-known to absorb more than 90 percent of the excess heat attributed to climate change, but its presence in the deep ocean "is fairly new, it is not there throughout the record," </w:t>
      </w:r>
      <w:proofErr w:type="spellStart"/>
      <w:r>
        <w:t>Trenberth</w:t>
      </w:r>
      <w:proofErr w:type="spellEnd"/>
      <w:r>
        <w:t xml:space="preserve"> said during a teleconference with NBC reporters in April.</w:t>
      </w:r>
      <w:r w:rsidRPr="00D147F3">
        <w:rPr>
          <w:sz w:val="12"/>
        </w:rPr>
        <w:t xml:space="preserve">¶ </w:t>
      </w:r>
      <w:r>
        <w:t xml:space="preserve">To find out why, </w:t>
      </w:r>
      <w:proofErr w:type="spellStart"/>
      <w:r>
        <w:t>Trenberth’s</w:t>
      </w:r>
      <w:proofErr w:type="spellEnd"/>
      <w:r>
        <w:t xml:space="preserve"> team used a model that accounts for variables including ocean temperature, surface evaporation, salinity, winds and currents, and tweaked the variables to determine what causes the warming at depth.</w:t>
      </w:r>
      <w:r w:rsidRPr="00D147F3">
        <w:rPr>
          <w:sz w:val="12"/>
        </w:rPr>
        <w:t xml:space="preserve">¶ </w:t>
      </w:r>
      <w:r>
        <w:t xml:space="preserve">"It turns out there is a spectacular change in the surface winds which then get </w:t>
      </w:r>
      <w:r>
        <w:lastRenderedPageBreak/>
        <w:t xml:space="preserve">reflected in changing ocean currents that help to carry some of the warmer water down to this greater depth," </w:t>
      </w:r>
      <w:proofErr w:type="spellStart"/>
      <w:r>
        <w:t>Trenberth</w:t>
      </w:r>
      <w:proofErr w:type="spellEnd"/>
      <w:r>
        <w:t xml:space="preserve"> said. "This is especially true in the tropical Pacific Ocean and subtropics."</w:t>
      </w:r>
      <w:r w:rsidRPr="00D147F3">
        <w:rPr>
          <w:sz w:val="12"/>
        </w:rPr>
        <w:t xml:space="preserve">¶ </w:t>
      </w:r>
      <w:r>
        <w:t>The change in winds and currents, he added, appears related to a pattern of climate variability called the Pacific Decadal Oscillation which in turn is related to the frequency and intensity of the El Niño/La Niña phenomenon, which impacts weather patterns around the world</w:t>
      </w:r>
      <w:proofErr w:type="gramStart"/>
      <w:r>
        <w:t>.</w:t>
      </w:r>
      <w:r w:rsidRPr="00D147F3">
        <w:rPr>
          <w:sz w:val="12"/>
        </w:rPr>
        <w:t>¶</w:t>
      </w:r>
      <w:proofErr w:type="gramEnd"/>
      <w:r w:rsidRPr="00D147F3">
        <w:rPr>
          <w:sz w:val="12"/>
        </w:rPr>
        <w:t xml:space="preserve"> </w:t>
      </w:r>
      <w:r>
        <w:t xml:space="preserve">The oscillation shifted from a positive stage to a negative stage at the end of the extraordinarily large El Niño in 1997 and 1998. The negative stage of the oscillation is associated more with La </w:t>
      </w:r>
      <w:proofErr w:type="spellStart"/>
      <w:r>
        <w:t>Niñas</w:t>
      </w:r>
      <w:proofErr w:type="spellEnd"/>
      <w:r>
        <w:t xml:space="preserve">, which is when the tropical Pacific Ocean is cooler and absorbs heat more readily, </w:t>
      </w:r>
      <w:proofErr w:type="spellStart"/>
      <w:r>
        <w:t>Trenberth</w:t>
      </w:r>
      <w:proofErr w:type="spellEnd"/>
      <w:r>
        <w:t xml:space="preserve"> explained</w:t>
      </w:r>
      <w:proofErr w:type="gramStart"/>
      <w:r>
        <w:t>.</w:t>
      </w:r>
      <w:r w:rsidRPr="00D147F3">
        <w:rPr>
          <w:sz w:val="12"/>
        </w:rPr>
        <w:t>¶</w:t>
      </w:r>
      <w:proofErr w:type="gramEnd"/>
      <w:r w:rsidRPr="00D147F3">
        <w:rPr>
          <w:sz w:val="12"/>
        </w:rPr>
        <w:t xml:space="preserve"> </w:t>
      </w:r>
      <w:r>
        <w:t>"So, some of this heat may come back in the next El Niño event … but some of it is probably contributing to the warming of the overall planet, the warming of the oceans. … It means that the planet is really warming up faster than we might have otherwise expected," he said</w:t>
      </w:r>
      <w:proofErr w:type="gramStart"/>
      <w:r>
        <w:t>.</w:t>
      </w:r>
      <w:r w:rsidRPr="00D147F3">
        <w:rPr>
          <w:sz w:val="12"/>
        </w:rPr>
        <w:t>¶</w:t>
      </w:r>
      <w:proofErr w:type="gramEnd"/>
      <w:r w:rsidRPr="00D147F3">
        <w:rPr>
          <w:sz w:val="12"/>
        </w:rPr>
        <w:t xml:space="preserve"> </w:t>
      </w:r>
      <w:r>
        <w:t>Even with this slowed rate of warming, the first decade of the 21st century was still the warmest decade since instrumental records began in 1850.</w:t>
      </w:r>
      <w:r w:rsidRPr="00D147F3">
        <w:rPr>
          <w:sz w:val="12"/>
        </w:rPr>
        <w:t xml:space="preserve">¶ </w:t>
      </w:r>
      <w:r>
        <w:t xml:space="preserve">Susan Solomon, a climate scientist at MIT, commenting on the </w:t>
      </w:r>
      <w:proofErr w:type="spellStart"/>
      <w:r>
        <w:t>Kosaka</w:t>
      </w:r>
      <w:proofErr w:type="spellEnd"/>
      <w:r>
        <w:t>/</w:t>
      </w:r>
      <w:proofErr w:type="spellStart"/>
      <w:r>
        <w:t>Xie</w:t>
      </w:r>
      <w:proofErr w:type="spellEnd"/>
      <w:r>
        <w:t xml:space="preserve"> study said with respect to the prospect of less future warming due to lower climate sensitivity to greenhouse gases, “this is the least consistent prospect with observations, not just of the past decade, but the previous 40 years."</w:t>
      </w:r>
      <w:r w:rsidRPr="00D147F3">
        <w:rPr>
          <w:sz w:val="12"/>
        </w:rPr>
        <w:t xml:space="preserve">¶ </w:t>
      </w:r>
      <w:r w:rsidRPr="00D147F3">
        <w:rPr>
          <w:rStyle w:val="StyleBoldUnderline"/>
        </w:rPr>
        <w:t>OTEC</w:t>
      </w:r>
      <w:r>
        <w:t xml:space="preserve"> uses the temperature difference between cooler deep and warmer surface ocean waters to run a heat engine and produce useful work, usually in the form of electricity</w:t>
      </w:r>
      <w:proofErr w:type="gramStart"/>
      <w:r>
        <w:t>.</w:t>
      </w:r>
      <w:r w:rsidRPr="00D147F3">
        <w:rPr>
          <w:sz w:val="12"/>
        </w:rPr>
        <w:t>¶</w:t>
      </w:r>
      <w:proofErr w:type="gramEnd"/>
      <w:r w:rsidRPr="00D147F3">
        <w:rPr>
          <w:sz w:val="12"/>
        </w:rPr>
        <w:t xml:space="preserve"> </w:t>
      </w:r>
      <w:r>
        <w:t xml:space="preserve">It too </w:t>
      </w:r>
      <w:r w:rsidRPr="00D147F3">
        <w:rPr>
          <w:rStyle w:val="StyleBoldUnderline"/>
        </w:rPr>
        <w:t xml:space="preserve">can have a big influence on global climate because it converts part of the accumulating ocean heat to work and about twenty times more heat is moved to the depths in a similar fashion to how </w:t>
      </w:r>
      <w:proofErr w:type="spellStart"/>
      <w:r w:rsidRPr="00D147F3">
        <w:rPr>
          <w:rStyle w:val="StyleBoldUnderline"/>
        </w:rPr>
        <w:t>Trenberth</w:t>
      </w:r>
      <w:proofErr w:type="spellEnd"/>
      <w:r w:rsidRPr="00D147F3">
        <w:rPr>
          <w:rStyle w:val="StyleBoldUnderline"/>
        </w:rPr>
        <w:t xml:space="preserve"> suggests the global-warming hiatus has come about.</w:t>
      </w:r>
      <w:r w:rsidRPr="00D147F3">
        <w:rPr>
          <w:rStyle w:val="StyleBoldUnderline"/>
          <w:sz w:val="12"/>
        </w:rPr>
        <w:t>¶</w:t>
      </w:r>
      <w:r w:rsidRPr="00D147F3">
        <w:rPr>
          <w:sz w:val="12"/>
        </w:rPr>
        <w:t xml:space="preserve"> </w:t>
      </w:r>
      <w:r w:rsidRPr="00D147F3">
        <w:rPr>
          <w:rStyle w:val="StyleBoldUnderline"/>
        </w:rPr>
        <w:t>The more energy produced by OTEC</w:t>
      </w:r>
      <w:r>
        <w:t xml:space="preserve"> – done properly the potential is 30 terawatts - </w:t>
      </w:r>
      <w:r w:rsidRPr="00D147F3">
        <w:rPr>
          <w:rStyle w:val="StyleBoldUnderline"/>
        </w:rPr>
        <w:t>the more the entire ocean will be cooled and that heat converted to work will not return as will be the case when the oceans stop soaking up global-warming’s excess.</w:t>
      </w:r>
      <w:r w:rsidRPr="00D147F3">
        <w:rPr>
          <w:rStyle w:val="StyleBoldUnderline"/>
          <w:sz w:val="12"/>
        </w:rPr>
        <w:t>¶</w:t>
      </w:r>
      <w:r w:rsidRPr="00D147F3">
        <w:rPr>
          <w:sz w:val="12"/>
        </w:rPr>
        <w:t xml:space="preserve"> </w:t>
      </w:r>
      <w:r>
        <w:t xml:space="preserve">Kevin </w:t>
      </w:r>
      <w:proofErr w:type="spellStart"/>
      <w:r>
        <w:t>Trenberth</w:t>
      </w:r>
      <w:proofErr w:type="spellEnd"/>
      <w:r>
        <w:t xml:space="preserve"> estimates the oceans will eat global warming for the next 20 years.</w:t>
      </w:r>
      <w:r w:rsidRPr="00D147F3">
        <w:rPr>
          <w:sz w:val="12"/>
        </w:rPr>
        <w:t xml:space="preserve">¶ </w:t>
      </w:r>
      <w:r w:rsidRPr="00D147F3">
        <w:rPr>
          <w:rStyle w:val="StyleBoldUnderline"/>
        </w:rPr>
        <w:t>Asked if the oceans will come to our climate rescue he said, “That’s a good question, and the answer is maybe partly yes, but maybe partly no.” The oceans can at times soak up a lot of heat. Some goes into the deep oceans where it can stay for centuries. But heat absorbed closer to the surface can easily flow back into the air. That happened in 1998, which made it one of the hottest years on record. Since then, the ocean has mostly been back in one of its soaking-up modes</w:t>
      </w:r>
      <w:proofErr w:type="gramStart"/>
      <w:r w:rsidRPr="00D147F3">
        <w:rPr>
          <w:rStyle w:val="StyleBoldUnderline"/>
        </w:rPr>
        <w:t>.</w:t>
      </w:r>
      <w:r w:rsidRPr="00D147F3">
        <w:rPr>
          <w:rStyle w:val="StyleBoldUnderline"/>
          <w:sz w:val="12"/>
        </w:rPr>
        <w:t>¶</w:t>
      </w:r>
      <w:proofErr w:type="gramEnd"/>
      <w:r w:rsidRPr="00D147F3">
        <w:rPr>
          <w:rStyle w:val="StyleBoldUnderline"/>
          <w:sz w:val="12"/>
        </w:rPr>
        <w:t xml:space="preserve"> </w:t>
      </w:r>
      <w:r w:rsidRPr="00D147F3">
        <w:rPr>
          <w:rStyle w:val="StyleBoldUnderline"/>
        </w:rPr>
        <w:t>“They probably can’t go for much longer than maybe 20 years, and what happens at the end of these hiatus periods, is suddenly there’s a big jump [in temperature] up to a whole new level and you never go back to that previous level again</w:t>
      </w:r>
      <w:r>
        <w:t xml:space="preserve">,” </w:t>
      </w:r>
      <w:proofErr w:type="spellStart"/>
      <w:r>
        <w:t>Trenberth</w:t>
      </w:r>
      <w:proofErr w:type="spellEnd"/>
      <w:r>
        <w:t xml:space="preserve"> says.</w:t>
      </w:r>
      <w:r w:rsidRPr="00D147F3">
        <w:rPr>
          <w:sz w:val="12"/>
        </w:rPr>
        <w:t xml:space="preserve">¶ </w:t>
      </w:r>
      <w:r w:rsidRPr="00D147F3">
        <w:rPr>
          <w:rStyle w:val="StyleBoldUnderline"/>
        </w:rPr>
        <w:t>The bottom line is global-warming needs to be put on a permanent hiatus and the world needs more zero emissions energy.</w:t>
      </w:r>
      <w:r w:rsidRPr="00D147F3">
        <w:rPr>
          <w:rStyle w:val="StyleBoldUnderline"/>
          <w:sz w:val="12"/>
        </w:rPr>
        <w:t xml:space="preserve">¶ </w:t>
      </w:r>
      <w:r w:rsidRPr="00D147F3">
        <w:rPr>
          <w:rStyle w:val="StyleBoldUnderline"/>
        </w:rPr>
        <w:t>OTEC provides both.</w:t>
      </w:r>
    </w:p>
    <w:p w:rsidR="0040497E" w:rsidRDefault="0040497E" w:rsidP="0040497E">
      <w:pPr>
        <w:pStyle w:val="Heading4"/>
      </w:pPr>
      <w:r>
        <w:t xml:space="preserve">OTEC solves global warming – reduces temperatures and CO2 levels. </w:t>
      </w:r>
    </w:p>
    <w:p w:rsidR="0040497E" w:rsidRPr="00C8038E" w:rsidRDefault="0040497E" w:rsidP="0040497E">
      <w:proofErr w:type="spellStart"/>
      <w:r w:rsidRPr="00C8038E">
        <w:rPr>
          <w:rStyle w:val="StyleStyleBold12pt"/>
        </w:rPr>
        <w:t>Curto</w:t>
      </w:r>
      <w:proofErr w:type="spellEnd"/>
      <w:r w:rsidRPr="00C8038E">
        <w:rPr>
          <w:rStyle w:val="StyleStyleBold12pt"/>
        </w:rPr>
        <w:t xml:space="preserve"> ’10</w:t>
      </w:r>
      <w:r>
        <w:t xml:space="preserve"> (Dr. Paul</w:t>
      </w:r>
      <w:r w:rsidRPr="00C8038E">
        <w:t>, former NASA Chief Technologist</w:t>
      </w:r>
      <w:r>
        <w:t>, “</w:t>
      </w:r>
      <w:r w:rsidRPr="00C8038E">
        <w:t>American Energy Policy V -- Ocean Thermal Energy Conversion</w:t>
      </w:r>
      <w:r>
        <w:t xml:space="preserve">,” 12/15/2010, </w:t>
      </w:r>
      <w:r w:rsidRPr="00C8038E">
        <w:t>http://www.opednews.com/articles/American-Energy-Policy-V--by-Paul-from-Potomac-101214-315.html</w:t>
      </w:r>
      <w:r>
        <w:t>)-mikee</w:t>
      </w:r>
    </w:p>
    <w:p w:rsidR="0040497E" w:rsidRDefault="0040497E" w:rsidP="0040497E"/>
    <w:p w:rsidR="0040497E" w:rsidRPr="0040497E" w:rsidRDefault="0040497E" w:rsidP="004C36A7">
      <w:pPr>
        <w:rPr>
          <w:rStyle w:val="StyleBoldUnderline"/>
          <w:b w:val="0"/>
          <w:sz w:val="16"/>
          <w:u w:val="none"/>
        </w:rPr>
      </w:pPr>
      <w:r w:rsidRPr="0040497E">
        <w:rPr>
          <w:rStyle w:val="Emphasis"/>
        </w:rPr>
        <w:t>OTEC is a true triple threat against global warming</w:t>
      </w:r>
      <w:r w:rsidRPr="0040497E">
        <w:rPr>
          <w:rStyle w:val="StyleBoldUnderline"/>
        </w:rPr>
        <w:t>. It is the only technology that acts to directly reduce the temperature of the ocean</w:t>
      </w:r>
      <w:r w:rsidRPr="0040497E">
        <w:rPr>
          <w:sz w:val="16"/>
        </w:rPr>
        <w:t xml:space="preserve"> (it was estimated one degree Fahrenheit reduction every twenty years for 10,000 250 </w:t>
      </w:r>
      <w:proofErr w:type="spellStart"/>
      <w:r w:rsidRPr="0040497E">
        <w:rPr>
          <w:sz w:val="16"/>
        </w:rPr>
        <w:t>MWe</w:t>
      </w:r>
      <w:proofErr w:type="spellEnd"/>
      <w:r w:rsidRPr="0040497E">
        <w:rPr>
          <w:sz w:val="16"/>
        </w:rPr>
        <w:t xml:space="preserve"> plants in '77), </w:t>
      </w:r>
      <w:r w:rsidRPr="0040497E">
        <w:rPr>
          <w:rStyle w:val="StyleBoldUnderline"/>
        </w:rPr>
        <w:t xml:space="preserve">eliminates carbon emissions, and increases carbon dioxide absorption </w:t>
      </w:r>
      <w:r w:rsidRPr="0040497E">
        <w:rPr>
          <w:sz w:val="16"/>
        </w:rPr>
        <w:t xml:space="preserve">(cooler water absorbs more CO2) </w:t>
      </w:r>
      <w:r w:rsidRPr="0040497E">
        <w:rPr>
          <w:rStyle w:val="StyleBoldUnderline"/>
        </w:rPr>
        <w:t>at the same time. It generates fuel that is portable and efficient</w:t>
      </w:r>
      <w:r w:rsidRPr="0040497E">
        <w:rPr>
          <w:sz w:val="16"/>
        </w:rPr>
        <w:t xml:space="preserve">, electricity for coastal areas if it is moored, </w:t>
      </w:r>
      <w:r w:rsidRPr="0040497E">
        <w:rPr>
          <w:rStyle w:val="StyleBoldUnderline"/>
        </w:rPr>
        <w:t>and possibly food from the nutrients brought up from the ocean floor. It creates jobs, perhaps millions of them, if it is the serious contender for the future multi-trillion-dollar energy economy</w:t>
      </w:r>
      <w:r w:rsidRPr="0040497E">
        <w:rPr>
          <w:sz w:val="16"/>
        </w:rPr>
        <w:t xml:space="preserve">. In concert with wind and solar power, </w:t>
      </w:r>
      <w:r w:rsidRPr="0040497E">
        <w:rPr>
          <w:rStyle w:val="StyleBoldUnderline"/>
        </w:rPr>
        <w:t>OTEC will complete the conversion of the human race to a balance with Nature</w:t>
      </w:r>
      <w:r w:rsidRPr="0040497E">
        <w:rPr>
          <w:sz w:val="16"/>
        </w:rPr>
        <w:t xml:space="preserve">. We need only choose life over convenience. Some folks know that I've been a proponent of ocean power since the late '70s. Rummaging through old stuff on the </w:t>
      </w:r>
      <w:proofErr w:type="gramStart"/>
      <w:r w:rsidRPr="0040497E">
        <w:rPr>
          <w:sz w:val="16"/>
        </w:rPr>
        <w:t>internet</w:t>
      </w:r>
      <w:proofErr w:type="gramEnd"/>
      <w:r w:rsidRPr="0040497E">
        <w:rPr>
          <w:sz w:val="16"/>
        </w:rPr>
        <w:t xml:space="preserve">, I found this ancient photo of me in Miami in 1977, on a panel discussing OTEC. This may have been the first time that OTEC was discussed in public in terms of global warming. Oddly enough, the concern was that we might cause an Ice Age! </w:t>
      </w:r>
      <w:r w:rsidRPr="0040497E">
        <w:rPr>
          <w:rStyle w:val="StyleBoldUnderline"/>
        </w:rPr>
        <w:t xml:space="preserve">We should be </w:t>
      </w:r>
      <w:r w:rsidRPr="0040497E">
        <w:rPr>
          <w:rStyle w:val="StyleBoldUnderline"/>
        </w:rPr>
        <w:lastRenderedPageBreak/>
        <w:t>more worried about global warming upsetting the ocean currents by overheating the ocean, which is now happening at an alarming rate</w:t>
      </w:r>
      <w:r w:rsidRPr="0040497E">
        <w:rPr>
          <w:sz w:val="16"/>
        </w:rPr>
        <w:t xml:space="preserve">. The latest guess is +5C (9F) by 2100! </w:t>
      </w:r>
      <w:r w:rsidRPr="0040497E">
        <w:rPr>
          <w:rStyle w:val="StyleBoldUnderline"/>
        </w:rPr>
        <w:t>This technology may be deployed as a means to bring the ocean back into balance</w:t>
      </w:r>
      <w:r w:rsidRPr="0040497E">
        <w:rPr>
          <w:sz w:val="16"/>
        </w:rPr>
        <w:t xml:space="preserve">, not to upset it. </w:t>
      </w:r>
      <w:r w:rsidRPr="0040497E">
        <w:rPr>
          <w:rStyle w:val="StyleBoldUnderline"/>
        </w:rPr>
        <w:t>The designs for these OTEC ships have features that are quite innovative and cost effective</w:t>
      </w:r>
      <w:r w:rsidRPr="0040497E">
        <w:rPr>
          <w:sz w:val="16"/>
        </w:rPr>
        <w:t xml:space="preserve">. Estimates range from $3000 to $6000 per </w:t>
      </w:r>
      <w:proofErr w:type="spellStart"/>
      <w:r w:rsidRPr="0040497E">
        <w:rPr>
          <w:sz w:val="16"/>
        </w:rPr>
        <w:t>kWe</w:t>
      </w:r>
      <w:proofErr w:type="spellEnd"/>
      <w:r w:rsidRPr="0040497E">
        <w:rPr>
          <w:sz w:val="16"/>
        </w:rPr>
        <w:t xml:space="preserve"> installed in 2010 dollars, depending on the configuration and proximity to shore. </w:t>
      </w:r>
      <w:r w:rsidRPr="0040497E">
        <w:rPr>
          <w:rStyle w:val="StyleBoldUnderline"/>
        </w:rPr>
        <w:t>The capacity factor should be close to 100%, especially with the modular designs for the power modules. This means that OTEC annual power production will average three times that of solar and wind per unit of power capacity</w:t>
      </w:r>
      <w:r w:rsidRPr="0040497E">
        <w:rPr>
          <w:sz w:val="16"/>
        </w:rPr>
        <w:t xml:space="preserve">. Gulf plants may be moored in deep water and connected directly to the grid, bypassing the ammonia step. Tropical ships may graze from site to site and perform </w:t>
      </w:r>
      <w:proofErr w:type="spellStart"/>
      <w:r w:rsidRPr="0040497E">
        <w:rPr>
          <w:sz w:val="16"/>
        </w:rPr>
        <w:t>stationkeeping</w:t>
      </w:r>
      <w:proofErr w:type="spellEnd"/>
      <w:r w:rsidRPr="0040497E">
        <w:rPr>
          <w:sz w:val="16"/>
        </w:rPr>
        <w:t xml:space="preserve"> to stay in place when it's advantageous to do so. One design called for neutrally buoyant hulls to allow for submerging the ship in the event of any major storm to levels below the wave action zone. The major expenses are for the heat exchangers (titanium alloys or aluminum), cold water pipe, and ammonia production/electrical generation and transmission facilities. The heat would be dumped into the </w:t>
      </w:r>
      <w:proofErr w:type="gramStart"/>
      <w:r w:rsidRPr="0040497E">
        <w:rPr>
          <w:sz w:val="16"/>
        </w:rPr>
        <w:t>cold water</w:t>
      </w:r>
      <w:proofErr w:type="gramEnd"/>
      <w:r w:rsidRPr="0040497E">
        <w:rPr>
          <w:sz w:val="16"/>
        </w:rPr>
        <w:t xml:space="preserve"> stream, which cools the condenser and is ejected below the thermocline so that the water would not release its CO2 content except to the colder surrounding water at depth, where the CO2 would remain sequestered. The ocean bottom waters are at 1 to 3 degrees Celsius everywhere year round, at depths over 1000 meters, while the seas average over 4000 meters in depth worldwide. This is the source of cooling water for OTEC. CO2 is dissolved in water at cold temperatures, and the ocean depths hold over 98% of the world's CO2 sequestered in solution. It's cold below 1000 m depth everywhere, even at the equator. In Hawaii, the cold water we brought to the surface chilled our beer to 34 F. It was 90 F outside. The warmer water used for the evaporator would be ejected near the surface where it came from and would mix in the ship's wake. </w:t>
      </w:r>
      <w:proofErr w:type="spellStart"/>
      <w:r w:rsidRPr="0040497E">
        <w:rPr>
          <w:sz w:val="16"/>
        </w:rPr>
        <w:t>Biofouling</w:t>
      </w:r>
      <w:proofErr w:type="spellEnd"/>
      <w:r w:rsidRPr="0040497E">
        <w:rPr>
          <w:sz w:val="16"/>
        </w:rPr>
        <w:t xml:space="preserve"> would be handled with chlorination or </w:t>
      </w:r>
      <w:proofErr w:type="spellStart"/>
      <w:r w:rsidRPr="0040497E">
        <w:rPr>
          <w:sz w:val="16"/>
        </w:rPr>
        <w:t>ozonation</w:t>
      </w:r>
      <w:proofErr w:type="spellEnd"/>
      <w:r w:rsidRPr="0040497E">
        <w:rPr>
          <w:sz w:val="16"/>
        </w:rPr>
        <w:t xml:space="preserve">, probably the latter in the tropics version. Periodic flushing would be part of the routine, and automated. The cleaning technique is used on most iron ships on the high seas for over a century. If we build over 20000 OTEC plants (each about the size of the nearly 7000 oil platforms in the Gulf of Mexico) deployed in the tropics, we could generate 5000 </w:t>
      </w:r>
      <w:proofErr w:type="spellStart"/>
      <w:r w:rsidRPr="0040497E">
        <w:rPr>
          <w:sz w:val="16"/>
        </w:rPr>
        <w:t>GWe</w:t>
      </w:r>
      <w:proofErr w:type="spellEnd"/>
      <w:r w:rsidRPr="0040497E">
        <w:rPr>
          <w:sz w:val="16"/>
        </w:rPr>
        <w:t xml:space="preserve"> of power and reduce the surface water temperature by 1C each decade. OTEC kills two birds with one stone: It generates power for the planet and stops global warming. I was aboard OTEC-1 during its shakedown tests off the big island in Hawaii in 1979. </w:t>
      </w:r>
      <w:r w:rsidRPr="0040497E">
        <w:rPr>
          <w:rStyle w:val="StyleBoldUnderline"/>
        </w:rPr>
        <w:t>The pilot plant, built by DOE, performed its tests and passed with flying colors</w:t>
      </w:r>
      <w:r w:rsidRPr="0040497E">
        <w:rPr>
          <w:sz w:val="16"/>
        </w:rPr>
        <w:t>. Funding for the commercial scale demonstrator was killed by the next administration.</w:t>
      </w:r>
    </w:p>
    <w:p w:rsidR="0040497E" w:rsidRDefault="0040497E" w:rsidP="0040497E">
      <w:pPr>
        <w:rPr>
          <w:rStyle w:val="StyleBoldUnderline"/>
        </w:rPr>
      </w:pPr>
    </w:p>
    <w:p w:rsidR="004C36A7" w:rsidRDefault="004C36A7" w:rsidP="004C36A7">
      <w:pPr>
        <w:pStyle w:val="Heading3"/>
      </w:pPr>
      <w:r>
        <w:lastRenderedPageBreak/>
        <w:t>Yes Warming – Ice Caps</w:t>
      </w:r>
    </w:p>
    <w:p w:rsidR="004C36A7" w:rsidRDefault="004C36A7" w:rsidP="004C36A7">
      <w:pPr>
        <w:pStyle w:val="Heading4"/>
      </w:pPr>
      <w:r>
        <w:t>Massive ice cap melts prove warming – most recent evidence</w:t>
      </w:r>
    </w:p>
    <w:p w:rsidR="004C36A7" w:rsidRPr="00B527F4" w:rsidRDefault="004C36A7" w:rsidP="004C36A7">
      <w:r>
        <w:t xml:space="preserve">Robin </w:t>
      </w:r>
      <w:proofErr w:type="spellStart"/>
      <w:r w:rsidRPr="00B527F4">
        <w:rPr>
          <w:rStyle w:val="StyleStyleBold12pt"/>
        </w:rPr>
        <w:t>McKie</w:t>
      </w:r>
      <w:proofErr w:type="spellEnd"/>
      <w:r>
        <w:t xml:space="preserve">, science editor for the Guardian, </w:t>
      </w:r>
      <w:r w:rsidRPr="00B527F4">
        <w:rPr>
          <w:rStyle w:val="StyleStyleBold12pt"/>
        </w:rPr>
        <w:t>8-11</w:t>
      </w:r>
      <w:r>
        <w:t>-</w:t>
      </w:r>
      <w:r w:rsidRPr="00B527F4">
        <w:t>2012</w:t>
      </w:r>
      <w:r>
        <w:t>, “Rate of Arctic summer sea ice loss is 50% higher than predicted,” The Guardian, http://www.guardian.co.uk/environment/2012/aug/11/arctic-sea-ice-vanishing</w:t>
      </w:r>
    </w:p>
    <w:p w:rsidR="004C36A7" w:rsidRPr="00B527F4" w:rsidRDefault="004C36A7" w:rsidP="004C36A7">
      <w:pPr>
        <w:rPr>
          <w:sz w:val="16"/>
        </w:rPr>
      </w:pPr>
      <w:r w:rsidRPr="00B527F4">
        <w:rPr>
          <w:rStyle w:val="StyleBoldUnderline"/>
        </w:rPr>
        <w:t>Sea ice in the Arctic is disappearing at</w:t>
      </w:r>
      <w:r w:rsidRPr="00B527F4">
        <w:rPr>
          <w:sz w:val="16"/>
        </w:rPr>
        <w:t xml:space="preserve"> a far </w:t>
      </w:r>
      <w:r w:rsidRPr="00B527F4">
        <w:rPr>
          <w:rStyle w:val="StyleBoldUnderline"/>
        </w:rPr>
        <w:t>greater rate</w:t>
      </w:r>
      <w:r w:rsidRPr="00B527F4">
        <w:rPr>
          <w:sz w:val="16"/>
        </w:rPr>
        <w:t xml:space="preserve"> than previously expected, </w:t>
      </w:r>
      <w:r w:rsidRPr="00B527F4">
        <w:rPr>
          <w:rStyle w:val="StyleBoldUnderline"/>
        </w:rPr>
        <w:t>according to</w:t>
      </w:r>
      <w:r w:rsidRPr="00B527F4">
        <w:rPr>
          <w:sz w:val="16"/>
        </w:rPr>
        <w:t xml:space="preserve"> data from the first purpose-built </w:t>
      </w:r>
      <w:r w:rsidRPr="00B527F4">
        <w:rPr>
          <w:rStyle w:val="StyleBoldUnderline"/>
        </w:rPr>
        <w:t>satellite</w:t>
      </w:r>
      <w:r w:rsidRPr="00B527F4">
        <w:rPr>
          <w:sz w:val="16"/>
        </w:rPr>
        <w:t xml:space="preserve"> launched to study the thickness of the Earth's polar caps</w:t>
      </w:r>
      <w:proofErr w:type="gramStart"/>
      <w:r w:rsidRPr="00B527F4">
        <w:rPr>
          <w:sz w:val="16"/>
        </w:rPr>
        <w:t>.</w:t>
      </w:r>
      <w:r w:rsidRPr="00B527F4">
        <w:rPr>
          <w:sz w:val="12"/>
        </w:rPr>
        <w:t>¶</w:t>
      </w:r>
      <w:proofErr w:type="gramEnd"/>
      <w:r w:rsidRPr="00B527F4">
        <w:rPr>
          <w:sz w:val="16"/>
        </w:rPr>
        <w:t xml:space="preserve"> Preliminary results from the European Space Agency's CryoSat-2 probe indicate that 900 cubic </w:t>
      </w:r>
      <w:proofErr w:type="spellStart"/>
      <w:r w:rsidRPr="00B527F4">
        <w:rPr>
          <w:sz w:val="16"/>
        </w:rPr>
        <w:t>kilometres</w:t>
      </w:r>
      <w:proofErr w:type="spellEnd"/>
      <w:r w:rsidRPr="00B527F4">
        <w:rPr>
          <w:sz w:val="16"/>
        </w:rPr>
        <w:t xml:space="preserve"> of summer sea ice has disappeared from the Arctic ocean over the past year.</w:t>
      </w:r>
      <w:r w:rsidRPr="00B527F4">
        <w:rPr>
          <w:sz w:val="12"/>
        </w:rPr>
        <w:t>¶</w:t>
      </w:r>
      <w:r w:rsidRPr="00B527F4">
        <w:rPr>
          <w:sz w:val="16"/>
        </w:rPr>
        <w:t xml:space="preserve"> This rate of loss is 50% </w:t>
      </w:r>
      <w:r w:rsidRPr="00B527F4">
        <w:rPr>
          <w:rStyle w:val="StyleBoldUnderline"/>
        </w:rPr>
        <w:t>higher than most scenarios</w:t>
      </w:r>
      <w:r w:rsidRPr="00B527F4">
        <w:rPr>
          <w:sz w:val="16"/>
        </w:rPr>
        <w:t xml:space="preserve"> outlined by polar scientists </w:t>
      </w:r>
      <w:r w:rsidRPr="00B527F4">
        <w:rPr>
          <w:rStyle w:val="StyleBoldUnderline"/>
        </w:rPr>
        <w:t>and suggests</w:t>
      </w:r>
      <w:r w:rsidRPr="00B527F4">
        <w:rPr>
          <w:sz w:val="16"/>
        </w:rPr>
        <w:t xml:space="preserve"> that global </w:t>
      </w:r>
      <w:r w:rsidRPr="00B527F4">
        <w:rPr>
          <w:rStyle w:val="StyleBoldUnderline"/>
        </w:rPr>
        <w:t>warming</w:t>
      </w:r>
      <w:r w:rsidRPr="00B527F4">
        <w:rPr>
          <w:sz w:val="16"/>
        </w:rPr>
        <w:t xml:space="preserve">, </w:t>
      </w:r>
      <w:r w:rsidRPr="00B527F4">
        <w:rPr>
          <w:rStyle w:val="StyleBoldUnderline"/>
        </w:rPr>
        <w:t>triggered by</w:t>
      </w:r>
      <w:r w:rsidRPr="00B527F4">
        <w:rPr>
          <w:sz w:val="16"/>
        </w:rPr>
        <w:t xml:space="preserve"> rising greenhouse gas </w:t>
      </w:r>
      <w:r w:rsidRPr="00B527F4">
        <w:rPr>
          <w:rStyle w:val="StyleBoldUnderline"/>
        </w:rPr>
        <w:t>emissions</w:t>
      </w:r>
      <w:r w:rsidRPr="00B527F4">
        <w:rPr>
          <w:sz w:val="16"/>
        </w:rPr>
        <w:t xml:space="preserve">, </w:t>
      </w:r>
      <w:r w:rsidRPr="00B527F4">
        <w:rPr>
          <w:rStyle w:val="StyleBoldUnderline"/>
        </w:rPr>
        <w:t>is beginning to have a major impact</w:t>
      </w:r>
      <w:r w:rsidRPr="00B527F4">
        <w:rPr>
          <w:sz w:val="16"/>
        </w:rPr>
        <w:t xml:space="preserve"> on the region. In a few years the Arctic ocean could be free of ice in summer, triggering a rush to exploit its fish stocks, oil, minerals and sea routes</w:t>
      </w:r>
      <w:proofErr w:type="gramStart"/>
      <w:r w:rsidRPr="00B527F4">
        <w:rPr>
          <w:sz w:val="16"/>
        </w:rPr>
        <w:t>.</w:t>
      </w:r>
      <w:r w:rsidRPr="00B527F4">
        <w:rPr>
          <w:sz w:val="12"/>
        </w:rPr>
        <w:t>¶</w:t>
      </w:r>
      <w:proofErr w:type="gramEnd"/>
      <w:r w:rsidRPr="00B527F4">
        <w:rPr>
          <w:sz w:val="16"/>
        </w:rPr>
        <w:t xml:space="preserve"> Using instruments on earlier satellites, scientists could see that the area covered by summer sea ice in the Arctic has been dwindling rapidly. But the new measurements indicate that this ice has been thinning dramatically at the same time. For example, in regions north of Canada and Greenland, where </w:t>
      </w:r>
      <w:r w:rsidRPr="00B527F4">
        <w:rPr>
          <w:rStyle w:val="StyleBoldUnderline"/>
        </w:rPr>
        <w:t>ice thickness</w:t>
      </w:r>
      <w:r w:rsidRPr="00B527F4">
        <w:rPr>
          <w:sz w:val="16"/>
        </w:rPr>
        <w:t xml:space="preserve"> regularly stayed at around five to six </w:t>
      </w:r>
      <w:proofErr w:type="spellStart"/>
      <w:r w:rsidRPr="00B527F4">
        <w:rPr>
          <w:sz w:val="16"/>
        </w:rPr>
        <w:t>metres</w:t>
      </w:r>
      <w:proofErr w:type="spellEnd"/>
      <w:r w:rsidRPr="00B527F4">
        <w:rPr>
          <w:sz w:val="16"/>
        </w:rPr>
        <w:t xml:space="preserve"> in summer a decade ago, levels have </w:t>
      </w:r>
      <w:r w:rsidRPr="00B527F4">
        <w:rPr>
          <w:rStyle w:val="StyleBoldUnderline"/>
        </w:rPr>
        <w:t>dropped</w:t>
      </w:r>
      <w:r w:rsidRPr="00B527F4">
        <w:rPr>
          <w:sz w:val="16"/>
        </w:rPr>
        <w:t xml:space="preserve"> to one to three </w:t>
      </w:r>
      <w:proofErr w:type="spellStart"/>
      <w:r w:rsidRPr="00B527F4">
        <w:rPr>
          <w:sz w:val="16"/>
        </w:rPr>
        <w:t>metres</w:t>
      </w:r>
      <w:proofErr w:type="spellEnd"/>
      <w:proofErr w:type="gramStart"/>
      <w:r w:rsidRPr="00B527F4">
        <w:rPr>
          <w:sz w:val="16"/>
        </w:rPr>
        <w:t>.</w:t>
      </w:r>
      <w:r w:rsidRPr="00B527F4">
        <w:rPr>
          <w:sz w:val="12"/>
        </w:rPr>
        <w:t>¶</w:t>
      </w:r>
      <w:proofErr w:type="gramEnd"/>
      <w:r w:rsidRPr="00B527F4">
        <w:rPr>
          <w:sz w:val="16"/>
        </w:rPr>
        <w:t xml:space="preserve"> "Preliminary analysis of our data indicates that the rate of loss of sea ice volume in summer in the Arctic may be </w:t>
      </w:r>
      <w:r w:rsidRPr="00B527F4">
        <w:rPr>
          <w:rStyle w:val="StyleBoldUnderline"/>
        </w:rPr>
        <w:t>far larger than</w:t>
      </w:r>
      <w:r w:rsidRPr="00B527F4">
        <w:rPr>
          <w:sz w:val="16"/>
        </w:rPr>
        <w:t xml:space="preserve"> we had previously </w:t>
      </w:r>
      <w:r w:rsidRPr="00B527F4">
        <w:rPr>
          <w:rStyle w:val="StyleBoldUnderline"/>
        </w:rPr>
        <w:t>suspected</w:t>
      </w:r>
      <w:r w:rsidRPr="00B527F4">
        <w:rPr>
          <w:sz w:val="16"/>
        </w:rPr>
        <w:t xml:space="preserve">," said </w:t>
      </w:r>
      <w:proofErr w:type="spellStart"/>
      <w:r w:rsidRPr="00B527F4">
        <w:rPr>
          <w:sz w:val="16"/>
        </w:rPr>
        <w:t>Dr</w:t>
      </w:r>
      <w:proofErr w:type="spellEnd"/>
      <w:r w:rsidRPr="00B527F4">
        <w:rPr>
          <w:sz w:val="16"/>
        </w:rPr>
        <w:t xml:space="preserve"> Seymour </w:t>
      </w:r>
      <w:proofErr w:type="spellStart"/>
      <w:r w:rsidRPr="00B527F4">
        <w:rPr>
          <w:sz w:val="16"/>
        </w:rPr>
        <w:t>Laxon</w:t>
      </w:r>
      <w:proofErr w:type="spellEnd"/>
      <w:r w:rsidRPr="00B527F4">
        <w:rPr>
          <w:sz w:val="16"/>
        </w:rPr>
        <w:t xml:space="preserve">, of the Centre for Polar Observation and </w:t>
      </w:r>
      <w:proofErr w:type="spellStart"/>
      <w:r w:rsidRPr="00B527F4">
        <w:rPr>
          <w:sz w:val="16"/>
        </w:rPr>
        <w:t>Modelling</w:t>
      </w:r>
      <w:proofErr w:type="spellEnd"/>
      <w:r w:rsidRPr="00B527F4">
        <w:rPr>
          <w:sz w:val="16"/>
        </w:rPr>
        <w:t xml:space="preserve"> at University College London (UCL), where CryoSat-2 data is being </w:t>
      </w:r>
      <w:proofErr w:type="spellStart"/>
      <w:r w:rsidRPr="00B527F4">
        <w:rPr>
          <w:sz w:val="16"/>
        </w:rPr>
        <w:t>analysed</w:t>
      </w:r>
      <w:proofErr w:type="spellEnd"/>
      <w:r w:rsidRPr="00B527F4">
        <w:rPr>
          <w:sz w:val="16"/>
        </w:rPr>
        <w:t>. "</w:t>
      </w:r>
      <w:r w:rsidRPr="00B527F4">
        <w:rPr>
          <w:rStyle w:val="StyleBoldUnderline"/>
        </w:rPr>
        <w:t>Very soon we may</w:t>
      </w:r>
      <w:r w:rsidRPr="00B527F4">
        <w:rPr>
          <w:sz w:val="16"/>
        </w:rPr>
        <w:t xml:space="preserve"> experience the iconic moment when, one day in the summer, we look at satellite images and </w:t>
      </w:r>
      <w:r w:rsidRPr="00B527F4">
        <w:rPr>
          <w:rStyle w:val="StyleBoldUnderline"/>
        </w:rPr>
        <w:t>see no sea ice coverage</w:t>
      </w:r>
      <w:r w:rsidRPr="00B527F4">
        <w:rPr>
          <w:sz w:val="16"/>
        </w:rPr>
        <w:t xml:space="preserve"> </w:t>
      </w:r>
      <w:r w:rsidRPr="00B527F4">
        <w:rPr>
          <w:rStyle w:val="StyleBoldUnderline"/>
        </w:rPr>
        <w:t>in</w:t>
      </w:r>
      <w:r w:rsidRPr="00B527F4">
        <w:rPr>
          <w:sz w:val="16"/>
        </w:rPr>
        <w:t xml:space="preserve"> the </w:t>
      </w:r>
      <w:r w:rsidRPr="00B527F4">
        <w:rPr>
          <w:rStyle w:val="StyleBoldUnderline"/>
        </w:rPr>
        <w:t>Arctic</w:t>
      </w:r>
      <w:r w:rsidRPr="00B527F4">
        <w:rPr>
          <w:sz w:val="16"/>
        </w:rPr>
        <w:t>, just open water."</w:t>
      </w:r>
    </w:p>
    <w:p w:rsidR="004C36A7" w:rsidRDefault="004C36A7" w:rsidP="004C36A7">
      <w:pPr>
        <w:pStyle w:val="Heading3"/>
      </w:pPr>
      <w:r>
        <w:lastRenderedPageBreak/>
        <w:t>Yes Warming – AT: Warming Slowdown</w:t>
      </w:r>
    </w:p>
    <w:p w:rsidR="004C36A7" w:rsidRDefault="004C36A7" w:rsidP="004C36A7">
      <w:pPr>
        <w:pStyle w:val="Heading4"/>
      </w:pPr>
      <w:r>
        <w:t>Lower temperatures don’t disprove climate change</w:t>
      </w:r>
    </w:p>
    <w:p w:rsidR="004C36A7" w:rsidRDefault="004C36A7" w:rsidP="004C36A7">
      <w:r>
        <w:t xml:space="preserve">Nate </w:t>
      </w:r>
      <w:r w:rsidRPr="002C4F06">
        <w:rPr>
          <w:rStyle w:val="StyleStyleBold12pt"/>
        </w:rPr>
        <w:t>Cohn</w:t>
      </w:r>
      <w:r>
        <w:t>, writer at the New Republic, 6-18-</w:t>
      </w:r>
      <w:r w:rsidRPr="002C4F06">
        <w:rPr>
          <w:rStyle w:val="StyleStyleBold12pt"/>
        </w:rPr>
        <w:t>2013</w:t>
      </w:r>
      <w:r>
        <w:t>, “Explaining the Global Warming Hiatus: Grappling with Climate-Change Nuance in a Toxic Political Environment” http://www.newrepublic.com/article/113533/global-warming-hiatus-where-did-heat-go</w:t>
      </w:r>
    </w:p>
    <w:p w:rsidR="004C36A7" w:rsidRDefault="004C36A7" w:rsidP="004C36A7">
      <w:r w:rsidRPr="0040497E">
        <w:t>But the “</w:t>
      </w:r>
      <w:r w:rsidRPr="0040497E">
        <w:rPr>
          <w:rStyle w:val="StyleBoldUnderline"/>
        </w:rPr>
        <w:t>consensus</w:t>
      </w:r>
      <w:r w:rsidRPr="0040497E">
        <w:t xml:space="preserve">” never </w:t>
      </w:r>
      <w:r w:rsidRPr="0040497E">
        <w:rPr>
          <w:rStyle w:val="StyleBoldUnderline"/>
        </w:rPr>
        <w:t>extended to</w:t>
      </w:r>
      <w:r w:rsidRPr="0040497E">
        <w:t xml:space="preserve"> the intricacies of the climate system, just </w:t>
      </w:r>
      <w:r w:rsidRPr="0040497E">
        <w:rPr>
          <w:rStyle w:val="StyleBoldUnderline"/>
        </w:rPr>
        <w:t>the core belief that</w:t>
      </w:r>
      <w:r w:rsidRPr="0040497E">
        <w:t xml:space="preserve"> </w:t>
      </w:r>
      <w:r w:rsidRPr="0040497E">
        <w:rPr>
          <w:rStyle w:val="StyleBoldUnderline"/>
        </w:rPr>
        <w:t>additional greenhouse gas emissions would warm the planet. The greenhouse effect is</w:t>
      </w:r>
      <w:r w:rsidRPr="0040497E">
        <w:t xml:space="preserve"> truly </w:t>
      </w:r>
      <w:r w:rsidRPr="0040497E">
        <w:rPr>
          <w:rStyle w:val="StyleBoldUnderline"/>
        </w:rPr>
        <w:t>undeniable</w:t>
      </w:r>
      <w:r w:rsidRPr="0040497E">
        <w:t xml:space="preserve">—just </w:t>
      </w:r>
      <w:r w:rsidRPr="0040497E">
        <w:rPr>
          <w:rStyle w:val="StyleBoldUnderline"/>
        </w:rPr>
        <w:t>consider Venus,</w:t>
      </w:r>
      <w:r w:rsidRPr="0040497E">
        <w:t xml:space="preserve"> </w:t>
      </w:r>
      <w:r w:rsidRPr="0040497E">
        <w:rPr>
          <w:rStyle w:val="StyleBoldUnderline"/>
        </w:rPr>
        <w:t>where 96.5 percent of the atmosphere is</w:t>
      </w:r>
      <w:r w:rsidRPr="0040497E">
        <w:t xml:space="preserve"> composed of </w:t>
      </w:r>
      <w:r w:rsidRPr="0040497E">
        <w:rPr>
          <w:rStyle w:val="StyleBoldUnderline"/>
        </w:rPr>
        <w:t>carbon</w:t>
      </w:r>
      <w:r w:rsidRPr="0040497E">
        <w:t xml:space="preserve"> </w:t>
      </w:r>
      <w:r w:rsidRPr="0040497E">
        <w:rPr>
          <w:rStyle w:val="StyleBoldUnderline"/>
        </w:rPr>
        <w:t>dioxide, and the average surface temperature is more than 860 degrees Fahrenheit</w:t>
      </w:r>
      <w:r w:rsidRPr="0040497E">
        <w:t>. Conversely, without greenhouse gases, Earth’s average surface temperature would be 0 degrees Fahrenheit.</w:t>
      </w:r>
      <w:r w:rsidRPr="0040497E">
        <w:rPr>
          <w:sz w:val="12"/>
        </w:rPr>
        <w:t xml:space="preserve">   </w:t>
      </w:r>
      <w:r w:rsidRPr="0040497E">
        <w:t xml:space="preserve">And </w:t>
      </w:r>
      <w:r w:rsidRPr="0040497E">
        <w:rPr>
          <w:rStyle w:val="StyleBoldUnderline"/>
        </w:rPr>
        <w:t>once you concede the existence of the greenhouse effect, it’s tough to dispute the role of greenhouse gas emissions in warming the planet</w:t>
      </w:r>
      <w:r w:rsidRPr="0040497E">
        <w:t xml:space="preserve">: Over the last ten years, increased carbon emissions added trapped about as much heat in the climate system as small volcanic eruptions, the solar cycle, and stratospheric water vapor combined to deduct. But since the start of the industrial age, carbon dioxide has added nearly seven times as much positive forcing, and that number will keep growing with additional carbon emissions.3 So </w:t>
      </w:r>
      <w:r w:rsidRPr="0040497E">
        <w:rPr>
          <w:rStyle w:val="StyleBoldUnderline"/>
        </w:rPr>
        <w:t>here’s what’s clear</w:t>
      </w:r>
      <w:r w:rsidRPr="0040497E">
        <w:t>: Over the longer term, temperatures will increase. As Held puts it, “warming over 100 years isn’t that sensitive to fluctuations.”</w:t>
      </w:r>
      <w:r w:rsidRPr="0040497E">
        <w:rPr>
          <w:sz w:val="12"/>
        </w:rPr>
        <w:t xml:space="preserve">   </w:t>
      </w:r>
      <w:r w:rsidRPr="0040497E">
        <w:t xml:space="preserve">“I don’t see how you can argue against it,” Solomon observed after </w:t>
      </w:r>
      <w:proofErr w:type="gramStart"/>
      <w:r w:rsidRPr="0040497E">
        <w:t>declaring that</w:t>
      </w:r>
      <w:proofErr w:type="gramEnd"/>
      <w:r w:rsidRPr="0040497E">
        <w:t xml:space="preserve"> “</w:t>
      </w:r>
      <w:r w:rsidRPr="0040497E">
        <w:rPr>
          <w:rStyle w:val="StyleBoldUnderline"/>
        </w:rPr>
        <w:t>carbon dioxide will be king over the long run</w:t>
      </w:r>
      <w:r w:rsidRPr="0040497E">
        <w:t xml:space="preserve">.” The amount of warming over the last century has not been small, and there “has to be a source, if you believe in basic thermodynamics.” </w:t>
      </w:r>
      <w:r w:rsidRPr="0040497E">
        <w:rPr>
          <w:rStyle w:val="StyleBoldUnderline"/>
        </w:rPr>
        <w:t>Skeptics point to internal variations</w:t>
      </w:r>
      <w:r w:rsidRPr="0040497E">
        <w:t xml:space="preserve">—the natural shifts that scientists have struggled to explain over the last decade. </w:t>
      </w:r>
      <w:r w:rsidRPr="0040497E">
        <w:rPr>
          <w:rStyle w:val="StyleBoldUnderline"/>
        </w:rPr>
        <w:t>But oceanic heat content has also been increasing, ruling out the possibility that atmospheric warming is due to internal variability</w:t>
      </w:r>
      <w:r w:rsidRPr="0040497E">
        <w:t xml:space="preserve">. To Held, </w:t>
      </w:r>
      <w:r w:rsidRPr="0040497E">
        <w:rPr>
          <w:rStyle w:val="Emphasis"/>
        </w:rPr>
        <w:t>that’s “pretty much a smoking gun</w:t>
      </w:r>
      <w:r w:rsidRPr="0040497E">
        <w:t>.”</w:t>
      </w:r>
      <w:r w:rsidRPr="0040497E">
        <w:rPr>
          <w:sz w:val="12"/>
        </w:rPr>
        <w:t xml:space="preserve">   </w:t>
      </w:r>
      <w:r w:rsidRPr="0040497E">
        <w:rPr>
          <w:rStyle w:val="StyleBoldUnderline"/>
        </w:rPr>
        <w:t xml:space="preserve">The last decade is proof of climate change, not a cause for reflexive skepticism. It was the warmest on record, despite a </w:t>
      </w:r>
      <w:proofErr w:type="gramStart"/>
      <w:r w:rsidRPr="0040497E">
        <w:rPr>
          <w:rStyle w:val="StyleBoldUnderline"/>
        </w:rPr>
        <w:t>laundry-list</w:t>
      </w:r>
      <w:proofErr w:type="gramEnd"/>
      <w:r w:rsidRPr="0040497E">
        <w:rPr>
          <w:rStyle w:val="StyleBoldUnderline"/>
        </w:rPr>
        <w:t xml:space="preserve"> of mitigating factors like prolonged La Nina, a wave of modest volcanic eruptions, and an ebb in solar activity</w:t>
      </w:r>
      <w:r w:rsidRPr="0040497E">
        <w:t>. As those attenuating factors subside, climate scientists anticipate another round of rapid warming.</w:t>
      </w:r>
    </w:p>
    <w:p w:rsidR="004C36A7" w:rsidRDefault="004C36A7" w:rsidP="004C36A7">
      <w:pPr>
        <w:rPr>
          <w:rStyle w:val="StyleBoldUnderline"/>
        </w:rPr>
      </w:pPr>
    </w:p>
    <w:p w:rsidR="00595696" w:rsidRDefault="00595696" w:rsidP="00595696">
      <w:pPr>
        <w:pStyle w:val="Heading3"/>
      </w:pPr>
      <w:r>
        <w:lastRenderedPageBreak/>
        <w:t>AT:  Too Late</w:t>
      </w:r>
    </w:p>
    <w:p w:rsidR="00595696" w:rsidRDefault="00595696" w:rsidP="00595696">
      <w:pPr>
        <w:pStyle w:val="Heading4"/>
      </w:pPr>
      <w:r>
        <w:t xml:space="preserve">OTEC eliminates impacts from existing emissions – Oceans have absorbed the majority of the heat from warming – OTEC converts the thermal expansion of the oceans to work. </w:t>
      </w:r>
    </w:p>
    <w:p w:rsidR="00595696" w:rsidRDefault="00595696" w:rsidP="00595696">
      <w:r>
        <w:t xml:space="preserve">Jim </w:t>
      </w:r>
      <w:r w:rsidRPr="00810920">
        <w:rPr>
          <w:rStyle w:val="StyleStyleBold12pt"/>
        </w:rPr>
        <w:t>Baird</w:t>
      </w:r>
      <w:r>
        <w:t>, Owner of the Global Warming Mitigation Method, 6-4-</w:t>
      </w:r>
      <w:r w:rsidRPr="00810920">
        <w:rPr>
          <w:rStyle w:val="StyleStyleBold12pt"/>
        </w:rPr>
        <w:t>2014</w:t>
      </w:r>
      <w:r>
        <w:t>, Comment on “Beyond Paris, Part 1: Humans are Changing the Climate for the Worse,” The Energy Collective, http://theenergycollective.com/mstepp/394396/beyond-paris-part-1-humans-are-changing-climate-worse</w:t>
      </w:r>
    </w:p>
    <w:p w:rsidR="00595696" w:rsidRDefault="00595696" w:rsidP="00595696">
      <w:pPr>
        <w:rPr>
          <w:rStyle w:val="StyleBoldUnderline"/>
        </w:rPr>
      </w:pPr>
      <w:r w:rsidRPr="00C270E9">
        <w:rPr>
          <w:rStyle w:val="StyleBoldUnderline"/>
        </w:rPr>
        <w:t>Over ninety percent of warming heat has gone into the oceans</w:t>
      </w:r>
      <w:proofErr w:type="gramStart"/>
      <w:r w:rsidRPr="00C270E9">
        <w:rPr>
          <w:rStyle w:val="StyleBoldUnderline"/>
        </w:rPr>
        <w:t>;</w:t>
      </w:r>
      <w:proofErr w:type="gramEnd"/>
      <w:r w:rsidRPr="00C270E9">
        <w:rPr>
          <w:rStyle w:val="StyleBoldUnderline"/>
        </w:rPr>
        <w:t xml:space="preserve"> 85% above 750 meters and the rest deeper.</w:t>
      </w:r>
      <w:r>
        <w:t xml:space="preserve"> </w:t>
      </w:r>
      <w:r w:rsidRPr="00C270E9">
        <w:rPr>
          <w:rStyle w:val="StyleBoldUnderline"/>
        </w:rPr>
        <w:t>This stratification presents the conditions essential to producing work with a heat engine.</w:t>
      </w:r>
      <w:r>
        <w:t xml:space="preserve"> Ocean thermal energy conversion or </w:t>
      </w:r>
      <w:r w:rsidRPr="00C270E9">
        <w:rPr>
          <w:rStyle w:val="StyleBoldUnderline"/>
        </w:rPr>
        <w:t>OTEC uses such a heat engine and would mitigate many of the problems presented by global warming, by converting heat that causes thermal expansion to work, diminishing the power of storms that move heat to the poles, moving heat to regions of diminished coefficient of expansion, and converting ocean volumes to the energy currency and gas hydrogen that is necessary to move offshore generated power to market</w:t>
      </w:r>
      <w:proofErr w:type="gramStart"/>
      <w:r w:rsidRPr="00C270E9">
        <w:rPr>
          <w:rStyle w:val="StyleBoldUnderline"/>
        </w:rPr>
        <w:t>.</w:t>
      </w:r>
      <w:r w:rsidRPr="00810920">
        <w:rPr>
          <w:rStyle w:val="StyleBoldUnderline"/>
          <w:sz w:val="12"/>
        </w:rPr>
        <w:t>¶</w:t>
      </w:r>
      <w:proofErr w:type="gramEnd"/>
      <w:r w:rsidRPr="00810920">
        <w:rPr>
          <w:sz w:val="12"/>
        </w:rPr>
        <w:t xml:space="preserve"> </w:t>
      </w:r>
      <w:r w:rsidRPr="00C270E9">
        <w:rPr>
          <w:rStyle w:val="StyleBoldUnderline"/>
        </w:rPr>
        <w:t>A recent study published in Science points out that the storage capacity of the oceans is far greater than previously expected</w:t>
      </w:r>
      <w:r>
        <w:t xml:space="preserve">. </w:t>
      </w:r>
      <w:proofErr w:type="spellStart"/>
      <w:r>
        <w:t>Yair</w:t>
      </w:r>
      <w:proofErr w:type="spellEnd"/>
      <w:r>
        <w:t xml:space="preserve"> Rosenthal, a climate scientist at Rutgers University and the lead author of the study, says</w:t>
      </w:r>
      <w:proofErr w:type="gramStart"/>
      <w:r>
        <w:t>:</w:t>
      </w:r>
      <w:r w:rsidRPr="00810920">
        <w:rPr>
          <w:sz w:val="12"/>
        </w:rPr>
        <w:t>¶</w:t>
      </w:r>
      <w:proofErr w:type="gramEnd"/>
      <w:r w:rsidRPr="00810920">
        <w:rPr>
          <w:sz w:val="12"/>
        </w:rPr>
        <w:t xml:space="preserve"> </w:t>
      </w:r>
      <w:r>
        <w:t>"</w:t>
      </w:r>
      <w:r w:rsidRPr="00C270E9">
        <w:rPr>
          <w:rStyle w:val="StyleBoldUnderline"/>
        </w:rPr>
        <w:t>We may have underestimated the efficiency of the oceans as a storehouse for heat and energy. It may buy us some time</w:t>
      </w:r>
      <w:r>
        <w:t xml:space="preserve"> – how much time, I don’t really know. But it’s not going to stop climate change."</w:t>
      </w:r>
      <w:r w:rsidRPr="00810920">
        <w:rPr>
          <w:sz w:val="12"/>
        </w:rPr>
        <w:t xml:space="preserve">¶ </w:t>
      </w:r>
      <w:r w:rsidRPr="00C270E9">
        <w:rPr>
          <w:rStyle w:val="StyleBoldUnderline"/>
        </w:rPr>
        <w:t>Converting ocean heat to the power the world needs however not only buys us time it will stop climate change</w:t>
      </w:r>
      <w:proofErr w:type="gramStart"/>
      <w:r w:rsidRPr="00C270E9">
        <w:rPr>
          <w:rStyle w:val="StyleBoldUnderline"/>
        </w:rPr>
        <w:t>.</w:t>
      </w:r>
      <w:r w:rsidRPr="00810920">
        <w:rPr>
          <w:rStyle w:val="StyleBoldUnderline"/>
          <w:sz w:val="12"/>
        </w:rPr>
        <w:t>¶</w:t>
      </w:r>
      <w:proofErr w:type="gramEnd"/>
      <w:r w:rsidRPr="00810920">
        <w:rPr>
          <w:sz w:val="12"/>
        </w:rPr>
        <w:t xml:space="preserve"> </w:t>
      </w:r>
      <w:r w:rsidRPr="00C270E9">
        <w:rPr>
          <w:rStyle w:val="StyleBoldUnderline"/>
        </w:rPr>
        <w:t xml:space="preserve">This is one human endeavor that would change the climate for the better. </w:t>
      </w:r>
    </w:p>
    <w:p w:rsidR="004C36A7" w:rsidRDefault="004C36A7" w:rsidP="004C36A7">
      <w:pPr>
        <w:pStyle w:val="Heading3"/>
      </w:pPr>
      <w:r>
        <w:lastRenderedPageBreak/>
        <w:t>Warming Bad – Crop Yields</w:t>
      </w:r>
    </w:p>
    <w:p w:rsidR="004C36A7" w:rsidRDefault="004C36A7" w:rsidP="004C36A7">
      <w:pPr>
        <w:pStyle w:val="Heading4"/>
      </w:pPr>
      <w:r>
        <w:t>Warming devastates crop yields</w:t>
      </w:r>
    </w:p>
    <w:p w:rsidR="004C36A7" w:rsidRPr="00E04B2F" w:rsidRDefault="004C36A7" w:rsidP="004C36A7">
      <w:r>
        <w:t xml:space="preserve">Brad </w:t>
      </w:r>
      <w:proofErr w:type="spellStart"/>
      <w:r w:rsidRPr="00E04B2F">
        <w:rPr>
          <w:rStyle w:val="StyleStyleBold12pt"/>
        </w:rPr>
        <w:t>Plumer</w:t>
      </w:r>
      <w:proofErr w:type="spellEnd"/>
      <w:r>
        <w:t xml:space="preserve">, assistant editor for </w:t>
      </w:r>
      <w:proofErr w:type="spellStart"/>
      <w:r>
        <w:t>Wonkblog</w:t>
      </w:r>
      <w:proofErr w:type="spellEnd"/>
      <w:r>
        <w:t xml:space="preserve"> at the Washington Post, 7-24-</w:t>
      </w:r>
      <w:r w:rsidRPr="00E04B2F">
        <w:rPr>
          <w:rStyle w:val="StyleStyleBold12pt"/>
        </w:rPr>
        <w:t>2012</w:t>
      </w:r>
      <w:r>
        <w:t>, “What we know about climate change and drought,” Washington Post, http://www.washingtonpost.com/blogs/ezra-klein/wp/2012/07/24/what-we-know-about-climate-change-and-drought/</w:t>
      </w:r>
    </w:p>
    <w:p w:rsidR="004C36A7" w:rsidRDefault="004C36A7" w:rsidP="004C36A7">
      <w:pPr>
        <w:rPr>
          <w:sz w:val="16"/>
        </w:rPr>
      </w:pPr>
      <w:r w:rsidRPr="00935CE1">
        <w:rPr>
          <w:sz w:val="16"/>
        </w:rPr>
        <w:t xml:space="preserve">6) Farmers can take steps to adapt, though a drier world will be tougher to navigate. </w:t>
      </w:r>
      <w:r w:rsidRPr="004B19C0">
        <w:rPr>
          <w:rStyle w:val="StyleBoldUnderline"/>
        </w:rPr>
        <w:t>Large droughts and heat stress can hurt crop yields</w:t>
      </w:r>
      <w:r w:rsidRPr="00935CE1">
        <w:rPr>
          <w:sz w:val="16"/>
        </w:rPr>
        <w:t xml:space="preserve">. This year, the </w:t>
      </w:r>
      <w:r w:rsidRPr="004B19C0">
        <w:rPr>
          <w:rStyle w:val="StyleBoldUnderline"/>
        </w:rPr>
        <w:t>fall U.S. corn harvest is already expected to take a hit</w:t>
      </w:r>
      <w:r w:rsidRPr="00935CE1">
        <w:rPr>
          <w:sz w:val="16"/>
        </w:rPr>
        <w:t xml:space="preserve">. So what about the future? A recent overview paper by John </w:t>
      </w:r>
      <w:proofErr w:type="spellStart"/>
      <w:r w:rsidRPr="00935CE1">
        <w:rPr>
          <w:sz w:val="16"/>
        </w:rPr>
        <w:t>Antle</w:t>
      </w:r>
      <w:proofErr w:type="spellEnd"/>
      <w:r w:rsidRPr="00935CE1">
        <w:rPr>
          <w:sz w:val="16"/>
        </w:rPr>
        <w:t xml:space="preserve"> of Montana State University concluded that, </w:t>
      </w:r>
      <w:r w:rsidRPr="004B19C0">
        <w:rPr>
          <w:rStyle w:val="StyleBoldUnderline"/>
        </w:rPr>
        <w:t>if the world keeps warming</w:t>
      </w:r>
      <w:r w:rsidRPr="00935CE1">
        <w:rPr>
          <w:sz w:val="16"/>
        </w:rPr>
        <w:t xml:space="preserve">, U.S. </w:t>
      </w:r>
      <w:r w:rsidRPr="004B19C0">
        <w:rPr>
          <w:rStyle w:val="StyleBoldUnderline"/>
        </w:rPr>
        <w:t>farm production could drop by</w:t>
      </w:r>
      <w:r w:rsidRPr="00935CE1">
        <w:rPr>
          <w:sz w:val="16"/>
        </w:rPr>
        <w:t xml:space="preserve"> a modest 4 to </w:t>
      </w:r>
      <w:r w:rsidRPr="004B19C0">
        <w:rPr>
          <w:rStyle w:val="StyleBoldUnderline"/>
        </w:rPr>
        <w:t>13 percent</w:t>
      </w:r>
      <w:r w:rsidRPr="00935CE1">
        <w:rPr>
          <w:sz w:val="16"/>
        </w:rPr>
        <w:t xml:space="preserve"> by 2030 (the Corn Belt and Southwest would suffer most, while farmers further north would get a boost). Yet some researchers have begun studying worst-case scenarios, too: A 2011 paper by Michael Roberts and Wolfram </w:t>
      </w:r>
      <w:proofErr w:type="spellStart"/>
      <w:r w:rsidRPr="00935CE1">
        <w:rPr>
          <w:sz w:val="16"/>
        </w:rPr>
        <w:t>Schenkler</w:t>
      </w:r>
      <w:proofErr w:type="spellEnd"/>
      <w:r w:rsidRPr="00935CE1">
        <w:rPr>
          <w:sz w:val="16"/>
        </w:rPr>
        <w:t xml:space="preserve"> estimated that </w:t>
      </w:r>
      <w:r w:rsidRPr="00935CE1">
        <w:rPr>
          <w:rStyle w:val="StyleBoldUnderline"/>
        </w:rPr>
        <w:t>average crop yields in existing U.S. farm regions could decline as much as</w:t>
      </w:r>
      <w:r w:rsidRPr="00935CE1">
        <w:rPr>
          <w:sz w:val="16"/>
        </w:rPr>
        <w:t xml:space="preserve"> 63 to </w:t>
      </w:r>
      <w:r w:rsidRPr="00935CE1">
        <w:rPr>
          <w:rStyle w:val="StyleBoldUnderline"/>
        </w:rPr>
        <w:t>82 percent</w:t>
      </w:r>
      <w:r w:rsidRPr="00935CE1">
        <w:rPr>
          <w:sz w:val="16"/>
        </w:rPr>
        <w:t xml:space="preserve"> by the end of the century under especially rapid warming</w:t>
      </w:r>
      <w:proofErr w:type="gramStart"/>
      <w:r w:rsidRPr="00935CE1">
        <w:rPr>
          <w:sz w:val="16"/>
        </w:rPr>
        <w:t>.</w:t>
      </w:r>
      <w:r w:rsidRPr="00935CE1">
        <w:rPr>
          <w:sz w:val="12"/>
        </w:rPr>
        <w:t>¶</w:t>
      </w:r>
      <w:proofErr w:type="gramEnd"/>
      <w:r w:rsidRPr="00935CE1">
        <w:rPr>
          <w:sz w:val="16"/>
        </w:rPr>
        <w:t xml:space="preserve"> If that were to happen, the world would have to shift where it gets its food. Better farming techniques could soften some of the damage, the way erosion control has prevented Dust Bowl-type storms. And Tom </w:t>
      </w:r>
      <w:proofErr w:type="spellStart"/>
      <w:r w:rsidRPr="00935CE1">
        <w:rPr>
          <w:sz w:val="16"/>
        </w:rPr>
        <w:t>Philpott</w:t>
      </w:r>
      <w:proofErr w:type="spellEnd"/>
      <w:r w:rsidRPr="00935CE1">
        <w:rPr>
          <w:sz w:val="16"/>
        </w:rPr>
        <w:t xml:space="preserve"> argues that organic farming may need to play a larger role in the future. While the practice often produces lower yields than industrial farming, a recent Nature paper found that soils managed with organic techniques tend to hold more water and perform better in droughts</w:t>
      </w:r>
      <w:proofErr w:type="gramStart"/>
      <w:r w:rsidRPr="00935CE1">
        <w:rPr>
          <w:sz w:val="16"/>
        </w:rPr>
        <w:t>.</w:t>
      </w:r>
      <w:r w:rsidRPr="00935CE1">
        <w:rPr>
          <w:sz w:val="12"/>
        </w:rPr>
        <w:t>¶</w:t>
      </w:r>
      <w:proofErr w:type="gramEnd"/>
      <w:r w:rsidRPr="00935CE1">
        <w:rPr>
          <w:sz w:val="16"/>
        </w:rPr>
        <w:t xml:space="preserve"> For a more detailed look at how the world could boost its agricultural yields under stress, see Jonathan Foley’s recent essay (</w:t>
      </w:r>
      <w:proofErr w:type="spellStart"/>
      <w:r w:rsidRPr="00935CE1">
        <w:rPr>
          <w:sz w:val="16"/>
        </w:rPr>
        <w:t>pdf</w:t>
      </w:r>
      <w:proofErr w:type="spellEnd"/>
      <w:r w:rsidRPr="00935CE1">
        <w:rPr>
          <w:sz w:val="16"/>
        </w:rPr>
        <w:t xml:space="preserve">) in Scientific American. There are plenty of steps that can be taken, from limiting crop biofuels to reducing food waste. Still, </w:t>
      </w:r>
      <w:r w:rsidRPr="00935CE1">
        <w:rPr>
          <w:rStyle w:val="StyleBoldUnderline"/>
        </w:rPr>
        <w:t>maintaining the world’s food supply — at a time</w:t>
      </w:r>
      <w:r w:rsidRPr="00935CE1">
        <w:rPr>
          <w:sz w:val="16"/>
        </w:rPr>
        <w:t xml:space="preserve">, it should be noted, </w:t>
      </w:r>
      <w:r w:rsidRPr="00935CE1">
        <w:rPr>
          <w:rStyle w:val="StyleBoldUnderline"/>
        </w:rPr>
        <w:t>when the global population is expected to keep growing to 10 billion</w:t>
      </w:r>
      <w:r w:rsidRPr="00935CE1">
        <w:rPr>
          <w:sz w:val="16"/>
        </w:rPr>
        <w:t xml:space="preserve"> — </w:t>
      </w:r>
      <w:r w:rsidRPr="00935CE1">
        <w:rPr>
          <w:rStyle w:val="StyleBoldUnderline"/>
        </w:rPr>
        <w:t>isn’t going to be an easy task in a hotter, drought-filled world</w:t>
      </w:r>
      <w:r w:rsidRPr="00935CE1">
        <w:rPr>
          <w:sz w:val="16"/>
        </w:rPr>
        <w:t>.</w:t>
      </w:r>
    </w:p>
    <w:p w:rsidR="004C36A7" w:rsidRDefault="004C36A7" w:rsidP="004C36A7">
      <w:pPr>
        <w:pStyle w:val="Heading4"/>
      </w:pPr>
      <w:r>
        <w:t>Food shortages cause global instability – that collapses China</w:t>
      </w:r>
    </w:p>
    <w:p w:rsidR="004C36A7" w:rsidRPr="00FA0F85" w:rsidRDefault="004C36A7" w:rsidP="004C36A7">
      <w:r>
        <w:t xml:space="preserve">David </w:t>
      </w:r>
      <w:proofErr w:type="spellStart"/>
      <w:r w:rsidRPr="00FA0F85">
        <w:rPr>
          <w:rStyle w:val="StyleStyleBold12pt"/>
        </w:rPr>
        <w:t>Frum</w:t>
      </w:r>
      <w:proofErr w:type="spellEnd"/>
      <w:r>
        <w:t>, contributing editor at Newsweek and the Daily Beast, 9-3-</w:t>
      </w:r>
      <w:r w:rsidRPr="00FA0F85">
        <w:rPr>
          <w:rStyle w:val="StyleStyleBold12pt"/>
        </w:rPr>
        <w:t>2012</w:t>
      </w:r>
      <w:r>
        <w:t>, “Why 2013 will be a year of crisis,” CNN Opinion, http://www.cnn.com/2012/09/03/opinion/frum-food-price-crisis/index.html</w:t>
      </w:r>
    </w:p>
    <w:p w:rsidR="004C36A7" w:rsidRDefault="004C36A7" w:rsidP="004C36A7">
      <w:pPr>
        <w:rPr>
          <w:sz w:val="16"/>
        </w:rPr>
      </w:pPr>
      <w:r w:rsidRPr="009E73DA">
        <w:rPr>
          <w:sz w:val="16"/>
        </w:rPr>
        <w:t xml:space="preserve">But step outside the developed world, and </w:t>
      </w:r>
      <w:r w:rsidRPr="00FA0F85">
        <w:rPr>
          <w:rStyle w:val="StyleBoldUnderline"/>
        </w:rPr>
        <w:t>the price of food suddenly becomes the single most important fact of human economic life</w:t>
      </w:r>
      <w:r w:rsidRPr="009E73DA">
        <w:rPr>
          <w:sz w:val="16"/>
        </w:rPr>
        <w:t xml:space="preserve">. In poor countries, </w:t>
      </w:r>
      <w:r w:rsidRPr="00FA0F85">
        <w:rPr>
          <w:rStyle w:val="StyleBoldUnderline"/>
        </w:rPr>
        <w:t>people typically spend half their incomes on food --</w:t>
      </w:r>
      <w:r w:rsidRPr="009E73DA">
        <w:rPr>
          <w:sz w:val="16"/>
        </w:rPr>
        <w:t xml:space="preserve"> and by "food," they mean first and </w:t>
      </w:r>
      <w:r w:rsidRPr="00FA0F85">
        <w:rPr>
          <w:rStyle w:val="StyleBoldUnderline"/>
        </w:rPr>
        <w:t>foremost bread</w:t>
      </w:r>
      <w:r w:rsidRPr="009E73DA">
        <w:rPr>
          <w:sz w:val="16"/>
        </w:rPr>
        <w:t xml:space="preserve">. </w:t>
      </w:r>
      <w:r w:rsidRPr="00FA0F85">
        <w:rPr>
          <w:rStyle w:val="StyleBoldUnderline"/>
        </w:rPr>
        <w:t>When grain prices spiked</w:t>
      </w:r>
      <w:r w:rsidRPr="009E73DA">
        <w:rPr>
          <w:sz w:val="16"/>
        </w:rPr>
        <w:t xml:space="preserve"> in 2007-2008, </w:t>
      </w:r>
      <w:r w:rsidRPr="00FA0F85">
        <w:rPr>
          <w:rStyle w:val="StyleBoldUnderline"/>
        </w:rPr>
        <w:t>bread riots shook 30 countries</w:t>
      </w:r>
      <w:r w:rsidRPr="009E73DA">
        <w:rPr>
          <w:sz w:val="16"/>
        </w:rPr>
        <w:t xml:space="preserve"> across the developing world, from Haiti to Bangladesh, according to the Financial Times. A drought in Russia in 2010 forced suspension of Russian grain exports that year and set in motion the so-called Arab spring. Since the days of </w:t>
      </w:r>
      <w:proofErr w:type="spellStart"/>
      <w:r w:rsidRPr="009E73DA">
        <w:rPr>
          <w:sz w:val="16"/>
        </w:rPr>
        <w:t>Gamal</w:t>
      </w:r>
      <w:proofErr w:type="spellEnd"/>
      <w:r w:rsidRPr="009E73DA">
        <w:rPr>
          <w:sz w:val="16"/>
        </w:rPr>
        <w:t xml:space="preserve"> Abdel Nasser, the Egyptian government has provided subsidized bread to the population. A disk of round flat bread costs about a penny. In the later 2000s, however, the </w:t>
      </w:r>
      <w:r w:rsidRPr="00FA0F85">
        <w:rPr>
          <w:rStyle w:val="StyleBoldUnderline"/>
        </w:rPr>
        <w:t>Mubarak</w:t>
      </w:r>
      <w:r w:rsidRPr="009E73DA">
        <w:rPr>
          <w:sz w:val="16"/>
        </w:rPr>
        <w:t xml:space="preserve"> government found it </w:t>
      </w:r>
      <w:r w:rsidRPr="00FA0F85">
        <w:rPr>
          <w:rStyle w:val="StyleBoldUnderline"/>
        </w:rPr>
        <w:t>could not keep pace with surging grain</w:t>
      </w:r>
      <w:r w:rsidRPr="009E73DA">
        <w:rPr>
          <w:sz w:val="16"/>
        </w:rPr>
        <w:t xml:space="preserve"> costs. As Egypt's population doubled from 20 million in 1950 to 40 million in 1980 and now more than 80 million, Egypt has gained first place as the world's largest wheat importer. The price rises of 2007-2010 exceeded the Mubarak government's resources. </w:t>
      </w:r>
      <w:r w:rsidRPr="00FA0F85">
        <w:rPr>
          <w:rStyle w:val="StyleBoldUnderline"/>
        </w:rPr>
        <w:t>Cheap bread vanished</w:t>
      </w:r>
      <w:r w:rsidRPr="009E73DA">
        <w:rPr>
          <w:sz w:val="16"/>
        </w:rPr>
        <w:t xml:space="preserve"> from the stores. </w:t>
      </w:r>
      <w:r w:rsidRPr="00FA0F85">
        <w:rPr>
          <w:rStyle w:val="StyleBoldUnderline"/>
        </w:rPr>
        <w:t>Discontent gathered</w:t>
      </w:r>
      <w:r w:rsidRPr="009E73DA">
        <w:rPr>
          <w:sz w:val="16"/>
        </w:rPr>
        <w:t xml:space="preserve">. In the August 18 issue of the British magazine The Spectator, John R. Bradley, an Arabic-speaking journalist long resident in Egypt, described what happened next: "The conversations of tiny groups of Cairo's English-speaking elites, and their Western drinking companions, were a world apart from talk among the </w:t>
      </w:r>
      <w:r w:rsidRPr="009E73DA">
        <w:rPr>
          <w:rStyle w:val="StyleBoldUnderline"/>
        </w:rPr>
        <w:t>Egyptian masses</w:t>
      </w:r>
      <w:r w:rsidRPr="009E73DA">
        <w:rPr>
          <w:sz w:val="16"/>
        </w:rPr>
        <w:t xml:space="preserve">. ... The </w:t>
      </w:r>
      <w:r w:rsidRPr="009E73DA">
        <w:rPr>
          <w:rStyle w:val="StyleBoldUnderline"/>
        </w:rPr>
        <w:t>main hope</w:t>
      </w:r>
      <w:r w:rsidRPr="009E73DA">
        <w:rPr>
          <w:sz w:val="16"/>
        </w:rPr>
        <w:t xml:space="preserve"> of those who poured into </w:t>
      </w:r>
      <w:proofErr w:type="spellStart"/>
      <w:r w:rsidRPr="009E73DA">
        <w:rPr>
          <w:sz w:val="16"/>
        </w:rPr>
        <w:t>Tahrir</w:t>
      </w:r>
      <w:proofErr w:type="spellEnd"/>
      <w:r w:rsidRPr="009E73DA">
        <w:rPr>
          <w:sz w:val="16"/>
        </w:rPr>
        <w:t xml:space="preserve"> Square </w:t>
      </w:r>
      <w:r w:rsidRPr="009E73DA">
        <w:rPr>
          <w:rStyle w:val="StyleBoldUnderline"/>
        </w:rPr>
        <w:t>was</w:t>
      </w:r>
      <w:r w:rsidRPr="009E73DA">
        <w:rPr>
          <w:sz w:val="16"/>
        </w:rPr>
        <w:t xml:space="preserve"> shared by the revolutionaries in Tunisia: </w:t>
      </w:r>
      <w:r w:rsidRPr="009E73DA">
        <w:rPr>
          <w:rStyle w:val="StyleBoldUnderline"/>
        </w:rPr>
        <w:t>that</w:t>
      </w:r>
      <w:r w:rsidRPr="009E73DA">
        <w:rPr>
          <w:sz w:val="16"/>
        </w:rPr>
        <w:t xml:space="preserve"> sudden and </w:t>
      </w:r>
      <w:r w:rsidRPr="009E73DA">
        <w:rPr>
          <w:rStyle w:val="StyleBoldUnderline"/>
        </w:rPr>
        <w:t>radical change would miraculously mean affordable food</w:t>
      </w:r>
      <w:r w:rsidRPr="009E73DA">
        <w:rPr>
          <w:sz w:val="16"/>
        </w:rPr>
        <w:t xml:space="preserve">." </w:t>
      </w:r>
      <w:proofErr w:type="gramStart"/>
      <w:r w:rsidRPr="009E73DA">
        <w:rPr>
          <w:sz w:val="16"/>
        </w:rPr>
        <w:t xml:space="preserve">And </w:t>
      </w:r>
      <w:r w:rsidRPr="009E73DA">
        <w:rPr>
          <w:rStyle w:val="StyleBoldUnderline"/>
        </w:rPr>
        <w:t>if food prices surge again?</w:t>
      </w:r>
      <w:proofErr w:type="gramEnd"/>
      <w:r w:rsidRPr="009E73DA">
        <w:rPr>
          <w:rStyle w:val="StyleBoldUnderline"/>
        </w:rPr>
        <w:t xml:space="preserve"> China is especially vulnerable</w:t>
      </w:r>
      <w:r w:rsidRPr="009E73DA">
        <w:rPr>
          <w:sz w:val="16"/>
        </w:rPr>
        <w:t xml:space="preserve"> to food cost inflation. In just one month, July 2011, the cost of living jumped 6.5%. Inflation happily subsided over the course of 2012. </w:t>
      </w:r>
      <w:r w:rsidRPr="009E73DA">
        <w:rPr>
          <w:rStyle w:val="StyleBoldUnderline"/>
        </w:rPr>
        <w:t>Springtime hopes for a bumper</w:t>
      </w:r>
      <w:r w:rsidRPr="009E73DA">
        <w:rPr>
          <w:sz w:val="16"/>
        </w:rPr>
        <w:t xml:space="preserve"> U.S. grain </w:t>
      </w:r>
      <w:r w:rsidRPr="009E73DA">
        <w:rPr>
          <w:rStyle w:val="StyleBoldUnderline"/>
        </w:rPr>
        <w:t>crop</w:t>
      </w:r>
      <w:r w:rsidRPr="009E73DA">
        <w:rPr>
          <w:sz w:val="16"/>
        </w:rPr>
        <w:t xml:space="preserve"> in 2012 </w:t>
      </w:r>
      <w:r w:rsidRPr="009E73DA">
        <w:rPr>
          <w:rStyle w:val="StyleBoldUnderline"/>
        </w:rPr>
        <w:t>enabled</w:t>
      </w:r>
      <w:r w:rsidRPr="009E73DA">
        <w:rPr>
          <w:sz w:val="16"/>
        </w:rPr>
        <w:t xml:space="preserve"> the </w:t>
      </w:r>
      <w:r w:rsidRPr="009E73DA">
        <w:rPr>
          <w:rStyle w:val="StyleBoldUnderline"/>
        </w:rPr>
        <w:t>Chinese</w:t>
      </w:r>
      <w:r w:rsidRPr="009E73DA">
        <w:rPr>
          <w:sz w:val="16"/>
        </w:rPr>
        <w:t xml:space="preserve"> central </w:t>
      </w:r>
      <w:r w:rsidRPr="009E73DA">
        <w:rPr>
          <w:rStyle w:val="StyleBoldUnderline"/>
        </w:rPr>
        <w:t>bank to ease credit</w:t>
      </w:r>
      <w:r w:rsidRPr="009E73DA">
        <w:rPr>
          <w:sz w:val="16"/>
        </w:rPr>
        <w:t xml:space="preserve"> in the earlier part of the summer. Now the Chinese authorities will face some tough choices over what to do next. The Arab Spring of 2011 is sometimes compared to the </w:t>
      </w:r>
      <w:r w:rsidRPr="009E73DA">
        <w:rPr>
          <w:rStyle w:val="StyleBoldUnderline"/>
        </w:rPr>
        <w:t>revolutions of 1848</w:t>
      </w:r>
      <w:r w:rsidRPr="009E73DA">
        <w:rPr>
          <w:sz w:val="16"/>
        </w:rPr>
        <w:t xml:space="preserve">. That's </w:t>
      </w:r>
      <w:proofErr w:type="spellStart"/>
      <w:r w:rsidRPr="009E73DA">
        <w:rPr>
          <w:sz w:val="16"/>
        </w:rPr>
        <w:t>apter</w:t>
      </w:r>
      <w:proofErr w:type="spellEnd"/>
      <w:r w:rsidRPr="009E73DA">
        <w:rPr>
          <w:sz w:val="16"/>
        </w:rPr>
        <w:t xml:space="preserve"> than people realize: the "hungry '40s" </w:t>
      </w:r>
      <w:r w:rsidRPr="009E73DA">
        <w:rPr>
          <w:rStyle w:val="StyleBoldUnderline"/>
        </w:rPr>
        <w:t>were years of bad harvests</w:t>
      </w:r>
      <w:r w:rsidRPr="009E73DA">
        <w:rPr>
          <w:sz w:val="16"/>
        </w:rPr>
        <w:t xml:space="preserve"> across Europe. </w:t>
      </w:r>
      <w:r w:rsidRPr="009E73DA">
        <w:rPr>
          <w:rStyle w:val="StyleBoldUnderline"/>
        </w:rPr>
        <w:t>Hungry people are angry people, and angry people bring governments down</w:t>
      </w:r>
      <w:r w:rsidRPr="009E73DA">
        <w:rPr>
          <w:sz w:val="16"/>
        </w:rPr>
        <w:t>.</w:t>
      </w:r>
    </w:p>
    <w:p w:rsidR="004C36A7" w:rsidRDefault="004C36A7" w:rsidP="004C36A7">
      <w:pPr>
        <w:pStyle w:val="Heading3"/>
      </w:pPr>
      <w:r>
        <w:lastRenderedPageBreak/>
        <w:t>Warming Bad – Arctic Melt</w:t>
      </w:r>
    </w:p>
    <w:p w:rsidR="004C36A7" w:rsidRDefault="004C36A7" w:rsidP="004C36A7">
      <w:pPr>
        <w:pStyle w:val="Heading4"/>
      </w:pPr>
      <w:r>
        <w:t>Arctic melt causes extinction</w:t>
      </w:r>
    </w:p>
    <w:p w:rsidR="004C36A7" w:rsidRPr="004C2CF3" w:rsidRDefault="004C36A7" w:rsidP="004C36A7">
      <w:r>
        <w:t xml:space="preserve">Guy </w:t>
      </w:r>
      <w:r w:rsidRPr="004C2CF3">
        <w:rPr>
          <w:rStyle w:val="StyleStyleBold12pt"/>
        </w:rPr>
        <w:t>McPherson</w:t>
      </w:r>
      <w:r>
        <w:t>, professor emeritus of natural resources and ecology &amp; evolutionary biology at the University of Arizona, 2-7-</w:t>
      </w:r>
      <w:r w:rsidRPr="004C2CF3">
        <w:rPr>
          <w:rStyle w:val="StyleStyleBold12pt"/>
        </w:rPr>
        <w:t>2011</w:t>
      </w:r>
      <w:r>
        <w:t>, “Extinction event?” Nature Bats Last, http://guymcpherson.com/2011/02/extinction-event/</w:t>
      </w:r>
    </w:p>
    <w:p w:rsidR="004C36A7" w:rsidRDefault="004C36A7" w:rsidP="004C36A7">
      <w:pPr>
        <w:rPr>
          <w:sz w:val="16"/>
        </w:rPr>
      </w:pPr>
      <w:r w:rsidRPr="004C2CF3">
        <w:rPr>
          <w:rStyle w:val="StyleBoldUnderline"/>
        </w:rPr>
        <w:t>The Arctic is defrosting</w:t>
      </w:r>
      <w:r w:rsidRPr="004C2CF3">
        <w:rPr>
          <w:sz w:val="16"/>
        </w:rPr>
        <w:t xml:space="preserve"> as warm Atlantic waters rush through the </w:t>
      </w:r>
      <w:proofErr w:type="spellStart"/>
      <w:r w:rsidRPr="004C2CF3">
        <w:rPr>
          <w:sz w:val="16"/>
        </w:rPr>
        <w:t>Fram</w:t>
      </w:r>
      <w:proofErr w:type="spellEnd"/>
      <w:r w:rsidRPr="004C2CF3">
        <w:rPr>
          <w:sz w:val="16"/>
        </w:rPr>
        <w:t xml:space="preserve"> Strait instead of skirting the southern coast of Greenland. </w:t>
      </w:r>
      <w:r w:rsidRPr="004C2CF3">
        <w:rPr>
          <w:rStyle w:val="StyleBoldUnderline"/>
        </w:rPr>
        <w:t>This is</w:t>
      </w:r>
      <w:r w:rsidRPr="004C2CF3">
        <w:rPr>
          <w:sz w:val="16"/>
        </w:rPr>
        <w:t xml:space="preserve"> an </w:t>
      </w:r>
      <w:r w:rsidRPr="004C2CF3">
        <w:rPr>
          <w:rStyle w:val="StyleBoldUnderline"/>
        </w:rPr>
        <w:t>important</w:t>
      </w:r>
      <w:r w:rsidRPr="004C2CF3">
        <w:rPr>
          <w:sz w:val="16"/>
        </w:rPr>
        <w:t xml:space="preserve"> event, regardless of the deafening silence exhibited by the mainstream media. How important? First consider the background, from the perspective of long-time climate scientist James Hansen and colleague Makiko Sato, who report the disaster awaiting us at 2 C warmer is truly catastrophic (although they downplay the likelihood we’re already committed to this outcome): “We conclude that Earth in the warmest interglacial periods was less than 1°C warmer than in the Holocene and that goals of limiting human-made warming to 2°C and CO2 to 450 ppm are prescriptions for disaster” (the paper is titled “</w:t>
      </w:r>
      <w:proofErr w:type="spellStart"/>
      <w:r w:rsidRPr="004C2CF3">
        <w:rPr>
          <w:sz w:val="16"/>
        </w:rPr>
        <w:t>Paleoclimate</w:t>
      </w:r>
      <w:proofErr w:type="spellEnd"/>
      <w:r w:rsidRPr="004C2CF3">
        <w:rPr>
          <w:sz w:val="16"/>
        </w:rPr>
        <w:t xml:space="preserve"> Implications for Human-Made Climate Change: Draft paper for </w:t>
      </w:r>
      <w:proofErr w:type="spellStart"/>
      <w:r w:rsidRPr="004C2CF3">
        <w:rPr>
          <w:sz w:val="16"/>
        </w:rPr>
        <w:t>Milankovic</w:t>
      </w:r>
      <w:proofErr w:type="spellEnd"/>
      <w:r w:rsidRPr="004C2CF3">
        <w:rPr>
          <w:sz w:val="16"/>
        </w:rPr>
        <w:t xml:space="preserve"> volume”, as described on Hansen’s website). Currently, Earth’s atmosphere contains about </w:t>
      </w:r>
      <w:proofErr w:type="gramStart"/>
      <w:r w:rsidRPr="004C2CF3">
        <w:rPr>
          <w:sz w:val="16"/>
        </w:rPr>
        <w:t>390 ppm</w:t>
      </w:r>
      <w:proofErr w:type="gramEnd"/>
      <w:r w:rsidRPr="004C2CF3">
        <w:rPr>
          <w:sz w:val="16"/>
        </w:rPr>
        <w:t xml:space="preserve"> carbon dioxide, and simply including methane (one of many greenhouse gases) brings the atmospheric equivalent of carbon dioxide up to about 460 ppm. At the same time </w:t>
      </w:r>
      <w:r w:rsidRPr="004C2CF3">
        <w:rPr>
          <w:rStyle w:val="StyleBoldUnderline"/>
        </w:rPr>
        <w:t>Arctic ice is melting</w:t>
      </w:r>
      <w:r w:rsidRPr="004C2CF3">
        <w:rPr>
          <w:sz w:val="16"/>
        </w:rPr>
        <w:t xml:space="preserve">, the planet is losing its lungs. Catastrophic drought in the Amazon has it emitting carbon dioxide more rapidly than the United States. Simultaneously, permafrost is thawing and methane stored in eastern Siberia is venting into the atmosphere at an alarming rate. Methane, by the way, is a much more powerful greenhouse gas than carbon dioxide. Against this background, </w:t>
      </w:r>
      <w:r w:rsidRPr="004C2CF3">
        <w:rPr>
          <w:rStyle w:val="StyleBoldUnderline"/>
        </w:rPr>
        <w:t>it is easy to foresee a rapidly</w:t>
      </w:r>
      <w:r w:rsidRPr="004C2CF3">
        <w:rPr>
          <w:sz w:val="16"/>
        </w:rPr>
        <w:t xml:space="preserve"> and profoundly </w:t>
      </w:r>
      <w:r w:rsidRPr="004C2CF3">
        <w:rPr>
          <w:rStyle w:val="StyleBoldUnderline"/>
        </w:rPr>
        <w:t>warming Arctic as a trigger for positive feedbacks</w:t>
      </w:r>
      <w:r w:rsidRPr="004C2CF3">
        <w:rPr>
          <w:sz w:val="16"/>
        </w:rPr>
        <w:t xml:space="preserve"> such as release of methane hydrates and reduced albedo. </w:t>
      </w:r>
      <w:r w:rsidRPr="004C2CF3">
        <w:rPr>
          <w:rStyle w:val="StyleBoldUnderline"/>
        </w:rPr>
        <w:t>These</w:t>
      </w:r>
      <w:r w:rsidRPr="004C2CF3">
        <w:rPr>
          <w:sz w:val="16"/>
        </w:rPr>
        <w:t xml:space="preserve"> extremely dangerous </w:t>
      </w:r>
      <w:r w:rsidRPr="004C2CF3">
        <w:rPr>
          <w:rStyle w:val="StyleBoldUnderline"/>
        </w:rPr>
        <w:t>feedbacks</w:t>
      </w:r>
      <w:r w:rsidRPr="004C2CF3">
        <w:rPr>
          <w:sz w:val="16"/>
        </w:rPr>
        <w:t xml:space="preserve">, which forecasters did not expect until the planet becomes 2 C warmer than the baseline (vs. the current level of ~0.75 C warmer), </w:t>
      </w:r>
      <w:r w:rsidRPr="004C2CF3">
        <w:rPr>
          <w:rStyle w:val="StyleBoldUnderline"/>
        </w:rPr>
        <w:t>could trigger runaway greenhouse</w:t>
      </w:r>
      <w:r w:rsidRPr="004C2CF3">
        <w:rPr>
          <w:sz w:val="16"/>
        </w:rPr>
        <w:t xml:space="preserve">. In other words, any of these event — never mind all of them at once — </w:t>
      </w:r>
      <w:r w:rsidRPr="004C2CF3">
        <w:rPr>
          <w:rStyle w:val="StyleBoldUnderline"/>
        </w:rPr>
        <w:t>could lead directly and quickly to the extinction of Homo sapiens</w:t>
      </w:r>
      <w:r w:rsidRPr="004C2CF3">
        <w:rPr>
          <w:sz w:val="16"/>
        </w:rPr>
        <w:t>.</w:t>
      </w:r>
    </w:p>
    <w:p w:rsidR="0040497E" w:rsidRDefault="0040497E" w:rsidP="0040497E">
      <w:pPr>
        <w:pStyle w:val="Heading4"/>
      </w:pPr>
      <w:r>
        <w:t xml:space="preserve">Rising sea levels threaten extinction. </w:t>
      </w:r>
    </w:p>
    <w:p w:rsidR="0040497E" w:rsidRDefault="0040497E" w:rsidP="0040497E">
      <w:pPr>
        <w:rPr>
          <w:szCs w:val="20"/>
        </w:rPr>
      </w:pPr>
      <w:proofErr w:type="spellStart"/>
      <w:r w:rsidRPr="00D030F3">
        <w:rPr>
          <w:rStyle w:val="StyleStyleBold12pt"/>
        </w:rPr>
        <w:t>Kaku</w:t>
      </w:r>
      <w:proofErr w:type="spellEnd"/>
      <w:r w:rsidRPr="00D030F3">
        <w:rPr>
          <w:rStyle w:val="StyleStyleBold12pt"/>
        </w:rPr>
        <w:t xml:space="preserve"> ’11</w:t>
      </w:r>
      <w:r>
        <w:rPr>
          <w:bCs/>
          <w:szCs w:val="20"/>
        </w:rPr>
        <w:t xml:space="preserve"> (</w:t>
      </w:r>
      <w:proofErr w:type="spellStart"/>
      <w:r>
        <w:rPr>
          <w:bCs/>
          <w:szCs w:val="20"/>
        </w:rPr>
        <w:t>Michio</w:t>
      </w:r>
      <w:proofErr w:type="spellEnd"/>
      <w:r w:rsidRPr="00D030F3">
        <w:rPr>
          <w:bCs/>
          <w:szCs w:val="20"/>
        </w:rPr>
        <w:t xml:space="preserve">, </w:t>
      </w:r>
      <w:r w:rsidRPr="00D030F3">
        <w:rPr>
          <w:szCs w:val="20"/>
        </w:rPr>
        <w:t>co-creator of string field th</w:t>
      </w:r>
      <w:r>
        <w:rPr>
          <w:szCs w:val="20"/>
        </w:rPr>
        <w:t>eory, a branch of string theory, he received a B.S</w:t>
      </w:r>
      <w:r w:rsidRPr="00D030F3">
        <w:rPr>
          <w:szCs w:val="20"/>
        </w:rPr>
        <w:t xml:space="preserve"> from Harvar</w:t>
      </w:r>
      <w:r>
        <w:rPr>
          <w:szCs w:val="20"/>
        </w:rPr>
        <w:t xml:space="preserve">d University, </w:t>
      </w:r>
      <w:r w:rsidRPr="00D030F3">
        <w:rPr>
          <w:szCs w:val="20"/>
        </w:rPr>
        <w:t>“Physics o</w:t>
      </w:r>
      <w:r>
        <w:rPr>
          <w:szCs w:val="20"/>
        </w:rPr>
        <w:t xml:space="preserve">f the Future”, </w:t>
      </w:r>
      <w:hyperlink r:id="rId14" w:history="1">
        <w:r w:rsidRPr="00795036">
          <w:rPr>
            <w:rStyle w:val="Hyperlink"/>
            <w:szCs w:val="20"/>
          </w:rPr>
          <w:t>http://213.55.83.52/ebooks/physics/Physics%20of%20the%20Future.pdf</w:t>
        </w:r>
      </w:hyperlink>
      <w:r>
        <w:rPr>
          <w:szCs w:val="20"/>
        </w:rPr>
        <w:t>)-mikee</w:t>
      </w:r>
    </w:p>
    <w:p w:rsidR="0040497E" w:rsidRPr="00D030F3" w:rsidRDefault="0040497E" w:rsidP="0040497E">
      <w:pPr>
        <w:rPr>
          <w:szCs w:val="20"/>
        </w:rPr>
      </w:pPr>
    </w:p>
    <w:p w:rsidR="0040497E" w:rsidRPr="00D030F3" w:rsidRDefault="0040497E" w:rsidP="0040497E">
      <w:pPr>
        <w:rPr>
          <w:szCs w:val="20"/>
          <w:u w:val="single"/>
        </w:rPr>
      </w:pPr>
      <w:r w:rsidRPr="0040497E">
        <w:rPr>
          <w:bCs/>
          <w:szCs w:val="20"/>
          <w:u w:val="single"/>
        </w:rPr>
        <w:t>For every vertical foot that the ocean rises, the horizontal spread of the ocean is about 100 feet</w:t>
      </w:r>
      <w:r w:rsidRPr="0040497E">
        <w:rPr>
          <w:szCs w:val="20"/>
          <w:u w:val="single"/>
        </w:rPr>
        <w:t>.</w:t>
      </w:r>
      <w:r w:rsidRPr="0040497E">
        <w:rPr>
          <w:sz w:val="16"/>
          <w:szCs w:val="20"/>
        </w:rPr>
        <w:t xml:space="preserve"> Already, </w:t>
      </w:r>
      <w:r w:rsidRPr="0040497E">
        <w:rPr>
          <w:bCs/>
          <w:szCs w:val="20"/>
          <w:u w:val="single"/>
        </w:rPr>
        <w:t>sea levels have risen 8 inches in the past century, mainly caused by the expansion of seawater as it heats up</w:t>
      </w:r>
      <w:r w:rsidRPr="0040497E">
        <w:rPr>
          <w:sz w:val="16"/>
          <w:szCs w:val="20"/>
        </w:rPr>
        <w:t xml:space="preserve">. According to the United Nations, sea levels could rise by 7 to 23 inches by 2100. Some scientists have said that the UN report was too cautious in interpreting the data. According to scientists at the University of Colorado’s Institute of Arctic and Alpine Research, </w:t>
      </w:r>
      <w:r w:rsidRPr="0040497E">
        <w:rPr>
          <w:bCs/>
          <w:szCs w:val="20"/>
          <w:u w:val="single"/>
        </w:rPr>
        <w:t>by 2100 sea levels could rise by 3 to 6 fee</w:t>
      </w:r>
      <w:r w:rsidRPr="0040497E">
        <w:rPr>
          <w:szCs w:val="20"/>
          <w:u w:val="single"/>
        </w:rPr>
        <w:t>t</w:t>
      </w:r>
      <w:r w:rsidRPr="0040497E">
        <w:rPr>
          <w:sz w:val="16"/>
          <w:szCs w:val="20"/>
        </w:rPr>
        <w:t xml:space="preserve">. So gradually the map of the earth’s coastlines will change. Temperatures started to be reliably recorded in the late 1700s; 1995, 2005, and 2010 ranked among the hottest years ever recorded; 2000 to 2009 was the hottest decade. </w:t>
      </w:r>
      <w:r w:rsidRPr="0040497E">
        <w:rPr>
          <w:bCs/>
          <w:szCs w:val="20"/>
          <w:u w:val="single"/>
        </w:rPr>
        <w:t>Likewise, levels of carbon dioxide are rising dramatically. They are at the highest levels in 100,000 years</w:t>
      </w:r>
      <w:r w:rsidRPr="0040497E">
        <w:rPr>
          <w:szCs w:val="20"/>
          <w:u w:val="single"/>
        </w:rPr>
        <w:t>.</w:t>
      </w:r>
      <w:r w:rsidRPr="0040497E">
        <w:rPr>
          <w:sz w:val="16"/>
          <w:szCs w:val="20"/>
        </w:rPr>
        <w:t xml:space="preserve"> As the earth heats up, </w:t>
      </w:r>
      <w:r w:rsidRPr="0040497E">
        <w:rPr>
          <w:szCs w:val="20"/>
          <w:u w:val="single"/>
        </w:rPr>
        <w:t>tropical diseases are gradually migrating northward</w:t>
      </w:r>
      <w:r w:rsidRPr="0040497E">
        <w:rPr>
          <w:sz w:val="16"/>
          <w:szCs w:val="20"/>
        </w:rPr>
        <w:t xml:space="preserve">. </w:t>
      </w:r>
      <w:r w:rsidRPr="0040497E">
        <w:rPr>
          <w:szCs w:val="20"/>
          <w:u w:val="single"/>
        </w:rPr>
        <w:t>The</w:t>
      </w:r>
      <w:r w:rsidRPr="0040497E">
        <w:rPr>
          <w:sz w:val="16"/>
          <w:szCs w:val="20"/>
        </w:rPr>
        <w:t xml:space="preserve"> recent </w:t>
      </w:r>
      <w:r w:rsidRPr="0040497E">
        <w:rPr>
          <w:szCs w:val="20"/>
          <w:u w:val="single"/>
        </w:rPr>
        <w:t>spread of the West Nile virus carried by mosquitoes may be a harbinger of things to come</w:t>
      </w:r>
      <w:r w:rsidRPr="0040497E">
        <w:rPr>
          <w:sz w:val="16"/>
          <w:szCs w:val="20"/>
        </w:rPr>
        <w:t xml:space="preserve">. </w:t>
      </w:r>
      <w:r w:rsidRPr="0040497E">
        <w:rPr>
          <w:szCs w:val="20"/>
          <w:u w:val="single"/>
        </w:rPr>
        <w:t xml:space="preserve">UN officials are especially concerned about the spread of malaria </w:t>
      </w:r>
      <w:r w:rsidRPr="0040497E">
        <w:rPr>
          <w:sz w:val="16"/>
          <w:szCs w:val="20"/>
        </w:rPr>
        <w:t xml:space="preserve">northward. Usually, the eggs of many harmful insects die every winter when the soil freezes. But </w:t>
      </w:r>
      <w:r w:rsidRPr="0040497E">
        <w:rPr>
          <w:szCs w:val="20"/>
          <w:u w:val="single"/>
        </w:rPr>
        <w:t>with the shortening of the winter season, it means the inexorable spread of dangerous insects northward</w:t>
      </w:r>
      <w:r w:rsidRPr="0040497E">
        <w:rPr>
          <w:sz w:val="16"/>
          <w:szCs w:val="20"/>
        </w:rPr>
        <w:t xml:space="preserve">. </w:t>
      </w:r>
      <w:r w:rsidRPr="0040497E">
        <w:rPr>
          <w:bCs/>
          <w:sz w:val="16"/>
          <w:szCs w:val="20"/>
        </w:rPr>
        <w:t xml:space="preserve">CARBONDIOXIDE—GREENHOUSEGAS </w:t>
      </w:r>
      <w:r w:rsidRPr="0040497E">
        <w:rPr>
          <w:sz w:val="16"/>
          <w:szCs w:val="20"/>
        </w:rPr>
        <w:t xml:space="preserve">According to the UN’s Intergovernmental Panel on Climate Change, </w:t>
      </w:r>
      <w:r w:rsidRPr="0040497E">
        <w:rPr>
          <w:szCs w:val="20"/>
          <w:u w:val="single"/>
        </w:rPr>
        <w:t>scientists have concluded with 90 percent confidence that global warming is driven by human activity, especially the production of carbon dioxide</w:t>
      </w:r>
      <w:r w:rsidRPr="0040497E">
        <w:rPr>
          <w:sz w:val="16"/>
          <w:szCs w:val="20"/>
        </w:rPr>
        <w:t xml:space="preserve"> </w:t>
      </w:r>
      <w:r w:rsidRPr="0040497E">
        <w:rPr>
          <w:szCs w:val="20"/>
          <w:u w:val="single"/>
        </w:rPr>
        <w:t>via the burning of oil and coal</w:t>
      </w:r>
      <w:r w:rsidRPr="0040497E">
        <w:rPr>
          <w:sz w:val="16"/>
          <w:szCs w:val="20"/>
        </w:rPr>
        <w:t xml:space="preserve">. Sunlight easily passes through carbon dioxide. But as sunlight heats up the earth, it creates infrared radiation, which does not pass back through carbon dioxide so easily. The energy from sunlight cannot escape back into space and is trapped. We also see a somewhat similar effect in greenhouses or cars. The sunlight warms the air, which is prevented from escaping by the glass. Ominously, </w:t>
      </w:r>
      <w:r w:rsidRPr="0040497E">
        <w:rPr>
          <w:szCs w:val="20"/>
          <w:u w:val="single"/>
        </w:rPr>
        <w:t>the amount of carbon dioxide generated has grown explosively, especially in the last century</w:t>
      </w:r>
      <w:r w:rsidRPr="0040497E">
        <w:rPr>
          <w:sz w:val="16"/>
          <w:szCs w:val="20"/>
        </w:rPr>
        <w:t xml:space="preserve">. Before the Industrial Revolution, the carbon dioxide content of the air was 270 parts per million (ppm). Today, it has soared to 387 ppm. (In 1900, the world consumed 150 million barrels of oil. In 2000, it jumped to 28 billion barrels, a 185-fold jump. In 2008, 9.4 billion tons of carbon dioxide </w:t>
      </w:r>
      <w:proofErr w:type="gramStart"/>
      <w:r w:rsidRPr="0040497E">
        <w:rPr>
          <w:sz w:val="16"/>
          <w:szCs w:val="20"/>
        </w:rPr>
        <w:t>were</w:t>
      </w:r>
      <w:proofErr w:type="gramEnd"/>
      <w:r w:rsidRPr="0040497E">
        <w:rPr>
          <w:sz w:val="16"/>
          <w:szCs w:val="20"/>
        </w:rPr>
        <w:t xml:space="preserve"> sent into the air from fossil fuel burning and also deforestation, but only 5 billion tons were recycled into the oceans, soil, and vegetation. The remainder will stay in the air for decades to come, heating up the earth.) VISIT TO ICELAND </w:t>
      </w:r>
      <w:r w:rsidRPr="0040497E">
        <w:rPr>
          <w:szCs w:val="20"/>
          <w:u w:val="single"/>
        </w:rPr>
        <w:t>The rise in temperature is not a fluke, as we can see by analyzing ice cores.</w:t>
      </w:r>
      <w:r w:rsidRPr="0040497E">
        <w:rPr>
          <w:sz w:val="16"/>
          <w:szCs w:val="20"/>
        </w:rPr>
        <w:t xml:space="preserve"> By drilling deep into the ancient ice of the Arctic, scientists have been able to extract air bubbles that are thousands of years old. By chemically analyzing the air in these bubbles, </w:t>
      </w:r>
      <w:r w:rsidRPr="0040497E">
        <w:rPr>
          <w:szCs w:val="20"/>
          <w:u w:val="single"/>
        </w:rPr>
        <w:t xml:space="preserve">scientists </w:t>
      </w:r>
      <w:r w:rsidRPr="0040497E">
        <w:rPr>
          <w:szCs w:val="20"/>
          <w:u w:val="single"/>
        </w:rPr>
        <w:lastRenderedPageBreak/>
        <w:t>can reconstruct the temperature and carbon dioxide content of the atmosphere going back more than 600,000 years.</w:t>
      </w:r>
      <w:r w:rsidRPr="0040497E">
        <w:rPr>
          <w:sz w:val="16"/>
          <w:szCs w:val="20"/>
        </w:rPr>
        <w:t xml:space="preserve"> Soon, they will be able to determine the weather conditions going back a million years. I had a chance to see this firsthand. I once gave a lecture in Reykjavik, the capital of Iceland, and had the privilege of visiting the University of Iceland, where ice cores are being analyzed. When your airplane lands in Reykjavik, at first all you see is snow and jagged rock, resembling the bleak landscape of the moon. Although barren and forbidding, the terrain makes the Arctic an ideal place to analyze the climate of the earth hundreds of thousands of years ago. When I visited their laboratory, which is kept at freezing temperatures, I had to pass through thick refrigerator doors. Once inside, I could see racks and racks containing long metal tubes, each about an inch and a half in diameter and about ten feet long. Each hollow tube had been drilled deep into the ice of a glacier. As the tube penetrated the ice, it captured samples from snows that had fallen thousands of years ago. When the tubes were removed, I could carefully examine the icy contents of each. At first, all I could see was a long column of white ice. But upon closer examination, I could see that the ice had stripes made of tiny bands of different colors. Scientists have to use a variety of techniques to date them. Some of the ice layers contain markers indicating important events, such as the soot emitted from a volcanic eruption. Since the dates of these eruptions are known to great accuracy, one can use them to determine how old that layer is. These ice cores were then cut in various slices so they could be examined. When I peered into one slice under a microscope, I saw tiny, microscopic bubbles. I shuddered to realize that I was seeing air bubbles that were deposited tens of thousands of years ago, even before the rise of human civilization. The carbon dioxide content within each air bubble is easily measured. But calculating the temperature of the air when the ice was first deposited is more difficult. (To do this, scientists analyze the water in the bubble. Water molecules can contain different isotopes. As the temperature falls, heavier water isotopes condense faster than ordinary water molecules. Hence, by measuring the amount of the heavier isotopes, one can calculate the temperature at which the water molecule condensed.) Finally, after painfully analyzing the contents of thousands of ice cores, these scientists have come to some important conclusions. They found that </w:t>
      </w:r>
      <w:r w:rsidRPr="0040497E">
        <w:rPr>
          <w:szCs w:val="20"/>
          <w:u w:val="single"/>
        </w:rPr>
        <w:t>temperature and carbon dioxide levels have oscillated in parallel</w:t>
      </w:r>
      <w:r w:rsidRPr="0040497E">
        <w:rPr>
          <w:sz w:val="16"/>
          <w:szCs w:val="20"/>
        </w:rPr>
        <w:t xml:space="preserve">, like two roller coasters moving together, in synchronization </w:t>
      </w:r>
      <w:r w:rsidRPr="0040497E">
        <w:rPr>
          <w:szCs w:val="20"/>
          <w:u w:val="single"/>
        </w:rPr>
        <w:t>over many thousands of years</w:t>
      </w:r>
      <w:r w:rsidRPr="0040497E">
        <w:rPr>
          <w:sz w:val="16"/>
          <w:szCs w:val="20"/>
        </w:rPr>
        <w:t xml:space="preserve">. When one curve rises or </w:t>
      </w:r>
      <w:proofErr w:type="gramStart"/>
      <w:r w:rsidRPr="0040497E">
        <w:rPr>
          <w:sz w:val="16"/>
          <w:szCs w:val="20"/>
        </w:rPr>
        <w:t>falls,</w:t>
      </w:r>
      <w:proofErr w:type="gramEnd"/>
      <w:r w:rsidRPr="0040497E">
        <w:rPr>
          <w:sz w:val="16"/>
          <w:szCs w:val="20"/>
        </w:rPr>
        <w:t xml:space="preserve"> so does the other. Most important, </w:t>
      </w:r>
      <w:r w:rsidRPr="0040497E">
        <w:rPr>
          <w:szCs w:val="20"/>
          <w:u w:val="single"/>
        </w:rPr>
        <w:t>they found a sudden spike in temperature and carbon dioxide content happening just within the last century</w:t>
      </w:r>
      <w:r w:rsidRPr="0040497E">
        <w:rPr>
          <w:sz w:val="16"/>
          <w:szCs w:val="20"/>
        </w:rPr>
        <w:t xml:space="preserve">. This is highly unusual, since most fluctuations occur slowly over millennia. </w:t>
      </w:r>
      <w:r w:rsidRPr="0040497E">
        <w:rPr>
          <w:szCs w:val="20"/>
          <w:u w:val="single"/>
        </w:rPr>
        <w:t>This unusual spike is not part of this natural heating process, scientists claim, but is a direct indicator of human activity.</w:t>
      </w:r>
      <w:r w:rsidRPr="0040497E">
        <w:rPr>
          <w:sz w:val="16"/>
          <w:szCs w:val="20"/>
        </w:rPr>
        <w:t xml:space="preserve"> There are other ways to show that this sudden spike is caused by human activity, and not natural cycles. </w:t>
      </w:r>
      <w:r w:rsidRPr="0040497E">
        <w:rPr>
          <w:szCs w:val="20"/>
          <w:u w:val="single"/>
        </w:rPr>
        <w:t>Computer simulations are now so advanced that we can simulate the temperature of the earth with and without the presence of human activity</w:t>
      </w:r>
      <w:r w:rsidRPr="0040497E">
        <w:rPr>
          <w:sz w:val="16"/>
          <w:szCs w:val="20"/>
        </w:rPr>
        <w:t xml:space="preserve">. Without civilization producing carbon dioxide, we find a relatively flat temperature curve. But with the addition of human activity, </w:t>
      </w:r>
      <w:r w:rsidRPr="0040497E">
        <w:rPr>
          <w:szCs w:val="20"/>
          <w:u w:val="single"/>
        </w:rPr>
        <w:t>we can show that there should be a sudden spike in both temperature and carbon dioxide.</w:t>
      </w:r>
      <w:r w:rsidRPr="0040497E">
        <w:rPr>
          <w:sz w:val="16"/>
          <w:szCs w:val="20"/>
        </w:rPr>
        <w:t xml:space="preserve"> The predicted spike fits the actual spike perfectly. Lastly, one can measure the amount of sunlight that lands on every square foot of the earth’s surface. Scientists can also calculate the amount of heat that is reflected into outer space from the earth. Normally, we expect these two amounts to be equal, with input equaling output. But in reality, we find the net amount of energy that is currently heating the earth. Then if we calculate the amount of energy being produced by human activity, we find a perfect match. Hence, human activity is causing the current heating of the earth. Unfortunately, even if we were to suddenly stop producing any carbon dioxide, the gas that has already been released into the atmosphere is enough to continue global warming for decades to come. As a result, </w:t>
      </w:r>
      <w:r w:rsidRPr="0040497E">
        <w:rPr>
          <w:szCs w:val="20"/>
          <w:u w:val="single"/>
        </w:rPr>
        <w:t>by midcentury, the situation could be dire</w:t>
      </w:r>
      <w:r w:rsidRPr="0040497E">
        <w:rPr>
          <w:sz w:val="16"/>
          <w:szCs w:val="20"/>
        </w:rPr>
        <w:t xml:space="preserve">. Scientists have created pictures of what our coastal cities will look like at midcentury and beyond if sea levels continue to rise. </w:t>
      </w:r>
      <w:r w:rsidRPr="0040497E">
        <w:rPr>
          <w:szCs w:val="20"/>
          <w:u w:val="single"/>
        </w:rPr>
        <w:t>Coastal cities may disappear</w:t>
      </w:r>
      <w:r w:rsidRPr="0040497E">
        <w:rPr>
          <w:sz w:val="16"/>
          <w:szCs w:val="20"/>
        </w:rPr>
        <w:t xml:space="preserve">. </w:t>
      </w:r>
      <w:r w:rsidRPr="0040497E">
        <w:rPr>
          <w:szCs w:val="20"/>
          <w:u w:val="single"/>
        </w:rPr>
        <w:t>Large parts of Manhattan may have to be evacuated, with Wall Street underwater</w:t>
      </w:r>
      <w:r w:rsidRPr="0040497E">
        <w:rPr>
          <w:sz w:val="16"/>
          <w:szCs w:val="20"/>
        </w:rPr>
        <w:t xml:space="preserve">. </w:t>
      </w:r>
      <w:r w:rsidRPr="0040497E">
        <w:rPr>
          <w:szCs w:val="20"/>
          <w:u w:val="single"/>
        </w:rPr>
        <w:t>Governments will have to decide which of their great cities and capitals are worth saving and which are beyond hope</w:t>
      </w:r>
      <w:r w:rsidRPr="0040497E">
        <w:rPr>
          <w:sz w:val="16"/>
          <w:szCs w:val="20"/>
        </w:rPr>
        <w:t xml:space="preserve">. Some cities may be saved via a combination of sophisticated dikes and water gates. Other </w:t>
      </w:r>
      <w:r w:rsidRPr="0040497E">
        <w:rPr>
          <w:szCs w:val="20"/>
          <w:u w:val="single"/>
        </w:rPr>
        <w:t>cities may be deemed hopeless and allowed to vanish under the ocean, creating mass migrations of people</w:t>
      </w:r>
      <w:r w:rsidRPr="0040497E">
        <w:rPr>
          <w:sz w:val="16"/>
          <w:szCs w:val="20"/>
        </w:rPr>
        <w:t xml:space="preserve">. </w:t>
      </w:r>
      <w:r w:rsidRPr="0040497E">
        <w:rPr>
          <w:szCs w:val="20"/>
          <w:u w:val="single"/>
        </w:rPr>
        <w:t>Since most of the commercial and population centers of the world are next to the ocean, this could have a disastrous effect on the world economy</w:t>
      </w:r>
      <w:r w:rsidRPr="0040497E">
        <w:rPr>
          <w:sz w:val="16"/>
          <w:szCs w:val="20"/>
        </w:rPr>
        <w:t xml:space="preserve">. Even if some cities can be salvaged, there is still the danger that </w:t>
      </w:r>
      <w:r w:rsidRPr="0040497E">
        <w:rPr>
          <w:szCs w:val="20"/>
          <w:u w:val="single"/>
        </w:rPr>
        <w:t>large storms can send surges of water into a city, paralyzing its infrastructure</w:t>
      </w:r>
      <w:r w:rsidRPr="0040497E">
        <w:rPr>
          <w:sz w:val="16"/>
          <w:szCs w:val="20"/>
        </w:rPr>
        <w:t xml:space="preserve">. For example, in 1992 a huge storm surge flooded Manhattan, paralyzing the subway system and trains to New Jersey. </w:t>
      </w:r>
      <w:r w:rsidRPr="0040497E">
        <w:rPr>
          <w:szCs w:val="20"/>
          <w:u w:val="single"/>
        </w:rPr>
        <w:t>With transportation flooded, the economy grinds to a halt.</w:t>
      </w:r>
      <w:r w:rsidRPr="0040497E">
        <w:rPr>
          <w:sz w:val="16"/>
          <w:szCs w:val="20"/>
        </w:rPr>
        <w:t xml:space="preserve"> </w:t>
      </w:r>
      <w:r w:rsidRPr="0040497E">
        <w:rPr>
          <w:bCs/>
          <w:sz w:val="16"/>
          <w:szCs w:val="20"/>
        </w:rPr>
        <w:t xml:space="preserve">FLOODING BANGLADESH AND VIETNAM </w:t>
      </w:r>
      <w:r w:rsidRPr="0040497E">
        <w:rPr>
          <w:sz w:val="16"/>
          <w:szCs w:val="20"/>
        </w:rPr>
        <w:t xml:space="preserve">A report by the Intergovernmental Panel on Climate Change isolated three hot spots for potential disaster: Bangladesh, the Mekong Delta of Vietnam, and the Nile Delta in Egypt. The worst situation is that of Bangladesh, a country regularly flooded by storms even without global warming. Most of the country is flat and at sea level. Although it has made significant gains in the last few decades, it is still one of the poorest nations on earth, with one of the highest population densities. (It has a population of 161 million, comparable to that of Russia, but with 1/120 of the land area.) About 50 percent of the land area will be permanently flooded if sea levels rise by three feet. Natural calamities occur there almost every year, but in September 1998, the world witnessed in horror a preview of what may become commonplace. Massive flooding submerged two-thirds of the nation, leaving 30 million people homeless almost overnight; 1,000 were killed, and 6,000 miles of roads were destroyed. This was one of the worst natural disasters in modern history. Another country that would be devastated by a rise in sea level is Vietnam, where the Mekong Delta is particularly vulnerable. By midcentury, this country of 87 million people could face a collapse of its main food-growing area. Half the rice in Vietnam is grown in the Mekong Delta, home to 17 million people, and much of it will be flooded permanently by rising sea levels. According to the World Bank, </w:t>
      </w:r>
      <w:r w:rsidRPr="0040497E">
        <w:rPr>
          <w:bCs/>
          <w:szCs w:val="20"/>
          <w:u w:val="single"/>
        </w:rPr>
        <w:t>11 percent of the entire population would be displaced if sea levels rise by three feet by midcentury</w:t>
      </w:r>
      <w:r w:rsidRPr="0040497E">
        <w:rPr>
          <w:sz w:val="16"/>
          <w:szCs w:val="20"/>
        </w:rPr>
        <w:t xml:space="preserve">. The Mekong Delta will also be flooded with salt water, permanently destroying the fertile soil of the area. If millions are flooded out of their homes in Vietnam, many will flock to Ho Chi Minh City seeking refuge. But one-fourth of the city will also be </w:t>
      </w:r>
      <w:r w:rsidRPr="0040497E">
        <w:rPr>
          <w:sz w:val="16"/>
          <w:szCs w:val="20"/>
        </w:rPr>
        <w:lastRenderedPageBreak/>
        <w:t>underwater. In 2003 the Pentagon commissioned a study, done by the Global Business Network, that showed that, in a worst-case scenario</w:t>
      </w:r>
      <w:r w:rsidRPr="0040497E">
        <w:rPr>
          <w:szCs w:val="20"/>
          <w:u w:val="single"/>
        </w:rPr>
        <w:t>, chaos could spread around the world due to global warming</w:t>
      </w:r>
      <w:r w:rsidRPr="0040497E">
        <w:rPr>
          <w:sz w:val="16"/>
          <w:szCs w:val="20"/>
        </w:rPr>
        <w:t xml:space="preserve">. </w:t>
      </w:r>
      <w:r w:rsidRPr="0040497E">
        <w:rPr>
          <w:szCs w:val="20"/>
          <w:u w:val="single"/>
        </w:rPr>
        <w:t>As millions of refugees cross national borders, governments could lose all authority and collapse, so countries could descend into the nightmare of looting, rioting, and chaos</w:t>
      </w:r>
      <w:r w:rsidRPr="0040497E">
        <w:rPr>
          <w:sz w:val="16"/>
          <w:szCs w:val="20"/>
        </w:rPr>
        <w:t xml:space="preserve">. In this desperate situation, </w:t>
      </w:r>
      <w:r w:rsidRPr="0040497E">
        <w:rPr>
          <w:szCs w:val="20"/>
          <w:u w:val="single"/>
        </w:rPr>
        <w:t>nations, when faced with the prospect of the influx of millions of desperate people, may resort to nuclear weapons</w:t>
      </w:r>
      <w:r w:rsidRPr="0040497E">
        <w:rPr>
          <w:sz w:val="16"/>
          <w:szCs w:val="20"/>
        </w:rPr>
        <w:t xml:space="preserve">. </w:t>
      </w:r>
      <w:r w:rsidRPr="0040497E">
        <w:rPr>
          <w:szCs w:val="20"/>
          <w:u w:val="single"/>
        </w:rPr>
        <w:t>“Envision Pakistan, India, and China—all armed with nuclear weapons—skirmishing at their borders over refugees, access to shared rivers, and arable land</w:t>
      </w:r>
      <w:r w:rsidRPr="0040497E">
        <w:rPr>
          <w:sz w:val="16"/>
          <w:szCs w:val="20"/>
        </w:rPr>
        <w:t xml:space="preserve">,” the report said. Peter Schwartz, founder of the Global Business Network and a principal author of the Pentagon study, confided to me the details of this scenario. He told me that the </w:t>
      </w:r>
      <w:r w:rsidRPr="0040497E">
        <w:rPr>
          <w:szCs w:val="20"/>
          <w:u w:val="single"/>
        </w:rPr>
        <w:t>biggest hot spot would be the border between India and Bangladesh</w:t>
      </w:r>
      <w:r w:rsidRPr="0040497E">
        <w:rPr>
          <w:sz w:val="16"/>
          <w:szCs w:val="20"/>
        </w:rPr>
        <w:t xml:space="preserve">. In a major crisis in Bangladesh, </w:t>
      </w:r>
      <w:r w:rsidRPr="0040497E">
        <w:rPr>
          <w:szCs w:val="20"/>
          <w:u w:val="single"/>
        </w:rPr>
        <w:t>up to 160 million people could be driven out of their homes, sparking one of the greatest migrations in human history</w:t>
      </w:r>
      <w:r w:rsidRPr="0040497E">
        <w:rPr>
          <w:sz w:val="16"/>
          <w:szCs w:val="20"/>
        </w:rPr>
        <w:t xml:space="preserve">. </w:t>
      </w:r>
      <w:r w:rsidRPr="0040497E">
        <w:rPr>
          <w:szCs w:val="20"/>
          <w:u w:val="single"/>
        </w:rPr>
        <w:t>Tensions could rapidly rise as borders collapse, local governments are paralyzed, and mass rioting breaks out</w:t>
      </w:r>
      <w:r w:rsidRPr="0040497E">
        <w:rPr>
          <w:sz w:val="16"/>
          <w:szCs w:val="20"/>
        </w:rPr>
        <w:t xml:space="preserve">. Schwartz sees that </w:t>
      </w:r>
      <w:r w:rsidRPr="0040497E">
        <w:rPr>
          <w:szCs w:val="20"/>
          <w:u w:val="single"/>
        </w:rPr>
        <w:t>nations may use nuclear weapons as a last resort</w:t>
      </w:r>
      <w:r w:rsidRPr="0040497E">
        <w:rPr>
          <w:sz w:val="16"/>
          <w:szCs w:val="20"/>
        </w:rPr>
        <w:t>.</w:t>
      </w:r>
      <w:r w:rsidRPr="004E6C8C">
        <w:rPr>
          <w:sz w:val="16"/>
          <w:szCs w:val="20"/>
        </w:rPr>
        <w:t xml:space="preserve"> </w:t>
      </w:r>
    </w:p>
    <w:p w:rsidR="0040497E" w:rsidRDefault="0040497E" w:rsidP="0040497E">
      <w:pPr>
        <w:pStyle w:val="Heading3"/>
      </w:pPr>
      <w:r>
        <w:lastRenderedPageBreak/>
        <w:t xml:space="preserve">Warming Bad – Phytoplankton </w:t>
      </w:r>
    </w:p>
    <w:p w:rsidR="0040497E" w:rsidRPr="003F6C30" w:rsidRDefault="0040497E" w:rsidP="0040497E">
      <w:pPr>
        <w:pStyle w:val="Heading4"/>
      </w:pPr>
      <w:r>
        <w:t>D</w:t>
      </w:r>
      <w:r w:rsidRPr="003F6C30">
        <w:t>ecline in phytoplankton risks extinction.</w:t>
      </w:r>
    </w:p>
    <w:p w:rsidR="0040497E" w:rsidRPr="003F6C30" w:rsidRDefault="0040497E" w:rsidP="0040497E">
      <w:r w:rsidRPr="003F6C30">
        <w:rPr>
          <w:rStyle w:val="StyleStyleBold12pt"/>
        </w:rPr>
        <w:t>UPI ‘8</w:t>
      </w:r>
      <w:r w:rsidRPr="003F6C30">
        <w:t xml:space="preserve"> (“Acidic oceans may tangle food chain,” 6/6/2008. </w:t>
      </w:r>
      <w:hyperlink r:id="rId15" w:history="1">
        <w:r w:rsidRPr="003F6C30">
          <w:t>http://www.upi.com/Energy_Resources/2008/06/06/Acidic_oceans_may_tangle_food_chain/UPI-84651212763771/print/</w:t>
        </w:r>
      </w:hyperlink>
      <w:r w:rsidRPr="003F6C30">
        <w:t>.</w:t>
      </w:r>
      <w:r>
        <w:t>)</w:t>
      </w:r>
    </w:p>
    <w:p w:rsidR="0040497E" w:rsidRPr="003F6C30" w:rsidRDefault="0040497E" w:rsidP="0040497E"/>
    <w:p w:rsidR="0040497E" w:rsidRPr="00D030F3" w:rsidRDefault="0040497E" w:rsidP="0040497E">
      <w:pPr>
        <w:rPr>
          <w:sz w:val="16"/>
        </w:rPr>
      </w:pPr>
      <w:r w:rsidRPr="0040497E">
        <w:rPr>
          <w:sz w:val="16"/>
        </w:rPr>
        <w:t xml:space="preserve">Increased carbon levels in ocean water could have devastating impacts on marine life, scientists testified Thursday at a congressional hearing. Although most of the concern about carbon emissions has focused on the atmosphere and resulting temperature changes, accumulation of carbon dioxide in the ocean also could have disturbing outcomes, experts said at the hearing, which examined legislation that would create a program to study how the ocean responds to increased carbon levels. Ocean surface waters quickly absorb carbon dioxide from the atmosphere, so as carbon concentrations rise in the skies, they also skyrocket in the watery depths that cover almost 70 percent of the planet. As carbon dioxide increases in oceans, the acidity of the water also rises, and this change could affect a wide variety of organisms, said Scott </w:t>
      </w:r>
      <w:proofErr w:type="spellStart"/>
      <w:r w:rsidRPr="0040497E">
        <w:rPr>
          <w:sz w:val="16"/>
        </w:rPr>
        <w:t>Doney</w:t>
      </w:r>
      <w:proofErr w:type="spellEnd"/>
      <w:r w:rsidRPr="0040497E">
        <w:rPr>
          <w:sz w:val="16"/>
        </w:rPr>
        <w:t xml:space="preserve">, senior scientist at the Woods Hole Oceanographic Institution, a non-profit research institute based in Woods Hole, Mass. "Greater acidity slows the growth or even dissolves ocean plant and animal shells built from calcium carbonate," </w:t>
      </w:r>
      <w:proofErr w:type="spellStart"/>
      <w:r w:rsidRPr="0040497E">
        <w:rPr>
          <w:sz w:val="16"/>
        </w:rPr>
        <w:t>Doney</w:t>
      </w:r>
      <w:proofErr w:type="spellEnd"/>
      <w:r w:rsidRPr="0040497E">
        <w:rPr>
          <w:sz w:val="16"/>
        </w:rPr>
        <w:t xml:space="preserve"> told representatives in the House Committee on Energy and the Environment. "Acidification thus threatens a wide range of marine organisms, from microscopic plankton and shellfish to massive coral reefs." </w:t>
      </w:r>
      <w:r w:rsidRPr="0040497E">
        <w:rPr>
          <w:u w:val="single"/>
        </w:rPr>
        <w:t>If</w:t>
      </w:r>
      <w:r w:rsidRPr="0040497E">
        <w:rPr>
          <w:sz w:val="16"/>
        </w:rPr>
        <w:t xml:space="preserve"> small organisms, like </w:t>
      </w:r>
      <w:r w:rsidRPr="0040497E">
        <w:rPr>
          <w:u w:val="single"/>
        </w:rPr>
        <w:t xml:space="preserve">phytoplankton, </w:t>
      </w:r>
      <w:proofErr w:type="gramStart"/>
      <w:r w:rsidRPr="0040497E">
        <w:rPr>
          <w:u w:val="single"/>
        </w:rPr>
        <w:t>are</w:t>
      </w:r>
      <w:proofErr w:type="gramEnd"/>
      <w:r w:rsidRPr="0040497E">
        <w:rPr>
          <w:u w:val="single"/>
        </w:rPr>
        <w:t xml:space="preserve"> knocked out by acidity, the ripples would be far-reaching, said David </w:t>
      </w:r>
      <w:proofErr w:type="spellStart"/>
      <w:r w:rsidRPr="0040497E">
        <w:rPr>
          <w:u w:val="single"/>
        </w:rPr>
        <w:t>Adamec</w:t>
      </w:r>
      <w:proofErr w:type="spellEnd"/>
      <w:r w:rsidRPr="0040497E">
        <w:rPr>
          <w:u w:val="single"/>
        </w:rPr>
        <w:t>, head of ocean sciences at the National Aeronautics and Space Administration. "If the amount of phytoplankton is reduced, you reduce the amount of photosynthesis</w:t>
      </w:r>
      <w:r w:rsidRPr="0040497E">
        <w:rPr>
          <w:sz w:val="16"/>
        </w:rPr>
        <w:t xml:space="preserve"> going on </w:t>
      </w:r>
      <w:r w:rsidRPr="0040497E">
        <w:rPr>
          <w:u w:val="single"/>
        </w:rPr>
        <w:t>in the ocean</w:t>
      </w:r>
      <w:r w:rsidRPr="0040497E">
        <w:rPr>
          <w:sz w:val="16"/>
        </w:rPr>
        <w:t xml:space="preserve">," </w:t>
      </w:r>
      <w:proofErr w:type="spellStart"/>
      <w:r w:rsidRPr="0040497E">
        <w:rPr>
          <w:sz w:val="16"/>
        </w:rPr>
        <w:t>Adamec</w:t>
      </w:r>
      <w:proofErr w:type="spellEnd"/>
      <w:r w:rsidRPr="0040497E">
        <w:rPr>
          <w:sz w:val="16"/>
        </w:rPr>
        <w:t xml:space="preserve"> told United Press International. "</w:t>
      </w:r>
      <w:r w:rsidRPr="0040497E">
        <w:rPr>
          <w:u w:val="single"/>
        </w:rPr>
        <w:t>Those little guys are responsible for half of the oxygen you're breathing right now." A hit to microscopic organisms can also bring down a whole food chain</w:t>
      </w:r>
      <w:r w:rsidRPr="0040497E">
        <w:rPr>
          <w:sz w:val="16"/>
        </w:rPr>
        <w:t xml:space="preserve">. For instance, </w:t>
      </w:r>
      <w:r w:rsidRPr="0040497E">
        <w:rPr>
          <w:u w:val="single"/>
        </w:rPr>
        <w:t>several years ago, an El Nino event wiped out the phytoplankton near the Galapagos Islands. That year, juvenile bird and seal populations almost disappeared</w:t>
      </w:r>
      <w:r w:rsidRPr="0040497E">
        <w:rPr>
          <w:sz w:val="16"/>
        </w:rPr>
        <w:t xml:space="preserve">. If ocean acidity stunted phytoplankton populations like the El Nino did that year, a similar result would occur -- but it would last for much longer than one year, potentially leading to extinction for some species, </w:t>
      </w:r>
      <w:proofErr w:type="spellStart"/>
      <w:r w:rsidRPr="0040497E">
        <w:rPr>
          <w:sz w:val="16"/>
        </w:rPr>
        <w:t>Adamec</w:t>
      </w:r>
      <w:proofErr w:type="spellEnd"/>
      <w:r w:rsidRPr="0040497E">
        <w:rPr>
          <w:sz w:val="16"/>
        </w:rPr>
        <w:t xml:space="preserve"> said. While it's clear increased acidity makes it difficult for phytoplankton to thrive, scientists don't know what level of acidity will result in catastrophic damages, said Wayne </w:t>
      </w:r>
      <w:proofErr w:type="spellStart"/>
      <w:r w:rsidRPr="0040497E">
        <w:rPr>
          <w:sz w:val="16"/>
        </w:rPr>
        <w:t>Esaias</w:t>
      </w:r>
      <w:proofErr w:type="spellEnd"/>
      <w:r w:rsidRPr="0040497E">
        <w:rPr>
          <w:sz w:val="16"/>
        </w:rPr>
        <w:t xml:space="preserve">, a NASA oceanographer. "There's no hard and fast number we can use," he told UPI. In fact, although scientists can guess at the impacts of acidity, no one's sure what will happen in reality. Rep. Roscoe Bartlett, R-Md., pointed to this uncertainty at Thursday's hearing. "The ocean will be very different with increased levels of carbon dioxide, but I don't know if it will be better or worse," Bartlett said. However, even though it's not clear what the changes will be, the risk of doing nothing could be disastrous for ecosystems, said Ken </w:t>
      </w:r>
      <w:proofErr w:type="spellStart"/>
      <w:r w:rsidRPr="0040497E">
        <w:rPr>
          <w:sz w:val="16"/>
        </w:rPr>
        <w:t>Caldeira</w:t>
      </w:r>
      <w:proofErr w:type="spellEnd"/>
      <w:r w:rsidRPr="0040497E">
        <w:rPr>
          <w:sz w:val="16"/>
        </w:rPr>
        <w:t xml:space="preserve">, a scientist at the Carnegie Institution for Science, a non-profit research organization. "The systems that are adapted to very precise chemical or climatological conditions will disappear and be replaced by species which, on land, we call weeds," </w:t>
      </w:r>
      <w:proofErr w:type="spellStart"/>
      <w:r w:rsidRPr="0040497E">
        <w:rPr>
          <w:sz w:val="16"/>
        </w:rPr>
        <w:t>Caldeira</w:t>
      </w:r>
      <w:proofErr w:type="spellEnd"/>
      <w:r w:rsidRPr="0040497E">
        <w:rPr>
          <w:sz w:val="16"/>
        </w:rPr>
        <w:t xml:space="preserve"> said. "What is the level of irreversible environmental risk that you're willing to take?" It's precisely this uncertainty that the Federal Ocean Acidification Research and Monitoring Act </w:t>
      </w:r>
      <w:proofErr w:type="gramStart"/>
      <w:r w:rsidRPr="0040497E">
        <w:rPr>
          <w:sz w:val="16"/>
        </w:rPr>
        <w:t>attempts</w:t>
      </w:r>
      <w:proofErr w:type="gramEnd"/>
      <w:r w:rsidRPr="0040497E">
        <w:rPr>
          <w:sz w:val="16"/>
        </w:rPr>
        <w:t xml:space="preserve"> to address. The bill creates a federal committee within the National Oceanic and Atmospheric Administration to monitor carbon dioxide levels in ocean waters and research the impacts of acidification. </w:t>
      </w:r>
      <w:proofErr w:type="gramStart"/>
      <w:r w:rsidRPr="0040497E">
        <w:rPr>
          <w:sz w:val="16"/>
        </w:rPr>
        <w:t>like</w:t>
      </w:r>
      <w:proofErr w:type="gramEnd"/>
      <w:r w:rsidRPr="0040497E">
        <w:rPr>
          <w:sz w:val="16"/>
        </w:rPr>
        <w:t xml:space="preserve"> Bishop. "</w:t>
      </w:r>
      <w:r w:rsidRPr="0040497E">
        <w:rPr>
          <w:b/>
          <w:u w:val="single"/>
        </w:rPr>
        <w:t>We would lose everything</w:t>
      </w:r>
      <w:r w:rsidRPr="0040497E">
        <w:rPr>
          <w:sz w:val="16"/>
        </w:rPr>
        <w:t>," he told UPI.</w:t>
      </w:r>
    </w:p>
    <w:p w:rsidR="0040497E" w:rsidRPr="00B027F7" w:rsidRDefault="0040497E" w:rsidP="0040497E">
      <w:pPr>
        <w:pStyle w:val="Heading4"/>
      </w:pPr>
      <w:r w:rsidRPr="00B027F7">
        <w:t>OTEC re</w:t>
      </w:r>
      <w:r>
        <w:t xml:space="preserve">sults in net gains of plankton. </w:t>
      </w:r>
    </w:p>
    <w:p w:rsidR="0040497E" w:rsidRPr="00AC18B7" w:rsidRDefault="0040497E" w:rsidP="0040497E">
      <w:r w:rsidRPr="003F6C30">
        <w:rPr>
          <w:rStyle w:val="StyleStyleBold12pt"/>
        </w:rPr>
        <w:t>Avery ’94</w:t>
      </w:r>
      <w:r>
        <w:t xml:space="preserve"> (</w:t>
      </w:r>
      <w:r w:rsidRPr="00AC18B7">
        <w:t>William</w:t>
      </w:r>
      <w:r>
        <w:t xml:space="preserve">, </w:t>
      </w:r>
      <w:r w:rsidRPr="00AC18B7">
        <w:t>B.S. in chemistry from Pomona College and his A.M. and Ph.D. degrees in physical chemistry from Harvard. “Renewable energy from the ocean: a guide to OTEC,” p. 425-427.</w:t>
      </w:r>
    </w:p>
    <w:p w:rsidR="0040497E" w:rsidRPr="00B027F7" w:rsidRDefault="0040497E" w:rsidP="0040497E">
      <w:pPr>
        <w:rPr>
          <w:b/>
        </w:rPr>
      </w:pPr>
    </w:p>
    <w:p w:rsidR="0040497E" w:rsidRDefault="0040497E" w:rsidP="0040497E">
      <w:r w:rsidRPr="0040497E">
        <w:rPr>
          <w:u w:val="single"/>
        </w:rPr>
        <w:t xml:space="preserve">Gains of plankton organisms may result some distance away from the OTEC plant as a result of increased nutrient input to euphotic zones that are associated with the shoaling of </w:t>
      </w:r>
      <w:proofErr w:type="spellStart"/>
      <w:r w:rsidRPr="0040497E">
        <w:rPr>
          <w:u w:val="single"/>
        </w:rPr>
        <w:t>isopycnal</w:t>
      </w:r>
      <w:proofErr w:type="spellEnd"/>
      <w:r w:rsidRPr="0040497E">
        <w:rPr>
          <w:u w:val="single"/>
        </w:rPr>
        <w:t xml:space="preserve"> and </w:t>
      </w:r>
      <w:proofErr w:type="spellStart"/>
      <w:r w:rsidRPr="0040497E">
        <w:rPr>
          <w:u w:val="single"/>
        </w:rPr>
        <w:t>nutricline</w:t>
      </w:r>
      <w:proofErr w:type="spellEnd"/>
      <w:r w:rsidRPr="0040497E">
        <w:t xml:space="preserve">. </w:t>
      </w:r>
      <w:r w:rsidRPr="0040497E">
        <w:rPr>
          <w:u w:val="single"/>
        </w:rPr>
        <w:t>Since plankton is important in the marine food chain, enhanced productivity due to redistribution of nutrients may improve fishing.</w:t>
      </w:r>
      <w:r w:rsidRPr="0040497E">
        <w:t xml:space="preserve"> </w:t>
      </w:r>
      <w:r w:rsidRPr="0040497E">
        <w:rPr>
          <w:sz w:val="16"/>
          <w:szCs w:val="20"/>
        </w:rPr>
        <w:t>Fish, which in general are attracted to offshore structures, are expected to increase their ambient concentration near OTEC plants</w:t>
      </w:r>
      <w:r w:rsidRPr="0040497E">
        <w:t xml:space="preserve">. </w:t>
      </w:r>
      <w:r w:rsidRPr="0040497E">
        <w:rPr>
          <w:u w:val="single"/>
        </w:rPr>
        <w:t>The world annual yield of marine fisheries is presently 70 million tons, with most fish caught on continental shelves</w:t>
      </w:r>
      <w:r w:rsidRPr="0040497E">
        <w:t xml:space="preserve">. </w:t>
      </w:r>
      <w:r w:rsidRPr="0040497E">
        <w:rPr>
          <w:sz w:val="16"/>
          <w:szCs w:val="20"/>
        </w:rPr>
        <w:t xml:space="preserve">In fact, the open ocean (90% of the total ocean area) produces only about 0.7% of the fish because </w:t>
      </w:r>
      <w:proofErr w:type="gramStart"/>
      <w:r w:rsidRPr="0040497E">
        <w:rPr>
          <w:sz w:val="16"/>
          <w:szCs w:val="20"/>
        </w:rPr>
        <w:t>most of the nutrients in the surface water are extracted by plants and drift down to the ocean floor in the remains of plant or animal life</w:t>
      </w:r>
      <w:proofErr w:type="gramEnd"/>
      <w:r w:rsidRPr="0040497E">
        <w:rPr>
          <w:sz w:val="16"/>
          <w:szCs w:val="20"/>
        </w:rPr>
        <w:t xml:space="preserve">. The water in the coastal zones is continually supplied with fresh nutrients in the runoff from the adjacent land and, hence, supports a high level of plant life activity and produces 54% of the fish. Only 0.1 % of the ocean area lies in the upwelling regions, where nutrient-laden water is brought up from the ocean depths, yet these regions produce 44% of the fish The reason for this spectacular difference can be seen in Table 9-9, which shows that the nitrate and phosphorus concentrations in deep seawater are about 150 and 5 times more, respectively, than their counterpart concentrations in surface water at a typical site (St. Croix in the Virgin Islands). </w:t>
      </w:r>
      <w:r w:rsidRPr="0040497E">
        <w:rPr>
          <w:u w:val="single"/>
        </w:rPr>
        <w:t xml:space="preserve">Proposals to produce artificial upwelling, including one using nuclear power, have concluded that the cost would be excessive. </w:t>
      </w:r>
      <w:proofErr w:type="spellStart"/>
      <w:r w:rsidRPr="0040497E">
        <w:rPr>
          <w:u w:val="single"/>
        </w:rPr>
        <w:t>Roels</w:t>
      </w:r>
      <w:proofErr w:type="spellEnd"/>
      <w:r w:rsidRPr="0040497E">
        <w:t xml:space="preserve"> </w:t>
      </w:r>
      <w:r w:rsidRPr="0040497E">
        <w:rPr>
          <w:sz w:val="16"/>
          <w:szCs w:val="20"/>
        </w:rPr>
        <w:lastRenderedPageBreak/>
        <w:t xml:space="preserve">(1980) </w:t>
      </w:r>
      <w:r w:rsidRPr="0040497E">
        <w:rPr>
          <w:u w:val="single"/>
        </w:rPr>
        <w:t xml:space="preserve">studied the possibility of using a shore-based OTEC plant to supply nutrient-laden water to a </w:t>
      </w:r>
      <w:proofErr w:type="spellStart"/>
      <w:r w:rsidRPr="0040497E">
        <w:rPr>
          <w:u w:val="single"/>
        </w:rPr>
        <w:t>mariculture</w:t>
      </w:r>
      <w:proofErr w:type="spellEnd"/>
      <w:r w:rsidRPr="0040497E">
        <w:rPr>
          <w:u w:val="single"/>
        </w:rPr>
        <w:t xml:space="preserve"> system,</w:t>
      </w:r>
      <w:r w:rsidRPr="0040497E">
        <w:t xml:space="preserve"> </w:t>
      </w:r>
      <w:r w:rsidRPr="0040497E">
        <w:rPr>
          <w:u w:val="single"/>
        </w:rPr>
        <w:t>with a series of experiments</w:t>
      </w:r>
      <w:r w:rsidRPr="0040497E">
        <w:t xml:space="preserve"> </w:t>
      </w:r>
      <w:r w:rsidRPr="0040497E">
        <w:rPr>
          <w:sz w:val="16"/>
          <w:szCs w:val="20"/>
        </w:rPr>
        <w:t xml:space="preserve">carried out at St. Croix in the U.S. Virgin Islands. At that site the ocean is 1000 m deep only 1.6 km offshore. Three polyethylene pipelines, </w:t>
      </w:r>
      <w:proofErr w:type="gramStart"/>
      <w:r w:rsidRPr="0040497E">
        <w:rPr>
          <w:sz w:val="16"/>
          <w:szCs w:val="20"/>
        </w:rPr>
        <w:t xml:space="preserve">6.9 </w:t>
      </w:r>
      <w:proofErr w:type="spellStart"/>
      <w:r w:rsidRPr="0040497E">
        <w:rPr>
          <w:sz w:val="16"/>
          <w:szCs w:val="20"/>
        </w:rPr>
        <w:t>em</w:t>
      </w:r>
      <w:proofErr w:type="spellEnd"/>
      <w:r w:rsidRPr="0040497E">
        <w:rPr>
          <w:sz w:val="16"/>
          <w:szCs w:val="20"/>
        </w:rPr>
        <w:t xml:space="preserve"> in diameter and 1830 m long,</w:t>
      </w:r>
      <w:proofErr w:type="gramEnd"/>
      <w:r w:rsidRPr="0040497E">
        <w:rPr>
          <w:sz w:val="16"/>
          <w:szCs w:val="20"/>
        </w:rPr>
        <w:t xml:space="preserve"> have brought approximately 250 liters/min of bottom water into 5-m3 pools where diatoms from laboratory cultures are grown</w:t>
      </w:r>
      <w:r w:rsidRPr="0040497E">
        <w:t xml:space="preserve">. </w:t>
      </w:r>
      <w:r w:rsidRPr="0040497E">
        <w:rPr>
          <w:u w:val="single"/>
        </w:rPr>
        <w:t>The food-laden effluent flows through metered channels to pools where shellfish are raised. The resulting protein production rate was excellent;</w:t>
      </w:r>
      <w:r w:rsidRPr="0040497E">
        <w:t xml:space="preserve"> </w:t>
      </w:r>
      <w:r w:rsidRPr="0040497E">
        <w:rPr>
          <w:sz w:val="16"/>
          <w:szCs w:val="20"/>
        </w:rPr>
        <w:t>78% of the inorganic nitrogen in the deep seawater was converted to phytoplankton-protein nitrogen, and 22% of that was converted to clam-meat protein nitrogen. This compares with plant-protein/animal-protein conversion ratios of31 % for cows' milk production and 6.5% for feedlot beef production.</w:t>
      </w:r>
      <w:r w:rsidRPr="0040497E">
        <w:t xml:space="preserve"> </w:t>
      </w:r>
      <w:r w:rsidRPr="0040497E">
        <w:rPr>
          <w:u w:val="single"/>
        </w:rPr>
        <w:t xml:space="preserve">The production of seafood is therefore more efficient than that of beef. Thus, shifts from beef to seafood, already underway in some societies for health reasons, could help to meet world needs for high-quality food. Net gains of plankton organisms may result some distance away from the OTEC plant as a result of increased nutrient input to the euphotic zone associated with the shoaling of </w:t>
      </w:r>
      <w:proofErr w:type="spellStart"/>
      <w:r w:rsidRPr="0040497E">
        <w:rPr>
          <w:u w:val="single"/>
        </w:rPr>
        <w:t>isopycnal</w:t>
      </w:r>
      <w:proofErr w:type="spellEnd"/>
      <w:r w:rsidRPr="0040497E">
        <w:rPr>
          <w:u w:val="single"/>
        </w:rPr>
        <w:t xml:space="preserve"> and </w:t>
      </w:r>
      <w:proofErr w:type="spellStart"/>
      <w:r w:rsidRPr="0040497E">
        <w:rPr>
          <w:u w:val="single"/>
        </w:rPr>
        <w:t>nutricline</w:t>
      </w:r>
      <w:proofErr w:type="spellEnd"/>
      <w:r w:rsidRPr="0040497E">
        <w:rPr>
          <w:u w:val="single"/>
        </w:rPr>
        <w:t>. Increased harvests of small oceanic fish, which feed on plankton, would result</w:t>
      </w:r>
      <w:r w:rsidRPr="0040497E">
        <w:t>.</w:t>
      </w:r>
    </w:p>
    <w:p w:rsidR="0040497E" w:rsidRDefault="0040497E" w:rsidP="0040497E">
      <w:pPr>
        <w:pStyle w:val="Heading3"/>
      </w:pPr>
      <w:r>
        <w:lastRenderedPageBreak/>
        <w:t>Warming Bad – Extinction</w:t>
      </w:r>
    </w:p>
    <w:p w:rsidR="0040497E" w:rsidRDefault="0040497E" w:rsidP="0040497E">
      <w:pPr>
        <w:pStyle w:val="Heading4"/>
      </w:pPr>
      <w:r>
        <w:t>Climate change risks extinction</w:t>
      </w:r>
    </w:p>
    <w:p w:rsidR="0040497E" w:rsidRDefault="0040497E" w:rsidP="0040497E">
      <w:proofErr w:type="spellStart"/>
      <w:r w:rsidRPr="00D030F3">
        <w:rPr>
          <w:rStyle w:val="StyleStyleBold12pt"/>
        </w:rPr>
        <w:t>Mazo</w:t>
      </w:r>
      <w:proofErr w:type="spellEnd"/>
      <w:r w:rsidRPr="00D030F3">
        <w:rPr>
          <w:rStyle w:val="StyleStyleBold12pt"/>
        </w:rPr>
        <w:t xml:space="preserve"> ‘10</w:t>
      </w:r>
      <w:r>
        <w:t xml:space="preserve"> (Jeffrey </w:t>
      </w:r>
      <w:proofErr w:type="spellStart"/>
      <w:r>
        <w:t>Mazo</w:t>
      </w:r>
      <w:proofErr w:type="spellEnd"/>
      <w:r>
        <w:t>, PhD in Paleoclimatology from UCLA and Managing Editor, Survival and Research Fellow for Environmental Security and Science Policy at the International Institute for Strategic Studies in London, 3-2010, “Climate Conflict: How global warming threatens security and what to do about it,” pg. 122)</w:t>
      </w:r>
    </w:p>
    <w:p w:rsidR="0040497E" w:rsidRDefault="0040497E" w:rsidP="0040497E"/>
    <w:p w:rsidR="0040497E" w:rsidRPr="003F6C30" w:rsidRDefault="0040497E" w:rsidP="0040497E">
      <w:pPr>
        <w:rPr>
          <w:sz w:val="16"/>
        </w:rPr>
      </w:pPr>
      <w:r w:rsidRPr="0040497E">
        <w:rPr>
          <w:sz w:val="16"/>
        </w:rPr>
        <w:t xml:space="preserve">The best estimates for global warming to the end of the century range from 2.5-4.C above pre-industrial levels, depending on the scenario. </w:t>
      </w:r>
      <w:r w:rsidRPr="0040497E">
        <w:rPr>
          <w:rStyle w:val="StyleBoldUnderline"/>
        </w:rPr>
        <w:t xml:space="preserve">Even in the best-case scenario, </w:t>
      </w:r>
      <w:r w:rsidRPr="0040497E">
        <w:rPr>
          <w:sz w:val="16"/>
        </w:rPr>
        <w:t xml:space="preserve">the low end of the likely range is 1.goC, </w:t>
      </w:r>
      <w:r w:rsidRPr="0040497E">
        <w:rPr>
          <w:rStyle w:val="StyleBoldUnderline"/>
        </w:rPr>
        <w:t>and in the worst 'business as usual' projections</w:t>
      </w:r>
      <w:r w:rsidRPr="0040497E">
        <w:rPr>
          <w:sz w:val="16"/>
        </w:rPr>
        <w:t xml:space="preserve">, which actual emissions have been matching, </w:t>
      </w:r>
      <w:r w:rsidRPr="0040497E">
        <w:rPr>
          <w:rStyle w:val="StyleBoldUnderline"/>
        </w:rPr>
        <w:t>the range of likely warming runs from 3.1--7.1°C.</w:t>
      </w:r>
      <w:r w:rsidRPr="0040497E">
        <w:rPr>
          <w:sz w:val="16"/>
        </w:rPr>
        <w:t xml:space="preserve"> Even keeping emissions at constant 2000 levels (which have already been exceeded), global temperature would still be expected to reach 1.2°C (O'9""1.5°</w:t>
      </w:r>
      <w:proofErr w:type="gramStart"/>
      <w:r w:rsidRPr="0040497E">
        <w:rPr>
          <w:sz w:val="16"/>
        </w:rPr>
        <w:t>C)above</w:t>
      </w:r>
      <w:proofErr w:type="gramEnd"/>
      <w:r w:rsidRPr="0040497E">
        <w:rPr>
          <w:sz w:val="16"/>
        </w:rPr>
        <w:t xml:space="preserve"> pre-industrial levels by the end of the century." Without early and severe reductions in emissions, </w:t>
      </w:r>
      <w:r w:rsidRPr="0040497E">
        <w:rPr>
          <w:rStyle w:val="StyleBoldUnderline"/>
        </w:rPr>
        <w:t>the effects of climate change</w:t>
      </w:r>
      <w:r w:rsidRPr="0040497E">
        <w:rPr>
          <w:sz w:val="16"/>
        </w:rPr>
        <w:t xml:space="preserve"> in the second half of the twenty-first century </w:t>
      </w:r>
      <w:r w:rsidRPr="0040497E">
        <w:rPr>
          <w:rStyle w:val="StyleBoldUnderline"/>
        </w:rPr>
        <w:t xml:space="preserve">are likely to be catastrophic for the stability and security of countries in the developing world - not to mention the associated human tragedy. Climate change could even undermine the </w:t>
      </w:r>
      <w:r w:rsidRPr="0040497E">
        <w:rPr>
          <w:rStyle w:val="Emphasis"/>
        </w:rPr>
        <w:t>strength and stability of emerging and advanced economies</w:t>
      </w:r>
      <w:r w:rsidRPr="0040497E">
        <w:rPr>
          <w:rStyle w:val="StyleBoldUnderline"/>
        </w:rPr>
        <w:t xml:space="preserve">, beyond the knock-on effects on security of widespread </w:t>
      </w:r>
      <w:r w:rsidRPr="0040497E">
        <w:rPr>
          <w:rStyle w:val="Emphasis"/>
        </w:rPr>
        <w:t>state failure</w:t>
      </w:r>
      <w:r w:rsidRPr="0040497E">
        <w:rPr>
          <w:rStyle w:val="StyleBoldUnderline"/>
        </w:rPr>
        <w:t xml:space="preserve"> and collapse</w:t>
      </w:r>
      <w:r w:rsidRPr="0040497E">
        <w:rPr>
          <w:sz w:val="16"/>
        </w:rPr>
        <w:t xml:space="preserve"> in developing countries.' And although they have been condemned as melodramatic and alarmist, many informed observers believe that </w:t>
      </w:r>
      <w:r w:rsidRPr="0040497E">
        <w:rPr>
          <w:rStyle w:val="StyleBoldUnderline"/>
        </w:rPr>
        <w:t xml:space="preserve">unmitigated climate change beyond the end of the century could pose an </w:t>
      </w:r>
      <w:r w:rsidRPr="0040497E">
        <w:rPr>
          <w:rStyle w:val="Emphasis"/>
        </w:rPr>
        <w:t xml:space="preserve">existential threat to </w:t>
      </w:r>
      <w:proofErr w:type="spellStart"/>
      <w:r w:rsidRPr="0040497E">
        <w:rPr>
          <w:rStyle w:val="Emphasis"/>
        </w:rPr>
        <w:t>civilisation</w:t>
      </w:r>
      <w:proofErr w:type="spellEnd"/>
      <w:r w:rsidRPr="0040497E">
        <w:rPr>
          <w:sz w:val="16"/>
        </w:rPr>
        <w:t xml:space="preserve">." What is certain is that there is no precedent in human experience for such rapid change or such climatic conditions, and </w:t>
      </w:r>
      <w:r w:rsidRPr="0040497E">
        <w:rPr>
          <w:rStyle w:val="StyleBoldUnderline"/>
        </w:rPr>
        <w:t>even in the best case adaptation to these extremes would mean profound social, cultural and political changes</w:t>
      </w:r>
      <w:r w:rsidRPr="0040497E">
        <w:rPr>
          <w:sz w:val="16"/>
        </w:rPr>
        <w:t>.</w:t>
      </w:r>
    </w:p>
    <w:p w:rsidR="0040497E" w:rsidRPr="0040497E" w:rsidRDefault="0040497E" w:rsidP="0040497E"/>
    <w:p w:rsidR="0040497E" w:rsidRDefault="0040497E" w:rsidP="00595696">
      <w:pPr>
        <w:pStyle w:val="Heading2"/>
      </w:pPr>
      <w:r>
        <w:lastRenderedPageBreak/>
        <w:t>Oil</w:t>
      </w:r>
    </w:p>
    <w:p w:rsidR="0040497E" w:rsidRDefault="0040497E" w:rsidP="0040497E">
      <w:pPr>
        <w:pStyle w:val="Heading3"/>
      </w:pPr>
      <w:r>
        <w:lastRenderedPageBreak/>
        <w:t>Econ Bad Now</w:t>
      </w:r>
    </w:p>
    <w:p w:rsidR="0040497E" w:rsidRDefault="0040497E" w:rsidP="0040497E">
      <w:pPr>
        <w:pStyle w:val="Heading4"/>
      </w:pPr>
      <w:r>
        <w:t xml:space="preserve">Status quo economies ensure food, water and energy shortages – this will destabilize the planet by 2030. </w:t>
      </w:r>
    </w:p>
    <w:p w:rsidR="0040497E" w:rsidRDefault="0040497E" w:rsidP="0040497E">
      <w:r w:rsidRPr="008B0D8E">
        <w:rPr>
          <w:rStyle w:val="StyleStyleBold12pt"/>
        </w:rPr>
        <w:t>The Guardian ‘9</w:t>
      </w:r>
      <w:r>
        <w:t xml:space="preserve"> (Citing Professor John </w:t>
      </w:r>
      <w:proofErr w:type="spellStart"/>
      <w:r w:rsidRPr="008B0D8E">
        <w:t>Beddington</w:t>
      </w:r>
      <w:proofErr w:type="spellEnd"/>
      <w:r w:rsidRPr="008B0D8E">
        <w:t xml:space="preserve"> </w:t>
      </w:r>
      <w:r>
        <w:t>from</w:t>
      </w:r>
      <w:r w:rsidRPr="008B0D8E">
        <w:t xml:space="preserve"> Imperial College London</w:t>
      </w:r>
      <w:r>
        <w:t xml:space="preserve">, “World faces 'perfect storm' of problems by 2030, chief scientist to warn,” 18 March 2009, </w:t>
      </w:r>
      <w:r w:rsidRPr="008B0D8E">
        <w:t>http://www.theguardian.com/science/2009/mar/18/perfect-storm-john-beddington-energy-food-climate</w:t>
      </w:r>
      <w:r>
        <w:t>)-mikee</w:t>
      </w:r>
    </w:p>
    <w:p w:rsidR="0040497E" w:rsidRDefault="0040497E" w:rsidP="0040497E"/>
    <w:p w:rsidR="0040497E" w:rsidRDefault="0040497E" w:rsidP="0040497E">
      <w:pPr>
        <w:rPr>
          <w:rStyle w:val="Emphasis"/>
        </w:rPr>
      </w:pPr>
      <w:r w:rsidRPr="0040497E">
        <w:rPr>
          <w:rStyle w:val="StyleBoldUnderline"/>
        </w:rPr>
        <w:t xml:space="preserve">A "perfect storm" of </w:t>
      </w:r>
      <w:r w:rsidRPr="0040497E">
        <w:rPr>
          <w:rStyle w:val="Emphasis"/>
        </w:rPr>
        <w:t>food</w:t>
      </w:r>
      <w:r w:rsidRPr="0040497E">
        <w:rPr>
          <w:rStyle w:val="StyleBoldUnderline"/>
        </w:rPr>
        <w:t xml:space="preserve"> shortages, scarce </w:t>
      </w:r>
      <w:r w:rsidRPr="0040497E">
        <w:rPr>
          <w:rStyle w:val="Emphasis"/>
        </w:rPr>
        <w:t>water</w:t>
      </w:r>
      <w:r w:rsidRPr="0040497E">
        <w:rPr>
          <w:rStyle w:val="StyleBoldUnderline"/>
        </w:rPr>
        <w:t xml:space="preserve"> and insufficient </w:t>
      </w:r>
      <w:r w:rsidRPr="0040497E">
        <w:rPr>
          <w:rStyle w:val="Emphasis"/>
        </w:rPr>
        <w:t>energy</w:t>
      </w:r>
      <w:r w:rsidRPr="0040497E">
        <w:rPr>
          <w:rStyle w:val="StyleBoldUnderline"/>
        </w:rPr>
        <w:t xml:space="preserve"> resources threaten to unleash </w:t>
      </w:r>
      <w:r w:rsidRPr="0040497E">
        <w:rPr>
          <w:sz w:val="16"/>
        </w:rPr>
        <w:t xml:space="preserve">public unrest, </w:t>
      </w:r>
      <w:r w:rsidRPr="0040497E">
        <w:rPr>
          <w:rStyle w:val="StyleBoldUnderline"/>
        </w:rPr>
        <w:t>cross-border conflicts and mass migration as people flee from the worst-affected regions</w:t>
      </w:r>
      <w:r w:rsidRPr="0040497E">
        <w:rPr>
          <w:sz w:val="16"/>
        </w:rPr>
        <w:t xml:space="preserve">, the UK government's chief scientist will warn tomorrow. In a major speech to environmental groups and politicians, Professor John </w:t>
      </w:r>
      <w:proofErr w:type="spellStart"/>
      <w:r w:rsidRPr="0040497E">
        <w:rPr>
          <w:sz w:val="16"/>
        </w:rPr>
        <w:t>Beddington</w:t>
      </w:r>
      <w:proofErr w:type="spellEnd"/>
      <w:r w:rsidRPr="0040497E">
        <w:rPr>
          <w:sz w:val="16"/>
        </w:rPr>
        <w:t xml:space="preserve">, who took up the position of chief scientific adviser last year, will say that </w:t>
      </w:r>
      <w:r w:rsidRPr="0040497E">
        <w:rPr>
          <w:rStyle w:val="StyleBoldUnderline"/>
        </w:rPr>
        <w:t>the world is heading for major upheavals which are due to come to a head in 2030</w:t>
      </w:r>
      <w:r w:rsidRPr="0040497E">
        <w:rPr>
          <w:sz w:val="16"/>
        </w:rPr>
        <w:t xml:space="preserve">. He will tell the government's Sustainable Development UK conference in Westminster that the </w:t>
      </w:r>
      <w:r w:rsidRPr="0040497E">
        <w:rPr>
          <w:rStyle w:val="StyleBoldUnderline"/>
        </w:rPr>
        <w:t>growing population and success in alleviating poverty in developing countries will trigger a surge in demand for food, water and energy over the next two decades</w:t>
      </w:r>
      <w:r w:rsidRPr="0040497E">
        <w:rPr>
          <w:sz w:val="16"/>
        </w:rPr>
        <w:t>, at a time when governments must also make major progress in combating climate change. "</w:t>
      </w:r>
      <w:r w:rsidRPr="0040497E">
        <w:rPr>
          <w:rStyle w:val="Emphasis"/>
        </w:rPr>
        <w:t>We head into a perfect storm</w:t>
      </w:r>
      <w:r w:rsidRPr="0040497E">
        <w:rPr>
          <w:sz w:val="16"/>
        </w:rPr>
        <w:t xml:space="preserve"> in 2030, because all of these things are operating on the same time frame," </w:t>
      </w:r>
      <w:proofErr w:type="spellStart"/>
      <w:r w:rsidRPr="0040497E">
        <w:rPr>
          <w:sz w:val="16"/>
        </w:rPr>
        <w:t>Beddington</w:t>
      </w:r>
      <w:proofErr w:type="spellEnd"/>
      <w:r w:rsidRPr="0040497E">
        <w:rPr>
          <w:sz w:val="16"/>
        </w:rPr>
        <w:t xml:space="preserve"> told the Guardian. "</w:t>
      </w:r>
      <w:r w:rsidRPr="0040497E">
        <w:rPr>
          <w:rStyle w:val="StyleBoldUnderline"/>
        </w:rPr>
        <w:t xml:space="preserve">If we don't address this, we can expect major </w:t>
      </w:r>
      <w:proofErr w:type="spellStart"/>
      <w:r w:rsidRPr="0040497E">
        <w:rPr>
          <w:rStyle w:val="StyleBoldUnderline"/>
        </w:rPr>
        <w:t>destabilisation</w:t>
      </w:r>
      <w:proofErr w:type="spellEnd"/>
      <w:r w:rsidRPr="0040497E">
        <w:rPr>
          <w:rStyle w:val="StyleBoldUnderline"/>
        </w:rPr>
        <w:t>, an increase in rioting and potentially significant problems with international migration, as people move out to avoid food and water shortages,"</w:t>
      </w:r>
      <w:r w:rsidRPr="0040497E">
        <w:rPr>
          <w:sz w:val="16"/>
        </w:rPr>
        <w:t xml:space="preserve"> he added. Food prices for major crops such as wheat and maize have recently settled after a sharp rise last year when production failed to keep up with demand. But according to </w:t>
      </w:r>
      <w:proofErr w:type="spellStart"/>
      <w:r w:rsidRPr="0040497E">
        <w:rPr>
          <w:sz w:val="16"/>
        </w:rPr>
        <w:t>Beddington</w:t>
      </w:r>
      <w:proofErr w:type="spellEnd"/>
      <w:r w:rsidRPr="0040497E">
        <w:rPr>
          <w:sz w:val="16"/>
        </w:rPr>
        <w:t xml:space="preserve">, </w:t>
      </w:r>
      <w:r w:rsidRPr="0040497E">
        <w:rPr>
          <w:rStyle w:val="StyleBoldUnderline"/>
        </w:rPr>
        <w:t xml:space="preserve">global food reserves are so low </w:t>
      </w:r>
      <w:r w:rsidRPr="0040497E">
        <w:rPr>
          <w:sz w:val="16"/>
        </w:rPr>
        <w:t>– at 14% of annual consumption –</w:t>
      </w:r>
      <w:r w:rsidRPr="0040497E">
        <w:rPr>
          <w:rStyle w:val="StyleBoldUnderline"/>
        </w:rPr>
        <w:t xml:space="preserve"> a major drought or flood could see prices rapidly escalate again</w:t>
      </w:r>
      <w:r w:rsidRPr="0040497E">
        <w:rPr>
          <w:sz w:val="16"/>
        </w:rPr>
        <w:t xml:space="preserve">. The majority of the food reserve is grain that is in transit between shipping ports, he said. </w:t>
      </w:r>
      <w:r w:rsidRPr="0040497E">
        <w:rPr>
          <w:rStyle w:val="StyleBoldUnderline"/>
        </w:rPr>
        <w:t>"Our food reserves are at a 50-year low, but by 2030 we need to be producing 50% more food. At the same time, we will need 50% more energy, and 30% more fresh water. "There are dramatic problems out there, particularly with water and food, but energy also, and they are all intimately connected</w:t>
      </w:r>
      <w:r w:rsidRPr="0040497E">
        <w:rPr>
          <w:sz w:val="16"/>
        </w:rPr>
        <w:t xml:space="preserve">," </w:t>
      </w:r>
      <w:proofErr w:type="spellStart"/>
      <w:r w:rsidRPr="0040497E">
        <w:rPr>
          <w:sz w:val="16"/>
        </w:rPr>
        <w:t>Beddington</w:t>
      </w:r>
      <w:proofErr w:type="spellEnd"/>
      <w:r w:rsidRPr="0040497E">
        <w:rPr>
          <w:sz w:val="16"/>
        </w:rPr>
        <w:t xml:space="preserve"> said. "</w:t>
      </w:r>
      <w:r w:rsidRPr="0040497E">
        <w:rPr>
          <w:rStyle w:val="StyleBoldUnderline"/>
        </w:rPr>
        <w:t>You can't think about dealing with one without considering the others</w:t>
      </w:r>
      <w:r w:rsidRPr="0040497E">
        <w:rPr>
          <w:sz w:val="16"/>
        </w:rPr>
        <w:t xml:space="preserve">. We must deal with all of these together." Before taking over from Sir David King as chief scientist last year, </w:t>
      </w:r>
      <w:proofErr w:type="spellStart"/>
      <w:r w:rsidRPr="0040497E">
        <w:rPr>
          <w:rStyle w:val="Emphasis"/>
        </w:rPr>
        <w:t>Beddington</w:t>
      </w:r>
      <w:proofErr w:type="spellEnd"/>
      <w:r w:rsidRPr="0040497E">
        <w:rPr>
          <w:rStyle w:val="Emphasis"/>
        </w:rPr>
        <w:t xml:space="preserve"> was professor of applied population biology at Imperial College London. He is an expert on the sustainable use of renewable resources.</w:t>
      </w:r>
    </w:p>
    <w:p w:rsidR="0040497E" w:rsidRDefault="0040497E" w:rsidP="0040497E">
      <w:pPr>
        <w:pStyle w:val="Heading3"/>
      </w:pPr>
      <w:r>
        <w:lastRenderedPageBreak/>
        <w:t>Impact – Water Shortages</w:t>
      </w:r>
    </w:p>
    <w:p w:rsidR="0040497E" w:rsidRDefault="0040497E" w:rsidP="0040497E">
      <w:pPr>
        <w:pStyle w:val="Heading4"/>
      </w:pPr>
      <w:proofErr w:type="gramStart"/>
      <w:r>
        <w:t>water</w:t>
      </w:r>
      <w:proofErr w:type="gramEnd"/>
      <w:r>
        <w:t xml:space="preserve"> shortages cause global war. </w:t>
      </w:r>
    </w:p>
    <w:p w:rsidR="0040497E" w:rsidRDefault="0040497E" w:rsidP="0040497E">
      <w:r w:rsidRPr="008B0D8E">
        <w:rPr>
          <w:rStyle w:val="StyleStyleBold12pt"/>
        </w:rPr>
        <w:t>Goldenberg ’14</w:t>
      </w:r>
      <w:r>
        <w:t xml:space="preserve"> (Suzanne, </w:t>
      </w:r>
      <w:r w:rsidRPr="000B7F29">
        <w:t>US environmen</w:t>
      </w:r>
      <w:r>
        <w:t xml:space="preserve">t correspondent of the Guardian. </w:t>
      </w:r>
      <w:r w:rsidRPr="000B7F29">
        <w:t>She has won several awards for her work in the Middle East, and in 2003 covered the US invasion of Iraq from Bagh</w:t>
      </w:r>
      <w:r w:rsidRPr="0040497E">
        <w:t xml:space="preserve">dad, “Why global water shortages pose threat of terror and war,” </w:t>
      </w:r>
      <w:r>
        <w:t xml:space="preserve">The Observer, Saturday 8 February 2014, </w:t>
      </w:r>
      <w:r w:rsidRPr="0040497E">
        <w:t>http://www.theguardian.com/environment/2014/feb/09/global-water-shortages-threat-terror-war)-mikee</w:t>
      </w:r>
    </w:p>
    <w:p w:rsidR="0040497E" w:rsidRDefault="0040497E" w:rsidP="0040497E"/>
    <w:p w:rsidR="0040497E" w:rsidRPr="008B0D8E" w:rsidRDefault="0040497E" w:rsidP="0040497E">
      <w:pPr>
        <w:rPr>
          <w:u w:val="single"/>
        </w:rPr>
      </w:pPr>
      <w:r w:rsidRPr="0040497E">
        <w:rPr>
          <w:rStyle w:val="StyleBoldUnderline"/>
        </w:rPr>
        <w:t>Already</w:t>
      </w:r>
      <w:r w:rsidRPr="0040497E">
        <w:rPr>
          <w:rStyle w:val="Emphasis"/>
        </w:rPr>
        <w:t xml:space="preserve"> a billion people</w:t>
      </w:r>
      <w:r w:rsidRPr="0040497E">
        <w:rPr>
          <w:sz w:val="16"/>
        </w:rPr>
        <w:t xml:space="preserve">, or one in seven people on the planet, </w:t>
      </w:r>
      <w:r w:rsidRPr="0040497E">
        <w:rPr>
          <w:rStyle w:val="StyleBoldUnderline"/>
        </w:rPr>
        <w:t>lack access to safe drinking water</w:t>
      </w:r>
      <w:r w:rsidRPr="0040497E">
        <w:rPr>
          <w:sz w:val="16"/>
        </w:rPr>
        <w:t xml:space="preserve">. Britain, of course, is currently at the other extreme. Great swaths of the country are drowning in misery, after a series of Atlantic storms off the </w:t>
      </w:r>
      <w:proofErr w:type="gramStart"/>
      <w:r w:rsidRPr="0040497E">
        <w:rPr>
          <w:sz w:val="16"/>
        </w:rPr>
        <w:t>south-western</w:t>
      </w:r>
      <w:proofErr w:type="gramEnd"/>
      <w:r w:rsidRPr="0040497E">
        <w:rPr>
          <w:sz w:val="16"/>
        </w:rPr>
        <w:t xml:space="preserve"> coast. But that too is part of the picture that has been coming into sharper focus over 12 years of the Grace satellite record. Countries at northern latitudes and in the tropics are getting wetter. But those countries at mid-latitude are running increasingly low on water. "What we see is very much a picture of the wet areas of the Earth getting wetter," </w:t>
      </w:r>
      <w:proofErr w:type="spellStart"/>
      <w:r w:rsidRPr="0040497E">
        <w:rPr>
          <w:sz w:val="16"/>
        </w:rPr>
        <w:t>Famiglietti</w:t>
      </w:r>
      <w:proofErr w:type="spellEnd"/>
      <w:r w:rsidRPr="0040497E">
        <w:rPr>
          <w:sz w:val="16"/>
        </w:rPr>
        <w:t xml:space="preserve"> said. "Those would be the high latitudes like the Arctic and the lower latitudes like the tropics. The middle latitudes in between, </w:t>
      </w:r>
      <w:r w:rsidRPr="0040497E">
        <w:rPr>
          <w:rStyle w:val="StyleBoldUnderline"/>
        </w:rPr>
        <w:t xml:space="preserve">those are already the arid and semi-arid parts of the world and they are getting drier." </w:t>
      </w:r>
      <w:r w:rsidRPr="0040497E">
        <w:rPr>
          <w:sz w:val="16"/>
        </w:rPr>
        <w:t xml:space="preserve">On the satellite images the biggest losses were denoted by red hotspots, he said. And those red spots largely matched the locations of groundwater reserves. "Almost all of those red hotspots correspond to major aquifers of the world. What Grace shows us is that groundwater depletion is happening at a very rapid rate in almost all of the major aquifers in the arid and semi-arid parts of the world." </w:t>
      </w:r>
      <w:r w:rsidRPr="0040497E">
        <w:rPr>
          <w:rStyle w:val="StyleBoldUnderline"/>
        </w:rPr>
        <w:t xml:space="preserve">The Middle East, </w:t>
      </w:r>
      <w:proofErr w:type="gramStart"/>
      <w:r w:rsidRPr="0040497E">
        <w:rPr>
          <w:rStyle w:val="StyleBoldUnderline"/>
        </w:rPr>
        <w:t>north</w:t>
      </w:r>
      <w:proofErr w:type="gramEnd"/>
      <w:r w:rsidRPr="0040497E">
        <w:rPr>
          <w:rStyle w:val="StyleBoldUnderline"/>
        </w:rPr>
        <w:t xml:space="preserve"> Africa and south Asia are all projected to experience water shortages over the coming years</w:t>
      </w:r>
      <w:r w:rsidRPr="0040497E">
        <w:rPr>
          <w:sz w:val="16"/>
        </w:rPr>
        <w:t xml:space="preserve"> because of decades of bad management and overuse. Watering crops, slaking thirst in expanding cities, cooling power plants, </w:t>
      </w:r>
      <w:proofErr w:type="spellStart"/>
      <w:proofErr w:type="gramStart"/>
      <w:r w:rsidRPr="0040497E">
        <w:rPr>
          <w:sz w:val="16"/>
        </w:rPr>
        <w:t>fracking</w:t>
      </w:r>
      <w:proofErr w:type="spellEnd"/>
      <w:proofErr w:type="gramEnd"/>
      <w:r w:rsidRPr="0040497E">
        <w:rPr>
          <w:sz w:val="16"/>
        </w:rPr>
        <w:t xml:space="preserve"> oil and gas wells – all take water from the same diminishing supply. Add to that climate change – which is projected to intensify dry spells in the coming years – and the world is going to be forced to think a lot more about water than it ever did before. </w:t>
      </w:r>
      <w:r w:rsidRPr="0040497E">
        <w:rPr>
          <w:rStyle w:val="StyleBoldUnderline"/>
        </w:rPr>
        <w:t>The losses of water reserves are staggering</w:t>
      </w:r>
      <w:r w:rsidRPr="0040497E">
        <w:rPr>
          <w:sz w:val="16"/>
        </w:rPr>
        <w:t xml:space="preserve">. In seven years, beginning in 2003, parts of Turkey, Syria, Iraq and Iran along the Tigris and Euphrates rivers lost 144 cubic </w:t>
      </w:r>
      <w:proofErr w:type="spellStart"/>
      <w:r w:rsidRPr="0040497E">
        <w:rPr>
          <w:sz w:val="16"/>
        </w:rPr>
        <w:t>kilometres</w:t>
      </w:r>
      <w:proofErr w:type="spellEnd"/>
      <w:r w:rsidRPr="0040497E">
        <w:rPr>
          <w:sz w:val="16"/>
        </w:rPr>
        <w:t xml:space="preserve"> of stored freshwater – or about the same amount of water in the Dead Sea, according to data compiled by the Grace mission and released last year. A small portion of the water loss was due to soil drying up because of a 2007 drought and to a poor snowpack. Another share was lost to evaporation from lakes and reservoirs. But the majority of the water lost, 90km3, or about 60%, was due to reductions in groundwater. Farmers, facing drought, resorted to pumping out groundwater – at times on a massive scale. The Iraqi government drilled about 1,000 wells to weather the 2007 </w:t>
      </w:r>
      <w:proofErr w:type="gramStart"/>
      <w:r w:rsidRPr="0040497E">
        <w:rPr>
          <w:sz w:val="16"/>
        </w:rPr>
        <w:t>drought,</w:t>
      </w:r>
      <w:proofErr w:type="gramEnd"/>
      <w:r w:rsidRPr="0040497E">
        <w:rPr>
          <w:sz w:val="16"/>
        </w:rPr>
        <w:t xml:space="preserve"> all drawing from the same stressed supply. In south Asia, the losses of groundwater over the last decade were even higher. About 600 million people live on the 2,000km swath that extends from eastern Pakistan, across the hot dry plains of northern India and into Bangladesh, and the land is the most intensely irrigated in the world. Up to 75% of farmers rely on pumped groundwater to water their crops, and water use is intensifying. Over the last decade, groundwater was pumped out 70% faster than in the 1990s. Satellite measurements showed a staggering loss of 54km3 of groundwater a year. Indian farmers were pumping their way into a water crisis. </w:t>
      </w:r>
      <w:r w:rsidRPr="0040497E">
        <w:rPr>
          <w:rStyle w:val="StyleBoldUnderline"/>
        </w:rPr>
        <w:t xml:space="preserve">The US security establishment is already warning of potential conflicts – including </w:t>
      </w:r>
      <w:r w:rsidRPr="0040497E">
        <w:rPr>
          <w:rStyle w:val="Emphasis"/>
        </w:rPr>
        <w:t>terror</w:t>
      </w:r>
      <w:r w:rsidRPr="0040497E">
        <w:rPr>
          <w:rStyle w:val="StyleBoldUnderline"/>
        </w:rPr>
        <w:t xml:space="preserve"> attacks – over water</w:t>
      </w:r>
      <w:r w:rsidRPr="0040497E">
        <w:rPr>
          <w:sz w:val="16"/>
        </w:rPr>
        <w:t xml:space="preserve">. In a 2012 report, </w:t>
      </w:r>
      <w:r w:rsidRPr="0040497E">
        <w:rPr>
          <w:rStyle w:val="StyleBoldUnderline"/>
        </w:rPr>
        <w:t>the US director of national intelligence warned that overuse of wate</w:t>
      </w:r>
      <w:r w:rsidRPr="0040497E">
        <w:rPr>
          <w:sz w:val="16"/>
        </w:rPr>
        <w:t xml:space="preserve">r – as in India and other countries </w:t>
      </w:r>
      <w:r w:rsidRPr="0040497E">
        <w:rPr>
          <w:rStyle w:val="StyleBoldUnderline"/>
        </w:rPr>
        <w:t xml:space="preserve">– was a source of conflict that could potentially </w:t>
      </w:r>
      <w:r w:rsidRPr="0040497E">
        <w:rPr>
          <w:rStyle w:val="Emphasis"/>
        </w:rPr>
        <w:t>compromise US national security</w:t>
      </w:r>
      <w:r w:rsidRPr="0040497E">
        <w:rPr>
          <w:rStyle w:val="StyleBoldUnderline"/>
        </w:rPr>
        <w:t xml:space="preserve">. </w:t>
      </w:r>
      <w:r w:rsidRPr="0040497E">
        <w:rPr>
          <w:sz w:val="16"/>
        </w:rPr>
        <w:t xml:space="preserve">The report focused on water basins critical to the US security regime – the Nile, Tigris-Euphrates, Mekong, Jordan, Indus, Brahmaputra and Amu Darya. It concluded: "During the next 10 years, many countries important to the United States will experience water problems – </w:t>
      </w:r>
      <w:r w:rsidRPr="0040497E">
        <w:rPr>
          <w:rStyle w:val="StyleBoldUnderline"/>
        </w:rPr>
        <w:t>shortages</w:t>
      </w:r>
      <w:r w:rsidRPr="0040497E">
        <w:rPr>
          <w:sz w:val="16"/>
        </w:rPr>
        <w:t>, poor water quality, or floods – that will</w:t>
      </w:r>
      <w:r w:rsidRPr="0040497E">
        <w:rPr>
          <w:rStyle w:val="StyleBoldUnderline"/>
        </w:rPr>
        <w:t xml:space="preserve"> risk instability and </w:t>
      </w:r>
      <w:r w:rsidRPr="0040497E">
        <w:rPr>
          <w:rStyle w:val="Emphasis"/>
        </w:rPr>
        <w:t>state failure</w:t>
      </w:r>
      <w:r w:rsidRPr="0040497E">
        <w:rPr>
          <w:rStyle w:val="StyleBoldUnderline"/>
        </w:rPr>
        <w:t xml:space="preserve">, increase regional </w:t>
      </w:r>
      <w:r w:rsidRPr="0040497E">
        <w:rPr>
          <w:rStyle w:val="Emphasis"/>
        </w:rPr>
        <w:t>tensions</w:t>
      </w:r>
      <w:r w:rsidRPr="0040497E">
        <w:rPr>
          <w:rStyle w:val="StyleBoldUnderline"/>
        </w:rPr>
        <w:t xml:space="preserve">, and </w:t>
      </w:r>
      <w:r w:rsidRPr="0040497E">
        <w:rPr>
          <w:rStyle w:val="Emphasis"/>
        </w:rPr>
        <w:t>distract</w:t>
      </w:r>
      <w:r w:rsidRPr="0040497E">
        <w:rPr>
          <w:rStyle w:val="StyleBoldUnderline"/>
        </w:rPr>
        <w:t xml:space="preserve"> them from working with the United States</w:t>
      </w:r>
      <w:r w:rsidRPr="0040497E">
        <w:rPr>
          <w:sz w:val="16"/>
        </w:rPr>
        <w:t xml:space="preserve">." Water, on its own, was unlikely to bring down governments. But the report warned that </w:t>
      </w:r>
      <w:r w:rsidRPr="0040497E">
        <w:rPr>
          <w:rStyle w:val="StyleBoldUnderline"/>
        </w:rPr>
        <w:t>shortages could threaten food production and energy supply and put additional stress on governments struggling with poverty and social tensions</w:t>
      </w:r>
      <w:r w:rsidRPr="0040497E">
        <w:rPr>
          <w:sz w:val="16"/>
        </w:rPr>
        <w:t xml:space="preserve">. Some of those tensions are already apparent on the ground. The Pacific Institute, which studies issues of water and global security, found a fourfold increase in violent confrontations over water over the last decade. "I think </w:t>
      </w:r>
      <w:r w:rsidRPr="0040497E">
        <w:rPr>
          <w:rStyle w:val="Emphasis"/>
        </w:rPr>
        <w:t>the risk of conflicts over water is growing</w:t>
      </w:r>
      <w:r w:rsidRPr="0040497E">
        <w:rPr>
          <w:sz w:val="16"/>
        </w:rPr>
        <w:t xml:space="preserve"> – not shrinking – </w:t>
      </w:r>
      <w:r w:rsidRPr="0040497E">
        <w:rPr>
          <w:rStyle w:val="StyleBoldUnderline"/>
        </w:rPr>
        <w:t>because of increased competition</w:t>
      </w:r>
      <w:r w:rsidRPr="0040497E">
        <w:rPr>
          <w:sz w:val="16"/>
        </w:rPr>
        <w:t xml:space="preserve">, because of bad management and, ultimately, because of the impacts of climate change," said Peter </w:t>
      </w:r>
      <w:proofErr w:type="spellStart"/>
      <w:r w:rsidRPr="0040497E">
        <w:rPr>
          <w:sz w:val="16"/>
        </w:rPr>
        <w:t>Gleick</w:t>
      </w:r>
      <w:proofErr w:type="spellEnd"/>
      <w:r w:rsidRPr="0040497E">
        <w:rPr>
          <w:sz w:val="16"/>
        </w:rPr>
        <w:t xml:space="preserve">, president of the Pacific Institute. </w:t>
      </w:r>
      <w:r w:rsidRPr="0040497E">
        <w:rPr>
          <w:rStyle w:val="Emphasis"/>
        </w:rPr>
        <w:t>There are dozens of potential flashpoints</w:t>
      </w:r>
      <w:r w:rsidRPr="0040497E">
        <w:rPr>
          <w:sz w:val="16"/>
        </w:rPr>
        <w:t>, spanning the globe. In the Middle East, Iranian officials are making contingency plans for water rationing in the greater Tehran area, home to 22 million people. Egypt has demanded Ethiopia stop construction of a mega-dam on the Nile, vowing to protect its historical rights to the river at "any cost". The Egyptian authorities have called for a study into whether the project would reduce the river's flow. Jordan, which has the third lowest reserves in the region, is struggling with an influx of Syrian refugees. The country is undergoing power cuts because of water shortages. Last week, Prince Hassan, the uncle of King Abdullah, warned that</w:t>
      </w:r>
      <w:r w:rsidRPr="0040497E">
        <w:rPr>
          <w:rStyle w:val="StyleBoldUnderline"/>
        </w:rPr>
        <w:t xml:space="preserve"> a war over water and energy could be even bloodier </w:t>
      </w:r>
      <w:r w:rsidRPr="0040497E">
        <w:rPr>
          <w:rStyle w:val="StyleBoldUnderline"/>
        </w:rPr>
        <w:lastRenderedPageBreak/>
        <w:t>than the Arab spring</w:t>
      </w:r>
      <w:r w:rsidRPr="0040497E">
        <w:rPr>
          <w:sz w:val="16"/>
        </w:rPr>
        <w:t xml:space="preserve">. The United Arab Emirates, faced with a growing population, has invested in desalination projects and is harvesting rainwater. At an international water conference in Abu Dhabi last year, Crown Prince General Sheikh Mohammed bin </w:t>
      </w:r>
      <w:proofErr w:type="spellStart"/>
      <w:r w:rsidRPr="0040497E">
        <w:rPr>
          <w:sz w:val="16"/>
        </w:rPr>
        <w:t>Zayed</w:t>
      </w:r>
      <w:proofErr w:type="spellEnd"/>
      <w:r w:rsidRPr="0040497E">
        <w:rPr>
          <w:sz w:val="16"/>
        </w:rPr>
        <w:t xml:space="preserve"> al-</w:t>
      </w:r>
      <w:proofErr w:type="spellStart"/>
      <w:r w:rsidRPr="0040497E">
        <w:rPr>
          <w:sz w:val="16"/>
        </w:rPr>
        <w:t>Nahyan</w:t>
      </w:r>
      <w:proofErr w:type="spellEnd"/>
      <w:r w:rsidRPr="0040497E">
        <w:rPr>
          <w:sz w:val="16"/>
        </w:rPr>
        <w:t xml:space="preserve"> said: "For us, </w:t>
      </w:r>
      <w:r w:rsidRPr="0040497E">
        <w:rPr>
          <w:rStyle w:val="StyleBoldUnderline"/>
        </w:rPr>
        <w:t>water is [now] more important than oil."</w:t>
      </w:r>
    </w:p>
    <w:p w:rsidR="0040497E" w:rsidRDefault="0040497E" w:rsidP="0040497E">
      <w:pPr>
        <w:pStyle w:val="Heading3"/>
      </w:pPr>
      <w:r>
        <w:lastRenderedPageBreak/>
        <w:t>Impact – Food Shortages</w:t>
      </w:r>
    </w:p>
    <w:p w:rsidR="0040497E" w:rsidRDefault="0040497E" w:rsidP="0040497E">
      <w:pPr>
        <w:pStyle w:val="Heading4"/>
      </w:pPr>
      <w:r>
        <w:t>Food shortages cause extinction</w:t>
      </w:r>
    </w:p>
    <w:p w:rsidR="0040497E" w:rsidRDefault="0040497E" w:rsidP="0040497E">
      <w:proofErr w:type="spellStart"/>
      <w:r w:rsidRPr="00DD7B61">
        <w:rPr>
          <w:rStyle w:val="StyleStyleBold12pt"/>
        </w:rPr>
        <w:t>Cribb</w:t>
      </w:r>
      <w:proofErr w:type="spellEnd"/>
      <w:r w:rsidRPr="00DD7B61">
        <w:rPr>
          <w:rStyle w:val="StyleStyleBold12pt"/>
        </w:rPr>
        <w:t xml:space="preserve"> ‘10</w:t>
      </w:r>
      <w:r>
        <w:t xml:space="preserve"> [Julian, principal of JCA, fellow of the Australian Academy</w:t>
      </w:r>
      <w:r>
        <w:rPr>
          <w:sz w:val="12"/>
        </w:rPr>
        <w:t xml:space="preserve"> </w:t>
      </w:r>
      <w:r>
        <w:t>of Technological Sciences, “The Coming Famine: The</w:t>
      </w:r>
      <w:r w:rsidRPr="00205A63">
        <w:rPr>
          <w:sz w:val="12"/>
        </w:rPr>
        <w:t xml:space="preserve">¶ </w:t>
      </w:r>
      <w:r>
        <w:t xml:space="preserve">Global Food Crisis and What We Can Do to Avoid It”, </w:t>
      </w:r>
      <w:proofErr w:type="spellStart"/>
      <w:r>
        <w:t>pg</w:t>
      </w:r>
      <w:proofErr w:type="spellEnd"/>
      <w:r>
        <w:t xml:space="preserve"> 10]</w:t>
      </w:r>
    </w:p>
    <w:p w:rsidR="0040497E" w:rsidRDefault="0040497E" w:rsidP="0040497E"/>
    <w:p w:rsidR="0040497E" w:rsidRDefault="0040497E" w:rsidP="0040497E">
      <w:pPr>
        <w:rPr>
          <w:sz w:val="16"/>
          <w:szCs w:val="16"/>
        </w:rPr>
      </w:pPr>
      <w:r w:rsidRPr="0040497E">
        <w:rPr>
          <w:sz w:val="16"/>
          <w:szCs w:val="16"/>
        </w:rPr>
        <w:t xml:space="preserve">The character of human conflict has also changed: since the early 1990S, </w:t>
      </w:r>
      <w:r w:rsidRPr="0040497E">
        <w:rPr>
          <w:rStyle w:val="StyleBoldUnderline"/>
        </w:rPr>
        <w:t>more wars have been triggered by disputes over food, land, and water than over mere political or ethnic differences.</w:t>
      </w:r>
      <w:r w:rsidRPr="0040497E">
        <w:rPr>
          <w:sz w:val="16"/>
          <w:szCs w:val="16"/>
        </w:rPr>
        <w:t xml:space="preserve"> This should not surprise US: </w:t>
      </w:r>
      <w:r w:rsidRPr="0040497E">
        <w:rPr>
          <w:rStyle w:val="StyleBoldUnderline"/>
        </w:rPr>
        <w:t>people have fought over the means of survival for most of history.</w:t>
      </w:r>
      <w:r w:rsidRPr="0040497E">
        <w:rPr>
          <w:sz w:val="16"/>
          <w:szCs w:val="16"/>
        </w:rPr>
        <w:t xml:space="preserve">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40497E">
        <w:rPr>
          <w:rStyle w:val="StyleBoldUnderline"/>
        </w:rPr>
        <w:t>Caught up in these are groups of ordinary, desperate people fearful that there is no longer sufficient food, land, and water to feed their children—and believing that they must fight ‘the others” to secure them</w:t>
      </w:r>
      <w:r w:rsidRPr="0040497E">
        <w:rPr>
          <w:sz w:val="16"/>
          <w:szCs w:val="16"/>
        </w:rPr>
        <w:t xml:space="preserve">. At the same time, the number of refugees in the world doubled, many of them escaping from conflicts and famines precipitated by food and resource shortages. Governments in troubled regions tottered and fell. </w:t>
      </w:r>
      <w:r w:rsidRPr="0040497E">
        <w:rPr>
          <w:rStyle w:val="StyleBoldUnderline"/>
        </w:rPr>
        <w:t>The coming famine is planetary because it involves both the immediate effects of hunger on directly affected populations in heavily populated regions of the world in the next forty years—and also the impacts of war, government failure, refugee crises, shortages, and food price spikes that will affect all human beings, no matter who they are or where they live. It is an emergency because unless it is solved, billions will experience great hardship, and not only in the poorer regions.</w:t>
      </w:r>
      <w:r w:rsidRPr="0040497E">
        <w:rPr>
          <w:sz w:val="16"/>
          <w:szCs w:val="16"/>
        </w:rPr>
        <w:t xml:space="preserve"> Mike Murphy, one of the world’s most progressive dairy farmers, with operations in Ireland, New Zealand, and North and South America, succinctly summed it all up: “Global warming gets all the publicity but the real imminent threat to the human race is starvation on a massive scale. Taking a 10—30 year view, I believe that </w:t>
      </w:r>
      <w:r w:rsidRPr="0040497E">
        <w:rPr>
          <w:rStyle w:val="StyleBoldUnderline"/>
        </w:rPr>
        <w:t>food shortages, famine and huge social unrest are probably the greatest threat the human race has ever faced.</w:t>
      </w:r>
      <w:r w:rsidRPr="0040497E">
        <w:rPr>
          <w:sz w:val="16"/>
          <w:szCs w:val="16"/>
        </w:rPr>
        <w:t xml:space="preserve"> I believe future food shortages are a far bigger world threat than global warming.”2°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w:t>
      </w:r>
      <w:r>
        <w:rPr>
          <w:sz w:val="16"/>
          <w:szCs w:val="16"/>
        </w:rPr>
        <w:t xml:space="preserve"> </w:t>
      </w:r>
      <w:bookmarkStart w:id="6" w:name="_GoBack"/>
      <w:bookmarkEnd w:id="6"/>
    </w:p>
    <w:p w:rsidR="0040497E" w:rsidRDefault="0040497E" w:rsidP="0040497E">
      <w:pPr>
        <w:pStyle w:val="Heading3"/>
      </w:pPr>
      <w:r>
        <w:lastRenderedPageBreak/>
        <w:t>OTEC Solves Shortages</w:t>
      </w:r>
    </w:p>
    <w:p w:rsidR="0040497E" w:rsidRPr="00BF02BB" w:rsidRDefault="0040497E" w:rsidP="0040497E">
      <w:pPr>
        <w:pStyle w:val="Heading4"/>
      </w:pPr>
      <w:r w:rsidRPr="00BF02BB">
        <w:t xml:space="preserve">OTEC solves all three shortages. </w:t>
      </w:r>
    </w:p>
    <w:p w:rsidR="0040497E" w:rsidRDefault="0040497E" w:rsidP="0040497E">
      <w:r w:rsidRPr="001F609C">
        <w:rPr>
          <w:rStyle w:val="StyleStyleBold12pt"/>
        </w:rPr>
        <w:t>Finney ‘8</w:t>
      </w:r>
      <w:r>
        <w:t xml:space="preserve"> (Karen Anne, University of Guelph, Guelph, Ontario. “Ocean Thermal Energy Conversion,” Guelph Engineering Journal, (1), 17 - 23. ISSN: 1916-1107. ©2008.)</w:t>
      </w:r>
    </w:p>
    <w:p w:rsidR="0040497E" w:rsidRDefault="0040497E" w:rsidP="0040497E"/>
    <w:p w:rsidR="0040497E" w:rsidRPr="00BF02BB" w:rsidRDefault="0040497E" w:rsidP="0040497E">
      <w:pPr>
        <w:rPr>
          <w:sz w:val="16"/>
        </w:rPr>
      </w:pPr>
      <w:r w:rsidRPr="0040497E">
        <w:rPr>
          <w:sz w:val="16"/>
        </w:rPr>
        <w:t xml:space="preserve">VI. Other Uses For OTEC Technology OTEC systems are not just limited to just producing electricity and because of the unique design of these power stations are potentially available to tackle other ventures in combination with electricity to offset some of the expenses associates with OTEC. A. </w:t>
      </w:r>
      <w:r w:rsidRPr="0040497E">
        <w:rPr>
          <w:rStyle w:val="Emphasis"/>
        </w:rPr>
        <w:t>Fresh water production Desalination is just one of the effective potential products that could be produced via OTEC technology.</w:t>
      </w:r>
      <w:r w:rsidRPr="0040497E">
        <w:rPr>
          <w:sz w:val="16"/>
        </w:rPr>
        <w:t xml:space="preserve"> F</w:t>
      </w:r>
      <w:r w:rsidRPr="0040497E">
        <w:rPr>
          <w:rStyle w:val="StyleBoldUnderline"/>
        </w:rPr>
        <w:t xml:space="preserve">resh water can be produced in open-cycle OTEC plants when the warm water is vaporized to turn the </w:t>
      </w:r>
      <w:proofErr w:type="gramStart"/>
      <w:r w:rsidRPr="0040497E">
        <w:rPr>
          <w:rStyle w:val="StyleBoldUnderline"/>
        </w:rPr>
        <w:t>low pressure</w:t>
      </w:r>
      <w:proofErr w:type="gramEnd"/>
      <w:r w:rsidRPr="0040497E">
        <w:rPr>
          <w:rStyle w:val="StyleBoldUnderline"/>
        </w:rPr>
        <w:t xml:space="preserve"> turbine</w:t>
      </w:r>
      <w:r w:rsidRPr="0040497E">
        <w:rPr>
          <w:sz w:val="16"/>
        </w:rPr>
        <w:t xml:space="preserve">. Once the electricity is produced the water vapor is condensed to make fresh water (Takahashi and </w:t>
      </w:r>
      <w:proofErr w:type="spellStart"/>
      <w:r w:rsidRPr="0040497E">
        <w:rPr>
          <w:sz w:val="16"/>
        </w:rPr>
        <w:t>Trenka</w:t>
      </w:r>
      <w:proofErr w:type="spellEnd"/>
      <w:r w:rsidRPr="0040497E">
        <w:rPr>
          <w:sz w:val="16"/>
        </w:rPr>
        <w:t xml:space="preserve">, 1996). </w:t>
      </w:r>
      <w:r w:rsidRPr="0040497E">
        <w:rPr>
          <w:rStyle w:val="StyleBoldUnderline"/>
        </w:rPr>
        <w:t>This water has been found to be purer then water offered by most communities</w:t>
      </w:r>
      <w:r w:rsidRPr="0040497E">
        <w:rPr>
          <w:sz w:val="16"/>
        </w:rPr>
        <w:t xml:space="preserve"> as well it is estimated that 1 MW plant could produce 55 kg of water per second. </w:t>
      </w:r>
      <w:r w:rsidRPr="0040497E">
        <w:rPr>
          <w:rStyle w:val="StyleBoldUnderline"/>
        </w:rPr>
        <w:t>This rate of fresh water could supply a small coastal community with approximately 4000 m3/day of fresh water</w:t>
      </w:r>
      <w:r w:rsidRPr="0040497E">
        <w:rPr>
          <w:sz w:val="16"/>
        </w:rPr>
        <w:t xml:space="preserve"> (Takahashi and </w:t>
      </w:r>
      <w:proofErr w:type="spellStart"/>
      <w:r w:rsidRPr="0040497E">
        <w:rPr>
          <w:sz w:val="16"/>
        </w:rPr>
        <w:t>Trenka</w:t>
      </w:r>
      <w:proofErr w:type="spellEnd"/>
      <w:r w:rsidRPr="0040497E">
        <w:rPr>
          <w:sz w:val="16"/>
        </w:rPr>
        <w:t xml:space="preserve">, 1996). </w:t>
      </w:r>
      <w:r w:rsidRPr="0040497E">
        <w:rPr>
          <w:rStyle w:val="StyleBoldUnderline"/>
        </w:rPr>
        <w:t xml:space="preserve">This water can also be used for irrigation to improve the quality and quantity of food on coastal regions especially where access to fresh water is scarce. </w:t>
      </w:r>
      <w:r w:rsidRPr="0040497E">
        <w:rPr>
          <w:sz w:val="16"/>
        </w:rPr>
        <w:t xml:space="preserve">B. Air conditioning and Refrigeration Once cold water pipes are installed for an OTEC power plant the cold water being pumped to the surface can be used for other projects other then to provide the working fluid for the condenser. One of these uses is air conditioning and refrigeration. Cold water can be used to circulate through space heat exchangers or can be used to cool the working fluid within heat exchangers (Takahashi and </w:t>
      </w:r>
      <w:proofErr w:type="spellStart"/>
      <w:r w:rsidRPr="0040497E">
        <w:rPr>
          <w:sz w:val="16"/>
        </w:rPr>
        <w:t>Trenka</w:t>
      </w:r>
      <w:proofErr w:type="spellEnd"/>
      <w:r w:rsidRPr="0040497E">
        <w:rPr>
          <w:sz w:val="16"/>
        </w:rPr>
        <w:t xml:space="preserve">, 1996). This technology can be applied for hotel and home air conditioning as well as for refrigeration schemes. C. </w:t>
      </w:r>
      <w:r w:rsidRPr="0040497E">
        <w:rPr>
          <w:rStyle w:val="Emphasis"/>
        </w:rPr>
        <w:t xml:space="preserve">Aquaculture and </w:t>
      </w:r>
      <w:proofErr w:type="spellStart"/>
      <w:r w:rsidRPr="0040497E">
        <w:rPr>
          <w:rStyle w:val="Emphasis"/>
        </w:rPr>
        <w:t>Mariculture</w:t>
      </w:r>
      <w:proofErr w:type="spellEnd"/>
      <w:r w:rsidRPr="0040497E">
        <w:rPr>
          <w:rStyle w:val="Emphasis"/>
        </w:rPr>
        <w:t xml:space="preserve"> Another possibility for taking advantage of OTEC plants is the use of the water pipes to harvest marine plants and animals for the purpose of food.</w:t>
      </w:r>
      <w:r w:rsidRPr="0040497E">
        <w:rPr>
          <w:sz w:val="16"/>
        </w:rPr>
        <w:t xml:space="preserve"> This proposition is still under investigation however it is proposed that </w:t>
      </w:r>
      <w:r w:rsidRPr="0040497E">
        <w:rPr>
          <w:rStyle w:val="StyleBoldUnderline"/>
        </w:rPr>
        <w:t>seawater life</w:t>
      </w:r>
      <w:r w:rsidRPr="0040497E">
        <w:rPr>
          <w:sz w:val="16"/>
        </w:rPr>
        <w:t xml:space="preserve"> including salmon, abalone, American lobster, flat fish, sea urchin and edible seaweeds </w:t>
      </w:r>
      <w:r w:rsidRPr="0040497E">
        <w:rPr>
          <w:rStyle w:val="StyleBoldUnderline"/>
        </w:rPr>
        <w:t>could be harvested for ingestion using the cold water pipes that would be readily available from the OTEC power plants</w:t>
      </w:r>
      <w:r w:rsidRPr="0040497E">
        <w:rPr>
          <w:sz w:val="16"/>
        </w:rPr>
        <w:t xml:space="preserve"> (Takahashi and </w:t>
      </w:r>
      <w:proofErr w:type="spellStart"/>
      <w:r w:rsidRPr="0040497E">
        <w:rPr>
          <w:sz w:val="16"/>
        </w:rPr>
        <w:t>Trenka</w:t>
      </w:r>
      <w:proofErr w:type="spellEnd"/>
      <w:r w:rsidRPr="0040497E">
        <w:rPr>
          <w:sz w:val="16"/>
        </w:rPr>
        <w:t xml:space="preserve">, 1996). </w:t>
      </w:r>
      <w:proofErr w:type="spellStart"/>
      <w:r w:rsidRPr="0040497E">
        <w:rPr>
          <w:sz w:val="16"/>
        </w:rPr>
        <w:t>Mariculture</w:t>
      </w:r>
      <w:proofErr w:type="spellEnd"/>
      <w:r w:rsidRPr="0040497E">
        <w:rPr>
          <w:sz w:val="16"/>
        </w:rPr>
        <w:t xml:space="preserve"> is another possibility that is currently being researched that would take advantage of the cold deep ocean water being transferred to the oceans surface. </w:t>
      </w:r>
      <w:r w:rsidRPr="0040497E">
        <w:rPr>
          <w:rStyle w:val="StyleBoldUnderline"/>
        </w:rPr>
        <w:t>This water contains phytoplankton and other biological nutrients that serve as a catalyst for fish and other aquatic populations</w:t>
      </w:r>
      <w:r w:rsidRPr="0040497E">
        <w:rPr>
          <w:sz w:val="16"/>
        </w:rPr>
        <w:t xml:space="preserve"> (Takahashi and </w:t>
      </w:r>
      <w:proofErr w:type="spellStart"/>
      <w:r w:rsidRPr="0040497E">
        <w:rPr>
          <w:sz w:val="16"/>
        </w:rPr>
        <w:t>Trenka</w:t>
      </w:r>
      <w:proofErr w:type="spellEnd"/>
      <w:r w:rsidRPr="0040497E">
        <w:rPr>
          <w:sz w:val="16"/>
        </w:rPr>
        <w:t xml:space="preserve">, 1996). </w:t>
      </w:r>
      <w:r w:rsidRPr="0040497E">
        <w:rPr>
          <w:rStyle w:val="StyleBoldUnderline"/>
        </w:rPr>
        <w:t>This water could serve to increase native fish populations through the recycling of trace nutrients that would not be otherwise available.</w:t>
      </w:r>
      <w:r w:rsidRPr="0040497E">
        <w:rPr>
          <w:sz w:val="16"/>
        </w:rPr>
        <w:t xml:space="preserve"> D. </w:t>
      </w:r>
      <w:r w:rsidRPr="0040497E">
        <w:rPr>
          <w:rStyle w:val="StyleBoldUnderline"/>
        </w:rPr>
        <w:t>Coldwater Agriculture</w:t>
      </w:r>
      <w:r w:rsidRPr="0040497E">
        <w:rPr>
          <w:sz w:val="16"/>
        </w:rPr>
        <w:t xml:space="preserve"> </w:t>
      </w:r>
      <w:proofErr w:type="gramStart"/>
      <w:r w:rsidRPr="0040497E">
        <w:rPr>
          <w:sz w:val="16"/>
        </w:rPr>
        <w:t>Because</w:t>
      </w:r>
      <w:proofErr w:type="gramEnd"/>
      <w:r w:rsidRPr="0040497E">
        <w:rPr>
          <w:sz w:val="16"/>
        </w:rPr>
        <w:t xml:space="preserve"> the coastal areas suitable for OTEC are in tropic regions </w:t>
      </w:r>
      <w:r w:rsidRPr="0040497E">
        <w:rPr>
          <w:rStyle w:val="StyleBoldUnderline"/>
        </w:rPr>
        <w:t>there is a potential to increase the overall food diversity</w:t>
      </w:r>
      <w:r w:rsidRPr="0040497E">
        <w:rPr>
          <w:sz w:val="16"/>
        </w:rPr>
        <w:t xml:space="preserve"> within an area using the cold water originating from the deep ocean. It has been proposed that burying a network of </w:t>
      </w:r>
      <w:proofErr w:type="spellStart"/>
      <w:r w:rsidRPr="0040497E">
        <w:rPr>
          <w:sz w:val="16"/>
        </w:rPr>
        <w:t>coldwater</w:t>
      </w:r>
      <w:proofErr w:type="spellEnd"/>
      <w:r w:rsidRPr="0040497E">
        <w:rPr>
          <w:sz w:val="16"/>
        </w:rPr>
        <w:t xml:space="preserve"> pipes underground the temperature of the ground would be ideal for spring type crops like strawberries and other plants restricted to cooler climates (Takahashi and </w:t>
      </w:r>
      <w:proofErr w:type="spellStart"/>
      <w:r w:rsidRPr="0040497E">
        <w:rPr>
          <w:sz w:val="16"/>
        </w:rPr>
        <w:t>Trenka</w:t>
      </w:r>
      <w:proofErr w:type="spellEnd"/>
      <w:r w:rsidRPr="0040497E">
        <w:rPr>
          <w:sz w:val="16"/>
        </w:rPr>
        <w:t xml:space="preserve">, 1996). </w:t>
      </w:r>
      <w:r w:rsidRPr="0040497E">
        <w:rPr>
          <w:rStyle w:val="StyleBoldUnderline"/>
        </w:rPr>
        <w:t xml:space="preserve">This would not only supply the costal populations with an increased variety of food </w:t>
      </w:r>
      <w:proofErr w:type="gramStart"/>
      <w:r w:rsidRPr="0040497E">
        <w:rPr>
          <w:rStyle w:val="StyleBoldUnderline"/>
        </w:rPr>
        <w:t>but</w:t>
      </w:r>
      <w:proofErr w:type="gramEnd"/>
      <w:r w:rsidRPr="0040497E">
        <w:rPr>
          <w:rStyle w:val="StyleBoldUnderline"/>
        </w:rPr>
        <w:t xml:space="preserve"> reduce the cost of transport</w:t>
      </w:r>
      <w:r w:rsidRPr="0040497E">
        <w:rPr>
          <w:sz w:val="16"/>
        </w:rPr>
        <w:t xml:space="preserve"> of cooler climate foods that would otherwise have to be shipped. VII. Environmental Impacts </w:t>
      </w:r>
      <w:r w:rsidRPr="0040497E">
        <w:rPr>
          <w:rStyle w:val="StyleBoldUnderline"/>
        </w:rPr>
        <w:t xml:space="preserve">Overall proposed OTEC technologies have many potential benefits to the environment. OTEC is a source of clean, renewable energy and harnesses the seawater for electricity </w:t>
      </w:r>
      <w:proofErr w:type="gramStart"/>
      <w:r w:rsidRPr="0040497E">
        <w:rPr>
          <w:rStyle w:val="StyleBoldUnderline"/>
        </w:rPr>
        <w:t>generation which</w:t>
      </w:r>
      <w:proofErr w:type="gramEnd"/>
      <w:r w:rsidRPr="0040497E">
        <w:rPr>
          <w:rStyle w:val="StyleBoldUnderline"/>
        </w:rPr>
        <w:t xml:space="preserve"> is an abundant and is almost unlimited</w:t>
      </w:r>
      <w:r w:rsidRPr="0040497E">
        <w:rPr>
          <w:sz w:val="16"/>
        </w:rPr>
        <w:t xml:space="preserve">. The use of OTEC also ensures that a reliable able and constant power output would be </w:t>
      </w:r>
      <w:proofErr w:type="gramStart"/>
      <w:r w:rsidRPr="0040497E">
        <w:rPr>
          <w:sz w:val="16"/>
        </w:rPr>
        <w:t>supplied</w:t>
      </w:r>
      <w:proofErr w:type="gramEnd"/>
      <w:r w:rsidRPr="0040497E">
        <w:rPr>
          <w:sz w:val="16"/>
        </w:rPr>
        <w:t xml:space="preserve"> as it is not depended on certain climate conditions or fossil fuels. </w:t>
      </w:r>
      <w:r w:rsidRPr="0040497E">
        <w:rPr>
          <w:rStyle w:val="StyleBoldUnderline"/>
        </w:rPr>
        <w:t xml:space="preserve">OTEC does not discharge any CO2 and due to the deep water mixing with the upper layers of the ocean actually helps to grow phytoplankton, algae and </w:t>
      </w:r>
      <w:proofErr w:type="gramStart"/>
      <w:r w:rsidRPr="0040497E">
        <w:rPr>
          <w:rStyle w:val="StyleBoldUnderline"/>
        </w:rPr>
        <w:t>coal which</w:t>
      </w:r>
      <w:proofErr w:type="gramEnd"/>
      <w:r w:rsidRPr="0040497E">
        <w:rPr>
          <w:rStyle w:val="StyleBoldUnderline"/>
        </w:rPr>
        <w:t xml:space="preserve"> may lead to an increase on CO2 fixation</w:t>
      </w:r>
      <w:r w:rsidRPr="0040497E">
        <w:rPr>
          <w:sz w:val="16"/>
        </w:rPr>
        <w:t xml:space="preserve">. Environmental concerns associated with OTEC systems have been brought up. One major concern is with the closed-loop and hybrid systems that depend on a low boiling point working fluid (ammonia or chlorine) to facilitate in heat exchange (Takahashi and </w:t>
      </w:r>
      <w:proofErr w:type="spellStart"/>
      <w:r w:rsidRPr="0040497E">
        <w:rPr>
          <w:sz w:val="16"/>
        </w:rPr>
        <w:t>Trenka</w:t>
      </w:r>
      <w:proofErr w:type="spellEnd"/>
      <w:r w:rsidRPr="0040497E">
        <w:rPr>
          <w:sz w:val="16"/>
        </w:rPr>
        <w:t xml:space="preserve">, 1996). These potentially harmful substances could leak into the ocean if the pipes were ever damaged. Another problem would be the habitat disruption in the ocean due to the installation of the pipes (Takahashi and </w:t>
      </w:r>
      <w:proofErr w:type="spellStart"/>
      <w:r w:rsidRPr="0040497E">
        <w:rPr>
          <w:sz w:val="16"/>
        </w:rPr>
        <w:t>Trenka</w:t>
      </w:r>
      <w:proofErr w:type="spellEnd"/>
      <w:r w:rsidRPr="0040497E">
        <w:rPr>
          <w:sz w:val="16"/>
        </w:rPr>
        <w:t xml:space="preserve">, 1996). Although OTEC does present potential issues that may be negative to the environment, with proper designing, research and care the negative impacts can be reduced or avoided. VIII. Conclusion </w:t>
      </w:r>
      <w:r w:rsidRPr="0040497E">
        <w:rPr>
          <w:rStyle w:val="StyleBoldUnderline"/>
        </w:rPr>
        <w:t>Ocean thermal energy conversion is a potential source of renewable energy that creates no emissions. The main advantages of OTEC is that the method is fuel free, has a low environmental impact, can supply pure water for both drinking and agriculture</w:t>
      </w:r>
      <w:r w:rsidRPr="0040497E">
        <w:rPr>
          <w:sz w:val="16"/>
        </w:rPr>
        <w:t xml:space="preserve">, can supply refrigeration and cooling and can provide a coastal community with reliable energy. The disadvantages include high capital cost, potential for hostile ocean environment during construction and use and an overall lack of familiarity </w:t>
      </w:r>
      <w:r w:rsidRPr="0040497E">
        <w:rPr>
          <w:sz w:val="16"/>
        </w:rPr>
        <w:lastRenderedPageBreak/>
        <w:t>with OTEC technology (Thomas, 1993). There have been several analyses of the feasibility of full-scale implementation of OTEC. While some of these investigations are contradictory to each other, research with actual mini OTEC plants is proving that OTEC systems will one day become a feasible, efficient and renewable source of energy.</w:t>
      </w:r>
    </w:p>
    <w:p w:rsidR="0040497E" w:rsidRDefault="0040497E" w:rsidP="0040497E">
      <w:pPr>
        <w:rPr>
          <w:rStyle w:val="StyleBoldUnderline"/>
        </w:rPr>
      </w:pPr>
    </w:p>
    <w:p w:rsidR="0040497E" w:rsidRPr="0040497E" w:rsidRDefault="0040497E" w:rsidP="0040497E"/>
    <w:p w:rsidR="00595696" w:rsidRPr="00595696" w:rsidRDefault="00595696" w:rsidP="00595696">
      <w:pPr>
        <w:pStyle w:val="Heading2"/>
      </w:pPr>
      <w:r w:rsidRPr="00595696">
        <w:lastRenderedPageBreak/>
        <w:t>DAs</w:t>
      </w:r>
    </w:p>
    <w:p w:rsidR="00D64DCC" w:rsidRDefault="00D64DCC" w:rsidP="00D64DCC">
      <w:pPr>
        <w:pStyle w:val="Heading3"/>
      </w:pPr>
      <w:r>
        <w:lastRenderedPageBreak/>
        <w:t>OTEC Popular</w:t>
      </w:r>
    </w:p>
    <w:p w:rsidR="00D64DCC" w:rsidRDefault="00D64DCC" w:rsidP="00D64DCC">
      <w:pPr>
        <w:pStyle w:val="Heading4"/>
      </w:pPr>
      <w:r>
        <w:t>OTEC isn’t unpopular</w:t>
      </w:r>
    </w:p>
    <w:p w:rsidR="00D64DCC" w:rsidRDefault="00D64DCC" w:rsidP="00D64DCC">
      <w:proofErr w:type="spellStart"/>
      <w:r>
        <w:t>Becca</w:t>
      </w:r>
      <w:proofErr w:type="spellEnd"/>
      <w:r>
        <w:t xml:space="preserve"> </w:t>
      </w:r>
      <w:r w:rsidRPr="00D64DCC">
        <w:rPr>
          <w:rStyle w:val="StyleStyleBold12pt"/>
        </w:rPr>
        <w:t>Friedman</w:t>
      </w:r>
      <w:r>
        <w:t xml:space="preserve">, Doctoral Student, Department of Government at Georgetown University, research associate at the CFR, March </w:t>
      </w:r>
      <w:r w:rsidRPr="00D64DCC">
        <w:rPr>
          <w:rStyle w:val="StyleStyleBold12pt"/>
        </w:rPr>
        <w:t>2014</w:t>
      </w:r>
      <w:r>
        <w:t>, “Examining the future of Ocean Thermal Energy Conversion,” Ocean Energy Council, http://www.oceanenergycouncil.com/examining-future-ocean-thermal-energy-conversion/</w:t>
      </w:r>
    </w:p>
    <w:p w:rsidR="00D64DCC" w:rsidRPr="00006EC5" w:rsidRDefault="00D64DCC" w:rsidP="00D64DCC">
      <w:pPr>
        <w:rPr>
          <w:rStyle w:val="StyleBoldUnderline"/>
        </w:rPr>
      </w:pPr>
      <w:r w:rsidRPr="00006EC5">
        <w:t xml:space="preserve">Given the risks, costs, and </w:t>
      </w:r>
      <w:r w:rsidRPr="00D64DCC">
        <w:t>uncertain popularity of OTEC, it seems unlikely that federal support for OTEC is forthcoming. Jim Anderson, co-founder of Sea Solar Power Inc., a company specializing in OTEC technology, told the HPR,</w:t>
      </w:r>
      <w:r>
        <w:t xml:space="preserve"> “Years ago in the ’80s, </w:t>
      </w:r>
      <w:r w:rsidRPr="00006EC5">
        <w:rPr>
          <w:rStyle w:val="StyleBoldUnderline"/>
        </w:rPr>
        <w:t>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p>
    <w:p w:rsidR="00783C8A" w:rsidRDefault="00783C8A" w:rsidP="00783C8A">
      <w:pPr>
        <w:pStyle w:val="Heading3"/>
      </w:pPr>
      <w:r>
        <w:lastRenderedPageBreak/>
        <w:t>AT:  Renewable Tradeoff DA</w:t>
      </w:r>
    </w:p>
    <w:p w:rsidR="00783C8A" w:rsidRPr="005F1D72" w:rsidRDefault="00783C8A" w:rsidP="00783C8A">
      <w:pPr>
        <w:pStyle w:val="Heading4"/>
      </w:pPr>
      <w:r>
        <w:t>OTEC key to renewable expansion – key to establish balance</w:t>
      </w:r>
    </w:p>
    <w:p w:rsidR="00783C8A" w:rsidRDefault="00783C8A" w:rsidP="00783C8A">
      <w:proofErr w:type="spellStart"/>
      <w:r>
        <w:t>Remi</w:t>
      </w:r>
      <w:proofErr w:type="spellEnd"/>
      <w:r>
        <w:t xml:space="preserve"> </w:t>
      </w:r>
      <w:proofErr w:type="spellStart"/>
      <w:r w:rsidRPr="005F1D72">
        <w:rPr>
          <w:rStyle w:val="StyleStyleBold12pt"/>
        </w:rPr>
        <w:t>Gruet</w:t>
      </w:r>
      <w:proofErr w:type="spellEnd"/>
      <w:r>
        <w:t>, the policy and operations director for Ocean Energy Europe, 2-4-</w:t>
      </w:r>
      <w:r w:rsidRPr="005F1D72">
        <w:rPr>
          <w:rStyle w:val="StyleStyleBold12pt"/>
        </w:rPr>
        <w:t>2014</w:t>
      </w:r>
      <w:r>
        <w:t xml:space="preserve">, “Ocean energy chief: Wave and tidal power can boost European industry,” </w:t>
      </w:r>
      <w:proofErr w:type="spellStart"/>
      <w:r>
        <w:t>Euractiv</w:t>
      </w:r>
      <w:proofErr w:type="spellEnd"/>
      <w:r>
        <w:t>, http://www.euractiv.com/sections/energy/ocean-energy-chief-wave-and-tidal-power-can-boost-european-industry-301314</w:t>
      </w:r>
    </w:p>
    <w:p w:rsidR="00783C8A" w:rsidRDefault="00783C8A" w:rsidP="00783C8A">
      <w:pPr>
        <w:rPr>
          <w:rStyle w:val="StyleBoldUnderline"/>
        </w:rPr>
      </w:pPr>
      <w:r w:rsidRPr="00A46C84">
        <w:rPr>
          <w:rStyle w:val="StyleBoldUnderline"/>
        </w:rPr>
        <w:t>How would you react to those in the renewable sector who say that ocean energy is a diversion of vitally-needed funds from areas such as wind and solar which could reduce emissions now</w:t>
      </w:r>
      <w:proofErr w:type="gramStart"/>
      <w:r w:rsidRPr="00A46C84">
        <w:rPr>
          <w:rStyle w:val="StyleBoldUnderline"/>
        </w:rPr>
        <w:t>?</w:t>
      </w:r>
      <w:r w:rsidRPr="00A46C84">
        <w:rPr>
          <w:rStyle w:val="StyleBoldUnderline"/>
          <w:sz w:val="12"/>
        </w:rPr>
        <w:t>¶</w:t>
      </w:r>
      <w:proofErr w:type="gramEnd"/>
      <w:r w:rsidRPr="00A46C84">
        <w:rPr>
          <w:rStyle w:val="StyleBoldUnderline"/>
          <w:sz w:val="12"/>
        </w:rPr>
        <w:t xml:space="preserve"> </w:t>
      </w:r>
      <w:r w:rsidRPr="00A46C84">
        <w:rPr>
          <w:rStyle w:val="StyleBoldUnderline"/>
        </w:rPr>
        <w:t>For starters, our technology already works. The concepts are proven</w:t>
      </w:r>
      <w:r>
        <w:t xml:space="preserve">. You need to invest in wind and solar of course, but </w:t>
      </w:r>
      <w:r w:rsidRPr="00A46C84">
        <w:rPr>
          <w:rStyle w:val="StyleBoldUnderline"/>
        </w:rPr>
        <w:t>you also need a range of technologies to help the integration of wind and solar into the grid</w:t>
      </w:r>
      <w:r>
        <w:t xml:space="preserve">. </w:t>
      </w:r>
      <w:r w:rsidRPr="00A46C84">
        <w:rPr>
          <w:rStyle w:val="StyleBoldUnderline"/>
        </w:rPr>
        <w:t>Ocean energies are much more predictable and less variable than wind or solar and can help with balancing that</w:t>
      </w:r>
      <w:r>
        <w:t xml:space="preserve">. </w:t>
      </w:r>
      <w:r w:rsidRPr="00A46C84">
        <w:rPr>
          <w:rStyle w:val="StyleBoldUnderline"/>
        </w:rPr>
        <w:t>Climate change isn’t driving renewables development anymore</w:t>
      </w:r>
      <w:r>
        <w:t xml:space="preserve"> - maybe it was in 2005/6, but not </w:t>
      </w:r>
      <w:r w:rsidRPr="00A46C84">
        <w:rPr>
          <w:rStyle w:val="StyleBoldUnderline"/>
        </w:rPr>
        <w:t>now it is being driven by industrial development and building a new sector</w:t>
      </w:r>
      <w:r>
        <w:t xml:space="preserve"> for Europe. </w:t>
      </w:r>
      <w:r w:rsidRPr="00A46C84">
        <w:rPr>
          <w:rStyle w:val="StyleBoldUnderline"/>
        </w:rPr>
        <w:t xml:space="preserve">With the latest developments in Russia, it is also being driven by concerns about energy security and independence, using the resources we have at home and making sure that they are able to secure the 100% delivery of power. For that you need a mix of renewable technologies. You can’t rely on just two.  </w:t>
      </w:r>
    </w:p>
    <w:p w:rsidR="00C36787" w:rsidRDefault="00C36787" w:rsidP="00C36787">
      <w:pPr>
        <w:pStyle w:val="Heading3"/>
      </w:pPr>
      <w:r>
        <w:lastRenderedPageBreak/>
        <w:t>AT:  OTEC Harms Bio-D</w:t>
      </w:r>
    </w:p>
    <w:p w:rsidR="00783C8A" w:rsidRDefault="00C36787" w:rsidP="00C36787">
      <w:pPr>
        <w:pStyle w:val="Heading4"/>
      </w:pPr>
      <w:r>
        <w:t>OTEC doesn’t harm ocean bio-diversity</w:t>
      </w:r>
    </w:p>
    <w:p w:rsidR="00C36787" w:rsidRDefault="00C36787" w:rsidP="00783C8A">
      <w:r w:rsidRPr="00C36787">
        <w:rPr>
          <w:rStyle w:val="StyleStyleBold12pt"/>
        </w:rPr>
        <w:t xml:space="preserve">Clean </w:t>
      </w:r>
      <w:proofErr w:type="spellStart"/>
      <w:r w:rsidRPr="00C36787">
        <w:rPr>
          <w:rStyle w:val="StyleStyleBold12pt"/>
        </w:rPr>
        <w:t>Technica</w:t>
      </w:r>
      <w:proofErr w:type="spellEnd"/>
      <w:r>
        <w:t>, 12-3-</w:t>
      </w:r>
      <w:r w:rsidRPr="00C36787">
        <w:rPr>
          <w:rStyle w:val="StyleStyleBold12pt"/>
        </w:rPr>
        <w:t>2012</w:t>
      </w:r>
      <w:r>
        <w:t>, “DOE Publishes New Study On Biological Impact Of Ocean Thermal Energy Conversion (OTEC),” http://cleantechnica.com/2012/12/03/doe-publishes-new-study-on-biological-impact-of-ocean-thermal-energy-conversion/</w:t>
      </w:r>
    </w:p>
    <w:p w:rsidR="00C36787" w:rsidRPr="00C36787" w:rsidRDefault="00C36787" w:rsidP="00783C8A">
      <w:pPr>
        <w:rPr>
          <w:rStyle w:val="StyleBoldUnderline"/>
        </w:rPr>
      </w:pPr>
      <w:proofErr w:type="spellStart"/>
      <w:r w:rsidRPr="00C36787">
        <w:rPr>
          <w:rStyle w:val="StyleBoldUnderline"/>
        </w:rPr>
        <w:t>Makai</w:t>
      </w:r>
      <w:proofErr w:type="spellEnd"/>
      <w:r w:rsidRPr="00C36787">
        <w:rPr>
          <w:rStyle w:val="StyleBoldUnderline"/>
        </w:rPr>
        <w:t xml:space="preserve"> ran its model for a “100 MW OTEC plant</w:t>
      </w:r>
      <w:r>
        <w:t xml:space="preserve"> consisting of four separate ducts discharging a total combined flow rate of 420 cubic meters/second of warm water and 320 m3/s of cold water in a mixed discharge” at a depth of 70 meters. At this depth, the HOTS system observations indicate concentrations of phytoplankton at a density of 10-15 mg of carbon per cubic meter, according to the technical report</w:t>
      </w:r>
      <w:proofErr w:type="gramStart"/>
      <w:r>
        <w:t>.</w:t>
      </w:r>
      <w:r w:rsidRPr="00C36787">
        <w:rPr>
          <w:sz w:val="12"/>
        </w:rPr>
        <w:t>¶</w:t>
      </w:r>
      <w:proofErr w:type="gramEnd"/>
      <w:r w:rsidRPr="00C36787">
        <w:rPr>
          <w:sz w:val="12"/>
        </w:rPr>
        <w:t xml:space="preserve"> </w:t>
      </w:r>
      <w:r>
        <w:t>The Results</w:t>
      </w:r>
      <w:r w:rsidRPr="00C36787">
        <w:rPr>
          <w:sz w:val="12"/>
        </w:rPr>
        <w:t xml:space="preserve">¶ </w:t>
      </w:r>
      <w:r>
        <w:t xml:space="preserve">After first running simulations without the OTEC system in order to calibrate its model with the HOTS system, </w:t>
      </w:r>
      <w:proofErr w:type="spellStart"/>
      <w:r>
        <w:t>Makai</w:t>
      </w:r>
      <w:proofErr w:type="spellEnd"/>
      <w:r>
        <w:t xml:space="preserve"> ran the simulation with the addition of the model for the 100MW OTEC plant.</w:t>
      </w:r>
      <w:r w:rsidRPr="00C36787">
        <w:rPr>
          <w:sz w:val="12"/>
        </w:rPr>
        <w:t>¶</w:t>
      </w:r>
      <w:r>
        <w:rPr>
          <w:sz w:val="12"/>
        </w:rPr>
        <w:t xml:space="preserve"> </w:t>
      </w:r>
      <w:r w:rsidRPr="00C36787">
        <w:rPr>
          <w:rStyle w:val="StyleBoldUnderline"/>
        </w:rPr>
        <w:t>The researchers</w:t>
      </w:r>
      <w:r>
        <w:t xml:space="preserve">, among other things, </w:t>
      </w:r>
      <w:r w:rsidRPr="00C36787">
        <w:rPr>
          <w:rStyle w:val="StyleBoldUnderline"/>
        </w:rPr>
        <w:t>found that, “because this terminal near-field plume is well below the 1% light limited depths</w:t>
      </w:r>
      <w:r>
        <w:t xml:space="preserve"> (~120m), </w:t>
      </w:r>
      <w:r w:rsidRPr="00C36787">
        <w:rPr>
          <w:rStyle w:val="StyleBoldUnderline"/>
        </w:rPr>
        <w:t>no immediate biological utilization of the nutrients occurs.</w:t>
      </w:r>
      <w:r w:rsidRPr="00C36787">
        <w:rPr>
          <w:rStyle w:val="StyleBoldUnderline"/>
          <w:sz w:val="12"/>
        </w:rPr>
        <w:t>¶</w:t>
      </w:r>
      <w:r w:rsidRPr="00C36787">
        <w:rPr>
          <w:sz w:val="12"/>
        </w:rPr>
        <w:t xml:space="preserve"> </w:t>
      </w:r>
      <w:r>
        <w:t>They explain that, “</w:t>
      </w:r>
      <w:r w:rsidRPr="00C36787">
        <w:rPr>
          <w:rStyle w:val="StyleBoldUnderline"/>
        </w:rPr>
        <w:t xml:space="preserve">As the nitrate is </w:t>
      </w:r>
      <w:proofErr w:type="spellStart"/>
      <w:r w:rsidRPr="00C36787">
        <w:rPr>
          <w:rStyle w:val="StyleBoldUnderline"/>
        </w:rPr>
        <w:t>advected</w:t>
      </w:r>
      <w:proofErr w:type="spellEnd"/>
      <w:r w:rsidRPr="00C36787">
        <w:rPr>
          <w:rStyle w:val="StyleBoldUnderline"/>
        </w:rPr>
        <w:t xml:space="preserve"> and dispersed downstream, a fraction of the deep ocean nutrients</w:t>
      </w:r>
      <w:r>
        <w:t xml:space="preserve"> (&lt; 0.5 </w:t>
      </w:r>
      <w:proofErr w:type="spellStart"/>
      <w:r>
        <w:t>umol</w:t>
      </w:r>
      <w:proofErr w:type="spellEnd"/>
      <w:r>
        <w:t xml:space="preserve">/kg perturbation) </w:t>
      </w:r>
      <w:r w:rsidRPr="00C36787">
        <w:rPr>
          <w:rStyle w:val="StyleBoldUnderline"/>
        </w:rPr>
        <w:t>mix upward where they are utilized by the ambient phytoplankton population</w:t>
      </w:r>
      <w:r>
        <w:t>.” They found that this occurs around 25 kilometers downstream from the plant at 110–70 meters depth</w:t>
      </w:r>
      <w:proofErr w:type="gramStart"/>
      <w:r>
        <w:t>.</w:t>
      </w:r>
      <w:r w:rsidRPr="00C36787">
        <w:rPr>
          <w:sz w:val="12"/>
        </w:rPr>
        <w:t>¶</w:t>
      </w:r>
      <w:proofErr w:type="gramEnd"/>
      <w:r w:rsidRPr="00C36787">
        <w:rPr>
          <w:sz w:val="12"/>
        </w:rPr>
        <w:t xml:space="preserve"> </w:t>
      </w:r>
      <w:r>
        <w:t xml:space="preserve">For </w:t>
      </w:r>
      <w:proofErr w:type="spellStart"/>
      <w:r>
        <w:t>pico</w:t>
      </w:r>
      <w:proofErr w:type="spellEnd"/>
      <w:r>
        <w:t xml:space="preserve">-phytoplankton, the modeling results indicated that “this nutrient perturbation causes a phytoplankton perturbation of approximately 1 </w:t>
      </w:r>
      <w:proofErr w:type="spellStart"/>
      <w:r>
        <w:t>mgC</w:t>
      </w:r>
      <w:proofErr w:type="spellEnd"/>
      <w:r>
        <w:t xml:space="preserve">/m3 (~10% of average ambient concentrations) that covers an area 10×5 km in size at the 70 to 90m depth. Thus, </w:t>
      </w:r>
      <w:r w:rsidRPr="00C36787">
        <w:rPr>
          <w:rStyle w:val="StyleBoldUnderline"/>
        </w:rPr>
        <w:t xml:space="preserve">the perturbations are well within the natural variability of the system, generally corresponding to a 10 to 15% increase above the average </w:t>
      </w:r>
      <w:proofErr w:type="spellStart"/>
      <w:r w:rsidRPr="00C36787">
        <w:rPr>
          <w:rStyle w:val="StyleBoldUnderline"/>
        </w:rPr>
        <w:t>pico</w:t>
      </w:r>
      <w:proofErr w:type="spellEnd"/>
      <w:r w:rsidRPr="00C36787">
        <w:rPr>
          <w:rStyle w:val="StyleBoldUnderline"/>
        </w:rPr>
        <w:t>-phytoplankton biomass.”</w:t>
      </w:r>
    </w:p>
    <w:p w:rsidR="00C36787" w:rsidRPr="000E169E" w:rsidRDefault="000E169E" w:rsidP="000E169E">
      <w:pPr>
        <w:pStyle w:val="Heading2"/>
      </w:pPr>
      <w:r w:rsidRPr="000E169E">
        <w:lastRenderedPageBreak/>
        <w:t>CPs</w:t>
      </w:r>
    </w:p>
    <w:p w:rsidR="000E169E" w:rsidRDefault="000E169E" w:rsidP="000E169E">
      <w:pPr>
        <w:pStyle w:val="Heading3"/>
      </w:pPr>
      <w:r>
        <w:lastRenderedPageBreak/>
        <w:t>AT:  Alternate Source CPs</w:t>
      </w:r>
    </w:p>
    <w:p w:rsidR="000E169E" w:rsidRPr="008B50A9" w:rsidRDefault="000E169E" w:rsidP="000E169E">
      <w:pPr>
        <w:pStyle w:val="Heading4"/>
      </w:pPr>
      <w:r>
        <w:t>Only OTEC has zero environmental side-effects</w:t>
      </w:r>
    </w:p>
    <w:p w:rsidR="000E169E" w:rsidRDefault="000E169E" w:rsidP="000E169E">
      <w:r>
        <w:t xml:space="preserve">James </w:t>
      </w:r>
      <w:r w:rsidRPr="008B50A9">
        <w:rPr>
          <w:rStyle w:val="StyleStyleBold12pt"/>
        </w:rPr>
        <w:t>Eddy</w:t>
      </w:r>
      <w:r>
        <w:t>, staff writer, 3-29-</w:t>
      </w:r>
      <w:r w:rsidRPr="008B50A9">
        <w:rPr>
          <w:rStyle w:val="StyleStyleBold12pt"/>
        </w:rPr>
        <w:t>2014</w:t>
      </w:r>
      <w:r>
        <w:t>, “Weird science takes power production back to the future,” http://dubbophotonews.com.au/index.php/dpn/categories/opinion-analysis/item/2840-weird-science-takes-power-production-back-to-the-future</w:t>
      </w:r>
    </w:p>
    <w:p w:rsidR="000E169E" w:rsidRDefault="000E169E" w:rsidP="000E169E">
      <w:r w:rsidRPr="008B50A9">
        <w:rPr>
          <w:rStyle w:val="StyleBoldUnderline"/>
        </w:rPr>
        <w:t>OTEC is not a new idea. It kicked off in the 70s,</w:t>
      </w:r>
      <w:r>
        <w:t xml:space="preserve"> but it’s really started to gain some momentum over the past decade. One hundred and forty years Jules Verne came up with the idea that you might power a boat using electricity derived from a thermocouple in the water column of the ocean, in the classic Twenty Thousand Leagues Under the Sea. </w:t>
      </w:r>
      <w:r w:rsidRPr="008B50A9">
        <w:rPr>
          <w:rStyle w:val="StyleBoldUnderline"/>
        </w:rPr>
        <w:t xml:space="preserve">The potential for it now to change how we power our lives eclipses any other form of energy sourcing, with no perceivable, preventable environmental </w:t>
      </w:r>
      <w:proofErr w:type="gramStart"/>
      <w:r w:rsidRPr="008B50A9">
        <w:rPr>
          <w:rStyle w:val="StyleBoldUnderline"/>
        </w:rPr>
        <w:t>side-effects</w:t>
      </w:r>
      <w:proofErr w:type="gramEnd"/>
      <w:r>
        <w:t>. This is a big deal</w:t>
      </w:r>
      <w:proofErr w:type="gramStart"/>
      <w:r>
        <w:t>.</w:t>
      </w:r>
      <w:r w:rsidRPr="008B50A9">
        <w:rPr>
          <w:sz w:val="12"/>
        </w:rPr>
        <w:t>¶</w:t>
      </w:r>
      <w:proofErr w:type="gramEnd"/>
      <w:r w:rsidRPr="008B50A9">
        <w:rPr>
          <w:sz w:val="12"/>
        </w:rPr>
        <w:t xml:space="preserve"> </w:t>
      </w:r>
      <w:r>
        <w:t xml:space="preserve">Consider our current options. </w:t>
      </w:r>
      <w:r w:rsidRPr="008B50A9">
        <w:rPr>
          <w:rStyle w:val="StyleBoldUnderline"/>
        </w:rPr>
        <w:t>Burning fossil fuels</w:t>
      </w:r>
      <w:r>
        <w:t xml:space="preserve"> (like coal, gas and oil) </w:t>
      </w:r>
      <w:r w:rsidRPr="008B50A9">
        <w:rPr>
          <w:rStyle w:val="StyleBoldUnderline"/>
        </w:rPr>
        <w:t xml:space="preserve">is our cheapest option, but the most damaging on a large scale through CO2 emissions and by pouring vast volumes of valuable freshwater into the atmosphere as </w:t>
      </w:r>
      <w:proofErr w:type="spellStart"/>
      <w:r w:rsidRPr="008B50A9">
        <w:rPr>
          <w:rStyle w:val="StyleBoldUnderline"/>
        </w:rPr>
        <w:t>vapou</w:t>
      </w:r>
      <w:r>
        <w:t>r</w:t>
      </w:r>
      <w:proofErr w:type="spellEnd"/>
      <w:r>
        <w:t xml:space="preserve">. </w:t>
      </w:r>
      <w:r w:rsidRPr="008B50A9">
        <w:rPr>
          <w:rStyle w:val="StyleBoldUnderline"/>
        </w:rPr>
        <w:t>Nuclear power will generate energy on the largest scale, but the spent fuel rods are very, very nasty to dispose of</w:t>
      </w:r>
      <w:r>
        <w:t xml:space="preserve"> (not to mention that people are petrified of disastrous meltdowns), </w:t>
      </w:r>
      <w:r w:rsidRPr="008B50A9">
        <w:rPr>
          <w:rStyle w:val="StyleBoldUnderline"/>
        </w:rPr>
        <w:t xml:space="preserve">and there is still the water </w:t>
      </w:r>
      <w:proofErr w:type="spellStart"/>
      <w:r w:rsidRPr="008B50A9">
        <w:rPr>
          <w:rStyle w:val="StyleBoldUnderline"/>
        </w:rPr>
        <w:t>vapour</w:t>
      </w:r>
      <w:proofErr w:type="spellEnd"/>
      <w:r w:rsidRPr="008B50A9">
        <w:rPr>
          <w:rStyle w:val="StyleBoldUnderline"/>
        </w:rPr>
        <w:t xml:space="preserve"> problem</w:t>
      </w:r>
      <w:r>
        <w:t xml:space="preserve">. </w:t>
      </w:r>
      <w:r w:rsidRPr="008B50A9">
        <w:rPr>
          <w:rStyle w:val="StyleBoldUnderline"/>
        </w:rPr>
        <w:t>Hydroelectric power tends to divert vast amounts of water away from places where it’s needed otherwise</w:t>
      </w:r>
      <w:r>
        <w:t xml:space="preserve">. </w:t>
      </w:r>
      <w:r w:rsidRPr="008B50A9">
        <w:rPr>
          <w:rStyle w:val="StyleBoldUnderline"/>
        </w:rPr>
        <w:t xml:space="preserve">Wind turbines are noisy, and only good for relatively </w:t>
      </w:r>
      <w:proofErr w:type="gramStart"/>
      <w:r w:rsidRPr="008B50A9">
        <w:rPr>
          <w:rStyle w:val="StyleBoldUnderline"/>
        </w:rPr>
        <w:t>small scale</w:t>
      </w:r>
      <w:proofErr w:type="gramEnd"/>
      <w:r w:rsidRPr="008B50A9">
        <w:rPr>
          <w:rStyle w:val="StyleBoldUnderline"/>
        </w:rPr>
        <w:t xml:space="preserve"> production, and dependent on wind.</w:t>
      </w:r>
      <w:r>
        <w:t xml:space="preserve"> </w:t>
      </w:r>
      <w:r w:rsidRPr="008B50A9">
        <w:rPr>
          <w:rStyle w:val="StyleBoldUnderline"/>
        </w:rPr>
        <w:t>Solar-voltaic power is still a little expensive to set up, is ok mostly on a small scale, and good for 14 hours out of 24 on a sunny day</w:t>
      </w:r>
      <w:r>
        <w:t>.</w:t>
      </w:r>
    </w:p>
    <w:p w:rsidR="00D64DCC" w:rsidRDefault="00D64DCC" w:rsidP="00783C8A">
      <w:pPr>
        <w:pStyle w:val="Heading1"/>
      </w:pPr>
      <w:proofErr w:type="spellStart"/>
      <w:r>
        <w:lastRenderedPageBreak/>
        <w:t>Neg</w:t>
      </w:r>
      <w:proofErr w:type="spellEnd"/>
    </w:p>
    <w:p w:rsidR="00BD709A" w:rsidRDefault="00BD709A" w:rsidP="00BD709A">
      <w:pPr>
        <w:pStyle w:val="Heading2"/>
      </w:pPr>
      <w:r>
        <w:lastRenderedPageBreak/>
        <w:t>Warming</w:t>
      </w:r>
    </w:p>
    <w:p w:rsidR="00BD709A" w:rsidRDefault="00BD709A" w:rsidP="00BD709A">
      <w:pPr>
        <w:pStyle w:val="Heading3"/>
      </w:pPr>
      <w:r>
        <w:lastRenderedPageBreak/>
        <w:t>1NC No Impact</w:t>
      </w:r>
    </w:p>
    <w:p w:rsidR="00BD709A" w:rsidRDefault="00BD709A" w:rsidP="00BD709A">
      <w:pPr>
        <w:pStyle w:val="Heading4"/>
      </w:pPr>
      <w:r>
        <w:t>Warming doesn’t cause extinction – its gradual, humans adapt, and technology solves problems before they occur</w:t>
      </w:r>
    </w:p>
    <w:p w:rsidR="00BD709A" w:rsidRDefault="00BD709A" w:rsidP="00BD709A">
      <w:r>
        <w:t xml:space="preserve">Matt </w:t>
      </w:r>
      <w:r w:rsidRPr="006F3A2E">
        <w:rPr>
          <w:rStyle w:val="StyleStyleBold12pt"/>
        </w:rPr>
        <w:t>Ridley</w:t>
      </w:r>
      <w:r>
        <w:t>, British scientist, 8-17-</w:t>
      </w:r>
      <w:r w:rsidRPr="006F3A2E">
        <w:rPr>
          <w:rStyle w:val="StyleStyleBold12pt"/>
        </w:rPr>
        <w:t>2012</w:t>
      </w:r>
      <w:r>
        <w:t>, “Apocalypse Not: Here’s Why You Shouldn’t Worry About End Times,” Wired, http://www.wired.com/wiredscience/2012/08/ff_apocalypsenot/all/</w:t>
      </w:r>
    </w:p>
    <w:p w:rsidR="00BD709A" w:rsidRDefault="00BD709A" w:rsidP="00BD709A">
      <w:r>
        <w:t xml:space="preserve">So, should we worry or not about the warming climate? It is far too binary a question. The lesson of failed past predictions of ecological apocalypse is not that nothing was happening but that the </w:t>
      </w:r>
      <w:r w:rsidRPr="009A3344">
        <w:rPr>
          <w:rStyle w:val="TitleChar"/>
          <w:highlight w:val="cyan"/>
        </w:rPr>
        <w:t>middle-ground possibilities were</w:t>
      </w:r>
      <w:r w:rsidRPr="0021706A">
        <w:rPr>
          <w:rStyle w:val="TitleChar"/>
        </w:rPr>
        <w:t xml:space="preserve"> too frequently </w:t>
      </w:r>
      <w:r w:rsidRPr="009A3344">
        <w:rPr>
          <w:rStyle w:val="TitleChar"/>
          <w:highlight w:val="cyan"/>
        </w:rPr>
        <w:t>excluded</w:t>
      </w:r>
      <w:r>
        <w:t xml:space="preserve"> from consideration. In the climate debate, we hear a lot from those who think disaster is inexorable if not inevitable, and a lot from those who think it is all a hoax. We hardly ever allow the moderate “</w:t>
      </w:r>
      <w:proofErr w:type="spellStart"/>
      <w:r>
        <w:t>lukewarmers</w:t>
      </w:r>
      <w:proofErr w:type="spellEnd"/>
      <w:r>
        <w:t xml:space="preserve">” a voice: those who suspect that </w:t>
      </w:r>
      <w:r w:rsidRPr="0021706A">
        <w:rPr>
          <w:rStyle w:val="TitleChar"/>
        </w:rPr>
        <w:t xml:space="preserve">the net positive </w:t>
      </w:r>
      <w:r w:rsidRPr="009A3344">
        <w:rPr>
          <w:rStyle w:val="TitleChar"/>
          <w:highlight w:val="cyan"/>
        </w:rPr>
        <w:t>feedbacks</w:t>
      </w:r>
      <w:r w:rsidRPr="0021706A">
        <w:rPr>
          <w:rStyle w:val="TitleChar"/>
        </w:rPr>
        <w:t xml:space="preserve"> from water vapor in the atmosphere </w:t>
      </w:r>
      <w:r w:rsidRPr="009A3344">
        <w:rPr>
          <w:rStyle w:val="TitleChar"/>
          <w:highlight w:val="cyan"/>
        </w:rPr>
        <w:t>are low</w:t>
      </w:r>
      <w:r>
        <w:t xml:space="preserve">, so that </w:t>
      </w:r>
      <w:r w:rsidRPr="0021706A">
        <w:rPr>
          <w:rStyle w:val="TitleChar"/>
        </w:rPr>
        <w:t>we face only</w:t>
      </w:r>
      <w:r>
        <w:t xml:space="preserve"> 1 to </w:t>
      </w:r>
      <w:r w:rsidRPr="0021706A">
        <w:rPr>
          <w:rStyle w:val="TitleChar"/>
        </w:rPr>
        <w:t>2 degrees</w:t>
      </w:r>
      <w:r>
        <w:t xml:space="preserve"> Celsius </w:t>
      </w:r>
      <w:r w:rsidRPr="0021706A">
        <w:rPr>
          <w:rStyle w:val="TitleChar"/>
        </w:rPr>
        <w:t>of warming</w:t>
      </w:r>
      <w:r>
        <w:t xml:space="preserve"> this century; that </w:t>
      </w:r>
      <w:r w:rsidRPr="0021706A">
        <w:rPr>
          <w:rStyle w:val="TitleChar"/>
        </w:rPr>
        <w:t>the Greenland ice sheet may melt but no faster than its current rate</w:t>
      </w:r>
      <w:r>
        <w:t xml:space="preserve"> of less than 1 percent per century; that net increases in rainfall (and carbon dioxide concentration) may improve agricultural productivity; that </w:t>
      </w:r>
      <w:r w:rsidRPr="009A3344">
        <w:rPr>
          <w:rStyle w:val="TitleChar"/>
          <w:highlight w:val="cyan"/>
        </w:rPr>
        <w:t>ecosystems have survived sudden temperature lurches before</w:t>
      </w:r>
      <w:r>
        <w:t xml:space="preserve">; and that </w:t>
      </w:r>
      <w:r w:rsidRPr="009A3344">
        <w:rPr>
          <w:rStyle w:val="TitleChar"/>
          <w:highlight w:val="cyan"/>
        </w:rPr>
        <w:t>adaptation</w:t>
      </w:r>
      <w:r w:rsidRPr="0021706A">
        <w:rPr>
          <w:rStyle w:val="TitleChar"/>
        </w:rPr>
        <w:t xml:space="preserve"> to gradual change </w:t>
      </w:r>
      <w:r w:rsidRPr="009A3344">
        <w:rPr>
          <w:rStyle w:val="TitleChar"/>
          <w:highlight w:val="cyan"/>
        </w:rPr>
        <w:t>may be</w:t>
      </w:r>
      <w:r w:rsidRPr="0021706A">
        <w:rPr>
          <w:rStyle w:val="TitleChar"/>
        </w:rPr>
        <w:t xml:space="preserve"> both </w:t>
      </w:r>
      <w:r w:rsidRPr="009A3344">
        <w:rPr>
          <w:rStyle w:val="TitleChar"/>
          <w:highlight w:val="cyan"/>
        </w:rPr>
        <w:t>cheap</w:t>
      </w:r>
      <w:r w:rsidRPr="0021706A">
        <w:rPr>
          <w:rStyle w:val="TitleChar"/>
        </w:rPr>
        <w:t xml:space="preserve">er </w:t>
      </w:r>
      <w:r w:rsidRPr="009A3344">
        <w:rPr>
          <w:rStyle w:val="TitleChar"/>
          <w:highlight w:val="cyan"/>
        </w:rPr>
        <w:t>and less ecologically damaging</w:t>
      </w:r>
      <w:r w:rsidRPr="0021706A">
        <w:rPr>
          <w:rStyle w:val="TitleChar"/>
        </w:rPr>
        <w:t xml:space="preserve"> than a rapid</w:t>
      </w:r>
      <w:r>
        <w:t xml:space="preserve"> and brutal </w:t>
      </w:r>
      <w:r w:rsidRPr="0021706A">
        <w:rPr>
          <w:rStyle w:val="TitleChar"/>
        </w:rPr>
        <w:t>decision to give up fossil fuels cold turkey.</w:t>
      </w:r>
      <w:r w:rsidRPr="006F3A2E">
        <w:rPr>
          <w:rStyle w:val="TitleChar"/>
          <w:sz w:val="12"/>
        </w:rPr>
        <w:t>¶</w:t>
      </w:r>
      <w:r w:rsidRPr="006F3A2E">
        <w:rPr>
          <w:sz w:val="12"/>
        </w:rPr>
        <w:t xml:space="preserve"> </w:t>
      </w:r>
      <w:r>
        <w:t xml:space="preserve">We’ve already seen some evidence that </w:t>
      </w:r>
      <w:r w:rsidRPr="009A3344">
        <w:rPr>
          <w:rStyle w:val="TitleChar"/>
          <w:highlight w:val="cyan"/>
        </w:rPr>
        <w:t>humans can forestall warming-related catastrophes</w:t>
      </w:r>
      <w:r>
        <w:t xml:space="preserve">. A good example is malaria, which was once widely predicted to get worse as a result of climate change. Yet in the 20th century, malaria retreated from large parts of the world, including North America and Russia, even as the world warmed. Malaria-specific mortality plummeted in the first decade of the current century by an astonishing 25 percent. The weather may well have grown more hospitable to mosquitoes during that time. But </w:t>
      </w:r>
      <w:proofErr w:type="gramStart"/>
      <w:r w:rsidRPr="006F3A2E">
        <w:rPr>
          <w:rStyle w:val="TitleChar"/>
        </w:rPr>
        <w:t>any effects of warming were more than counteracted by pesticides, new antimalarial drugs, better drainage, and economic development</w:t>
      </w:r>
      <w:proofErr w:type="gramEnd"/>
      <w:r>
        <w:t xml:space="preserve">. </w:t>
      </w:r>
      <w:r w:rsidRPr="006F3A2E">
        <w:rPr>
          <w:rStyle w:val="TitleChar"/>
        </w:rPr>
        <w:t>Experts</w:t>
      </w:r>
      <w:r>
        <w:t xml:space="preserve"> </w:t>
      </w:r>
      <w:r w:rsidRPr="006F3A2E">
        <w:rPr>
          <w:rStyle w:val="TitleChar"/>
        </w:rPr>
        <w:t>such</w:t>
      </w:r>
      <w:r>
        <w:t xml:space="preserve"> as Peter </w:t>
      </w:r>
      <w:proofErr w:type="spellStart"/>
      <w:r w:rsidRPr="006F3A2E">
        <w:rPr>
          <w:rStyle w:val="TitleChar"/>
        </w:rPr>
        <w:t>Gething</w:t>
      </w:r>
      <w:proofErr w:type="spellEnd"/>
      <w:r>
        <w:t xml:space="preserve"> </w:t>
      </w:r>
      <w:r w:rsidRPr="006F3A2E">
        <w:rPr>
          <w:rStyle w:val="TitleChar"/>
        </w:rPr>
        <w:t>at Oxford argue that these trends will continue, whatever the weather</w:t>
      </w:r>
      <w:proofErr w:type="gramStart"/>
      <w:r>
        <w:t>.</w:t>
      </w:r>
      <w:r w:rsidRPr="006F3A2E">
        <w:rPr>
          <w:sz w:val="12"/>
        </w:rPr>
        <w:t>¶</w:t>
      </w:r>
      <w:proofErr w:type="gramEnd"/>
      <w:r w:rsidRPr="006F3A2E">
        <w:rPr>
          <w:sz w:val="12"/>
        </w:rPr>
        <w:t xml:space="preserve"> </w:t>
      </w:r>
      <w:r>
        <w:t xml:space="preserve">Just as policy can make the climate crisis worse—mandating biofuels has not only encouraged rain forest destruction, releasing </w:t>
      </w:r>
      <w:r w:rsidRPr="009A3344">
        <w:t>carbon, but driven millions into poverty and hunger—</w:t>
      </w:r>
      <w:r w:rsidRPr="009A3344">
        <w:rPr>
          <w:rStyle w:val="TitleChar"/>
        </w:rPr>
        <w:t>technology can make it better</w:t>
      </w:r>
      <w:r w:rsidRPr="009A3344">
        <w:t xml:space="preserve">. If plant breeders boost rice yields, then people may get richer and afford better protection against extreme weather. </w:t>
      </w:r>
      <w:r w:rsidRPr="009A3344">
        <w:rPr>
          <w:rStyle w:val="TitleChar"/>
        </w:rPr>
        <w:t>If nuclear engineers make fusion</w:t>
      </w:r>
      <w:r w:rsidRPr="009A3344">
        <w:t xml:space="preserve"> (or thorium fission) </w:t>
      </w:r>
      <w:r w:rsidRPr="009A3344">
        <w:rPr>
          <w:rStyle w:val="TitleChar"/>
        </w:rPr>
        <w:t>cost-effective, then carbon emissions may suddenly fall</w:t>
      </w:r>
      <w:r w:rsidRPr="009A3344">
        <w:t>.</w:t>
      </w:r>
      <w:r w:rsidRPr="006F3A2E">
        <w:t xml:space="preserve"> If gas replaces coal because of horizontal drilling, then carbon emissions may rise more slowly. </w:t>
      </w:r>
      <w:r w:rsidRPr="009A3344">
        <w:rPr>
          <w:rStyle w:val="TitleChar"/>
          <w:highlight w:val="cyan"/>
        </w:rPr>
        <w:t>Humanity is a fast-moving target</w:t>
      </w:r>
      <w:r>
        <w:t xml:space="preserve">. </w:t>
      </w:r>
      <w:r w:rsidRPr="009A3344">
        <w:rPr>
          <w:rStyle w:val="TitleChar"/>
          <w:highlight w:val="cyan"/>
        </w:rPr>
        <w:t xml:space="preserve">We will combat our </w:t>
      </w:r>
      <w:r w:rsidRPr="009A3344">
        <w:rPr>
          <w:rStyle w:val="TitleChar"/>
        </w:rPr>
        <w:t xml:space="preserve">ecological </w:t>
      </w:r>
      <w:r w:rsidRPr="009A3344">
        <w:rPr>
          <w:rStyle w:val="TitleChar"/>
          <w:highlight w:val="cyan"/>
        </w:rPr>
        <w:t xml:space="preserve">threats </w:t>
      </w:r>
      <w:r w:rsidRPr="009A3344">
        <w:rPr>
          <w:rStyle w:val="TitleChar"/>
        </w:rPr>
        <w:t xml:space="preserve">in the future </w:t>
      </w:r>
      <w:r w:rsidRPr="009A3344">
        <w:rPr>
          <w:rStyle w:val="TitleChar"/>
          <w:highlight w:val="cyan"/>
        </w:rPr>
        <w:t>by innovating</w:t>
      </w:r>
      <w:r w:rsidRPr="006F3A2E">
        <w:rPr>
          <w:rStyle w:val="TitleChar"/>
        </w:rPr>
        <w:t xml:space="preserve"> to meet </w:t>
      </w:r>
      <w:proofErr w:type="gramStart"/>
      <w:r w:rsidRPr="006F3A2E">
        <w:rPr>
          <w:rStyle w:val="TitleChar"/>
        </w:rPr>
        <w:t>them</w:t>
      </w:r>
      <w:proofErr w:type="gramEnd"/>
      <w:r w:rsidRPr="006F3A2E">
        <w:rPr>
          <w:rStyle w:val="TitleChar"/>
        </w:rPr>
        <w:t xml:space="preserve"> as they arise,</w:t>
      </w:r>
      <w:r>
        <w:t xml:space="preserve"> not through the mass fear stoked by worst-case scenarios.</w:t>
      </w:r>
    </w:p>
    <w:p w:rsidR="00BD709A" w:rsidRDefault="00BD709A" w:rsidP="00BD709A">
      <w:pPr>
        <w:pStyle w:val="Heading3"/>
      </w:pPr>
      <w:r>
        <w:lastRenderedPageBreak/>
        <w:t>2NC No Impact</w:t>
      </w:r>
    </w:p>
    <w:p w:rsidR="00BD709A" w:rsidRPr="006F4169" w:rsidRDefault="00BD709A" w:rsidP="00BD709A">
      <w:pPr>
        <w:pStyle w:val="Heading4"/>
      </w:pPr>
      <w:r>
        <w:t>No impact to warming – Ridley indicates changes are slow and gradual – humanity is a fast-moving target and apocalyptic predictions have been disproven</w:t>
      </w:r>
    </w:p>
    <w:p w:rsidR="00BD709A" w:rsidRPr="002960C1" w:rsidRDefault="00BD709A" w:rsidP="00BD709A">
      <w:pPr>
        <w:pStyle w:val="Heading4"/>
      </w:pPr>
      <w:r w:rsidRPr="002960C1">
        <w:t xml:space="preserve">Low threshold for our defense—uncertainty disproves the need for action, takes out their impacts, and means you should vote </w:t>
      </w:r>
      <w:proofErr w:type="spellStart"/>
      <w:r w:rsidRPr="002960C1">
        <w:t>neg</w:t>
      </w:r>
      <w:proofErr w:type="spellEnd"/>
      <w:r w:rsidRPr="002960C1">
        <w:t xml:space="preserve"> on presumption</w:t>
      </w:r>
    </w:p>
    <w:p w:rsidR="00BD709A" w:rsidRPr="002960C1" w:rsidRDefault="00BD709A" w:rsidP="00BD709A">
      <w:r>
        <w:t xml:space="preserve">Eric </w:t>
      </w:r>
      <w:r w:rsidRPr="002960C1">
        <w:rPr>
          <w:rStyle w:val="StyleStyleBold12pt"/>
        </w:rPr>
        <w:t>Dennis</w:t>
      </w:r>
      <w:r>
        <w:t xml:space="preserve">, PhD physics, </w:t>
      </w:r>
      <w:r w:rsidRPr="002960C1">
        <w:t>U</w:t>
      </w:r>
      <w:r>
        <w:t>C Santa Barbara, senior fellow,</w:t>
      </w:r>
      <w:r w:rsidRPr="002960C1">
        <w:t xml:space="preserve"> Cente</w:t>
      </w:r>
      <w:r>
        <w:t>r for Industrial Progress, 3-16-</w:t>
      </w:r>
      <w:r w:rsidRPr="002960C1">
        <w:rPr>
          <w:rStyle w:val="StyleStyleBold12pt"/>
        </w:rPr>
        <w:t>2012</w:t>
      </w:r>
      <w:r w:rsidRPr="002960C1">
        <w:t xml:space="preserve">, “What the “Skeptics” of Climate Catastrophe are Skeptical Of: </w:t>
      </w:r>
      <w:proofErr w:type="spellStart"/>
      <w:r w:rsidRPr="002960C1">
        <w:t>Nordhaus</w:t>
      </w:r>
      <w:proofErr w:type="spellEnd"/>
      <w:r w:rsidRPr="002960C1">
        <w:t xml:space="preserve"> Reconsidered,” </w:t>
      </w:r>
      <w:hyperlink r:id="rId16" w:history="1">
        <w:r w:rsidRPr="002960C1">
          <w:rPr>
            <w:rStyle w:val="Hyperlink"/>
          </w:rPr>
          <w:t>http://www.masterresource.org/2012/03/what-the-skeptics-are-skeptical-of/</w:t>
        </w:r>
      </w:hyperlink>
    </w:p>
    <w:p w:rsidR="00BD709A" w:rsidRPr="00B15060" w:rsidRDefault="00BD709A" w:rsidP="00BD709A">
      <w:pPr>
        <w:rPr>
          <w:rStyle w:val="StyleBoldUnderline"/>
        </w:rPr>
      </w:pPr>
      <w:r w:rsidRPr="005143EA">
        <w:rPr>
          <w:rStyle w:val="StyleBoldUnderline"/>
        </w:rPr>
        <w:t>To say that modeling the climate for long-term predictions is difficult</w:t>
      </w:r>
      <w:r>
        <w:t xml:space="preserve"> given the current state of climate science </w:t>
      </w:r>
      <w:r w:rsidRPr="005143EA">
        <w:rPr>
          <w:rStyle w:val="StyleBoldUnderline"/>
        </w:rPr>
        <w:t>is like saying</w:t>
      </w:r>
      <w:r>
        <w:t xml:space="preserve"> that </w:t>
      </w:r>
      <w:r w:rsidRPr="005143EA">
        <w:rPr>
          <w:rStyle w:val="StyleBoldUnderline"/>
        </w:rPr>
        <w:t>it would be difficult for your five-year-old son to build a 400 horsepower car from</w:t>
      </w:r>
      <w:r>
        <w:t xml:space="preserve"> re-purposed </w:t>
      </w:r>
      <w:r w:rsidRPr="005143EA">
        <w:rPr>
          <w:rStyle w:val="StyleBoldUnderline"/>
        </w:rPr>
        <w:t>Toys</w:t>
      </w:r>
      <w:r>
        <w:t xml:space="preserve"> ‘R’ </w:t>
      </w:r>
      <w:proofErr w:type="gramStart"/>
      <w:r>
        <w:t>Us</w:t>
      </w:r>
      <w:proofErr w:type="gramEnd"/>
      <w:r>
        <w:t xml:space="preserve"> purchases. </w:t>
      </w:r>
      <w:r w:rsidRPr="005143EA">
        <w:rPr>
          <w:rStyle w:val="StyleBoldUnderline"/>
        </w:rPr>
        <w:t>Imagine</w:t>
      </w:r>
      <w:r>
        <w:t xml:space="preserve"> that </w:t>
      </w:r>
      <w:r w:rsidRPr="005143EA">
        <w:rPr>
          <w:rStyle w:val="StyleBoldUnderline"/>
        </w:rPr>
        <w:t>he comes to you with pages</w:t>
      </w:r>
      <w:r>
        <w:t xml:space="preserve"> and pages </w:t>
      </w:r>
      <w:r w:rsidRPr="005143EA">
        <w:rPr>
          <w:rStyle w:val="StyleBoldUnderline"/>
        </w:rPr>
        <w:t>of plans he’s sketched</w:t>
      </w:r>
      <w:r>
        <w:t xml:space="preserve"> out in crayon. The “car” will cost $22,827.35 worth of toys</w:t>
      </w:r>
      <w:r w:rsidRPr="0030791B">
        <w:rPr>
          <w:rStyle w:val="StyleBoldUnderline"/>
        </w:rPr>
        <w:t xml:space="preserve">. Why wouldn’t you reach for your credit card? </w:t>
      </w:r>
      <w:r>
        <w:t xml:space="preserve">Is that because you’re against teaching kids engineering? Is it because his sworn enemy, your daughter, is paying you off? Or </w:t>
      </w:r>
      <w:r w:rsidRPr="005143EA">
        <w:rPr>
          <w:rStyle w:val="StyleBoldUnderline"/>
        </w:rPr>
        <w:t>perhaps it’s because this project is obviously beyond the capability of a five-year-old</w:t>
      </w:r>
      <w:r>
        <w:t xml:space="preserve">, and that his crayon schematics don’t offer convincing evidence that he is in fact the kind of once-in-a-generation prodigy who could somehow pull it off. If one understands how monumental an undertaking it would be to produce a sound climate model, one can see that </w:t>
      </w:r>
      <w:r w:rsidRPr="0030791B">
        <w:rPr>
          <w:rStyle w:val="StyleBoldUnderline"/>
          <w:highlight w:val="cyan"/>
        </w:rPr>
        <w:t>today’s climate modelers are making assertions</w:t>
      </w:r>
      <w:r w:rsidRPr="0030791B">
        <w:rPr>
          <w:rStyle w:val="StyleBoldUnderline"/>
        </w:rPr>
        <w:t xml:space="preserve"> no less implausible than our five-year </w:t>
      </w:r>
      <w:proofErr w:type="spellStart"/>
      <w:r w:rsidRPr="0030791B">
        <w:rPr>
          <w:rStyle w:val="StyleBoldUnderline"/>
        </w:rPr>
        <w:t>old’s</w:t>
      </w:r>
      <w:proofErr w:type="spellEnd"/>
      <w:r w:rsidRPr="0030791B">
        <w:rPr>
          <w:rStyle w:val="StyleBoldUnderline"/>
        </w:rPr>
        <w:t xml:space="preserve"> fantasy. In physics it is generally possible to exactly predict the behavior of systems involving two independent bodies</w:t>
      </w:r>
      <w:r w:rsidRPr="0030791B">
        <w:t xml:space="preserve">, whether planets interacting through gravity or elementary particles through the electromagnetic field. </w:t>
      </w:r>
      <w:r w:rsidRPr="0030791B">
        <w:rPr>
          <w:rStyle w:val="StyleBoldUnderline"/>
        </w:rPr>
        <w:t>More bodies means no exact solution</w:t>
      </w:r>
      <w:r w:rsidRPr="0030791B">
        <w:t xml:space="preserve"> to the dynamical equations </w:t>
      </w:r>
      <w:r w:rsidRPr="0030791B">
        <w:rPr>
          <w:rStyle w:val="StyleBoldUnderline"/>
        </w:rPr>
        <w:t>and a zoo of different approximations</w:t>
      </w:r>
      <w:r w:rsidRPr="0030791B">
        <w:t xml:space="preserve">, usually </w:t>
      </w:r>
      <w:r w:rsidRPr="0030791B">
        <w:rPr>
          <w:rStyle w:val="StyleBoldUnderline"/>
        </w:rPr>
        <w:t>requiring computational simulation, which takes more and more time as the number of bodies</w:t>
      </w:r>
      <w:r w:rsidRPr="0030791B">
        <w:t xml:space="preserve"> being simulated </w:t>
      </w:r>
      <w:r w:rsidRPr="0030791B">
        <w:rPr>
          <w:rStyle w:val="StyleBoldUnderline"/>
        </w:rPr>
        <w:t>increases.</w:t>
      </w:r>
      <w:r w:rsidRPr="0030791B">
        <w:t xml:space="preserve"> Indeed the computation time generally grows exponentially with the number of bodies. </w:t>
      </w:r>
      <w:r w:rsidRPr="0030791B">
        <w:rPr>
          <w:rStyle w:val="StyleBoldUnderline"/>
          <w:highlight w:val="cyan"/>
        </w:rPr>
        <w:t>The</w:t>
      </w:r>
      <w:r w:rsidRPr="0030791B">
        <w:rPr>
          <w:rStyle w:val="StyleBoldUnderline"/>
        </w:rPr>
        <w:t xml:space="preserve"> global </w:t>
      </w:r>
      <w:r w:rsidRPr="0030791B">
        <w:rPr>
          <w:rStyle w:val="StyleBoldUnderline"/>
          <w:highlight w:val="cyan"/>
        </w:rPr>
        <w:t>climate</w:t>
      </w:r>
      <w:r w:rsidRPr="0030791B">
        <w:rPr>
          <w:rStyle w:val="StyleBoldUnderline"/>
        </w:rPr>
        <w:t xml:space="preserve"> system </w:t>
      </w:r>
      <w:r w:rsidRPr="0030791B">
        <w:rPr>
          <w:rStyle w:val="StyleBoldUnderline"/>
          <w:highlight w:val="cyan"/>
        </w:rPr>
        <w:t>comprises</w:t>
      </w:r>
      <w:r w:rsidRPr="0030791B">
        <w:rPr>
          <w:rStyle w:val="StyleBoldUnderline"/>
        </w:rPr>
        <w:t xml:space="preserve"> an astronomical number (at least </w:t>
      </w:r>
      <w:r w:rsidRPr="0030791B">
        <w:rPr>
          <w:rStyle w:val="StyleBoldUnderline"/>
          <w:highlight w:val="cyan"/>
        </w:rPr>
        <w:t>billions) of</w:t>
      </w:r>
      <w:r w:rsidRPr="0030791B">
        <w:rPr>
          <w:rStyle w:val="StyleBoldUnderline"/>
        </w:rPr>
        <w:t xml:space="preserve"> effectively </w:t>
      </w:r>
      <w:r w:rsidRPr="0030791B">
        <w:rPr>
          <w:rStyle w:val="StyleBoldUnderline"/>
          <w:highlight w:val="cyan"/>
        </w:rPr>
        <w:t>independent “bodies</w:t>
      </w:r>
      <w:r w:rsidRPr="0030791B">
        <w:rPr>
          <w:rStyle w:val="StyleBoldUnderline"/>
        </w:rPr>
        <w:t>,” which is to say of isolatable, relatively uniform chunks of air, ocean, and earth. Their interactions span the complexity spectrum,</w:t>
      </w:r>
      <w:r w:rsidRPr="0030791B">
        <w:t xml:space="preserve"> from the mechanical push-and-pull of an ocean current to the lesser-known dynamics of cloud formation to intricate, biological mechanisms like plant growth and respiration that have evolved over billions of years. </w:t>
      </w:r>
      <w:r w:rsidRPr="0030791B">
        <w:rPr>
          <w:rStyle w:val="StyleBoldUnderline"/>
          <w:highlight w:val="cyan"/>
        </w:rPr>
        <w:t>Solving this kind of complex system is</w:t>
      </w:r>
      <w:r w:rsidRPr="0030791B">
        <w:rPr>
          <w:rStyle w:val="StyleBoldUnderline"/>
        </w:rPr>
        <w:t xml:space="preserve"> outside the realm of controlled approximations and reasonable estimates. It’s </w:t>
      </w:r>
      <w:r w:rsidRPr="0030791B">
        <w:rPr>
          <w:rStyle w:val="StyleBoldUnderline"/>
          <w:highlight w:val="cyan"/>
        </w:rPr>
        <w:t>in the realm of random stabs,</w:t>
      </w:r>
      <w:r w:rsidRPr="0030791B">
        <w:rPr>
          <w:highlight w:val="cyan"/>
        </w:rPr>
        <w:t xml:space="preserve"> </w:t>
      </w:r>
      <w:r w:rsidRPr="0030791B">
        <w:t xml:space="preserve">on any objective assessment of our current scientific powers. Since attempts to model this system are the basis of claims for catastrophic global warming, the evidence we need to consider pertains to whether or not such models are capturing enough of the detailed mess of forces that actually drives the climate. </w:t>
      </w:r>
      <w:r w:rsidRPr="0030791B">
        <w:rPr>
          <w:rStyle w:val="StyleBoldUnderline"/>
          <w:highlight w:val="cyan"/>
        </w:rPr>
        <w:t>Many different climate processes affect the energy balance</w:t>
      </w:r>
      <w:r w:rsidRPr="0030791B">
        <w:t xml:space="preserve"> between the earth and </w:t>
      </w:r>
      <w:proofErr w:type="gramStart"/>
      <w:r w:rsidRPr="0030791B">
        <w:t>outer-space</w:t>
      </w:r>
      <w:proofErr w:type="gramEnd"/>
      <w:r w:rsidRPr="0030791B">
        <w:t xml:space="preserve"> and thus affect temperatures on the Earth. </w:t>
      </w:r>
      <w:r w:rsidRPr="0030791B">
        <w:rPr>
          <w:rStyle w:val="StyleBoldUnderline"/>
        </w:rPr>
        <w:t>One such process is the greenhouse effect</w:t>
      </w:r>
      <w:r w:rsidRPr="0030791B">
        <w:t xml:space="preserve">, by which CO2 and other gases trap some extra solar energy in the atmosphere and convert it into heat. It is widely acknowledged that the CO2-linked greenhouse effect itself can produce only a modest warming going forward because the incremental warming produced by each extra liter of CO2 gets smaller and smaller as more CO2 is added. The </w:t>
      </w:r>
      <w:r w:rsidRPr="0030791B">
        <w:rPr>
          <w:rStyle w:val="StyleBoldUnderline"/>
        </w:rPr>
        <w:t>catastrophist projections are based on the idea that this modest warming will trigger an entirely separate set of feedback mechanisms that will multiply the warming</w:t>
      </w:r>
      <w:r w:rsidRPr="0030791B">
        <w:t xml:space="preserve"> many times. </w:t>
      </w:r>
      <w:r w:rsidRPr="0030791B">
        <w:rPr>
          <w:rStyle w:val="StyleBoldUnderline"/>
        </w:rPr>
        <w:t>For instance</w:t>
      </w:r>
      <w:r w:rsidRPr="0030791B">
        <w:t xml:space="preserve"> warming is projected to increase ambient levels of </w:t>
      </w:r>
      <w:r w:rsidRPr="0030791B">
        <w:rPr>
          <w:rStyle w:val="StyleBoldUnderline"/>
        </w:rPr>
        <w:t>water vapor</w:t>
      </w:r>
      <w:r w:rsidRPr="0030791B">
        <w:t xml:space="preserve">, itself a greenhouse gas; </w:t>
      </w:r>
      <w:r w:rsidRPr="0030791B">
        <w:rPr>
          <w:rStyle w:val="StyleBoldUnderline"/>
        </w:rPr>
        <w:t>melting ice</w:t>
      </w:r>
      <w:r w:rsidRPr="0030791B">
        <w:t xml:space="preserve"> will expose more earth or open water, which tend to absorb more solar energy as heat; temperature-linked changes in </w:t>
      </w:r>
      <w:r w:rsidRPr="0030791B">
        <w:rPr>
          <w:rStyle w:val="StyleBoldUnderline"/>
        </w:rPr>
        <w:t>cloud patterns</w:t>
      </w:r>
      <w:r w:rsidRPr="0030791B">
        <w:t xml:space="preserve"> affect how much solar energy gets reflected back to space or back to the </w:t>
      </w:r>
      <w:r w:rsidRPr="0030791B">
        <w:lastRenderedPageBreak/>
        <w:t xml:space="preserve">Earth. </w:t>
      </w:r>
      <w:r w:rsidRPr="0030791B">
        <w:rPr>
          <w:rStyle w:val="StyleBoldUnderline"/>
        </w:rPr>
        <w:t>There are also negative feedbacks</w:t>
      </w:r>
      <w:r w:rsidRPr="0030791B">
        <w:t xml:space="preserve">, meaning processes that come into play due to warming, or to CO2 increases, that wind up counteracting that warming. Examples include </w:t>
      </w:r>
      <w:r w:rsidRPr="0030791B">
        <w:rPr>
          <w:rStyle w:val="StyleBoldUnderline"/>
        </w:rPr>
        <w:t>enhanced re-radiation of energy back into space at higher temperatures, increased absorption of CO2 into the oceans, and increased quantities of organic matter capturing CO2.</w:t>
      </w:r>
      <w:r w:rsidRPr="0030791B">
        <w:t xml:space="preserve"> Indeed some supposedly positive feedbacks, like certain cloud effects, may turn out actually to be negative ones. Moreover, </w:t>
      </w:r>
      <w:r w:rsidRPr="0030791B">
        <w:rPr>
          <w:rStyle w:val="StyleBoldUnderline"/>
        </w:rPr>
        <w:t>nature does not</w:t>
      </w:r>
      <w:r w:rsidRPr="0030791B">
        <w:t xml:space="preserve"> simply </w:t>
      </w:r>
      <w:r w:rsidRPr="0030791B">
        <w:rPr>
          <w:rStyle w:val="StyleBoldUnderline"/>
        </w:rPr>
        <w:t>provide</w:t>
      </w:r>
      <w:r w:rsidRPr="0030791B">
        <w:t xml:space="preserve"> us with </w:t>
      </w:r>
      <w:r w:rsidRPr="0030791B">
        <w:rPr>
          <w:rStyle w:val="StyleBoldUnderline"/>
        </w:rPr>
        <w:t>a list of</w:t>
      </w:r>
      <w:r w:rsidRPr="0030791B">
        <w:t xml:space="preserve"> all the relevant </w:t>
      </w:r>
      <w:r w:rsidRPr="0030791B">
        <w:rPr>
          <w:rStyle w:val="StyleBoldUnderline"/>
        </w:rPr>
        <w:t>feedbacks</w:t>
      </w:r>
      <w:r w:rsidRPr="0030791B">
        <w:t xml:space="preserve">, or climate processes in general. There is no systematic procedure by which the set of processes included in current climate models are picked out from the catalogue of </w:t>
      </w:r>
      <w:proofErr w:type="gramStart"/>
      <w:r w:rsidRPr="0030791B">
        <w:t>all possible</w:t>
      </w:r>
      <w:proofErr w:type="gramEnd"/>
      <w:r w:rsidRPr="0030791B">
        <w:t xml:space="preserve"> such processes. </w:t>
      </w:r>
      <w:r w:rsidRPr="0030791B">
        <w:rPr>
          <w:rStyle w:val="StyleBoldUnderline"/>
          <w:highlight w:val="cyan"/>
        </w:rPr>
        <w:t>The procedure is</w:t>
      </w:r>
      <w:r w:rsidRPr="0030791B">
        <w:rPr>
          <w:rStyle w:val="StyleBoldUnderline"/>
        </w:rPr>
        <w:t xml:space="preserve"> simply </w:t>
      </w:r>
      <w:r w:rsidRPr="0030791B">
        <w:rPr>
          <w:rStyle w:val="StyleBoldUnderline"/>
          <w:highlight w:val="cyan"/>
        </w:rPr>
        <w:t>for modelers to engage their</w:t>
      </w:r>
      <w:r w:rsidRPr="0030791B">
        <w:rPr>
          <w:rStyle w:val="StyleBoldUnderline"/>
        </w:rPr>
        <w:t xml:space="preserve"> own </w:t>
      </w:r>
      <w:r w:rsidRPr="0030791B">
        <w:rPr>
          <w:rStyle w:val="StyleBoldUnderline"/>
          <w:highlight w:val="cyan"/>
        </w:rPr>
        <w:t>imaginations</w:t>
      </w:r>
      <w:r w:rsidRPr="0030791B">
        <w:t xml:space="preserve">, given our current knowledge, to conceive possible effects and gather evidence to confirm or falsify them. How many known ones have been intentionally discarded due to a lack of knowledge and evidence about how to incorporate them? </w:t>
      </w:r>
      <w:r w:rsidRPr="0030791B">
        <w:rPr>
          <w:rStyle w:val="StyleBoldUnderline"/>
        </w:rPr>
        <w:t>How many have just not been thought of to date?</w:t>
      </w:r>
      <w:r w:rsidRPr="0030791B">
        <w:t xml:space="preserve"> In a certain sense, this is the nature of any scientific theory. But </w:t>
      </w:r>
      <w:r w:rsidRPr="0030791B">
        <w:rPr>
          <w:rStyle w:val="StyleBoldUnderline"/>
        </w:rPr>
        <w:t>this is why</w:t>
      </w:r>
      <w:r w:rsidRPr="0030791B">
        <w:t xml:space="preserve"> such </w:t>
      </w:r>
      <w:r w:rsidRPr="0030791B">
        <w:rPr>
          <w:rStyle w:val="StyleBoldUnderline"/>
          <w:highlight w:val="cyan"/>
        </w:rPr>
        <w:t>theories have to produce specific, detailed predictions,</w:t>
      </w:r>
      <w:r w:rsidRPr="0030791B">
        <w:rPr>
          <w:rStyle w:val="StyleBoldUnderline"/>
        </w:rPr>
        <w:t xml:space="preserve"> confirmed by observation, to show that they have captured</w:t>
      </w:r>
      <w:r w:rsidRPr="0030791B">
        <w:t xml:space="preserve"> the </w:t>
      </w:r>
      <w:r w:rsidRPr="0030791B">
        <w:rPr>
          <w:rStyle w:val="StyleBoldUnderline"/>
        </w:rPr>
        <w:t>relevant causal factors. Apart from this, there is a lot of room</w:t>
      </w:r>
      <w:r w:rsidRPr="0030791B">
        <w:t xml:space="preserve"> here </w:t>
      </w:r>
      <w:r w:rsidRPr="0030791B">
        <w:rPr>
          <w:rStyle w:val="StyleBoldUnderline"/>
        </w:rPr>
        <w:t>for</w:t>
      </w:r>
      <w:r w:rsidRPr="0030791B">
        <w:t xml:space="preserve"> the ultimate outcome of the models to be controlled by </w:t>
      </w:r>
      <w:r w:rsidRPr="0030791B">
        <w:rPr>
          <w:rStyle w:val="StyleBoldUnderline"/>
        </w:rPr>
        <w:t>ideological predispositions</w:t>
      </w:r>
      <w:r w:rsidRPr="0030791B">
        <w:t xml:space="preserve">—like that, of all the underlying drivers, the decisive one just happens to be CO2, the one with a clear link to the functioning of modern, industrial capitalism. What would be a rational response when your five-year-old car enthusiast presents you with his crayon plans, protesting that he’s also proven his case by putting together a scale model in Legos? First you might point out that while his plans are impressive for a boy his age, it’s rarely the case that reality works out just like a priori plans and models suggest. Rather than setting him loose at toysrus.com with your credit card, you might suggest he start off with a scaled-down project, like an RC kit. Then, if that’s a success, maybe an introduction to simple wood and then metal work. As he gets older and proves himself at each stage, he could move on to machine shop projects, welding, and an apprenticeship with a real car mechanic. This kind of demonstrated, step-by-step progress is how legitimate inventions, and inventors, are made. At the end of the process, they no longer agitate for sizable investments on the basis of their original crayon plans. </w:t>
      </w:r>
      <w:r w:rsidRPr="0030791B">
        <w:rPr>
          <w:rStyle w:val="Emphasis"/>
        </w:rPr>
        <w:t>And such demonstrated, step-by-step progress is exactly what a reasonable person ought to demand from the global warming catastrophists.</w:t>
      </w:r>
      <w:r w:rsidRPr="0030791B">
        <w:t xml:space="preserve"> </w:t>
      </w:r>
      <w:r w:rsidRPr="0030791B">
        <w:rPr>
          <w:rStyle w:val="StyleBoldUnderline"/>
        </w:rPr>
        <w:t xml:space="preserve">Not mere </w:t>
      </w:r>
      <w:proofErr w:type="gramStart"/>
      <w:r w:rsidRPr="0030791B">
        <w:rPr>
          <w:rStyle w:val="StyleBoldUnderline"/>
        </w:rPr>
        <w:t>simulations,</w:t>
      </w:r>
      <w:proofErr w:type="gramEnd"/>
      <w:r w:rsidRPr="0030791B">
        <w:rPr>
          <w:rStyle w:val="StyleBoldUnderline"/>
        </w:rPr>
        <w:t xml:space="preserve"> generated by model code that they control and have played with for years. </w:t>
      </w:r>
      <w:r w:rsidRPr="0030791B">
        <w:rPr>
          <w:rStyle w:val="StyleBoldUnderline"/>
          <w:highlight w:val="cyan"/>
        </w:rPr>
        <w:t>Since the odds are so small</w:t>
      </w:r>
      <w:r w:rsidRPr="0030791B">
        <w:rPr>
          <w:rStyle w:val="StyleBoldUnderline"/>
        </w:rPr>
        <w:t xml:space="preserve">, a priori, </w:t>
      </w:r>
      <w:r w:rsidRPr="0030791B">
        <w:rPr>
          <w:rStyle w:val="StyleBoldUnderline"/>
          <w:highlight w:val="cyan"/>
        </w:rPr>
        <w:t>that they</w:t>
      </w:r>
      <w:r w:rsidRPr="0030791B">
        <w:rPr>
          <w:rStyle w:val="StyleBoldUnderline"/>
        </w:rPr>
        <w:t xml:space="preserve"> have actually </w:t>
      </w:r>
      <w:r w:rsidRPr="0030791B">
        <w:rPr>
          <w:rStyle w:val="StyleBoldUnderline"/>
          <w:highlight w:val="cyan"/>
        </w:rPr>
        <w:t>cracked the</w:t>
      </w:r>
      <w:r w:rsidRPr="0030791B">
        <w:rPr>
          <w:rStyle w:val="StyleBoldUnderline"/>
        </w:rPr>
        <w:t xml:space="preserve"> excruciatingly complicated </w:t>
      </w:r>
      <w:r w:rsidRPr="0030791B">
        <w:rPr>
          <w:rStyle w:val="StyleBoldUnderline"/>
          <w:highlight w:val="cyan"/>
        </w:rPr>
        <w:t>problem of global climate prediction, we need dramatic positive evidence</w:t>
      </w:r>
      <w:r w:rsidRPr="0030791B">
        <w:rPr>
          <w:rStyle w:val="StyleBoldUnderline"/>
        </w:rPr>
        <w:t>. Lesser evidence is powerless to overcome the overwhelming odds against being able to delicately sort out the mess of climate drivers and feedbacks.</w:t>
      </w:r>
      <w:r w:rsidRPr="0030791B">
        <w:rPr>
          <w:b/>
          <w:u w:val="single"/>
          <w:bdr w:val="single" w:sz="4" w:space="0" w:color="auto"/>
        </w:rPr>
        <w:t xml:space="preserve"> </w:t>
      </w:r>
      <w:r w:rsidRPr="0030791B">
        <w:t xml:space="preserve">The catastrophists need to demonstrate their methodology by applying it to smaller problems whose outcomes we don’t have to wait a century for. </w:t>
      </w:r>
      <w:r w:rsidRPr="0030791B">
        <w:rPr>
          <w:rStyle w:val="StyleBoldUnderline"/>
        </w:rPr>
        <w:t>They need to derive unambiguous, detailed predictions</w:t>
      </w:r>
      <w:r w:rsidRPr="0030791B">
        <w:t xml:space="preserve"> for these outcomes and see them borne out. By “detailed” I mean predictions of not just a single number, like a cumulative warming trend, that could just be accidentally correct—and they’re not even getting predictions on these simpler metrics right. I mean predictions of a more intricate, </w:t>
      </w:r>
      <w:proofErr w:type="spellStart"/>
      <w:r w:rsidRPr="0030791B">
        <w:t>unaccidental</w:t>
      </w:r>
      <w:proofErr w:type="spellEnd"/>
      <w:r w:rsidRPr="0030791B">
        <w:t xml:space="preserve"> nature. For instance, climate models predict a detailed pattern of warming that occurs at different rates in different parts of the globe and, importantly, at different altitudes in the atmosphere. But when we look in actual climate data for the specific, altitude-dependent warming signature produced by these models, we find something entirely different. And that’s only half the problem. </w:t>
      </w:r>
      <w:r w:rsidRPr="0030791B">
        <w:rPr>
          <w:rStyle w:val="StyleBoldUnderline"/>
        </w:rPr>
        <w:t>Before we can test models, we need</w:t>
      </w:r>
      <w:r w:rsidRPr="0030791B">
        <w:t xml:space="preserve"> this </w:t>
      </w:r>
      <w:r w:rsidRPr="0030791B">
        <w:rPr>
          <w:rStyle w:val="StyleBoldUnderline"/>
        </w:rPr>
        <w:t>historical climate data to be accurate</w:t>
      </w:r>
      <w:r w:rsidRPr="0030791B">
        <w:t xml:space="preserve"> in order for the comparison to mean anything. Even for the one central climate variable, global average temperature, </w:t>
      </w:r>
      <w:r w:rsidRPr="0030791B">
        <w:rPr>
          <w:rStyle w:val="StyleBoldUnderline"/>
        </w:rPr>
        <w:t>the reconstructed data is fraught with uncertainties and scientific misconduct.</w:t>
      </w:r>
      <w:r w:rsidRPr="0030791B">
        <w:t xml:space="preserve"> </w:t>
      </w:r>
      <w:r w:rsidRPr="0030791B">
        <w:rPr>
          <w:rStyle w:val="StyleBoldUnderline"/>
          <w:highlight w:val="cyan"/>
        </w:rPr>
        <w:t>What has</w:t>
      </w:r>
      <w:r w:rsidRPr="0030791B">
        <w:rPr>
          <w:rStyle w:val="StyleBoldUnderline"/>
        </w:rPr>
        <w:t xml:space="preserve"> always </w:t>
      </w:r>
      <w:r w:rsidRPr="0030791B">
        <w:rPr>
          <w:rStyle w:val="StyleBoldUnderline"/>
          <w:highlight w:val="cyan"/>
        </w:rPr>
        <w:t>to be kept in mind</w:t>
      </w:r>
      <w:r w:rsidRPr="0030791B">
        <w:t xml:space="preserve"> on these issues, </w:t>
      </w:r>
      <w:r w:rsidRPr="0030791B">
        <w:rPr>
          <w:rStyle w:val="StyleBoldUnderline"/>
          <w:highlight w:val="cyan"/>
        </w:rPr>
        <w:t>is</w:t>
      </w:r>
      <w:r w:rsidRPr="0030791B">
        <w:t xml:space="preserve"> (</w:t>
      </w:r>
      <w:proofErr w:type="spellStart"/>
      <w:r w:rsidRPr="0030791B">
        <w:t>i</w:t>
      </w:r>
      <w:proofErr w:type="spellEnd"/>
      <w:r w:rsidRPr="0030791B">
        <w:t xml:space="preserve">) </w:t>
      </w:r>
      <w:r w:rsidRPr="0030791B">
        <w:rPr>
          <w:rStyle w:val="StyleBoldUnderline"/>
          <w:highlight w:val="cyan"/>
        </w:rPr>
        <w:t>the massive complexity of the problem</w:t>
      </w:r>
      <w:r w:rsidRPr="0030791B">
        <w:t xml:space="preserve"> the catastrophist modelers are claiming to have solved relative to the current state of climate science, </w:t>
      </w:r>
      <w:r w:rsidRPr="0030791B">
        <w:rPr>
          <w:rStyle w:val="StyleBoldUnderline"/>
          <w:highlight w:val="cyan"/>
        </w:rPr>
        <w:t>and</w:t>
      </w:r>
      <w:r w:rsidRPr="0030791B">
        <w:t xml:space="preserve"> (ii) </w:t>
      </w:r>
      <w:r w:rsidRPr="0030791B">
        <w:rPr>
          <w:rStyle w:val="StyleBoldUnderline"/>
        </w:rPr>
        <w:t xml:space="preserve">what this implies about </w:t>
      </w:r>
      <w:r w:rsidRPr="0030791B">
        <w:rPr>
          <w:rStyle w:val="StyleBoldUnderline"/>
          <w:highlight w:val="cyan"/>
        </w:rPr>
        <w:t xml:space="preserve">the </w:t>
      </w:r>
      <w:r w:rsidRPr="0030791B">
        <w:rPr>
          <w:rStyle w:val="Emphasis"/>
          <w:highlight w:val="cyan"/>
        </w:rPr>
        <w:t>onus of proof</w:t>
      </w:r>
      <w:r w:rsidRPr="0030791B">
        <w:rPr>
          <w:rStyle w:val="Emphasis"/>
        </w:rPr>
        <w:t>.</w:t>
      </w:r>
      <w:r w:rsidRPr="0030791B">
        <w:t xml:space="preserve"> Their claim is to have accomplished a scientific miracle </w:t>
      </w:r>
      <w:r w:rsidRPr="0030791B">
        <w:lastRenderedPageBreak/>
        <w:t xml:space="preserve">with tools that by any reasonable analysis are far from capable of the task. Absent shocking evidence of success on their part, </w:t>
      </w:r>
      <w:r w:rsidRPr="0030791B">
        <w:rPr>
          <w:rStyle w:val="StyleBoldUnderline"/>
        </w:rPr>
        <w:t xml:space="preserve">the conclusion to draw is not: catastrophic global warming has just moderate odds of occurring. </w:t>
      </w:r>
      <w:r w:rsidRPr="0030791B">
        <w:rPr>
          <w:rStyle w:val="StyleBoldUnderline"/>
          <w:highlight w:val="cyan"/>
        </w:rPr>
        <w:t>The conclusion is that these models bear as much relationship to reality as your son’s crayon plans</w:t>
      </w:r>
      <w:r w:rsidRPr="0030791B">
        <w:rPr>
          <w:rStyle w:val="StyleBoldUnderline"/>
        </w:rPr>
        <w:t xml:space="preserve"> bear to a real car. And suggestions about how to transform the entire world economy based on these mod</w:t>
      </w:r>
      <w:r w:rsidRPr="00B15060">
        <w:rPr>
          <w:rStyle w:val="StyleBoldUnderline"/>
        </w:rPr>
        <w:t>els should be treated accordingly.</w:t>
      </w:r>
    </w:p>
    <w:p w:rsidR="00BD709A" w:rsidRPr="000A606F" w:rsidRDefault="00BD709A" w:rsidP="00BD709A">
      <w:pPr>
        <w:pStyle w:val="Heading4"/>
      </w:pPr>
      <w:r>
        <w:t xml:space="preserve">Err </w:t>
      </w:r>
      <w:proofErr w:type="spellStart"/>
      <w:r>
        <w:t>neg</w:t>
      </w:r>
      <w:proofErr w:type="spellEnd"/>
      <w:r>
        <w:t xml:space="preserve"> – terminal impact is a century off</w:t>
      </w:r>
    </w:p>
    <w:p w:rsidR="00BD709A" w:rsidRDefault="00BD709A" w:rsidP="00BD709A">
      <w:r>
        <w:t xml:space="preserve">Robert </w:t>
      </w:r>
      <w:r w:rsidRPr="001816E9">
        <w:rPr>
          <w:rStyle w:val="StyleStyleBold12pt"/>
        </w:rPr>
        <w:t>Mendelsohn</w:t>
      </w:r>
      <w:r>
        <w:t xml:space="preserve">, Davis Professor of Forest Policy &amp; Professor of Economics, </w:t>
      </w:r>
      <w:r w:rsidRPr="001816E9">
        <w:rPr>
          <w:rStyle w:val="StyleStyleBold12pt"/>
        </w:rPr>
        <w:t>2009</w:t>
      </w:r>
      <w:r>
        <w:t>, “Climate Change and Economic Growth,” http://www.growthcommission.org/storage/cgdev/documents/globalization/ch12globalization.pdf</w:t>
      </w:r>
    </w:p>
    <w:p w:rsidR="00BD709A" w:rsidRDefault="00BD709A" w:rsidP="00BD709A">
      <w:r>
        <w:t xml:space="preserve">The heart of the debate about climate change comes from numerous warnings from scientists and others that give the impression that </w:t>
      </w:r>
      <w:proofErr w:type="spellStart"/>
      <w:r>
        <w:t>humaninduced</w:t>
      </w:r>
      <w:proofErr w:type="spellEnd"/>
      <w:r>
        <w:t xml:space="preserve"> climate change is an immediate threat to society (IPCC 2007a, 2007c; Stern 2006). Millions of people might be vulnerable to health effects (IPCC 2007a), crop production might fall in the low latitudes (IPCC 2007a), water supplies might dwindle (IPCC 2007a), precipitation might fall in arid regions (IPCC 2007a), extreme events will grow exponentially (Stern 2006), and between 20 and 30 percent of species will risk extinction (IPCC 2007a). Even worse, there may be catastrophic events such as the melting of Greenland or Antarctic ice sheets, causing severe sea-level rise, which would inundate hundreds of millions of people (</w:t>
      </w:r>
      <w:proofErr w:type="spellStart"/>
      <w:r>
        <w:t>Dasgupta</w:t>
      </w:r>
      <w:proofErr w:type="spellEnd"/>
      <w:r>
        <w:t xml:space="preserve"> and others 2009). </w:t>
      </w:r>
      <w:r w:rsidRPr="001816E9">
        <w:rPr>
          <w:rStyle w:val="StyleBoldUnderline"/>
          <w:highlight w:val="cyan"/>
        </w:rPr>
        <w:t>Proponents argue</w:t>
      </w:r>
      <w:r>
        <w:t xml:space="preserve"> </w:t>
      </w:r>
      <w:r w:rsidRPr="001816E9">
        <w:rPr>
          <w:rStyle w:val="StyleBoldUnderline"/>
        </w:rPr>
        <w:t>that</w:t>
      </w:r>
      <w:r>
        <w:t xml:space="preserve"> </w:t>
      </w:r>
      <w:r w:rsidRPr="001816E9">
        <w:rPr>
          <w:rStyle w:val="StyleBoldUnderline"/>
          <w:highlight w:val="cyan"/>
        </w:rPr>
        <w:t>there is no time to waste</w:t>
      </w:r>
      <w:r>
        <w:t xml:space="preserve">. Unless greenhouse gases are cut dramatically today, economic growth and </w:t>
      </w:r>
      <w:proofErr w:type="gramStart"/>
      <w:r>
        <w:t>well-being</w:t>
      </w:r>
      <w:proofErr w:type="gramEnd"/>
      <w:r>
        <w:t xml:space="preserve"> may be at risk (Stern 2006). </w:t>
      </w:r>
      <w:r w:rsidRPr="001816E9">
        <w:rPr>
          <w:rStyle w:val="StyleBoldUnderline"/>
          <w:highlight w:val="cyan"/>
        </w:rPr>
        <w:t>These</w:t>
      </w:r>
      <w:r w:rsidRPr="001816E9">
        <w:rPr>
          <w:rStyle w:val="StyleBoldUnderline"/>
        </w:rPr>
        <w:t xml:space="preserve"> statements </w:t>
      </w:r>
      <w:r w:rsidRPr="001816E9">
        <w:rPr>
          <w:rStyle w:val="StyleBoldUnderline"/>
          <w:highlight w:val="cyan"/>
        </w:rPr>
        <w:t>are</w:t>
      </w:r>
      <w:r w:rsidRPr="001816E9">
        <w:rPr>
          <w:rStyle w:val="StyleBoldUnderline"/>
        </w:rPr>
        <w:t xml:space="preserve"> largely alarmist and </w:t>
      </w:r>
      <w:r w:rsidRPr="001816E9">
        <w:rPr>
          <w:rStyle w:val="StyleBoldUnderline"/>
          <w:highlight w:val="cyan"/>
        </w:rPr>
        <w:t>misleading</w:t>
      </w:r>
      <w:r>
        <w:t xml:space="preserve">. Although climate change is a serious problem that deserves attention, </w:t>
      </w:r>
      <w:r w:rsidRPr="001816E9">
        <w:rPr>
          <w:rStyle w:val="StyleBoldUnderline"/>
          <w:highlight w:val="cyan"/>
        </w:rPr>
        <w:t>society’s immediate behavior has a</w:t>
      </w:r>
      <w:r w:rsidRPr="001816E9">
        <w:rPr>
          <w:rStyle w:val="StyleBoldUnderline"/>
        </w:rPr>
        <w:t xml:space="preserve">n extremely </w:t>
      </w:r>
      <w:r w:rsidRPr="001816E9">
        <w:rPr>
          <w:rStyle w:val="StyleBoldUnderline"/>
          <w:highlight w:val="cyan"/>
        </w:rPr>
        <w:t>low probability of leading to catastrophic</w:t>
      </w:r>
      <w:r w:rsidRPr="001816E9">
        <w:rPr>
          <w:rStyle w:val="StyleBoldUnderline"/>
        </w:rPr>
        <w:t xml:space="preserve"> </w:t>
      </w:r>
      <w:r w:rsidRPr="001816E9">
        <w:rPr>
          <w:rStyle w:val="StyleBoldUnderline"/>
          <w:highlight w:val="cyan"/>
        </w:rPr>
        <w:t>consequences</w:t>
      </w:r>
      <w:r>
        <w:t xml:space="preserve">. The science and economics of climate change are quite clear that </w:t>
      </w:r>
      <w:r w:rsidRPr="001816E9">
        <w:rPr>
          <w:rStyle w:val="StyleBoldUnderline"/>
          <w:highlight w:val="cyan"/>
        </w:rPr>
        <w:t>emissions over</w:t>
      </w:r>
      <w:r w:rsidRPr="001816E9">
        <w:rPr>
          <w:rStyle w:val="StyleBoldUnderline"/>
        </w:rPr>
        <w:t xml:space="preserve"> the next few </w:t>
      </w:r>
      <w:r w:rsidRPr="001816E9">
        <w:rPr>
          <w:rStyle w:val="StyleBoldUnderline"/>
          <w:highlight w:val="cyan"/>
        </w:rPr>
        <w:t>decades will lead to</w:t>
      </w:r>
      <w:r w:rsidRPr="001816E9">
        <w:rPr>
          <w:rStyle w:val="StyleBoldUnderline"/>
        </w:rPr>
        <w:t xml:space="preserve"> only </w:t>
      </w:r>
      <w:r w:rsidRPr="001816E9">
        <w:rPr>
          <w:rStyle w:val="StyleBoldUnderline"/>
          <w:highlight w:val="cyan"/>
        </w:rPr>
        <w:t>mild consequences</w:t>
      </w:r>
      <w:r>
        <w:t xml:space="preserve">. </w:t>
      </w:r>
      <w:r w:rsidRPr="001816E9">
        <w:rPr>
          <w:rStyle w:val="StyleBoldUnderline"/>
        </w:rPr>
        <w:t xml:space="preserve">The </w:t>
      </w:r>
      <w:r w:rsidRPr="001816E9">
        <w:rPr>
          <w:rStyle w:val="StyleBoldUnderline"/>
          <w:highlight w:val="cyan"/>
        </w:rPr>
        <w:t>severe impacts</w:t>
      </w:r>
      <w:r>
        <w:t xml:space="preserve"> predicted by alarmists </w:t>
      </w:r>
      <w:r w:rsidRPr="001816E9">
        <w:rPr>
          <w:rStyle w:val="StyleBoldUnderline"/>
          <w:highlight w:val="cyan"/>
        </w:rPr>
        <w:t>require a century</w:t>
      </w:r>
      <w:r w:rsidRPr="001816E9">
        <w:rPr>
          <w:rStyle w:val="StyleBoldUnderline"/>
        </w:rPr>
        <w:t xml:space="preserve"> (or two</w:t>
      </w:r>
      <w:r>
        <w:t xml:space="preserve">, according to Stern 2006) </w:t>
      </w:r>
      <w:r w:rsidRPr="001816E9">
        <w:rPr>
          <w:rStyle w:val="StyleBoldUnderline"/>
        </w:rPr>
        <w:t>of no mitigation</w:t>
      </w:r>
      <w:r>
        <w:t xml:space="preserve">. Many of the </w:t>
      </w:r>
      <w:r w:rsidRPr="001816E9">
        <w:rPr>
          <w:rStyle w:val="StyleBoldUnderline"/>
        </w:rPr>
        <w:t>predicted impacts assume that there will be no</w:t>
      </w:r>
      <w:r>
        <w:t xml:space="preserve"> or little </w:t>
      </w:r>
      <w:r w:rsidRPr="001816E9">
        <w:rPr>
          <w:rStyle w:val="StyleBoldUnderline"/>
        </w:rPr>
        <w:t>adaptation</w:t>
      </w:r>
      <w:r>
        <w:t xml:space="preserve">. The net economic impacts from climate change over the next 50 years will be small regardless. Most of </w:t>
      </w:r>
      <w:r w:rsidRPr="001816E9">
        <w:rPr>
          <w:rStyle w:val="StyleBoldUnderline"/>
        </w:rPr>
        <w:t xml:space="preserve">the </w:t>
      </w:r>
      <w:r w:rsidRPr="001816E9">
        <w:rPr>
          <w:rStyle w:val="StyleBoldUnderline"/>
          <w:highlight w:val="cyan"/>
        </w:rPr>
        <w:t>more severe impacts will take more than a century</w:t>
      </w:r>
      <w:r w:rsidRPr="001816E9">
        <w:rPr>
          <w:rStyle w:val="StyleBoldUnderline"/>
        </w:rPr>
        <w:t xml:space="preserve"> or even a millennium </w:t>
      </w:r>
      <w:r w:rsidRPr="001816E9">
        <w:rPr>
          <w:rStyle w:val="StyleBoldUnderline"/>
          <w:highlight w:val="cyan"/>
        </w:rPr>
        <w:t>to unfold</w:t>
      </w:r>
      <w:r w:rsidRPr="001816E9">
        <w:rPr>
          <w:rStyle w:val="StyleBoldUnderline"/>
        </w:rPr>
        <w:t>, and</w:t>
      </w:r>
      <w:r>
        <w:t xml:space="preserve"> </w:t>
      </w:r>
      <w:r w:rsidRPr="001816E9">
        <w:rPr>
          <w:rStyle w:val="StyleBoldUnderline"/>
        </w:rPr>
        <w:t xml:space="preserve">many of </w:t>
      </w:r>
      <w:r w:rsidRPr="001816E9">
        <w:rPr>
          <w:rStyle w:val="StyleBoldUnderline"/>
          <w:highlight w:val="cyan"/>
        </w:rPr>
        <w:t>these</w:t>
      </w:r>
      <w:r w:rsidRPr="001816E9">
        <w:rPr>
          <w:rStyle w:val="StyleBoldUnderline"/>
        </w:rPr>
        <w:t xml:space="preserve"> “potential” impacts </w:t>
      </w:r>
      <w:r w:rsidRPr="001816E9">
        <w:rPr>
          <w:rStyle w:val="StyleBoldUnderline"/>
          <w:highlight w:val="cyan"/>
        </w:rPr>
        <w:t>will never occur because people will adapt.</w:t>
      </w:r>
      <w:r w:rsidRPr="001816E9">
        <w:rPr>
          <w:rStyle w:val="StyleBoldUnderline"/>
        </w:rPr>
        <w:t xml:space="preserve"> It is not</w:t>
      </w:r>
      <w:r>
        <w:t xml:space="preserve"> at all </w:t>
      </w:r>
      <w:r w:rsidRPr="001816E9">
        <w:rPr>
          <w:rStyle w:val="StyleBoldUnderline"/>
        </w:rPr>
        <w:t>apparent</w:t>
      </w:r>
      <w:r>
        <w:t xml:space="preserve"> </w:t>
      </w:r>
      <w:r w:rsidRPr="001816E9">
        <w:rPr>
          <w:rStyle w:val="StyleBoldUnderline"/>
        </w:rPr>
        <w:t>that</w:t>
      </w:r>
      <w:r>
        <w:t xml:space="preserve"> immediate and </w:t>
      </w:r>
      <w:r w:rsidRPr="001816E9">
        <w:rPr>
          <w:rStyle w:val="StyleBoldUnderline"/>
        </w:rPr>
        <w:t xml:space="preserve">dramatic policies need to be developed </w:t>
      </w:r>
      <w:r>
        <w:t xml:space="preserve">to thwart long-range climate risks. What </w:t>
      </w:r>
      <w:proofErr w:type="gramStart"/>
      <w:r>
        <w:t>is</w:t>
      </w:r>
      <w:proofErr w:type="gramEnd"/>
      <w:r>
        <w:t xml:space="preserve"> needed are long-run balanced responses.</w:t>
      </w:r>
    </w:p>
    <w:p w:rsidR="00BD709A" w:rsidRPr="002960C1" w:rsidRDefault="00BD709A" w:rsidP="00BD709A">
      <w:pPr>
        <w:pStyle w:val="Heading4"/>
      </w:pPr>
      <w:r w:rsidRPr="002960C1">
        <w:t>Experts agree</w:t>
      </w:r>
    </w:p>
    <w:p w:rsidR="00BD709A" w:rsidRPr="002960C1" w:rsidRDefault="00BD709A" w:rsidP="00BD709A">
      <w:r w:rsidRPr="002960C1">
        <w:t xml:space="preserve">Jeremy </w:t>
      </w:r>
      <w:r w:rsidRPr="002960C1">
        <w:rPr>
          <w:rStyle w:val="StyleStyleBold12pt"/>
        </w:rPr>
        <w:t>Hsu</w:t>
      </w:r>
      <w:r w:rsidRPr="002960C1">
        <w:t xml:space="preserve">, Live Science Staff, </w:t>
      </w:r>
      <w:r>
        <w:t>7-19-</w:t>
      </w:r>
      <w:r w:rsidRPr="002960C1">
        <w:rPr>
          <w:rStyle w:val="StyleStyleBold12pt"/>
        </w:rPr>
        <w:t>2010</w:t>
      </w:r>
      <w:r>
        <w:t>,</w:t>
      </w:r>
      <w:r w:rsidRPr="002960C1">
        <w:t xml:space="preserve"> </w:t>
      </w:r>
      <w:hyperlink r:id="rId17" w:history="1">
        <w:r w:rsidRPr="002960C1">
          <w:rPr>
            <w:rStyle w:val="Hyperlink"/>
          </w:rPr>
          <w:t>http://www.livescience.com/culture/can-humans-survive-extinction-doomsday-100719.html</w:t>
        </w:r>
      </w:hyperlink>
    </w:p>
    <w:p w:rsidR="00BD709A" w:rsidRPr="002960C1" w:rsidRDefault="00BD709A" w:rsidP="00BD709A">
      <w:r w:rsidRPr="002960C1">
        <w:t xml:space="preserve">His views deviate sharply from those of </w:t>
      </w:r>
      <w:r w:rsidRPr="002960C1">
        <w:rPr>
          <w:rStyle w:val="StyleBoldUnderline"/>
          <w:highlight w:val="cyan"/>
        </w:rPr>
        <w:t>most experts</w:t>
      </w:r>
      <w:r w:rsidRPr="002960C1">
        <w:rPr>
          <w:rStyle w:val="StyleBoldUnderline"/>
        </w:rPr>
        <w:t xml:space="preserve">, who don't view climate change as the end for humans. Even the </w:t>
      </w:r>
      <w:r w:rsidRPr="002960C1">
        <w:rPr>
          <w:rStyle w:val="StyleBoldUnderline"/>
          <w:highlight w:val="cyan"/>
        </w:rPr>
        <w:t>worst-case scenarios</w:t>
      </w:r>
      <w:r w:rsidRPr="002960C1">
        <w:rPr>
          <w:rStyle w:val="StyleBoldUnderline"/>
        </w:rPr>
        <w:t xml:space="preserve"> discussed by the Intergovernmental Panel on Climate Change </w:t>
      </w:r>
      <w:r w:rsidRPr="002960C1">
        <w:rPr>
          <w:rStyle w:val="StyleBoldUnderline"/>
          <w:highlight w:val="cyan"/>
        </w:rPr>
        <w:t>don't foresee</w:t>
      </w:r>
      <w:r w:rsidRPr="002960C1">
        <w:rPr>
          <w:rStyle w:val="StyleBoldUnderline"/>
        </w:rPr>
        <w:t xml:space="preserve"> human </w:t>
      </w:r>
      <w:r w:rsidRPr="002960C1">
        <w:rPr>
          <w:rStyle w:val="StyleBoldUnderline"/>
          <w:highlight w:val="cyan"/>
        </w:rPr>
        <w:t>extinction.</w:t>
      </w:r>
      <w:r w:rsidRPr="002960C1">
        <w:rPr>
          <w:rStyle w:val="StyleBoldUnderline"/>
        </w:rPr>
        <w:t xml:space="preserve">  "The </w:t>
      </w:r>
      <w:r w:rsidRPr="002960C1">
        <w:rPr>
          <w:rStyle w:val="StyleBoldUnderline"/>
          <w:highlight w:val="cyan"/>
        </w:rPr>
        <w:t>scenarios that the mainstream</w:t>
      </w:r>
      <w:r w:rsidRPr="002960C1">
        <w:rPr>
          <w:rStyle w:val="StyleBoldUnderline"/>
        </w:rPr>
        <w:t xml:space="preserve"> climate </w:t>
      </w:r>
      <w:r w:rsidRPr="002960C1">
        <w:rPr>
          <w:rStyle w:val="StyleBoldUnderline"/>
          <w:highlight w:val="cyan"/>
        </w:rPr>
        <w:t>community are advancing are not end-of-humanity</w:t>
      </w:r>
      <w:r w:rsidRPr="002960C1">
        <w:rPr>
          <w:rStyle w:val="StyleBoldUnderline"/>
        </w:rPr>
        <w:t>, catastrophic scenarios</w:t>
      </w:r>
      <w:r w:rsidRPr="0030791B">
        <w:rPr>
          <w:rStyle w:val="StyleBoldUnderline"/>
        </w:rPr>
        <w:t xml:space="preserve">," said Roger </w:t>
      </w:r>
      <w:proofErr w:type="spellStart"/>
      <w:r w:rsidRPr="0030791B">
        <w:rPr>
          <w:rStyle w:val="StyleBoldUnderline"/>
        </w:rPr>
        <w:t>Pielke</w:t>
      </w:r>
      <w:proofErr w:type="spellEnd"/>
      <w:r w:rsidRPr="002960C1">
        <w:t xml:space="preserve"> Jr., a climate policy analyst at the University of Colorado at Boulder.  Humans have the technological tools to begin tackling climate change, if not quite enough yet to solve the problem, </w:t>
      </w:r>
      <w:proofErr w:type="spellStart"/>
      <w:r w:rsidRPr="002960C1">
        <w:t>Pielke</w:t>
      </w:r>
      <w:proofErr w:type="spellEnd"/>
      <w:r w:rsidRPr="002960C1">
        <w:t xml:space="preserve"> said. He added that </w:t>
      </w:r>
      <w:proofErr w:type="gramStart"/>
      <w:r w:rsidRPr="002960C1">
        <w:t>doom-mongering</w:t>
      </w:r>
      <w:proofErr w:type="gramEnd"/>
      <w:r w:rsidRPr="002960C1">
        <w:t xml:space="preserve"> did little to encourage people to take action.  "My view of politics is that the long-term, high-risk scenarios are really difficult to use to motivate short-term, incremental action," </w:t>
      </w:r>
      <w:proofErr w:type="spellStart"/>
      <w:r w:rsidRPr="002960C1">
        <w:t>Pielke</w:t>
      </w:r>
      <w:proofErr w:type="spellEnd"/>
      <w:r w:rsidRPr="002960C1">
        <w:t xml:space="preserve"> explained. "The rhetoric of fear and alarm that some people tend toward is counterproductive."  Searching for </w:t>
      </w:r>
      <w:proofErr w:type="gramStart"/>
      <w:r w:rsidRPr="002960C1">
        <w:t>solutions  One</w:t>
      </w:r>
      <w:proofErr w:type="gramEnd"/>
      <w:r w:rsidRPr="002960C1">
        <w:t xml:space="preserve"> technological solution to climate change already exists through carbon capture and storage, according to Wallace </w:t>
      </w:r>
      <w:proofErr w:type="spellStart"/>
      <w:r w:rsidRPr="002960C1">
        <w:t>Broecker</w:t>
      </w:r>
      <w:proofErr w:type="spellEnd"/>
      <w:r w:rsidRPr="0030791B">
        <w:t xml:space="preserve">, </w:t>
      </w:r>
      <w:r w:rsidRPr="0030791B">
        <w:rPr>
          <w:rStyle w:val="StyleBoldUnderline"/>
        </w:rPr>
        <w:t>a geochemist and renowned climate scientist</w:t>
      </w:r>
      <w:r w:rsidRPr="0030791B">
        <w:t xml:space="preserve"> at Columbia University's Lamont-Doherty Earth Observatory in New York City.  But </w:t>
      </w:r>
      <w:proofErr w:type="spellStart"/>
      <w:r w:rsidRPr="0030791B">
        <w:t>Broecker</w:t>
      </w:r>
      <w:proofErr w:type="spellEnd"/>
      <w:r w:rsidRPr="0030791B">
        <w:t xml:space="preserve"> </w:t>
      </w:r>
      <w:r w:rsidRPr="0030791B">
        <w:rPr>
          <w:rStyle w:val="StyleBoldUnderline"/>
        </w:rPr>
        <w:t>remained skeptical</w:t>
      </w:r>
      <w:r w:rsidRPr="0030791B">
        <w:t xml:space="preserve"> that governments or industry would commit the resources needed to slow the rise of carbon dioxide (CO2) levels, and predicted that more drastic </w:t>
      </w:r>
      <w:proofErr w:type="spellStart"/>
      <w:r w:rsidRPr="0030791B">
        <w:t>geoengineering</w:t>
      </w:r>
      <w:proofErr w:type="spellEnd"/>
      <w:r w:rsidRPr="0030791B">
        <w:t xml:space="preserve"> might become necessary to stabilize the planet.  </w:t>
      </w:r>
      <w:r w:rsidRPr="0030791B">
        <w:lastRenderedPageBreak/>
        <w:t>"</w:t>
      </w:r>
      <w:r w:rsidRPr="0030791B">
        <w:rPr>
          <w:rStyle w:val="StyleBoldUnderline"/>
        </w:rPr>
        <w:t xml:space="preserve">The rise in </w:t>
      </w:r>
      <w:r w:rsidRPr="0030791B">
        <w:rPr>
          <w:rStyle w:val="StyleBoldUnderline"/>
          <w:highlight w:val="cyan"/>
        </w:rPr>
        <w:t>CO2 isn't going to kill</w:t>
      </w:r>
      <w:r w:rsidRPr="0030791B">
        <w:rPr>
          <w:rStyle w:val="StyleBoldUnderline"/>
        </w:rPr>
        <w:t xml:space="preserve"> many people, and it's not going to kill </w:t>
      </w:r>
      <w:r w:rsidRPr="0030791B">
        <w:rPr>
          <w:rStyle w:val="StyleBoldUnderline"/>
          <w:highlight w:val="cyan"/>
        </w:rPr>
        <w:t>humanity</w:t>
      </w:r>
      <w:r w:rsidRPr="002960C1">
        <w:t xml:space="preserve">," </w:t>
      </w:r>
      <w:proofErr w:type="spellStart"/>
      <w:r w:rsidRPr="002960C1">
        <w:t>Broecker</w:t>
      </w:r>
      <w:proofErr w:type="spellEnd"/>
      <w:r w:rsidRPr="002960C1">
        <w:t xml:space="preserve"> said. "But it's going to change the entire wild ecology of the planet, melt a lot of ice, acidify the ocean, change the availability of water and change crop yields, so we're essentially doing an experiment whose result remains uncertain." </w:t>
      </w:r>
    </w:p>
    <w:p w:rsidR="00BD709A" w:rsidRDefault="00BD709A" w:rsidP="00BD709A">
      <w:pPr>
        <w:pStyle w:val="Heading4"/>
      </w:pPr>
      <w:r>
        <w:t>No extinction – empirically denied</w:t>
      </w:r>
    </w:p>
    <w:p w:rsidR="00BD709A" w:rsidRDefault="00BD709A" w:rsidP="00BD709A">
      <w:r>
        <w:t xml:space="preserve">Robert </w:t>
      </w:r>
      <w:r w:rsidRPr="003F0C49">
        <w:rPr>
          <w:rStyle w:val="StyleStyleBold12pt"/>
        </w:rPr>
        <w:t>Carter et al</w:t>
      </w:r>
      <w:r>
        <w:t xml:space="preserve">, PhD, Adjunct Research Fellow, James Cook University, Craig </w:t>
      </w:r>
      <w:proofErr w:type="spellStart"/>
      <w:r>
        <w:t>Idso</w:t>
      </w:r>
      <w:proofErr w:type="spellEnd"/>
      <w:r>
        <w:t xml:space="preserve">, PhD, Chairman at the Center for the Study of Carbon Dioxide and Global Change, Fred Singer, PhD, President of the Science and Environmental Policy Project, Susan </w:t>
      </w:r>
      <w:proofErr w:type="spellStart"/>
      <w:r>
        <w:t>Crockford</w:t>
      </w:r>
      <w:proofErr w:type="spellEnd"/>
      <w:r>
        <w:t xml:space="preserve">, evolutionary biologist with a specialty in skeletal taxonomy, paleozoology and vertebrate evolution, Joseph </w:t>
      </w:r>
      <w:proofErr w:type="spellStart"/>
      <w:r>
        <w:t>D’Aleo</w:t>
      </w:r>
      <w:proofErr w:type="spellEnd"/>
      <w:r>
        <w:t xml:space="preserve">, 30 years of experience in professional meteorology, former college professor of Meteorology at Lyndon State College, </w:t>
      </w:r>
      <w:proofErr w:type="spellStart"/>
      <w:r>
        <w:t>Indur</w:t>
      </w:r>
      <w:proofErr w:type="spellEnd"/>
      <w:r>
        <w:t xml:space="preserve"> </w:t>
      </w:r>
      <w:proofErr w:type="spellStart"/>
      <w:r>
        <w:t>Goklany</w:t>
      </w:r>
      <w:proofErr w:type="spellEnd"/>
      <w:r>
        <w:t xml:space="preserve">, independent scholar, author, and co-editor of the Electronic Journal of Sustainable Development, Sherwood </w:t>
      </w:r>
      <w:proofErr w:type="spellStart"/>
      <w:r>
        <w:t>Idso</w:t>
      </w:r>
      <w:proofErr w:type="spellEnd"/>
      <w:r>
        <w:t xml:space="preserve">, President of the Center for the Study of Carbon Dioxide and Global Change, Research Physicist with the US Department of Agriculture, Adjunct Professor in the Departments of Geology, Botany, and Microbiology at Arizona State University, Bachelor of Physics, Master of Science, and Doctor of Philosophy, all from the University of Minnesota, </w:t>
      </w:r>
      <w:proofErr w:type="spellStart"/>
      <w:r>
        <w:t>Madhav</w:t>
      </w:r>
      <w:proofErr w:type="spellEnd"/>
      <w:r>
        <w:t xml:space="preserve"> </w:t>
      </w:r>
      <w:proofErr w:type="spellStart"/>
      <w:r>
        <w:t>Khandekar</w:t>
      </w:r>
      <w:proofErr w:type="spellEnd"/>
      <w:r>
        <w:t xml:space="preserve">, former research scientist from Environment Canada and is an expert reviewer for the IPCC 2007 Climate Change Panel, Anthony </w:t>
      </w:r>
      <w:proofErr w:type="spellStart"/>
      <w:r>
        <w:t>Lupo</w:t>
      </w:r>
      <w:proofErr w:type="spellEnd"/>
      <w:r>
        <w:t>, Department Chair and Professor of Atmospheric Science at the University of Missouri, Willie Soon, astrophysicist at the Solar and Stellar Physics Division of the Harvard-Smithsonian Center for Astrophysics, 3-8-</w:t>
      </w:r>
      <w:r w:rsidRPr="003F0C49">
        <w:rPr>
          <w:rStyle w:val="StyleStyleBold12pt"/>
        </w:rPr>
        <w:t>2011</w:t>
      </w:r>
      <w:r>
        <w:t xml:space="preserve">, “Surviving the </w:t>
      </w:r>
      <w:proofErr w:type="spellStart"/>
      <w:r>
        <w:t>Unpreceented</w:t>
      </w:r>
      <w:proofErr w:type="spellEnd"/>
      <w:r>
        <w:t xml:space="preserve"> Climate Change of the IPCC,” http://www.nipccreport.org/articles/2011/mar/8mar2011a5.html</w:t>
      </w:r>
    </w:p>
    <w:p w:rsidR="00BD709A" w:rsidRPr="003F0C49" w:rsidRDefault="00BD709A" w:rsidP="00BD709A">
      <w:pPr>
        <w:rPr>
          <w:rStyle w:val="StyleBoldUnderline"/>
        </w:rPr>
      </w:pPr>
      <w:r>
        <w:t xml:space="preserve">On the other hand, they indicate that some </w:t>
      </w:r>
      <w:r w:rsidRPr="0030791B">
        <w:rPr>
          <w:rStyle w:val="StyleBoldUnderline"/>
        </w:rPr>
        <w:t>biologists and climatologists have pointed out that "many</w:t>
      </w:r>
      <w:r w:rsidRPr="003F0C49">
        <w:rPr>
          <w:rStyle w:val="StyleBoldUnderline"/>
        </w:rPr>
        <w:t xml:space="preserve"> of the </w:t>
      </w:r>
      <w:r w:rsidRPr="0030791B">
        <w:rPr>
          <w:rStyle w:val="StyleBoldUnderline"/>
        </w:rPr>
        <w:t xml:space="preserve">predicted </w:t>
      </w:r>
      <w:r w:rsidRPr="008A11DC">
        <w:rPr>
          <w:rStyle w:val="StyleBoldUnderline"/>
          <w:highlight w:val="cyan"/>
        </w:rPr>
        <w:t>increases in climate have happened before</w:t>
      </w:r>
      <w:r w:rsidRPr="003F0C49">
        <w:rPr>
          <w:rStyle w:val="StyleBoldUnderline"/>
        </w:rPr>
        <w:t>, in terms of both magnitude and rate of change</w:t>
      </w:r>
      <w:r>
        <w:t xml:space="preserve"> (e.g. Royer, 2008; </w:t>
      </w:r>
      <w:proofErr w:type="spellStart"/>
      <w:r>
        <w:t>Zachos</w:t>
      </w:r>
      <w:proofErr w:type="spellEnd"/>
      <w:r>
        <w:t xml:space="preserve"> et al., 2008), </w:t>
      </w:r>
      <w:r w:rsidRPr="003F0C49">
        <w:rPr>
          <w:rStyle w:val="StyleBoldUnderline"/>
        </w:rPr>
        <w:t>and yet biotic communities have remained remarkably resilient</w:t>
      </w:r>
      <w:r>
        <w:t xml:space="preserve"> (</w:t>
      </w:r>
      <w:proofErr w:type="spellStart"/>
      <w:r>
        <w:t>Mayle</w:t>
      </w:r>
      <w:proofErr w:type="spellEnd"/>
      <w:r>
        <w:t xml:space="preserve"> and Power, 2008) and in some cases thrived (</w:t>
      </w:r>
      <w:proofErr w:type="spellStart"/>
      <w:r>
        <w:t>Svenning</w:t>
      </w:r>
      <w:proofErr w:type="spellEnd"/>
      <w:r>
        <w:t xml:space="preserve"> and Condit, 2008)." But they report that those who mention these things are often "placed in the 'climate-change denier' category," although the purpose for pointing out </w:t>
      </w:r>
      <w:r w:rsidRPr="008A11DC">
        <w:rPr>
          <w:rStyle w:val="StyleBoldUnderline"/>
          <w:highlight w:val="cyan"/>
        </w:rPr>
        <w:t>these facts</w:t>
      </w:r>
      <w:r>
        <w:t xml:space="preserve"> is simply to </w:t>
      </w:r>
      <w:r w:rsidRPr="008A11DC">
        <w:rPr>
          <w:rStyle w:val="StyleBoldUnderline"/>
          <w:highlight w:val="cyan"/>
        </w:rPr>
        <w:t>present "a sound</w:t>
      </w:r>
      <w:r w:rsidRPr="003F0C49">
        <w:rPr>
          <w:rStyle w:val="StyleBoldUnderline"/>
        </w:rPr>
        <w:t xml:space="preserve"> scientific </w:t>
      </w:r>
      <w:r w:rsidRPr="008A11DC">
        <w:rPr>
          <w:rStyle w:val="StyleBoldUnderline"/>
          <w:highlight w:val="cyan"/>
        </w:rPr>
        <w:t>basis for understanding biotic responses to</w:t>
      </w:r>
      <w:r w:rsidRPr="003F0C49">
        <w:rPr>
          <w:rStyle w:val="StyleBoldUnderline"/>
        </w:rPr>
        <w:t xml:space="preserve"> </w:t>
      </w:r>
      <w:r>
        <w:t xml:space="preserve">the magnitudes and rates of </w:t>
      </w:r>
      <w:r w:rsidRPr="008A11DC">
        <w:rPr>
          <w:rStyle w:val="StyleBoldUnderline"/>
          <w:highlight w:val="cyan"/>
        </w:rPr>
        <w:t>climate change</w:t>
      </w:r>
      <w:r>
        <w:t xml:space="preserve"> predicted for the future through </w:t>
      </w:r>
      <w:r w:rsidRPr="008A11DC">
        <w:rPr>
          <w:rStyle w:val="StyleBoldUnderline"/>
          <w:highlight w:val="cyan"/>
        </w:rPr>
        <w:t>using the vast data</w:t>
      </w:r>
      <w:r w:rsidRPr="003F0C49">
        <w:rPr>
          <w:rStyle w:val="StyleBoldUnderline"/>
        </w:rPr>
        <w:t xml:space="preserve"> resource that we can exploit </w:t>
      </w:r>
      <w:r w:rsidRPr="008A11DC">
        <w:rPr>
          <w:rStyle w:val="StyleBoldUnderline"/>
          <w:highlight w:val="cyan"/>
        </w:rPr>
        <w:t>in fossil records</w:t>
      </w:r>
      <w:r>
        <w:t xml:space="preserve">." Going on to do just that, </w:t>
      </w:r>
      <w:r w:rsidRPr="0030791B">
        <w:rPr>
          <w:rStyle w:val="StyleBoldUnderline"/>
        </w:rPr>
        <w:t>Willis</w:t>
      </w:r>
      <w:r>
        <w:t xml:space="preserve"> et al. </w:t>
      </w:r>
      <w:r w:rsidRPr="003F0C49">
        <w:rPr>
          <w:rStyle w:val="StyleBoldUnderline"/>
        </w:rPr>
        <w:t>focus on "intervals</w:t>
      </w:r>
      <w:r>
        <w:t xml:space="preserve"> in time </w:t>
      </w:r>
      <w:r w:rsidRPr="003F0C49">
        <w:rPr>
          <w:rStyle w:val="StyleBoldUnderline"/>
        </w:rPr>
        <w:t xml:space="preserve">in the fossil record </w:t>
      </w:r>
      <w:r w:rsidRPr="008A11DC">
        <w:rPr>
          <w:rStyle w:val="StyleBoldUnderline"/>
          <w:highlight w:val="cyan"/>
        </w:rPr>
        <w:t>when</w:t>
      </w:r>
      <w:r>
        <w:t xml:space="preserve"> atmospheric </w:t>
      </w:r>
      <w:r w:rsidRPr="008A11DC">
        <w:rPr>
          <w:rStyle w:val="StyleBoldUnderline"/>
          <w:highlight w:val="cyan"/>
        </w:rPr>
        <w:t>CO2</w:t>
      </w:r>
      <w:r>
        <w:t xml:space="preserve"> concentrations </w:t>
      </w:r>
      <w:r w:rsidRPr="008A11DC">
        <w:rPr>
          <w:rStyle w:val="StyleBoldUnderline"/>
          <w:highlight w:val="cyan"/>
        </w:rPr>
        <w:t>increased</w:t>
      </w:r>
      <w:r>
        <w:t xml:space="preserve"> up to 1200 ppm, </w:t>
      </w:r>
      <w:r w:rsidRPr="008A11DC">
        <w:rPr>
          <w:rStyle w:val="StyleBoldUnderline"/>
          <w:highlight w:val="cyan"/>
        </w:rPr>
        <w:t>temperatures</w:t>
      </w:r>
      <w:r>
        <w:t xml:space="preserve"> in mid- to high-latitudes </w:t>
      </w:r>
      <w:r w:rsidRPr="008A11DC">
        <w:rPr>
          <w:rStyle w:val="StyleBoldUnderline"/>
          <w:highlight w:val="cyan"/>
        </w:rPr>
        <w:t>increased</w:t>
      </w:r>
      <w:r>
        <w:t xml:space="preserve"> by greater than 4°C within 60 years, </w:t>
      </w:r>
      <w:r w:rsidRPr="008A11DC">
        <w:rPr>
          <w:rStyle w:val="StyleBoldUnderline"/>
          <w:highlight w:val="cyan"/>
        </w:rPr>
        <w:t>and sea levels rose</w:t>
      </w:r>
      <w:r>
        <w:t xml:space="preserve"> by up to 3 m higher than present," </w:t>
      </w:r>
      <w:r w:rsidRPr="003F0C49">
        <w:rPr>
          <w:rStyle w:val="StyleBoldUnderline"/>
        </w:rPr>
        <w:t>describing studies of past biotic responses that indicate "the scale and impact of the magnitude and rate of such climate changes on biodiversity."</w:t>
      </w:r>
      <w:r>
        <w:t xml:space="preserve"> And what emerges from those studies, as they describe it, "is evidence for rapid community turnover, migrations, development of novel ecosystems and thresholds from one stable ecosystem state to another." And, most importantly in this regard, they </w:t>
      </w:r>
      <w:proofErr w:type="gramStart"/>
      <w:r>
        <w:t>report</w:t>
      </w:r>
      <w:proofErr w:type="gramEnd"/>
      <w:r>
        <w:t xml:space="preserve"> "</w:t>
      </w:r>
      <w:r w:rsidRPr="008A11DC">
        <w:rPr>
          <w:rStyle w:val="StyleBoldUnderline"/>
          <w:highlight w:val="cyan"/>
        </w:rPr>
        <w:t>there is</w:t>
      </w:r>
      <w:r w:rsidRPr="003F0C49">
        <w:rPr>
          <w:rStyle w:val="StyleBoldUnderline"/>
        </w:rPr>
        <w:t xml:space="preserve"> very </w:t>
      </w:r>
      <w:r w:rsidRPr="008A11DC">
        <w:rPr>
          <w:rStyle w:val="StyleBoldUnderline"/>
          <w:highlight w:val="cyan"/>
        </w:rPr>
        <w:t>little evidence for</w:t>
      </w:r>
      <w:r w:rsidRPr="003F0C49">
        <w:rPr>
          <w:rStyle w:val="StyleBoldUnderline"/>
        </w:rPr>
        <w:t xml:space="preserve"> broad-scale </w:t>
      </w:r>
      <w:r w:rsidRPr="008A11DC">
        <w:rPr>
          <w:rStyle w:val="StyleBoldUnderline"/>
          <w:highlight w:val="cyan"/>
        </w:rPr>
        <w:t>extinctions due to</w:t>
      </w:r>
      <w:r w:rsidRPr="003F0C49">
        <w:rPr>
          <w:rStyle w:val="StyleBoldUnderline"/>
        </w:rPr>
        <w:t xml:space="preserve"> a </w:t>
      </w:r>
      <w:r w:rsidRPr="008A11DC">
        <w:rPr>
          <w:rStyle w:val="StyleBoldUnderline"/>
          <w:highlight w:val="cyan"/>
        </w:rPr>
        <w:t>warming</w:t>
      </w:r>
      <w:r w:rsidRPr="003F0C49">
        <w:rPr>
          <w:rStyle w:val="StyleBoldUnderline"/>
        </w:rPr>
        <w:t xml:space="preserve"> world.</w:t>
      </w:r>
      <w:r>
        <w:t xml:space="preserve">" In concluding, the Norwegian, Swedish and UK researchers say that "based on such evidence </w:t>
      </w:r>
      <w:r w:rsidRPr="003F0C49">
        <w:rPr>
          <w:rStyle w:val="StyleBoldUnderline"/>
        </w:rPr>
        <w:t>we urge</w:t>
      </w:r>
      <w:r>
        <w:t xml:space="preserve"> some </w:t>
      </w:r>
      <w:r w:rsidRPr="003F0C49">
        <w:rPr>
          <w:rStyle w:val="StyleBoldUnderline"/>
        </w:rPr>
        <w:t>caution in assuming broad-scale extinctions of species will occur due solely to climate changes</w:t>
      </w:r>
      <w:r>
        <w:t xml:space="preserve"> of the magnitude and rate predicted for the next century," reiterating that "</w:t>
      </w:r>
      <w:r w:rsidRPr="008A11DC">
        <w:rPr>
          <w:rStyle w:val="StyleBoldUnderline"/>
          <w:highlight w:val="cyan"/>
        </w:rPr>
        <w:t>the fossil record indicates remarkable biotic resilience to</w:t>
      </w:r>
      <w:r w:rsidRPr="003F0C49">
        <w:rPr>
          <w:rStyle w:val="StyleBoldUnderline"/>
        </w:rPr>
        <w:t xml:space="preserve"> wide amplitude </w:t>
      </w:r>
      <w:r w:rsidRPr="008A11DC">
        <w:rPr>
          <w:rStyle w:val="StyleBoldUnderline"/>
          <w:highlight w:val="cyan"/>
        </w:rPr>
        <w:t>fluctuations in climate</w:t>
      </w:r>
      <w:r w:rsidRPr="003F0C49">
        <w:rPr>
          <w:rStyle w:val="StyleBoldUnderline"/>
        </w:rPr>
        <w:t>.</w:t>
      </w:r>
    </w:p>
    <w:p w:rsidR="00BD709A" w:rsidRDefault="00BD709A" w:rsidP="00BD709A">
      <w:pPr>
        <w:pStyle w:val="Heading3"/>
      </w:pPr>
      <w:r>
        <w:lastRenderedPageBreak/>
        <w:t xml:space="preserve">1NC </w:t>
      </w:r>
      <w:proofErr w:type="spellStart"/>
      <w:r>
        <w:t>Geoengineering</w:t>
      </w:r>
      <w:proofErr w:type="spellEnd"/>
    </w:p>
    <w:p w:rsidR="00BD709A" w:rsidRDefault="00BD709A" w:rsidP="00BD709A">
      <w:pPr>
        <w:pStyle w:val="Heading4"/>
      </w:pPr>
      <w:proofErr w:type="spellStart"/>
      <w:r>
        <w:t>Geoengineering</w:t>
      </w:r>
      <w:proofErr w:type="spellEnd"/>
      <w:r>
        <w:t xml:space="preserve"> solves catastrophic impacts</w:t>
      </w:r>
    </w:p>
    <w:p w:rsidR="00BD709A" w:rsidRDefault="00BD709A" w:rsidP="00BD709A">
      <w:r>
        <w:t xml:space="preserve">Ronald </w:t>
      </w:r>
      <w:r w:rsidRPr="00ED4B0B">
        <w:rPr>
          <w:rStyle w:val="StyleStyleBold12pt"/>
        </w:rPr>
        <w:t>Bailey</w:t>
      </w:r>
      <w:r>
        <w:t>, reason’s science correspondent, 6-10-</w:t>
      </w:r>
      <w:r w:rsidRPr="00ED4B0B">
        <w:rPr>
          <w:rStyle w:val="StyleStyleBold12pt"/>
        </w:rPr>
        <w:t>2008</w:t>
      </w:r>
      <w:r>
        <w:t>, “An Emergency Cooling System for the Planet,” Reason Magazine, http://reason.com/archives/2008/06/10/an-emergency-cooling-system-fo</w:t>
      </w:r>
    </w:p>
    <w:p w:rsidR="00BD709A" w:rsidRDefault="00BD709A" w:rsidP="00BD709A">
      <w:r>
        <w:t xml:space="preserve">So if we don't want to perpetuate poverty in the name of preventing climate change, </w:t>
      </w:r>
      <w:proofErr w:type="spellStart"/>
      <w:r>
        <w:t>geoengineering</w:t>
      </w:r>
      <w:proofErr w:type="spellEnd"/>
      <w:r>
        <w:t xml:space="preserve"> may be our way out. Why? Because </w:t>
      </w:r>
      <w:proofErr w:type="spellStart"/>
      <w:r w:rsidRPr="00450D79">
        <w:rPr>
          <w:rStyle w:val="StyleBoldUnderline"/>
          <w:highlight w:val="green"/>
        </w:rPr>
        <w:t>geoengineering</w:t>
      </w:r>
      <w:proofErr w:type="spellEnd"/>
      <w:r w:rsidRPr="00450D79">
        <w:rPr>
          <w:rStyle w:val="StyleBoldUnderline"/>
          <w:highlight w:val="green"/>
        </w:rPr>
        <w:t xml:space="preserve"> would provide</w:t>
      </w:r>
      <w:r w:rsidRPr="00D43A30">
        <w:rPr>
          <w:rStyle w:val="StyleBoldUnderline"/>
        </w:rPr>
        <w:t xml:space="preserve"> </w:t>
      </w:r>
      <w:r>
        <w:t xml:space="preserve">more </w:t>
      </w:r>
      <w:r w:rsidRPr="00450D79">
        <w:rPr>
          <w:rStyle w:val="StyleBoldUnderline"/>
          <w:highlight w:val="green"/>
        </w:rPr>
        <w:t>time</w:t>
      </w:r>
      <w:r w:rsidRPr="00D43A30">
        <w:rPr>
          <w:rStyle w:val="StyleBoldUnderline"/>
        </w:rPr>
        <w:t xml:space="preserve"> for the world's economy </w:t>
      </w:r>
      <w:r w:rsidRPr="00450D79">
        <w:rPr>
          <w:rStyle w:val="StyleBoldUnderline"/>
          <w:highlight w:val="green"/>
        </w:rPr>
        <w:t>to grow while inventors</w:t>
      </w:r>
      <w:r>
        <w:t xml:space="preserve"> and entrepreneurs </w:t>
      </w:r>
      <w:r w:rsidRPr="00450D79">
        <w:rPr>
          <w:rStyle w:val="StyleBoldUnderline"/>
          <w:highlight w:val="green"/>
        </w:rPr>
        <w:t>develop</w:t>
      </w:r>
      <w:r w:rsidRPr="00D43A30">
        <w:rPr>
          <w:rStyle w:val="StyleBoldUnderline"/>
        </w:rPr>
        <w:t xml:space="preserve"> and deploy </w:t>
      </w:r>
      <w:r w:rsidRPr="00450D79">
        <w:rPr>
          <w:rStyle w:val="StyleBoldUnderline"/>
          <w:highlight w:val="green"/>
        </w:rPr>
        <w:t>new carbon neutral energy sources</w:t>
      </w:r>
      <w:r>
        <w:t xml:space="preserve"> to replace fossil fuels. </w:t>
      </w:r>
      <w:proofErr w:type="spellStart"/>
      <w:r>
        <w:t>Wigley</w:t>
      </w:r>
      <w:proofErr w:type="spellEnd"/>
      <w:r>
        <w:t xml:space="preserve"> also noted that cutting greenhouse gas emissions is a tremendous global collective action problem. </w:t>
      </w:r>
      <w:r w:rsidRPr="00D43A30">
        <w:rPr>
          <w:rStyle w:val="StyleBoldUnderline"/>
        </w:rPr>
        <w:t>It seems unlikely</w:t>
      </w:r>
      <w:r>
        <w:t xml:space="preserve"> that fast-growing poor countries like </w:t>
      </w:r>
      <w:r w:rsidRPr="00D43A30">
        <w:rPr>
          <w:rStyle w:val="StyleBoldUnderline"/>
        </w:rPr>
        <w:t>India and China will</w:t>
      </w:r>
      <w:r>
        <w:t xml:space="preserve"> agree </w:t>
      </w:r>
      <w:r w:rsidRPr="00D43A30">
        <w:rPr>
          <w:rStyle w:val="StyleBoldUnderline"/>
        </w:rPr>
        <w:t>cut back on</w:t>
      </w:r>
      <w:r>
        <w:t xml:space="preserve"> their use of </w:t>
      </w:r>
      <w:r w:rsidRPr="00D43A30">
        <w:rPr>
          <w:rStyle w:val="StyleBoldUnderline"/>
        </w:rPr>
        <w:t>fossil fuels any time soon</w:t>
      </w:r>
      <w:r>
        <w:t xml:space="preserve">. If </w:t>
      </w:r>
      <w:proofErr w:type="gramStart"/>
      <w:r>
        <w:t>that's</w:t>
      </w:r>
      <w:proofErr w:type="gramEnd"/>
      <w:r>
        <w:t xml:space="preserve"> the case, then emissions </w:t>
      </w:r>
      <w:r w:rsidRPr="00D43A30">
        <w:rPr>
          <w:rStyle w:val="StyleBoldUnderline"/>
        </w:rPr>
        <w:t>reductions in</w:t>
      </w:r>
      <w:r>
        <w:t xml:space="preserve"> </w:t>
      </w:r>
      <w:r w:rsidRPr="00D43A30">
        <w:rPr>
          <w:rStyle w:val="StyleBoldUnderline"/>
        </w:rPr>
        <w:t>rich countries would have</w:t>
      </w:r>
      <w:r>
        <w:t xml:space="preserve"> almost </w:t>
      </w:r>
      <w:r w:rsidRPr="00D43A30">
        <w:rPr>
          <w:rStyle w:val="Emphasis"/>
        </w:rPr>
        <w:t>no effect</w:t>
      </w:r>
      <w:r>
        <w:t xml:space="preserve"> on future temperature trends. </w:t>
      </w:r>
      <w:proofErr w:type="spellStart"/>
      <w:r w:rsidRPr="00D43A30">
        <w:rPr>
          <w:rStyle w:val="StyleBoldUnderline"/>
        </w:rPr>
        <w:t>Geoengineering</w:t>
      </w:r>
      <w:proofErr w:type="spellEnd"/>
      <w:r w:rsidRPr="00D43A30">
        <w:rPr>
          <w:rStyle w:val="StyleBoldUnderline"/>
        </w:rPr>
        <w:t xml:space="preserve"> could give</w:t>
      </w:r>
      <w:r>
        <w:t xml:space="preserve"> </w:t>
      </w:r>
      <w:r w:rsidRPr="00D43A30">
        <w:rPr>
          <w:rStyle w:val="StyleBoldUnderline"/>
        </w:rPr>
        <w:t>humanity</w:t>
      </w:r>
      <w:r>
        <w:t xml:space="preserve"> more </w:t>
      </w:r>
      <w:r w:rsidRPr="00D43A30">
        <w:rPr>
          <w:rStyle w:val="StyleBoldUnderline"/>
        </w:rPr>
        <w:t>time to resolve this collective action problem</w:t>
      </w:r>
      <w:r>
        <w:t xml:space="preserve">, too. So let's take </w:t>
      </w:r>
      <w:proofErr w:type="spellStart"/>
      <w:r>
        <w:t>Wigley's</w:t>
      </w:r>
      <w:proofErr w:type="spellEnd"/>
      <w:r>
        <w:t xml:space="preserve"> second proposal first—</w:t>
      </w:r>
      <w:r w:rsidRPr="00D43A30">
        <w:rPr>
          <w:rStyle w:val="StyleBoldUnderline"/>
        </w:rPr>
        <w:t>changing the reflectivity of clouds</w:t>
      </w:r>
      <w:r>
        <w:t xml:space="preserve">. Researchers know that </w:t>
      </w:r>
      <w:r w:rsidRPr="00F46D1F">
        <w:rPr>
          <w:rStyle w:val="StyleBoldUnderline"/>
        </w:rPr>
        <w:t>this</w:t>
      </w:r>
      <w:r>
        <w:t xml:space="preserve"> can be done because it </w:t>
      </w:r>
      <w:r w:rsidRPr="00F46D1F">
        <w:rPr>
          <w:rStyle w:val="StyleBoldUnderline"/>
        </w:rPr>
        <w:t>already happens with ship tracks</w:t>
      </w:r>
      <w:r>
        <w:t xml:space="preserve">. Ship exhaust over the oceans injects particles into the atmosphere that serve as cloud condensation nuclei, creating clouds in the wakes of ships. Ship exhaust produces and brightens clouds so that they cool the planet by reflecting sunlight back into space, but only by a little bit. However, </w:t>
      </w:r>
      <w:r w:rsidRPr="00450D79">
        <w:rPr>
          <w:rStyle w:val="StyleBoldUnderline"/>
          <w:highlight w:val="green"/>
        </w:rPr>
        <w:t>recent modeling research</w:t>
      </w:r>
      <w:r w:rsidRPr="00F46D1F">
        <w:rPr>
          <w:rStyle w:val="StyleBoldUnderline"/>
        </w:rPr>
        <w:t xml:space="preserve"> by</w:t>
      </w:r>
      <w:r>
        <w:t xml:space="preserve"> </w:t>
      </w:r>
      <w:r w:rsidRPr="005F0AF7">
        <w:rPr>
          <w:rStyle w:val="Emphasis"/>
        </w:rPr>
        <w:t>University of Edinburgh engineer</w:t>
      </w:r>
      <w:r>
        <w:t xml:space="preserve"> Stephen </w:t>
      </w:r>
      <w:r w:rsidRPr="00F46D1F">
        <w:rPr>
          <w:rStyle w:val="StyleBoldUnderline"/>
        </w:rPr>
        <w:t>Salter</w:t>
      </w:r>
      <w:r>
        <w:t xml:space="preserve"> and his colleagues </w:t>
      </w:r>
      <w:r w:rsidRPr="00450D79">
        <w:rPr>
          <w:rStyle w:val="StyleBoldUnderline"/>
          <w:highlight w:val="green"/>
        </w:rPr>
        <w:t>calculates</w:t>
      </w:r>
      <w:r w:rsidRPr="00F46D1F">
        <w:rPr>
          <w:rStyle w:val="StyleBoldUnderline"/>
        </w:rPr>
        <w:t xml:space="preserve"> that doubling the number of </w:t>
      </w:r>
      <w:r w:rsidRPr="00450D79">
        <w:rPr>
          <w:rStyle w:val="StyleBoldUnderline"/>
          <w:highlight w:val="green"/>
        </w:rPr>
        <w:t>cloud condensation nuclei would</w:t>
      </w:r>
      <w:r>
        <w:t xml:space="preserve"> more than </w:t>
      </w:r>
      <w:r w:rsidRPr="00450D79">
        <w:rPr>
          <w:rStyle w:val="StyleBoldUnderline"/>
          <w:highlight w:val="green"/>
        </w:rPr>
        <w:t>compensate</w:t>
      </w:r>
      <w:r w:rsidRPr="00F46D1F">
        <w:rPr>
          <w:rStyle w:val="StyleBoldUnderline"/>
        </w:rPr>
        <w:t xml:space="preserve"> for any warming</w:t>
      </w:r>
      <w:r>
        <w:t xml:space="preserve"> associated with a doubling of carbon dioxide in the atmosphere. </w:t>
      </w:r>
      <w:r w:rsidRPr="00F46D1F">
        <w:rPr>
          <w:rStyle w:val="StyleBoldUnderline"/>
        </w:rPr>
        <w:t>This could be accomplished by having ships</w:t>
      </w:r>
      <w:r>
        <w:t xml:space="preserve"> deliberately </w:t>
      </w:r>
      <w:r w:rsidRPr="00F46D1F">
        <w:rPr>
          <w:rStyle w:val="StyleBoldUnderline"/>
        </w:rPr>
        <w:t>inject seawater into the atmosphere</w:t>
      </w:r>
      <w:r>
        <w:t xml:space="preserve"> where salt particles would serve as extra cloud condensation nuclei. In 2006, </w:t>
      </w:r>
      <w:r w:rsidRPr="005F0AF7">
        <w:rPr>
          <w:rStyle w:val="Emphasis"/>
        </w:rPr>
        <w:t xml:space="preserve">Chemistry </w:t>
      </w:r>
      <w:proofErr w:type="spellStart"/>
      <w:r w:rsidRPr="005F0AF7">
        <w:rPr>
          <w:rStyle w:val="Emphasis"/>
        </w:rPr>
        <w:t>Nobelist</w:t>
      </w:r>
      <w:proofErr w:type="spellEnd"/>
      <w:r>
        <w:t xml:space="preserve"> Paul </w:t>
      </w:r>
      <w:proofErr w:type="spellStart"/>
      <w:r w:rsidRPr="00450D79">
        <w:rPr>
          <w:rStyle w:val="StyleBoldUnderline"/>
          <w:highlight w:val="green"/>
        </w:rPr>
        <w:t>Crutzen</w:t>
      </w:r>
      <w:proofErr w:type="spellEnd"/>
      <w:r w:rsidRPr="00450D79">
        <w:rPr>
          <w:rStyle w:val="StyleBoldUnderline"/>
          <w:highlight w:val="green"/>
        </w:rPr>
        <w:t xml:space="preserve"> proposed injecting sulfate particles</w:t>
      </w:r>
      <w:r w:rsidRPr="00450D79">
        <w:rPr>
          <w:highlight w:val="green"/>
        </w:rPr>
        <w:t xml:space="preserve"> </w:t>
      </w:r>
      <w:r w:rsidRPr="0030791B">
        <w:t>into</w:t>
      </w:r>
      <w:r>
        <w:t xml:space="preserve"> the stratosphere to reflect some </w:t>
      </w:r>
      <w:r w:rsidRPr="00DC34C6">
        <w:t xml:space="preserve">sunlight back into space (an idea discussed by reason contributor Gregory </w:t>
      </w:r>
      <w:proofErr w:type="spellStart"/>
      <w:r w:rsidRPr="00DC34C6">
        <w:t>Benford</w:t>
      </w:r>
      <w:proofErr w:type="spellEnd"/>
      <w:r w:rsidRPr="00DC34C6">
        <w:t xml:space="preserve"> more than ten years ago). This might be done with giant cannons. </w:t>
      </w:r>
      <w:proofErr w:type="spellStart"/>
      <w:r w:rsidRPr="00DC34C6">
        <w:t>Crutzen</w:t>
      </w:r>
      <w:proofErr w:type="spellEnd"/>
      <w:r w:rsidRPr="00DC34C6">
        <w:t xml:space="preserve"> argues that it would cost between $25 and $50 billion per year to shoot</w:t>
      </w:r>
      <w:r>
        <w:t xml:space="preserve"> enough sulfate particles into the stratosphere to reduce incoming sunlight by 1.8 percent. </w:t>
      </w:r>
      <w:r w:rsidRPr="00F46D1F">
        <w:rPr>
          <w:rStyle w:val="StyleBoldUnderline"/>
        </w:rPr>
        <w:t>This would</w:t>
      </w:r>
      <w:r>
        <w:t xml:space="preserve"> be enough to </w:t>
      </w:r>
      <w:r w:rsidRPr="00F46D1F">
        <w:rPr>
          <w:rStyle w:val="StyleBoldUnderline"/>
        </w:rPr>
        <w:t>counter</w:t>
      </w:r>
      <w:r>
        <w:t xml:space="preserve"> the predicted </w:t>
      </w:r>
      <w:r w:rsidRPr="00F46D1F">
        <w:rPr>
          <w:rStyle w:val="StyleBoldUnderline"/>
        </w:rPr>
        <w:t>warming</w:t>
      </w:r>
      <w:r>
        <w:t xml:space="preserve"> </w:t>
      </w:r>
      <w:r w:rsidRPr="00DC34C6">
        <w:rPr>
          <w:rStyle w:val="StyleBoldUnderline"/>
        </w:rPr>
        <w:t>produced by doubling</w:t>
      </w:r>
      <w:r>
        <w:t xml:space="preserve"> atmospheric </w:t>
      </w:r>
      <w:r w:rsidRPr="00DC34C6">
        <w:rPr>
          <w:rStyle w:val="StyleBoldUnderline"/>
        </w:rPr>
        <w:t>carbon dioxide.</w:t>
      </w:r>
      <w:r>
        <w:t xml:space="preserve"> An earlier study by </w:t>
      </w:r>
      <w:r w:rsidRPr="005F0AF7">
        <w:rPr>
          <w:rStyle w:val="Emphasis"/>
        </w:rPr>
        <w:t>Yale University economist</w:t>
      </w:r>
      <w:r>
        <w:t xml:space="preserve"> William </w:t>
      </w:r>
      <w:proofErr w:type="spellStart"/>
      <w:r w:rsidRPr="00450D79">
        <w:rPr>
          <w:rStyle w:val="StyleBoldUnderline"/>
          <w:highlight w:val="green"/>
        </w:rPr>
        <w:t>Nordhaus</w:t>
      </w:r>
      <w:proofErr w:type="spellEnd"/>
      <w:r w:rsidRPr="00450D79">
        <w:rPr>
          <w:rStyle w:val="StyleBoldUnderline"/>
          <w:highlight w:val="green"/>
        </w:rPr>
        <w:t xml:space="preserve"> estimated</w:t>
      </w:r>
      <w:r>
        <w:t xml:space="preserve"> that </w:t>
      </w:r>
      <w:r w:rsidRPr="00DC34C6">
        <w:rPr>
          <w:rStyle w:val="StyleBoldUnderline"/>
        </w:rPr>
        <w:t>the</w:t>
      </w:r>
      <w:r>
        <w:t xml:space="preserve"> sulfate </w:t>
      </w:r>
      <w:r w:rsidRPr="00450D79">
        <w:rPr>
          <w:rStyle w:val="StyleBoldUnderline"/>
          <w:highlight w:val="green"/>
        </w:rPr>
        <w:t>injection</w:t>
      </w:r>
      <w:r>
        <w:t xml:space="preserve"> proposal </w:t>
      </w:r>
      <w:r w:rsidRPr="00450D79">
        <w:rPr>
          <w:rStyle w:val="StyleBoldUnderline"/>
          <w:highlight w:val="green"/>
        </w:rPr>
        <w:t>would cost</w:t>
      </w:r>
      <w:r>
        <w:t xml:space="preserve"> about </w:t>
      </w:r>
      <w:r w:rsidRPr="00450D79">
        <w:rPr>
          <w:rStyle w:val="StyleBoldUnderline"/>
          <w:highlight w:val="green"/>
        </w:rPr>
        <w:t>$8 billion</w:t>
      </w:r>
      <w:r w:rsidRPr="00DC34C6">
        <w:rPr>
          <w:rStyle w:val="StyleBoldUnderline"/>
        </w:rPr>
        <w:t xml:space="preserve"> per year</w:t>
      </w:r>
      <w:r>
        <w:t xml:space="preserve">. This compares nicely with the $125 billion per year </w:t>
      </w:r>
      <w:proofErr w:type="spellStart"/>
      <w:r>
        <w:t>Nordhaus</w:t>
      </w:r>
      <w:proofErr w:type="spellEnd"/>
      <w:r>
        <w:t xml:space="preserve"> calculated it would have cost the U.S. to implement the Kyoto Protocol. </w:t>
      </w:r>
      <w:proofErr w:type="spellStart"/>
      <w:r w:rsidRPr="00904DB3">
        <w:t>Wigley</w:t>
      </w:r>
      <w:proofErr w:type="spellEnd"/>
      <w:r w:rsidRPr="00904DB3">
        <w:t xml:space="preserve"> spent most of his time at AEI discussing the possible risks involved with the sulfate injection proposal. </w:t>
      </w:r>
      <w:proofErr w:type="spellStart"/>
      <w:r w:rsidRPr="00904DB3">
        <w:t>Wigley</w:t>
      </w:r>
      <w:proofErr w:type="spellEnd"/>
      <w:r w:rsidRPr="00904DB3">
        <w:t xml:space="preserve"> argued that sulfates injected into the stratosphere would be equal to only about 10 percent of those humanity already injects into the lower atmosphere, so this wouldn't greatly boost acid rain. In April, a study by some of </w:t>
      </w:r>
      <w:proofErr w:type="spellStart"/>
      <w:r w:rsidRPr="00904DB3">
        <w:t>Wigley's</w:t>
      </w:r>
      <w:proofErr w:type="spellEnd"/>
      <w:r w:rsidRPr="00904DB3">
        <w:t xml:space="preserve"> National Center for Atmospheric Research colleagues found that injecting sulfates would further deplete the ozone layer that shields the earth's surface from damaging ultraviolet light. </w:t>
      </w:r>
      <w:proofErr w:type="spellStart"/>
      <w:r w:rsidRPr="00904DB3">
        <w:t>Wigley</w:t>
      </w:r>
      <w:proofErr w:type="spellEnd"/>
      <w:r w:rsidRPr="00904DB3">
        <w:t xml:space="preserve"> simply noted in passing that even more recent research suggests that the damage to the ozone layer will be less than the April study estimated.</w:t>
      </w:r>
      <w:r>
        <w:t xml:space="preserve"> </w:t>
      </w:r>
      <w:r w:rsidRPr="00904DB3">
        <w:t xml:space="preserve">Stratospheric sulfate injection might also change rainfall patterns, perhaps reducing precipitation from the monsoons on which millions of Asian farmers are dependent. In response to these worries, </w:t>
      </w:r>
      <w:proofErr w:type="spellStart"/>
      <w:r w:rsidRPr="00904DB3">
        <w:t>Wigley</w:t>
      </w:r>
      <w:proofErr w:type="spellEnd"/>
      <w:r w:rsidRPr="00904DB3">
        <w:t xml:space="preserve"> noted that stratospheric sulfates might reduce the intensity of monsoons by two to three </w:t>
      </w:r>
      <w:proofErr w:type="gramStart"/>
      <w:r w:rsidRPr="00904DB3">
        <w:t>percent which</w:t>
      </w:r>
      <w:proofErr w:type="gramEnd"/>
      <w:r w:rsidRPr="00904DB3">
        <w:t xml:space="preserve"> contrasts with a current monsoon variability of 30 percent.</w:t>
      </w:r>
      <w:r>
        <w:t xml:space="preserve"> </w:t>
      </w:r>
      <w:r w:rsidRPr="00904DB3">
        <w:t>But one big problem that sulfate injection would not solve is the continuing acidification of the ocean that is occurring as extra carbon dioxide from the atmosphere dissolves into the seas. This acidification could eventually pose problems for creatures such as mollusks and corals that use calcium carbonate to grow their shells and skeletons.</w:t>
      </w:r>
      <w:r>
        <w:t xml:space="preserve"> What is the safe level at which to stabilize carbon dioxide? The current greenhouse gas concentrations are equivalent to 385 parts per million (ppm) of carbon </w:t>
      </w:r>
      <w:r>
        <w:lastRenderedPageBreak/>
        <w:t xml:space="preserve">dioxide, up 100 ppm over pre-industrial levels. In the past some researchers suggested that stabilizing concentrations at 550 ppm would avoid the most serious effects of global warming. Now other researchers are arguing that we have to get back to 350 ppm. </w:t>
      </w:r>
      <w:proofErr w:type="spellStart"/>
      <w:r>
        <w:t>Wigley</w:t>
      </w:r>
      <w:proofErr w:type="spellEnd"/>
      <w:r>
        <w:t xml:space="preserve"> sees no signs that humanity is on a track to stabilize carbon dioxide concentrations at 550 ppm. Consequently, he believes that </w:t>
      </w:r>
      <w:r w:rsidRPr="00450D79">
        <w:rPr>
          <w:rStyle w:val="StyleBoldUnderline"/>
          <w:highlight w:val="green"/>
        </w:rPr>
        <w:t xml:space="preserve">we will have to resort to </w:t>
      </w:r>
      <w:proofErr w:type="spellStart"/>
      <w:proofErr w:type="gramStart"/>
      <w:r w:rsidRPr="00450D79">
        <w:rPr>
          <w:rStyle w:val="StyleBoldUnderline"/>
          <w:highlight w:val="green"/>
        </w:rPr>
        <w:t>geoengineering</w:t>
      </w:r>
      <w:proofErr w:type="spellEnd"/>
      <w:proofErr w:type="gramEnd"/>
      <w:r w:rsidRPr="00450D79">
        <w:rPr>
          <w:rStyle w:val="StyleBoldUnderline"/>
          <w:highlight w:val="green"/>
        </w:rPr>
        <w:t xml:space="preserve"> as a way to buy the time humanity needs to figure out how to cut carbon dioxide emissions</w:t>
      </w:r>
      <w:r>
        <w:t xml:space="preserve">. </w:t>
      </w:r>
      <w:r w:rsidRPr="000A4D9E">
        <w:rPr>
          <w:rStyle w:val="StyleBoldUnderline"/>
        </w:rPr>
        <w:t>He foresees</w:t>
      </w:r>
      <w:r>
        <w:t xml:space="preserve"> an effort to ramp up stratospheric </w:t>
      </w:r>
      <w:r w:rsidRPr="00904DB3">
        <w:rPr>
          <w:rStyle w:val="StyleBoldUnderline"/>
        </w:rPr>
        <w:t>sulfate injection</w:t>
      </w:r>
      <w:r>
        <w:t xml:space="preserve"> over 75 years </w:t>
      </w:r>
      <w:r w:rsidRPr="00904DB3">
        <w:rPr>
          <w:rStyle w:val="StyleBoldUnderline"/>
        </w:rPr>
        <w:t>to counter</w:t>
      </w:r>
      <w:r>
        <w:t xml:space="preserve"> the </w:t>
      </w:r>
      <w:r w:rsidRPr="00904DB3">
        <w:rPr>
          <w:rStyle w:val="StyleBoldUnderline"/>
        </w:rPr>
        <w:t>climatic effects</w:t>
      </w:r>
      <w:r>
        <w:t xml:space="preserve"> of rising carbon dioxide concentrations.</w:t>
      </w:r>
    </w:p>
    <w:p w:rsidR="00BD709A" w:rsidRPr="006F4169" w:rsidRDefault="00BD709A" w:rsidP="00BD709A"/>
    <w:p w:rsidR="00BD709A" w:rsidRDefault="00BD709A" w:rsidP="00BD709A">
      <w:pPr>
        <w:pStyle w:val="Heading3"/>
      </w:pPr>
      <w:r>
        <w:lastRenderedPageBreak/>
        <w:t xml:space="preserve">2NC </w:t>
      </w:r>
      <w:proofErr w:type="spellStart"/>
      <w:r>
        <w:t>Geoengineering</w:t>
      </w:r>
      <w:proofErr w:type="spellEnd"/>
    </w:p>
    <w:p w:rsidR="00BD709A" w:rsidRPr="002940ED" w:rsidRDefault="00BD709A" w:rsidP="00BD709A">
      <w:pPr>
        <w:rPr>
          <w:rStyle w:val="StyleStyleBold12pt"/>
        </w:rPr>
      </w:pPr>
      <w:r>
        <w:rPr>
          <w:rStyle w:val="StyleStyleBold12pt"/>
        </w:rPr>
        <w:t xml:space="preserve">Even if warming is high, we’ll </w:t>
      </w:r>
      <w:proofErr w:type="spellStart"/>
      <w:r>
        <w:rPr>
          <w:rStyle w:val="StyleStyleBold12pt"/>
        </w:rPr>
        <w:t>geoengineer</w:t>
      </w:r>
      <w:proofErr w:type="spellEnd"/>
      <w:r>
        <w:rPr>
          <w:rStyle w:val="StyleStyleBold12pt"/>
        </w:rPr>
        <w:t xml:space="preserve"> – Bailey lists a number of currently feasible options – prefer this </w:t>
      </w:r>
      <w:proofErr w:type="spellStart"/>
      <w:proofErr w:type="gramStart"/>
      <w:r>
        <w:rPr>
          <w:rStyle w:val="StyleStyleBold12pt"/>
        </w:rPr>
        <w:t>ev</w:t>
      </w:r>
      <w:proofErr w:type="spellEnd"/>
      <w:proofErr w:type="gramEnd"/>
      <w:r>
        <w:rPr>
          <w:rStyle w:val="StyleStyleBold12pt"/>
        </w:rPr>
        <w:t xml:space="preserve"> because it’s from a scientist considering the actual survivable thresholds we could get to with </w:t>
      </w:r>
      <w:proofErr w:type="spellStart"/>
      <w:r>
        <w:rPr>
          <w:rStyle w:val="StyleStyleBold12pt"/>
        </w:rPr>
        <w:t>squo</w:t>
      </w:r>
      <w:proofErr w:type="spellEnd"/>
      <w:r>
        <w:rPr>
          <w:rStyle w:val="StyleStyleBold12pt"/>
        </w:rPr>
        <w:t xml:space="preserve"> tech </w:t>
      </w:r>
    </w:p>
    <w:p w:rsidR="00BD709A" w:rsidRDefault="00BD709A" w:rsidP="00BD709A">
      <w:pPr>
        <w:pStyle w:val="Heading4"/>
      </w:pPr>
      <w:proofErr w:type="spellStart"/>
      <w:r>
        <w:t>Geoengineering</w:t>
      </w:r>
      <w:proofErr w:type="spellEnd"/>
      <w:r>
        <w:t xml:space="preserve"> is inevitable and cheap</w:t>
      </w:r>
    </w:p>
    <w:p w:rsidR="00BD709A" w:rsidRPr="00556A5C" w:rsidRDefault="00BD709A" w:rsidP="00BD709A">
      <w:r>
        <w:t xml:space="preserve">Marc </w:t>
      </w:r>
      <w:r w:rsidRPr="00556A5C">
        <w:rPr>
          <w:rStyle w:val="StyleStyleBold12pt"/>
        </w:rPr>
        <w:t>Gunther</w:t>
      </w:r>
      <w:r>
        <w:t>, veteran journalist, speaker, and writer whose focus is business and sustainability, contributing editor at FORTUNE magazine, 2-9-</w:t>
      </w:r>
      <w:r w:rsidRPr="00556A5C">
        <w:rPr>
          <w:rStyle w:val="StyleStyleBold12pt"/>
        </w:rPr>
        <w:t>2010</w:t>
      </w:r>
      <w:r>
        <w:t xml:space="preserve">, “Is </w:t>
      </w:r>
      <w:proofErr w:type="spellStart"/>
      <w:r>
        <w:t>geoengineering</w:t>
      </w:r>
      <w:proofErr w:type="spellEnd"/>
      <w:r>
        <w:t xml:space="preserve"> inevitable?” http://www.marcgunther.com/2010/02/09/is-geoengineering-inevitable/</w:t>
      </w:r>
    </w:p>
    <w:p w:rsidR="00BD709A" w:rsidRPr="00A527A9" w:rsidRDefault="00BD709A" w:rsidP="00BD709A">
      <w:proofErr w:type="spellStart"/>
      <w:proofErr w:type="gramStart"/>
      <w:r w:rsidRPr="00605CF6">
        <w:rPr>
          <w:rStyle w:val="StyleBoldUnderline"/>
          <w:highlight w:val="green"/>
        </w:rPr>
        <w:t>Geoengineering</w:t>
      </w:r>
      <w:proofErr w:type="spellEnd"/>
      <w:r>
        <w:t>,</w:t>
      </w:r>
      <w:proofErr w:type="gramEnd"/>
      <w:r>
        <w:t xml:space="preserve"> says scientist David Keith, “is like chemotherapy. It’s something nobody should like.” But if you can’t avoid cancer, chemotherapy may be your best option. And, if it becomes evident that the earth can’t avoid the catastrophic impacts of climate change, it is not merely possible that governments will turn to </w:t>
      </w:r>
      <w:proofErr w:type="spellStart"/>
      <w:r>
        <w:t>geoengineering</w:t>
      </w:r>
      <w:proofErr w:type="spellEnd"/>
      <w:r>
        <w:t xml:space="preserve">. Some people believe that </w:t>
      </w:r>
      <w:r w:rsidRPr="00116A73">
        <w:rPr>
          <w:rStyle w:val="StyleBoldUnderline"/>
        </w:rPr>
        <w:t xml:space="preserve">it </w:t>
      </w:r>
      <w:r w:rsidRPr="00605CF6">
        <w:rPr>
          <w:rStyle w:val="StyleBoldUnderline"/>
          <w:highlight w:val="green"/>
        </w:rPr>
        <w:t>is all but certain</w:t>
      </w:r>
      <w:r w:rsidRPr="00605CF6">
        <w:rPr>
          <w:highlight w:val="green"/>
        </w:rPr>
        <w:t>.</w:t>
      </w:r>
      <w:r>
        <w:t xml:space="preserve"> </w:t>
      </w:r>
      <w:proofErr w:type="spellStart"/>
      <w:r>
        <w:t>Geoengineering</w:t>
      </w:r>
      <w:proofErr w:type="spellEnd"/>
      <w:r>
        <w:t xml:space="preserve">, as you probably know, is the deliberate large-scale manipulation of the planet to counter global warming. It can take a number of forms, as the graphic below </w:t>
      </w:r>
      <w:proofErr w:type="gramStart"/>
      <w:r>
        <w:t>shows,</w:t>
      </w:r>
      <w:proofErr w:type="gramEnd"/>
      <w:r>
        <w:t xml:space="preserve"> some perhaps still to be discovered. Long a taboo subject, </w:t>
      </w:r>
      <w:proofErr w:type="spellStart"/>
      <w:proofErr w:type="gramStart"/>
      <w:r>
        <w:t>geoengineering</w:t>
      </w:r>
      <w:proofErr w:type="spellEnd"/>
      <w:r>
        <w:t xml:space="preserve"> is being talked about openly these days by scientists, environmentalists and policy thinkers</w:t>
      </w:r>
      <w:proofErr w:type="gramEnd"/>
      <w:r>
        <w:t xml:space="preserve">. 409420aa.2 The National Academy of Sciences held a workshop on </w:t>
      </w:r>
      <w:proofErr w:type="spellStart"/>
      <w:r>
        <w:t>geoengineering</w:t>
      </w:r>
      <w:proofErr w:type="spellEnd"/>
      <w:r>
        <w:t xml:space="preserve"> in June. Influential books including </w:t>
      </w:r>
      <w:proofErr w:type="spellStart"/>
      <w:r>
        <w:t>SuperFreakonomics</w:t>
      </w:r>
      <w:proofErr w:type="spellEnd"/>
      <w:r>
        <w:t xml:space="preserve"> and Whole Earth Discipline, by longtime environmentalist Stewart Brand, argue that it’s time to take </w:t>
      </w:r>
      <w:proofErr w:type="spellStart"/>
      <w:r>
        <w:t>geoengineering</w:t>
      </w:r>
      <w:proofErr w:type="spellEnd"/>
      <w:r>
        <w:t xml:space="preserve"> seriously. A congressional subcommittee held its second hearing on </w:t>
      </w:r>
      <w:proofErr w:type="spellStart"/>
      <w:r>
        <w:t>geoengineering</w:t>
      </w:r>
      <w:proofErr w:type="spellEnd"/>
      <w:r>
        <w:t xml:space="preserve"> just last week. Among those testifying was Keith, who directs the energy and environmental systems group at the University of Calgary and, interestingly, also leads a team of engineers who are developing a technology to capture CO2 from ambient air. I heard him speak a week ago during a six-hour workshop on </w:t>
      </w:r>
      <w:proofErr w:type="spellStart"/>
      <w:r>
        <w:t>geoengineering</w:t>
      </w:r>
      <w:proofErr w:type="spellEnd"/>
      <w:r>
        <w:t xml:space="preserve"> organized by the Environmental Defense Fund, a nonprofit known for its pragmatism. EDF invited me to attend, on the condition that I seek permission from the scientists before quoting them. </w:t>
      </w:r>
      <w:proofErr w:type="spellStart"/>
      <w:r>
        <w:t>Geoengineering</w:t>
      </w:r>
      <w:proofErr w:type="spellEnd"/>
      <w:r>
        <w:t xml:space="preserve"> is not a new idea — it was mentioned in a 1965 report on the environment delivered to President Lyndon Johnson. But until recently, environmentalists have avoided talking about it because they worry that a focus on </w:t>
      </w:r>
      <w:proofErr w:type="spellStart"/>
      <w:r>
        <w:t>geoengineering</w:t>
      </w:r>
      <w:proofErr w:type="spellEnd"/>
      <w:r>
        <w:t xml:space="preserve"> will divert attention and resources from their attempts to get governments and business to curb carbon emissions–attempts which, it must be said, have had limited success so far. Nor is </w:t>
      </w:r>
      <w:proofErr w:type="spellStart"/>
      <w:r>
        <w:t>geoengineering</w:t>
      </w:r>
      <w:proofErr w:type="spellEnd"/>
      <w:r>
        <w:t xml:space="preserve"> entirely unproven. Experts say solar radiation management (</w:t>
      </w:r>
      <w:r w:rsidRPr="00FE5E20">
        <w:rPr>
          <w:rStyle w:val="StyleBoldUnderline"/>
        </w:rPr>
        <w:t>SRM</w:t>
      </w:r>
      <w:r>
        <w:t xml:space="preserve">), the form of </w:t>
      </w:r>
      <w:proofErr w:type="spellStart"/>
      <w:r>
        <w:t>geoengineering</w:t>
      </w:r>
      <w:proofErr w:type="spellEnd"/>
      <w:r>
        <w:t xml:space="preserve"> that has drawn the most attention lately, </w:t>
      </w:r>
      <w:r w:rsidRPr="00FE5E20">
        <w:rPr>
          <w:rStyle w:val="StyleBoldUnderline"/>
        </w:rPr>
        <w:t xml:space="preserve">can be achieved </w:t>
      </w:r>
      <w:r w:rsidRPr="00F768DE">
        <w:rPr>
          <w:rStyle w:val="StyleBoldUnderline"/>
          <w:highlight w:val="green"/>
        </w:rPr>
        <w:t>by adding</w:t>
      </w:r>
      <w:r w:rsidRPr="00FE5E20">
        <w:rPr>
          <w:rStyle w:val="StyleBoldUnderline"/>
        </w:rPr>
        <w:t xml:space="preserve"> light-scattering </w:t>
      </w:r>
      <w:r w:rsidRPr="00F768DE">
        <w:rPr>
          <w:rStyle w:val="StyleBoldUnderline"/>
          <w:highlight w:val="green"/>
        </w:rPr>
        <w:t>aerosols</w:t>
      </w:r>
      <w:r>
        <w:t xml:space="preserve"> to the upper atmosphere </w:t>
      </w:r>
      <w:r w:rsidRPr="00F768DE">
        <w:rPr>
          <w:rStyle w:val="StyleBoldUnderline"/>
          <w:highlight w:val="green"/>
        </w:rPr>
        <w:t>or increasing</w:t>
      </w:r>
      <w:r w:rsidRPr="00FE5E20">
        <w:rPr>
          <w:rStyle w:val="StyleBoldUnderline"/>
        </w:rPr>
        <w:t xml:space="preserve"> the </w:t>
      </w:r>
      <w:r w:rsidRPr="00F768DE">
        <w:rPr>
          <w:rStyle w:val="StyleBoldUnderline"/>
          <w:highlight w:val="green"/>
        </w:rPr>
        <w:t>reflectivity of clouds</w:t>
      </w:r>
      <w:r w:rsidRPr="00FE5E20">
        <w:rPr>
          <w:rStyle w:val="StyleBoldUnderline"/>
        </w:rPr>
        <w:t xml:space="preserve"> below.</w:t>
      </w:r>
      <w:r>
        <w:rPr>
          <w:rStyle w:val="StyleBoldUnderline"/>
        </w:rPr>
        <w:t xml:space="preserve"> </w:t>
      </w:r>
      <w:r>
        <w:t xml:space="preserve">What makes scientists think it will work? </w:t>
      </w:r>
      <w:r w:rsidRPr="00FE5E20">
        <w:rPr>
          <w:rStyle w:val="StyleBoldUnderline"/>
        </w:rPr>
        <w:t>When</w:t>
      </w:r>
      <w:r>
        <w:t xml:space="preserve"> the </w:t>
      </w:r>
      <w:r w:rsidRPr="00FE5E20">
        <w:rPr>
          <w:rStyle w:val="StyleBoldUnderline"/>
        </w:rPr>
        <w:t>Mount Pinatubo</w:t>
      </w:r>
      <w:r>
        <w:t xml:space="preserve"> volcano in the Philippines </w:t>
      </w:r>
      <w:r w:rsidRPr="00FE5E20">
        <w:rPr>
          <w:rStyle w:val="StyleBoldUnderline"/>
        </w:rPr>
        <w:t>erupted</w:t>
      </w:r>
      <w:r>
        <w:t xml:space="preserve"> in 1991, spewing fine particles of sulfur dioxide into the stratosphere, </w:t>
      </w:r>
      <w:r w:rsidRPr="00F768DE">
        <w:rPr>
          <w:rStyle w:val="StyleBoldUnderline"/>
        </w:rPr>
        <w:t>enough sunlight was reflected back into space that the earth was cooled by about 0.5 degrees C,</w:t>
      </w:r>
      <w:r w:rsidRPr="00F768DE">
        <w:t xml:space="preserve"> at least for a time. The trouble is, solar radiation management surely will have other consequences a</w:t>
      </w:r>
      <w:r>
        <w:t xml:space="preserve">s well. Some are known—less precipitation and less evaporation, which is bound to affect agriculture—and others are not. “The concerns, really, are the unknown unknowns,” says Keith. The EDF workshop was itself a sign that </w:t>
      </w:r>
      <w:proofErr w:type="spellStart"/>
      <w:r>
        <w:t>geoengineering</w:t>
      </w:r>
      <w:proofErr w:type="spellEnd"/>
      <w:r>
        <w:t xml:space="preserve"> is moving closer to the mainstream. It was organized for EDF’s trustees and senior staff during a board meeting at </w:t>
      </w:r>
      <w:proofErr w:type="spellStart"/>
      <w:r>
        <w:t>Cavallo</w:t>
      </w:r>
      <w:proofErr w:type="spellEnd"/>
      <w:r>
        <w:t xml:space="preserve"> Point in Sausalito, Ca.; the organization hasn’t decided yet whether to support further research into </w:t>
      </w:r>
      <w:proofErr w:type="spellStart"/>
      <w:r>
        <w:t>geoengineering</w:t>
      </w:r>
      <w:proofErr w:type="spellEnd"/>
      <w:r>
        <w:t xml:space="preserve"> </w:t>
      </w:r>
      <w:proofErr w:type="gramStart"/>
      <w:r>
        <w:t>but,</w:t>
      </w:r>
      <w:proofErr w:type="gramEnd"/>
      <w:r>
        <w:t xml:space="preserve"> to its credit, it is open-minded about the idea. Listening to the presentations, I found myself appalled at times and thrilled at others. This is a fascinating subject, one that raises many more questions than there are answers. One useful way to think about </w:t>
      </w:r>
      <w:proofErr w:type="spellStart"/>
      <w:r>
        <w:t>geoengineering</w:t>
      </w:r>
      <w:proofErr w:type="spellEnd"/>
      <w:r>
        <w:t xml:space="preserve"> in general and SRM in particular is to compare them to mitigation, the current approach to climate change. Mitigation means reducing carbon emissions, most importantly by replacing the burning of fossil fuels (coal and oil) with low-carbon energy sources such as wind, solar, nuclear power, so-called </w:t>
      </w:r>
      <w:r>
        <w:lastRenderedPageBreak/>
        <w:t xml:space="preserve">cleaner coal and biofuels–on a vast scale. Mitigation requires enormous expenditures of capital and takes a very long time to work because CO2 emitted today persists in the atmosphere for decades. Even if we could arrange for an international agreement to curb emissions, which we cannot, it will take decades to reverse the rising concentrations of carbon in the atmosphere. By contrast, solar radiation management is arguably “fast, cheap and imperfect,” said Keith–particularly if it is done crudely and without proper governance, oversight and testing. </w:t>
      </w:r>
      <w:r w:rsidRPr="005D090F">
        <w:rPr>
          <w:rStyle w:val="StyleBoldUnderline"/>
        </w:rPr>
        <w:t>As little as $5</w:t>
      </w:r>
      <w:r>
        <w:t xml:space="preserve"> to $10 </w:t>
      </w:r>
      <w:r w:rsidRPr="005D090F">
        <w:rPr>
          <w:rStyle w:val="StyleBoldUnderline"/>
        </w:rPr>
        <w:t>billion a year could pay for a short-term program</w:t>
      </w:r>
      <w:r>
        <w:t>, scientists estimate. By email, Keith put it this way: “</w:t>
      </w:r>
      <w:r w:rsidRPr="00F768DE">
        <w:rPr>
          <w:rStyle w:val="StyleBoldUnderline"/>
          <w:highlight w:val="green"/>
        </w:rPr>
        <w:t>The</w:t>
      </w:r>
      <w:r w:rsidRPr="005D090F">
        <w:rPr>
          <w:rStyle w:val="StyleBoldUnderline"/>
        </w:rPr>
        <w:t xml:space="preserve"> raw </w:t>
      </w:r>
      <w:r w:rsidRPr="00F768DE">
        <w:rPr>
          <w:rStyle w:val="StyleBoldUnderline"/>
          <w:highlight w:val="green"/>
        </w:rPr>
        <w:t>cost of implementation is less than</w:t>
      </w:r>
      <w:r>
        <w:t xml:space="preserve"> 10% and probably less than </w:t>
      </w:r>
      <w:r w:rsidRPr="00F768DE">
        <w:rPr>
          <w:rStyle w:val="StyleBoldUnderline"/>
          <w:highlight w:val="green"/>
        </w:rPr>
        <w:t>1% of</w:t>
      </w:r>
      <w:r w:rsidRPr="005D090F">
        <w:rPr>
          <w:rStyle w:val="StyleBoldUnderline"/>
        </w:rPr>
        <w:t xml:space="preserve"> the cost of </w:t>
      </w:r>
      <w:r w:rsidRPr="00F768DE">
        <w:rPr>
          <w:rStyle w:val="StyleBoldUnderline"/>
          <w:highlight w:val="green"/>
        </w:rPr>
        <w:t>cutting emissions</w:t>
      </w:r>
      <w:r>
        <w:t xml:space="preserve"> when you average costs over 100 years.” </w:t>
      </w:r>
      <w:r w:rsidRPr="005D090F">
        <w:rPr>
          <w:rStyle w:val="StyleBoldUnderline"/>
        </w:rPr>
        <w:t xml:space="preserve">Most of </w:t>
      </w:r>
      <w:r w:rsidRPr="00F768DE">
        <w:rPr>
          <w:rStyle w:val="StyleBoldUnderline"/>
          <w:highlight w:val="green"/>
        </w:rPr>
        <w:t>the tech</w:t>
      </w:r>
      <w:r w:rsidRPr="005D090F">
        <w:rPr>
          <w:rStyle w:val="StyleBoldUnderline"/>
        </w:rPr>
        <w:t xml:space="preserve">nology required </w:t>
      </w:r>
      <w:r w:rsidRPr="00F768DE">
        <w:rPr>
          <w:rStyle w:val="StyleBoldUnderline"/>
          <w:highlight w:val="green"/>
        </w:rPr>
        <w:t>is within reach</w:t>
      </w:r>
      <w:r w:rsidRPr="005D090F">
        <w:rPr>
          <w:rStyle w:val="StyleBoldUnderline"/>
        </w:rPr>
        <w:t>.</w:t>
      </w:r>
      <w:r>
        <w:rPr>
          <w:rStyle w:val="StyleBoldUnderline"/>
        </w:rPr>
        <w:t xml:space="preserve"> </w:t>
      </w:r>
      <w:r>
        <w:t xml:space="preserve">“It’s pretty clear that </w:t>
      </w:r>
      <w:r w:rsidRPr="005D090F">
        <w:rPr>
          <w:rStyle w:val="StyleBoldUnderline"/>
        </w:rPr>
        <w:t xml:space="preserve">you could do it if you wanted to, and </w:t>
      </w:r>
      <w:r w:rsidRPr="00F768DE">
        <w:rPr>
          <w:rStyle w:val="StyleBoldUnderline"/>
          <w:highlight w:val="green"/>
        </w:rPr>
        <w:t>you could do it now,”</w:t>
      </w:r>
      <w:r>
        <w:t xml:space="preserve"> Keith said. “</w:t>
      </w:r>
      <w:r w:rsidRPr="005D090F">
        <w:rPr>
          <w:rStyle w:val="StyleBoldUnderline"/>
        </w:rPr>
        <w:t xml:space="preserve">If we put a lot of reflective aerosols in the upper atmosphere, it gets colder </w:t>
      </w:r>
      <w:r w:rsidRPr="005D090F">
        <w:t>and</w:t>
      </w:r>
      <w:r>
        <w:t xml:space="preserve"> it gets colder </w:t>
      </w:r>
      <w:r w:rsidRPr="005D090F">
        <w:rPr>
          <w:rStyle w:val="StyleBoldUnderline"/>
        </w:rPr>
        <w:t>quickly</w:t>
      </w:r>
      <w:r>
        <w:t xml:space="preserve">.” What the best way to block the sun’s rays? That’s to be determined. </w:t>
      </w:r>
      <w:r w:rsidRPr="00EC3627">
        <w:rPr>
          <w:rStyle w:val="StyleBoldUnderline"/>
        </w:rPr>
        <w:t>Keith explained that high-flying planes could scatter sulfate particles in the stratosphere</w:t>
      </w:r>
      <w:r>
        <w:t xml:space="preserve">, although little is known about how the aerosols would be formed into particles and therefore how long they would stay in the air. Stephen </w:t>
      </w:r>
      <w:r w:rsidRPr="00EC3627">
        <w:rPr>
          <w:rStyle w:val="StyleBoldUnderline"/>
        </w:rPr>
        <w:t>Salter, an emeritus professor of engineering design at</w:t>
      </w:r>
      <w:r>
        <w:t xml:space="preserve"> the </w:t>
      </w:r>
      <w:r w:rsidRPr="00EC3627">
        <w:rPr>
          <w:rStyle w:val="StyleBoldUnderline"/>
        </w:rPr>
        <w:t>U</w:t>
      </w:r>
      <w:r>
        <w:t xml:space="preserve">niversity of </w:t>
      </w:r>
      <w:r w:rsidRPr="00EC3627">
        <w:rPr>
          <w:rStyle w:val="StyleBoldUnderline"/>
        </w:rPr>
        <w:t>Edinburgh, said a fleet of</w:t>
      </w:r>
      <w:r>
        <w:t xml:space="preserve"> about 500 self-driven </w:t>
      </w:r>
      <w:r w:rsidRPr="00EC3627">
        <w:rPr>
          <w:rStyle w:val="StyleBoldUnderline"/>
        </w:rPr>
        <w:t xml:space="preserve">sailing </w:t>
      </w:r>
      <w:r w:rsidRPr="00F768DE">
        <w:rPr>
          <w:rStyle w:val="StyleBoldUnderline"/>
          <w:highlight w:val="green"/>
        </w:rPr>
        <w:t>ships could</w:t>
      </w:r>
      <w:r>
        <w:t xml:space="preserve"> be designed to </w:t>
      </w:r>
      <w:r w:rsidRPr="00F768DE">
        <w:rPr>
          <w:rStyle w:val="StyleBoldUnderline"/>
          <w:highlight w:val="green"/>
        </w:rPr>
        <w:t>spray salt water</w:t>
      </w:r>
      <w:r w:rsidRPr="00EC3627">
        <w:rPr>
          <w:rStyle w:val="StyleBoldUnderline"/>
        </w:rPr>
        <w:t xml:space="preserve"> into the air </w:t>
      </w:r>
      <w:r w:rsidRPr="00F768DE">
        <w:rPr>
          <w:rStyle w:val="StyleBoldUnderline"/>
          <w:highlight w:val="green"/>
        </w:rPr>
        <w:t>that</w:t>
      </w:r>
      <w:r w:rsidRPr="00EC3627">
        <w:rPr>
          <w:rStyle w:val="StyleBoldUnderline"/>
        </w:rPr>
        <w:t xml:space="preserve"> would </w:t>
      </w:r>
      <w:r w:rsidRPr="00F768DE">
        <w:rPr>
          <w:rStyle w:val="StyleBoldUnderline"/>
          <w:highlight w:val="green"/>
        </w:rPr>
        <w:t>increase the reflexivity of clouds</w:t>
      </w:r>
      <w:r w:rsidRPr="00EC3627">
        <w:rPr>
          <w:rStyle w:val="StyleBoldUnderline"/>
        </w:rPr>
        <w:t>,</w:t>
      </w:r>
      <w:r>
        <w:t xml:space="preserve"> thereby </w:t>
      </w:r>
      <w:r w:rsidRPr="00EC3627">
        <w:rPr>
          <w:rStyle w:val="StyleBoldUnderline"/>
        </w:rPr>
        <w:t>blocking sunlight.</w:t>
      </w:r>
      <w:r>
        <w:rPr>
          <w:rStyle w:val="StyleBoldUnderline"/>
        </w:rPr>
        <w:t xml:space="preserve"> </w:t>
      </w:r>
      <w:proofErr w:type="spellStart"/>
      <w:proofErr w:type="gramStart"/>
      <w:r>
        <w:t>SuperFreakonomics</w:t>
      </w:r>
      <w:proofErr w:type="spellEnd"/>
      <w:r>
        <w:t>, meanwhile.</w:t>
      </w:r>
      <w:proofErr w:type="gramEnd"/>
      <w:r>
        <w:t xml:space="preserve"> </w:t>
      </w:r>
      <w:proofErr w:type="gramStart"/>
      <w:r>
        <w:t>put</w:t>
      </w:r>
      <w:proofErr w:type="gramEnd"/>
      <w:r>
        <w:t xml:space="preserve"> a spotlight on Intellectual Ventures Lab, a Seattle-based company led by former Microsoft chief technology officer Nathan </w:t>
      </w:r>
      <w:proofErr w:type="spellStart"/>
      <w:r>
        <w:t>Myrhvold</w:t>
      </w:r>
      <w:proofErr w:type="spellEnd"/>
      <w:r>
        <w:t xml:space="preserve"> that is researching </w:t>
      </w:r>
      <w:proofErr w:type="spellStart"/>
      <w:r>
        <w:t>geoengineering</w:t>
      </w:r>
      <w:proofErr w:type="spellEnd"/>
      <w:r>
        <w:t xml:space="preserve">. Here’s a four-minute video about an Intellectual Ventures’ invention called the </w:t>
      </w:r>
      <w:proofErr w:type="spellStart"/>
      <w:r>
        <w:t>StratoShield</w:t>
      </w:r>
      <w:proofErr w:type="spellEnd"/>
      <w:r>
        <w:t xml:space="preserve">, essentially a giant hose held up by helium ballo0ns that would inject a fine mist of aerosolized sulfur dioxide 18 miles above the earth. You can be sure that if research money is made available to study </w:t>
      </w:r>
      <w:proofErr w:type="spellStart"/>
      <w:r>
        <w:t>geoengineering</w:t>
      </w:r>
      <w:proofErr w:type="spellEnd"/>
      <w:r>
        <w:t xml:space="preserve">, </w:t>
      </w:r>
      <w:r w:rsidRPr="00F768DE">
        <w:rPr>
          <w:rStyle w:val="StyleBoldUnderline"/>
          <w:highlight w:val="green"/>
        </w:rPr>
        <w:t>new ideas</w:t>
      </w:r>
      <w:r w:rsidRPr="00EC3627">
        <w:rPr>
          <w:rStyle w:val="StyleBoldUnderline"/>
        </w:rPr>
        <w:t xml:space="preserve"> for tinkering with the earth on a global </w:t>
      </w:r>
      <w:r w:rsidRPr="00F768DE">
        <w:rPr>
          <w:rStyle w:val="StyleBoldUnderline"/>
          <w:highlight w:val="green"/>
        </w:rPr>
        <w:t>scale will arise.</w:t>
      </w:r>
      <w:r w:rsidRPr="00EC3627">
        <w:rPr>
          <w:rStyle w:val="StyleBoldUnderline"/>
        </w:rPr>
        <w:t xml:space="preserve"> </w:t>
      </w:r>
      <w:r>
        <w:t xml:space="preserve">Two years ago, I wrote a cnnmoney.com column about a startup called </w:t>
      </w:r>
      <w:proofErr w:type="spellStart"/>
      <w:r>
        <w:t>Climos</w:t>
      </w:r>
      <w:proofErr w:type="spellEnd"/>
      <w:r>
        <w:t xml:space="preserve"> that is exploring techniques for removing carbon dioxide from the air by sprinkling iron dust on oceans. (For what it’s worth, the scientists at EDF’s event told me that will never work.)</w:t>
      </w:r>
    </w:p>
    <w:p w:rsidR="00BD709A" w:rsidRDefault="00BD709A" w:rsidP="00BD709A">
      <w:pPr>
        <w:pStyle w:val="Heading4"/>
      </w:pPr>
      <w:r>
        <w:t>History proves humans adapt to warming – we’re resilient</w:t>
      </w:r>
    </w:p>
    <w:p w:rsidR="00BD709A" w:rsidRPr="00760042" w:rsidRDefault="00BD709A" w:rsidP="00BD709A">
      <w:r>
        <w:t xml:space="preserve">Michael </w:t>
      </w:r>
      <w:r w:rsidRPr="00760042">
        <w:rPr>
          <w:rStyle w:val="StyleStyleBold12pt"/>
        </w:rPr>
        <w:t>Rowland</w:t>
      </w:r>
      <w:r>
        <w:t>, professor in the Department of Environment and Resource Management at the University of Queensland, 4-23-</w:t>
      </w:r>
      <w:r w:rsidRPr="00760042">
        <w:rPr>
          <w:rStyle w:val="StyleStyleBold12pt"/>
        </w:rPr>
        <w:t>2010</w:t>
      </w:r>
      <w:r>
        <w:t xml:space="preserve">, “Will the sky fall in? Global warming - an alternative view,” Antiquity, </w:t>
      </w:r>
      <w:proofErr w:type="spellStart"/>
      <w:r>
        <w:t>vol</w:t>
      </w:r>
      <w:proofErr w:type="spellEnd"/>
      <w:r>
        <w:t xml:space="preserve"> 84, EBSCO</w:t>
      </w:r>
    </w:p>
    <w:p w:rsidR="00BD709A" w:rsidRDefault="00BD709A" w:rsidP="00BD709A">
      <w:pPr>
        <w:rPr>
          <w:sz w:val="16"/>
        </w:rPr>
      </w:pPr>
      <w:r w:rsidRPr="003206B9">
        <w:rPr>
          <w:rStyle w:val="StyleBoldUnderline"/>
          <w:highlight w:val="green"/>
        </w:rPr>
        <w:t>The media</w:t>
      </w:r>
      <w:r w:rsidRPr="00097572">
        <w:rPr>
          <w:sz w:val="16"/>
        </w:rPr>
        <w:t xml:space="preserve"> and some scholars </w:t>
      </w:r>
      <w:r w:rsidRPr="00097572">
        <w:rPr>
          <w:rStyle w:val="StyleBoldUnderline"/>
        </w:rPr>
        <w:t xml:space="preserve">increasingly </w:t>
      </w:r>
      <w:r w:rsidRPr="003206B9">
        <w:rPr>
          <w:rStyle w:val="StyleBoldUnderline"/>
          <w:highlight w:val="green"/>
        </w:rPr>
        <w:t>predict</w:t>
      </w:r>
      <w:r w:rsidRPr="00097572">
        <w:rPr>
          <w:rStyle w:val="StyleBoldUnderline"/>
        </w:rPr>
        <w:t xml:space="preserve"> global </w:t>
      </w:r>
      <w:r w:rsidRPr="003206B9">
        <w:rPr>
          <w:rStyle w:val="StyleBoldUnderline"/>
          <w:highlight w:val="green"/>
        </w:rPr>
        <w:t>catastrophe</w:t>
      </w:r>
      <w:r w:rsidRPr="00097572">
        <w:rPr>
          <w:sz w:val="16"/>
        </w:rPr>
        <w:t xml:space="preserve"> resulting from human impacts on the environment (Diamond 2005; Linden 2006; </w:t>
      </w:r>
      <w:proofErr w:type="spellStart"/>
      <w:r w:rsidRPr="00097572">
        <w:rPr>
          <w:sz w:val="16"/>
        </w:rPr>
        <w:t>Gostanza</w:t>
      </w:r>
      <w:proofErr w:type="spellEnd"/>
      <w:r w:rsidRPr="00097572">
        <w:rPr>
          <w:sz w:val="16"/>
        </w:rPr>
        <w:t xml:space="preserve"> et al 2007). Archaeologists, however, are aware that, </w:t>
      </w:r>
      <w:r w:rsidRPr="00097572">
        <w:rPr>
          <w:rStyle w:val="StyleBoldUnderline"/>
        </w:rPr>
        <w:t>from the earliest times</w:t>
      </w:r>
      <w:r w:rsidRPr="00097572">
        <w:rPr>
          <w:sz w:val="16"/>
        </w:rPr>
        <w:t xml:space="preserve"> to the present, </w:t>
      </w:r>
      <w:r w:rsidRPr="003206B9">
        <w:rPr>
          <w:rStyle w:val="StyleBoldUnderline"/>
          <w:highlight w:val="green"/>
        </w:rPr>
        <w:t>humanity</w:t>
      </w:r>
      <w:r w:rsidRPr="00097572">
        <w:rPr>
          <w:rStyle w:val="StyleBoldUnderline"/>
        </w:rPr>
        <w:t xml:space="preserve"> has been driven</w:t>
      </w:r>
      <w:r w:rsidRPr="00097572">
        <w:rPr>
          <w:sz w:val="16"/>
        </w:rPr>
        <w:t xml:space="preserve"> by the desire </w:t>
      </w:r>
      <w:r w:rsidRPr="00097572">
        <w:rPr>
          <w:rStyle w:val="StyleBoldUnderline"/>
        </w:rPr>
        <w:t xml:space="preserve">to improve the conditions of life and </w:t>
      </w:r>
      <w:r w:rsidRPr="003206B9">
        <w:rPr>
          <w:rStyle w:val="StyleBoldUnderline"/>
          <w:highlight w:val="green"/>
        </w:rPr>
        <w:t>has coped with many climatic oscillations</w:t>
      </w:r>
      <w:r w:rsidRPr="00097572">
        <w:rPr>
          <w:sz w:val="16"/>
        </w:rPr>
        <w:t xml:space="preserve">. Australian archaeologists (Jones 2000; Davidson 2002; Lilley 2006) have been cautious in writing about global warming while </w:t>
      </w:r>
      <w:proofErr w:type="spellStart"/>
      <w:r w:rsidRPr="00097572">
        <w:rPr>
          <w:sz w:val="16"/>
        </w:rPr>
        <w:t>Fekri</w:t>
      </w:r>
      <w:proofErr w:type="spellEnd"/>
      <w:r w:rsidRPr="00097572">
        <w:rPr>
          <w:sz w:val="16"/>
        </w:rPr>
        <w:t xml:space="preserve"> Hassan (2009: 42) has captured the critical issue that: 'The </w:t>
      </w:r>
      <w:r w:rsidRPr="00097572">
        <w:rPr>
          <w:rStyle w:val="StyleBoldUnderline"/>
        </w:rPr>
        <w:t>threat of climate change may divert our attention</w:t>
      </w:r>
      <w:r w:rsidRPr="00097572">
        <w:rPr>
          <w:sz w:val="16"/>
        </w:rPr>
        <w:t xml:space="preserve"> from the explosive nature of our post-industrial world, with its inequities and mass poverty, expanding population, progressive organizational </w:t>
      </w:r>
      <w:proofErr w:type="spellStart"/>
      <w:r w:rsidRPr="00097572">
        <w:rPr>
          <w:sz w:val="16"/>
        </w:rPr>
        <w:t>complexification</w:t>
      </w:r>
      <w:proofErr w:type="spellEnd"/>
      <w:r w:rsidRPr="00097572">
        <w:rPr>
          <w:sz w:val="16"/>
        </w:rPr>
        <w:t xml:space="preserve">, and </w:t>
      </w:r>
      <w:proofErr w:type="spellStart"/>
      <w:r w:rsidRPr="00097572">
        <w:rPr>
          <w:sz w:val="16"/>
        </w:rPr>
        <w:t>spiralling</w:t>
      </w:r>
      <w:proofErr w:type="spellEnd"/>
      <w:r w:rsidRPr="00097572">
        <w:rPr>
          <w:sz w:val="16"/>
        </w:rPr>
        <w:t xml:space="preserve"> demands for critical resources. </w:t>
      </w:r>
      <w:proofErr w:type="gramStart"/>
      <w:r w:rsidRPr="00097572">
        <w:rPr>
          <w:sz w:val="16"/>
        </w:rPr>
        <w:t>Archaeologist are</w:t>
      </w:r>
      <w:proofErr w:type="gramEnd"/>
      <w:r w:rsidRPr="00097572">
        <w:rPr>
          <w:sz w:val="16"/>
        </w:rPr>
        <w:t xml:space="preserve"> aware that </w:t>
      </w:r>
      <w:r w:rsidRPr="003206B9">
        <w:rPr>
          <w:rStyle w:val="StyleBoldUnderline"/>
          <w:highlight w:val="green"/>
        </w:rPr>
        <w:t>warm periods</w:t>
      </w:r>
      <w:r w:rsidRPr="00097572">
        <w:rPr>
          <w:sz w:val="16"/>
        </w:rPr>
        <w:t xml:space="preserve"> in the past </w:t>
      </w:r>
      <w:r w:rsidRPr="003206B9">
        <w:rPr>
          <w:rStyle w:val="StyleBoldUnderline"/>
          <w:highlight w:val="green"/>
        </w:rPr>
        <w:t>generally led to human innovation</w:t>
      </w:r>
      <w:r w:rsidRPr="00097572">
        <w:rPr>
          <w:rStyle w:val="StyleBoldUnderline"/>
        </w:rPr>
        <w:t xml:space="preserve"> while cold phases often proved more inhibiting</w:t>
      </w:r>
      <w:r w:rsidRPr="00097572">
        <w:rPr>
          <w:sz w:val="16"/>
        </w:rPr>
        <w:t xml:space="preserve">. But the </w:t>
      </w:r>
      <w:r w:rsidRPr="003206B9">
        <w:rPr>
          <w:rStyle w:val="StyleBoldUnderline"/>
          <w:highlight w:val="green"/>
        </w:rPr>
        <w:t>unpredictability of climate</w:t>
      </w:r>
      <w:r w:rsidRPr="00097572">
        <w:rPr>
          <w:rStyle w:val="StyleBoldUnderline"/>
        </w:rPr>
        <w:t xml:space="preserve"> in itself </w:t>
      </w:r>
      <w:r w:rsidRPr="003206B9">
        <w:rPr>
          <w:rStyle w:val="StyleBoldUnderline"/>
          <w:highlight w:val="green"/>
        </w:rPr>
        <w:t>may be a powerful driver of human innovation</w:t>
      </w:r>
      <w:r w:rsidRPr="00097572">
        <w:rPr>
          <w:sz w:val="16"/>
        </w:rPr>
        <w:t xml:space="preserve"> to build social resistance to change (</w:t>
      </w:r>
      <w:proofErr w:type="spellStart"/>
      <w:r w:rsidRPr="00097572">
        <w:rPr>
          <w:sz w:val="16"/>
        </w:rPr>
        <w:t>Tainter</w:t>
      </w:r>
      <w:proofErr w:type="spellEnd"/>
      <w:r w:rsidRPr="00097572">
        <w:rPr>
          <w:sz w:val="16"/>
        </w:rPr>
        <w:t xml:space="preserve"> 2008). </w:t>
      </w:r>
      <w:r w:rsidRPr="00097572">
        <w:rPr>
          <w:rStyle w:val="StyleBoldUnderline"/>
        </w:rPr>
        <w:t>Variability in climate</w:t>
      </w:r>
      <w:r w:rsidRPr="00097572">
        <w:rPr>
          <w:sz w:val="16"/>
        </w:rPr>
        <w:t xml:space="preserve"> has been invoked to explain the collapse of </w:t>
      </w:r>
      <w:proofErr w:type="spellStart"/>
      <w:r w:rsidRPr="00097572">
        <w:rPr>
          <w:sz w:val="16"/>
        </w:rPr>
        <w:t>civilisations</w:t>
      </w:r>
      <w:proofErr w:type="spellEnd"/>
      <w:r w:rsidRPr="00097572">
        <w:rPr>
          <w:sz w:val="16"/>
        </w:rPr>
        <w:t xml:space="preserve"> (Diamond 2005; </w:t>
      </w:r>
      <w:proofErr w:type="spellStart"/>
      <w:r w:rsidRPr="00097572">
        <w:rPr>
          <w:sz w:val="16"/>
        </w:rPr>
        <w:t>Gostanza</w:t>
      </w:r>
      <w:proofErr w:type="spellEnd"/>
      <w:r w:rsidRPr="00097572">
        <w:rPr>
          <w:sz w:val="16"/>
        </w:rPr>
        <w:t xml:space="preserve"> et al. 2007), but </w:t>
      </w:r>
      <w:r w:rsidRPr="003206B9">
        <w:rPr>
          <w:rStyle w:val="StyleBoldUnderline"/>
          <w:highlight w:val="green"/>
        </w:rPr>
        <w:t>resilience appears more common</w:t>
      </w:r>
      <w:r w:rsidRPr="00097572">
        <w:rPr>
          <w:sz w:val="16"/>
        </w:rPr>
        <w:t>.</w:t>
      </w:r>
    </w:p>
    <w:p w:rsidR="00BD709A" w:rsidRDefault="00BD709A" w:rsidP="00BD709A">
      <w:pPr>
        <w:pStyle w:val="Heading4"/>
      </w:pPr>
      <w:proofErr w:type="spellStart"/>
      <w:r>
        <w:t>Geoengineering</w:t>
      </w:r>
      <w:proofErr w:type="spellEnd"/>
      <w:r>
        <w:t xml:space="preserve"> is inevitable</w:t>
      </w:r>
    </w:p>
    <w:p w:rsidR="00BD709A" w:rsidRDefault="00BD709A" w:rsidP="00BD709A">
      <w:r>
        <w:t xml:space="preserve">Clive </w:t>
      </w:r>
      <w:r w:rsidRPr="00142895">
        <w:rPr>
          <w:rStyle w:val="StyleStyleBold12pt"/>
        </w:rPr>
        <w:t>Hamilton</w:t>
      </w:r>
      <w:r>
        <w:t xml:space="preserve">, professor of public ethics at Charles </w:t>
      </w:r>
      <w:proofErr w:type="spellStart"/>
      <w:r>
        <w:t>Sturt</w:t>
      </w:r>
      <w:proofErr w:type="spellEnd"/>
      <w:r>
        <w:t xml:space="preserve"> University in Canberra, 12-5-</w:t>
      </w:r>
      <w:r w:rsidRPr="00142895">
        <w:rPr>
          <w:rStyle w:val="StyleStyleBold12pt"/>
        </w:rPr>
        <w:t>2011</w:t>
      </w:r>
      <w:r>
        <w:t xml:space="preserve">, “The clique that is trying to frame the global </w:t>
      </w:r>
      <w:proofErr w:type="spellStart"/>
      <w:r>
        <w:t>geoengineering</w:t>
      </w:r>
      <w:proofErr w:type="spellEnd"/>
      <w:r>
        <w:t xml:space="preserve"> debate,” Guardian, http://www.guardian.co.uk/environment/2011/dec/05/clique-geoengineering-debate</w:t>
      </w:r>
    </w:p>
    <w:p w:rsidR="00BD709A" w:rsidRDefault="00BD709A" w:rsidP="00BD709A">
      <w:r>
        <w:lastRenderedPageBreak/>
        <w:t xml:space="preserve">Let's hope their nervousness does not keep them out of the debate. For as the world flounders in the mire of climate politics, </w:t>
      </w:r>
      <w:r w:rsidRPr="00F768DE">
        <w:rPr>
          <w:rStyle w:val="StyleBoldUnderline"/>
          <w:highlight w:val="green"/>
        </w:rPr>
        <w:t>one thing is certain</w:t>
      </w:r>
      <w:r w:rsidRPr="00F768DE">
        <w:rPr>
          <w:highlight w:val="green"/>
        </w:rPr>
        <w:t xml:space="preserve">: </w:t>
      </w:r>
      <w:proofErr w:type="spellStart"/>
      <w:r w:rsidRPr="00F768DE">
        <w:rPr>
          <w:rStyle w:val="StyleBoldUnderline"/>
          <w:highlight w:val="green"/>
        </w:rPr>
        <w:t>geoengineering</w:t>
      </w:r>
      <w:proofErr w:type="spellEnd"/>
      <w:r w:rsidRPr="00F768DE">
        <w:rPr>
          <w:rStyle w:val="StyleBoldUnderline"/>
          <w:highlight w:val="green"/>
        </w:rPr>
        <w:t xml:space="preserve"> is here to stay and the pressure to deploy schemes to regulate the </w:t>
      </w:r>
      <w:proofErr w:type="gramStart"/>
      <w:r w:rsidRPr="00F768DE">
        <w:rPr>
          <w:rStyle w:val="StyleBoldUnderline"/>
          <w:highlight w:val="green"/>
        </w:rPr>
        <w:t>planet</w:t>
      </w:r>
      <w:proofErr w:type="gramEnd"/>
      <w:r w:rsidRPr="00F768DE">
        <w:rPr>
          <w:rStyle w:val="StyleBoldUnderline"/>
          <w:highlight w:val="green"/>
        </w:rPr>
        <w:t xml:space="preserve"> as a whole will become extreme</w:t>
      </w:r>
      <w:r>
        <w:t>. Anyone with a modicum of foresight can see that the geopolitical stakes are immense.</w:t>
      </w:r>
    </w:p>
    <w:p w:rsidR="00BD709A" w:rsidRDefault="00BD709A" w:rsidP="00BD709A">
      <w:pPr>
        <w:pStyle w:val="Heading3"/>
      </w:pPr>
      <w:r>
        <w:lastRenderedPageBreak/>
        <w:t>1NC No Warming</w:t>
      </w:r>
    </w:p>
    <w:p w:rsidR="00BD709A" w:rsidRDefault="00BD709A" w:rsidP="00BD709A">
      <w:pPr>
        <w:pStyle w:val="Heading4"/>
      </w:pPr>
      <w:r>
        <w:t>No warming – experts and empirics</w:t>
      </w:r>
    </w:p>
    <w:p w:rsidR="00BD709A" w:rsidRDefault="00BD709A" w:rsidP="00BD709A">
      <w:r w:rsidRPr="00EC0BBA">
        <w:rPr>
          <w:rStyle w:val="StyleStyleBold12pt"/>
        </w:rPr>
        <w:t>Investor</w:t>
      </w:r>
      <w:r>
        <w:rPr>
          <w:rStyle w:val="StyleStyleBold12pt"/>
        </w:rPr>
        <w:t>’</w:t>
      </w:r>
      <w:r w:rsidRPr="00EC0BBA">
        <w:rPr>
          <w:rStyle w:val="StyleStyleBold12pt"/>
        </w:rPr>
        <w:t>s Business Daily</w:t>
      </w:r>
      <w:r>
        <w:t xml:space="preserve">, </w:t>
      </w:r>
      <w:r w:rsidRPr="00EC0BBA">
        <w:t>2-15</w:t>
      </w:r>
      <w:r>
        <w:t>-</w:t>
      </w:r>
      <w:r w:rsidRPr="00EC0BBA">
        <w:rPr>
          <w:rStyle w:val="StyleStyleBold12pt"/>
        </w:rPr>
        <w:t>2013</w:t>
      </w:r>
      <w:r>
        <w:t>, “Global Warming Consensus Looking More Like A Myth,” IBD, http://news.investors.com/ibd-editorials/021513-644725-geoscientists-engineers-dont-believe-in-climate-change.htm</w:t>
      </w:r>
      <w:proofErr w:type="gramStart"/>
      <w:r>
        <w:t>?p</w:t>
      </w:r>
      <w:proofErr w:type="gramEnd"/>
      <w:r>
        <w:t>=full</w:t>
      </w:r>
    </w:p>
    <w:p w:rsidR="00BD709A" w:rsidRPr="00EC0BBA" w:rsidRDefault="00BD709A" w:rsidP="00BD709A">
      <w:pPr>
        <w:rPr>
          <w:rStyle w:val="StyleBoldUnderline"/>
        </w:rPr>
      </w:pPr>
      <w:r w:rsidRPr="00EC0BBA">
        <w:rPr>
          <w:sz w:val="16"/>
        </w:rPr>
        <w:t xml:space="preserve">Environment: The global warming </w:t>
      </w:r>
      <w:r w:rsidRPr="00EB1EDE">
        <w:rPr>
          <w:rStyle w:val="StyleBoldUnderline"/>
          <w:highlight w:val="green"/>
        </w:rPr>
        <w:t>alarmists repeat</w:t>
      </w:r>
      <w:r w:rsidRPr="00EC0BBA">
        <w:rPr>
          <w:sz w:val="16"/>
        </w:rPr>
        <w:t xml:space="preserve"> the line endlessly. They claim that there is a </w:t>
      </w:r>
      <w:r w:rsidRPr="00EB1EDE">
        <w:rPr>
          <w:rStyle w:val="StyleBoldUnderline"/>
          <w:highlight w:val="green"/>
        </w:rPr>
        <w:t>consensus</w:t>
      </w:r>
      <w:r w:rsidRPr="00EC0BBA">
        <w:rPr>
          <w:sz w:val="16"/>
        </w:rPr>
        <w:t xml:space="preserve"> among scientists </w:t>
      </w:r>
      <w:r w:rsidRPr="00EC0BBA">
        <w:rPr>
          <w:rStyle w:val="StyleBoldUnderline"/>
        </w:rPr>
        <w:t>that [</w:t>
      </w:r>
      <w:proofErr w:type="spellStart"/>
      <w:proofErr w:type="gramStart"/>
      <w:r w:rsidRPr="00EC0BBA">
        <w:rPr>
          <w:rStyle w:val="StyleBoldUnderline"/>
        </w:rPr>
        <w:t>hu</w:t>
      </w:r>
      <w:proofErr w:type="spellEnd"/>
      <w:r w:rsidRPr="00EC0BBA">
        <w:rPr>
          <w:rStyle w:val="StyleBoldUnderline"/>
        </w:rPr>
        <w:t>]man</w:t>
      </w:r>
      <w:proofErr w:type="gramEnd"/>
      <w:r w:rsidRPr="00EC0BBA">
        <w:rPr>
          <w:rStyle w:val="StyleBoldUnderline"/>
        </w:rPr>
        <w:t xml:space="preserve"> is causing climate change</w:t>
      </w:r>
      <w:r w:rsidRPr="00EC0BBA">
        <w:rPr>
          <w:sz w:val="16"/>
        </w:rPr>
        <w:t>. Fact is</w:t>
      </w:r>
      <w:proofErr w:type="gramStart"/>
      <w:r w:rsidRPr="00EC0BBA">
        <w:rPr>
          <w:sz w:val="16"/>
        </w:rPr>
        <w:t>,</w:t>
      </w:r>
      <w:proofErr w:type="gramEnd"/>
      <w:r w:rsidRPr="00EC0BBA">
        <w:rPr>
          <w:sz w:val="16"/>
        </w:rPr>
        <w:t xml:space="preserve"> </w:t>
      </w:r>
      <w:r w:rsidRPr="00EB1EDE">
        <w:rPr>
          <w:rStyle w:val="Emphasis"/>
          <w:highlight w:val="green"/>
        </w:rPr>
        <w:t>they're not even close</w:t>
      </w:r>
      <w:r w:rsidRPr="00EC0BBA">
        <w:rPr>
          <w:sz w:val="16"/>
        </w:rPr>
        <w:t xml:space="preserve">. Yes, many climate scientists believe that emissions of greenhouse gases are heating the earth. Of course there are some who don't. But when </w:t>
      </w:r>
      <w:r w:rsidRPr="00EC0BBA">
        <w:rPr>
          <w:rStyle w:val="StyleBoldUnderline"/>
        </w:rPr>
        <w:t xml:space="preserve">confining the question to </w:t>
      </w:r>
      <w:r w:rsidRPr="00EB1EDE">
        <w:rPr>
          <w:rStyle w:val="StyleBoldUnderline"/>
          <w:highlight w:val="green"/>
        </w:rPr>
        <w:t>geoscientists and engineers</w:t>
      </w:r>
      <w:r w:rsidRPr="00EC0BBA">
        <w:rPr>
          <w:rStyle w:val="StyleBoldUnderline"/>
        </w:rPr>
        <w:t xml:space="preserve">, it turns out that </w:t>
      </w:r>
      <w:r w:rsidRPr="00EB1EDE">
        <w:rPr>
          <w:rStyle w:val="StyleBoldUnderline"/>
          <w:highlight w:val="green"/>
        </w:rPr>
        <w:t>only 36% believe</w:t>
      </w:r>
      <w:r w:rsidRPr="00EC0BBA">
        <w:rPr>
          <w:rStyle w:val="StyleBoldUnderline"/>
        </w:rPr>
        <w:t xml:space="preserve"> that</w:t>
      </w:r>
      <w:r w:rsidRPr="00EC0BBA">
        <w:rPr>
          <w:sz w:val="16"/>
        </w:rPr>
        <w:t xml:space="preserve"> human activities are causing Earth's climate to warm. This is the </w:t>
      </w:r>
      <w:r w:rsidRPr="00EC0BBA">
        <w:rPr>
          <w:rStyle w:val="StyleBoldUnderline"/>
        </w:rPr>
        <w:t>finding of the peer-reviewed paper</w:t>
      </w:r>
      <w:r w:rsidRPr="00EC0BBA">
        <w:rPr>
          <w:sz w:val="16"/>
        </w:rPr>
        <w:t xml:space="preserve"> "Science or Science Fiction? Professionals' Discursive Construction of Climate Change" and this group </w:t>
      </w:r>
      <w:proofErr w:type="gramStart"/>
      <w:r w:rsidRPr="00EC0BBA">
        <w:rPr>
          <w:sz w:val="16"/>
        </w:rPr>
        <w:t>is</w:t>
      </w:r>
      <w:proofErr w:type="gramEnd"/>
      <w:r w:rsidRPr="00EC0BBA">
        <w:rPr>
          <w:sz w:val="16"/>
        </w:rPr>
        <w:t xml:space="preserve"> categorized as the "Comply with Kyoto" cohort. Members of this group, not unexpectedly, "express the strong belief that climate change is happening, that it is not a normal cycle of nature, and humans are the main or central cause." Academics </w:t>
      </w:r>
      <w:proofErr w:type="spellStart"/>
      <w:r w:rsidRPr="00EC0BBA">
        <w:rPr>
          <w:sz w:val="16"/>
        </w:rPr>
        <w:t>Lianne</w:t>
      </w:r>
      <w:proofErr w:type="spellEnd"/>
      <w:r w:rsidRPr="00EC0BBA">
        <w:rPr>
          <w:sz w:val="16"/>
        </w:rPr>
        <w:t xml:space="preserve"> M. </w:t>
      </w:r>
      <w:proofErr w:type="spellStart"/>
      <w:r w:rsidRPr="00EC0BBA">
        <w:rPr>
          <w:sz w:val="16"/>
        </w:rPr>
        <w:t>Lefsrud</w:t>
      </w:r>
      <w:proofErr w:type="spellEnd"/>
      <w:r w:rsidRPr="00EC0BBA">
        <w:rPr>
          <w:sz w:val="16"/>
        </w:rPr>
        <w:t xml:space="preserve"> of the University of Alberta and Renate E. Meyer of Vienna University of Economics and Business, and the Copenhagen Business School, came upon that number through a survey of 1,077 professional engineers and geoscientists. Their work also revealed that 24% "believe that changes to the climate are natural, normal cycles of the earth" while another 10% consider the "'real' cause of climate change" to be "unknown" and acknowledge that "nature is forever changing and uncontrollable." The 10% group, known as the "Economic Responsibility" cohort, expresses "much stronger and more negative emotions than any other group, especially that climate science is a fraud and hoax and that regulation is futile, useless, and impossible." The 24% group, tagged as the "Nature is Overwhelming" faction, is the "most likely to speak against climate science as being science fiction, 'manipulated and fraudulent'" and is "least likely to believe that the scientific debate is settled, that IPCC modeling is accurate." The researchers also found a group they call the "Fatalists" — the 17% who "diagnose climate change as both human- and naturally caused," "consider climate change to be a smaller public risk with little impact on their personal life" and "are skeptical that the scientific debate is settled regarding the IPCC modeling." </w:t>
      </w:r>
      <w:proofErr w:type="spellStart"/>
      <w:r w:rsidRPr="00EC0BBA">
        <w:rPr>
          <w:sz w:val="16"/>
        </w:rPr>
        <w:t>Lefsrud</w:t>
      </w:r>
      <w:proofErr w:type="spellEnd"/>
      <w:r w:rsidRPr="00EC0BBA">
        <w:rPr>
          <w:sz w:val="16"/>
        </w:rPr>
        <w:t xml:space="preserve"> and Meyer also note that "</w:t>
      </w:r>
      <w:r w:rsidRPr="00EB1EDE">
        <w:rPr>
          <w:rStyle w:val="StyleBoldUnderline"/>
          <w:highlight w:val="green"/>
        </w:rPr>
        <w:t>skepticism</w:t>
      </w:r>
      <w:r w:rsidRPr="00EC0BBA">
        <w:rPr>
          <w:rStyle w:val="StyleBoldUnderline"/>
        </w:rPr>
        <w:t xml:space="preserve"> regarding anthropogenic climate change </w:t>
      </w:r>
      <w:r w:rsidRPr="00EB1EDE">
        <w:rPr>
          <w:rStyle w:val="StyleBoldUnderline"/>
          <w:highlight w:val="green"/>
        </w:rPr>
        <w:t>remains" among climate scientists</w:t>
      </w:r>
      <w:r w:rsidRPr="00EC0BBA">
        <w:rPr>
          <w:sz w:val="16"/>
        </w:rPr>
        <w:t>. They mention, as well</w:t>
      </w:r>
      <w:proofErr w:type="gramStart"/>
      <w:r w:rsidRPr="00EC0BBA">
        <w:rPr>
          <w:sz w:val="16"/>
        </w:rPr>
        <w:t>, that</w:t>
      </w:r>
      <w:proofErr w:type="gramEnd"/>
      <w:r w:rsidRPr="00EC0BBA">
        <w:rPr>
          <w:sz w:val="16"/>
        </w:rPr>
        <w:t xml:space="preserve"> "the </w:t>
      </w:r>
      <w:r w:rsidRPr="00EB1EDE">
        <w:rPr>
          <w:rStyle w:val="StyleBoldUnderline"/>
          <w:highlight w:val="green"/>
        </w:rPr>
        <w:t>proportion of papers</w:t>
      </w:r>
      <w:r w:rsidRPr="00EC0BBA">
        <w:rPr>
          <w:sz w:val="16"/>
        </w:rPr>
        <w:t xml:space="preserve"> found in the ISI Web of Science database </w:t>
      </w:r>
      <w:r w:rsidRPr="00EB1EDE">
        <w:rPr>
          <w:rStyle w:val="StyleBoldUnderline"/>
          <w:highlight w:val="green"/>
        </w:rPr>
        <w:t>that</w:t>
      </w:r>
      <w:r w:rsidRPr="00EC0BBA">
        <w:rPr>
          <w:sz w:val="16"/>
        </w:rPr>
        <w:t xml:space="preserve"> explicitly </w:t>
      </w:r>
      <w:r w:rsidRPr="00EB1EDE">
        <w:rPr>
          <w:rStyle w:val="StyleBoldUnderline"/>
          <w:highlight w:val="green"/>
        </w:rPr>
        <w:t>endorse</w:t>
      </w:r>
      <w:r w:rsidRPr="00EC0BBA">
        <w:rPr>
          <w:rStyle w:val="StyleBoldUnderline"/>
        </w:rPr>
        <w:t xml:space="preserve">d anthropogenic </w:t>
      </w:r>
      <w:r w:rsidRPr="00EB1EDE">
        <w:rPr>
          <w:rStyle w:val="StyleBoldUnderline"/>
          <w:highlight w:val="green"/>
        </w:rPr>
        <w:t>climate change has fallen</w:t>
      </w:r>
      <w:r w:rsidRPr="00EC0BBA">
        <w:rPr>
          <w:sz w:val="16"/>
        </w:rPr>
        <w:t xml:space="preserve"> from 75% (for the period between 1993 and 2003) as of 2004 </w:t>
      </w:r>
      <w:r w:rsidRPr="00EC0BBA">
        <w:rPr>
          <w:rStyle w:val="StyleBoldUnderline"/>
        </w:rPr>
        <w:t>to 45%</w:t>
      </w:r>
      <w:r w:rsidRPr="00EC0BBA">
        <w:rPr>
          <w:sz w:val="16"/>
        </w:rPr>
        <w:t xml:space="preserve"> from 2004 to 2008, </w:t>
      </w:r>
      <w:r w:rsidRPr="00EB1EDE">
        <w:rPr>
          <w:rStyle w:val="StyleBoldUnderline"/>
          <w:highlight w:val="green"/>
        </w:rPr>
        <w:t>while</w:t>
      </w:r>
      <w:r w:rsidRPr="00EC0BBA">
        <w:rPr>
          <w:sz w:val="16"/>
        </w:rPr>
        <w:t xml:space="preserve"> outright </w:t>
      </w:r>
      <w:r w:rsidRPr="00EB1EDE">
        <w:rPr>
          <w:rStyle w:val="StyleBoldUnderline"/>
          <w:highlight w:val="green"/>
        </w:rPr>
        <w:t>disagreement has risen</w:t>
      </w:r>
      <w:r w:rsidRPr="00EC0BBA">
        <w:rPr>
          <w:sz w:val="16"/>
        </w:rPr>
        <w:t xml:space="preserve"> from 0% to 6%." If the </w:t>
      </w:r>
      <w:r w:rsidRPr="00EC0BBA">
        <w:rPr>
          <w:rStyle w:val="StyleBoldUnderline"/>
        </w:rPr>
        <w:t>alarmists</w:t>
      </w:r>
      <w:r w:rsidRPr="00EC0BBA">
        <w:rPr>
          <w:sz w:val="16"/>
        </w:rPr>
        <w:t xml:space="preserve"> are getting only limited cooperation from man, they </w:t>
      </w:r>
      <w:r w:rsidRPr="00EC0BBA">
        <w:rPr>
          <w:rStyle w:val="StyleBoldUnderline"/>
        </w:rPr>
        <w:t>are getting</w:t>
      </w:r>
      <w:r w:rsidRPr="00EC0BBA">
        <w:rPr>
          <w:sz w:val="16"/>
        </w:rPr>
        <w:t xml:space="preserve"> even </w:t>
      </w:r>
      <w:r w:rsidRPr="00EC0BBA">
        <w:rPr>
          <w:rStyle w:val="StyleBoldUnderline"/>
        </w:rPr>
        <w:t>less from nature</w:t>
      </w:r>
      <w:r w:rsidRPr="00EC0BBA">
        <w:rPr>
          <w:sz w:val="16"/>
        </w:rPr>
        <w:t xml:space="preserve"> itself. </w:t>
      </w:r>
      <w:r w:rsidRPr="00EB1EDE">
        <w:rPr>
          <w:rStyle w:val="StyleBoldUnderline"/>
          <w:highlight w:val="green"/>
        </w:rPr>
        <w:t>Arctic sea ice</w:t>
      </w:r>
      <w:r w:rsidRPr="00EB1EDE">
        <w:rPr>
          <w:sz w:val="16"/>
          <w:highlight w:val="green"/>
        </w:rPr>
        <w:t>,</w:t>
      </w:r>
      <w:r w:rsidRPr="00EC0BBA">
        <w:rPr>
          <w:sz w:val="16"/>
        </w:rPr>
        <w:t xml:space="preserve"> which sent the green shirts into </w:t>
      </w:r>
      <w:proofErr w:type="gramStart"/>
      <w:r w:rsidRPr="00EC0BBA">
        <w:rPr>
          <w:sz w:val="16"/>
        </w:rPr>
        <w:t>a lather</w:t>
      </w:r>
      <w:proofErr w:type="gramEnd"/>
      <w:r w:rsidRPr="00EC0BBA">
        <w:rPr>
          <w:sz w:val="16"/>
        </w:rPr>
        <w:t xml:space="preserve"> when it hit a record low in the summer of 2012, </w:t>
      </w:r>
      <w:r w:rsidRPr="00EB1EDE">
        <w:rPr>
          <w:rStyle w:val="StyleBoldUnderline"/>
          <w:highlight w:val="green"/>
        </w:rPr>
        <w:t>has</w:t>
      </w:r>
      <w:r w:rsidRPr="00EC0BBA">
        <w:rPr>
          <w:sz w:val="16"/>
        </w:rPr>
        <w:t xml:space="preserve"> "with a few weeks of growth still to occur ... </w:t>
      </w:r>
      <w:r w:rsidRPr="00EB1EDE">
        <w:rPr>
          <w:rStyle w:val="StyleBoldUnderline"/>
          <w:highlight w:val="green"/>
        </w:rPr>
        <w:t>blown away the previous record for ice gain</w:t>
      </w:r>
      <w:r w:rsidRPr="00EC0BBA">
        <w:rPr>
          <w:sz w:val="16"/>
        </w:rPr>
        <w:t xml:space="preserve"> this winter." "This is only the third winter in history," when more than 10 million square kilometers of new ice has formed in the Arctic, Real Science reported on Tuesday, using data from Arctic Climate Research at the University of Illinois. At the same time, </w:t>
      </w:r>
      <w:r w:rsidRPr="00EB1EDE">
        <w:rPr>
          <w:rStyle w:val="StyleBoldUnderline"/>
          <w:highlight w:val="green"/>
        </w:rPr>
        <w:t>the Antarctic "is now approaching 450 days of uninterrupted above normal ice area</w:t>
      </w:r>
      <w:r w:rsidRPr="00EC0BBA">
        <w:rPr>
          <w:sz w:val="16"/>
        </w:rPr>
        <w:t xml:space="preserve">," says the skeptical website Watts Up With That, which, also using University of Illinois Arctic Climate Research data, notes that "the last time the Antarctic sea ice was below normal" was Nov. 22, 2011. This is all illuminating information. But it won't get the same media attention given to Al Gore and the usual assortment of eco-radicals, because it violates the narrative that our selfish activities are warming this planet. </w:t>
      </w:r>
      <w:r w:rsidRPr="00EC0BBA">
        <w:rPr>
          <w:rStyle w:val="StyleBoldUnderline"/>
        </w:rPr>
        <w:t>It is consistent,</w:t>
      </w:r>
      <w:r w:rsidRPr="00EC0BBA">
        <w:rPr>
          <w:sz w:val="16"/>
        </w:rPr>
        <w:t xml:space="preserve"> however, </w:t>
      </w:r>
      <w:r w:rsidRPr="00EC0BBA">
        <w:rPr>
          <w:rStyle w:val="StyleBoldUnderline"/>
        </w:rPr>
        <w:t>with</w:t>
      </w:r>
      <w:r w:rsidRPr="00EC0BBA">
        <w:rPr>
          <w:sz w:val="16"/>
        </w:rPr>
        <w:t xml:space="preserve"> what most people call </w:t>
      </w:r>
      <w:r w:rsidRPr="00EC0BBA">
        <w:rPr>
          <w:rStyle w:val="StyleBoldUnderline"/>
        </w:rPr>
        <w:t>common sense.</w:t>
      </w:r>
    </w:p>
    <w:p w:rsidR="00BD709A" w:rsidRDefault="00BD709A" w:rsidP="00BD709A">
      <w:pPr>
        <w:pStyle w:val="Heading3"/>
      </w:pPr>
      <w:r>
        <w:lastRenderedPageBreak/>
        <w:t>1NC No Wars</w:t>
      </w:r>
    </w:p>
    <w:p w:rsidR="00BD709A" w:rsidRPr="000C79D1" w:rsidRDefault="00BD709A" w:rsidP="00BD709A">
      <w:pPr>
        <w:pStyle w:val="Heading4"/>
      </w:pPr>
      <w:r w:rsidRPr="000C79D1">
        <w:t>No climate wars</w:t>
      </w:r>
    </w:p>
    <w:p w:rsidR="00BD709A" w:rsidRPr="000C79D1" w:rsidRDefault="00BD709A" w:rsidP="00BD709A">
      <w:r w:rsidRPr="000C79D1">
        <w:t xml:space="preserve">Jeff </w:t>
      </w:r>
      <w:proofErr w:type="spellStart"/>
      <w:r w:rsidRPr="000C79D1">
        <w:rPr>
          <w:rStyle w:val="StyleStyleBold12pt"/>
        </w:rPr>
        <w:t>Kueter</w:t>
      </w:r>
      <w:proofErr w:type="spellEnd"/>
      <w:r w:rsidRPr="000C79D1">
        <w:t>, President, George C</w:t>
      </w:r>
      <w:r>
        <w:t xml:space="preserve">. Marshall Institute, May </w:t>
      </w:r>
      <w:r w:rsidRPr="000C79D1">
        <w:rPr>
          <w:rStyle w:val="StyleStyleBold12pt"/>
        </w:rPr>
        <w:t>2012</w:t>
      </w:r>
      <w:r>
        <w:t xml:space="preserve">, </w:t>
      </w:r>
      <w:r w:rsidRPr="000C79D1">
        <w:t>http://www.marshall.org/pdf/materials/1089.pdf)</w:t>
      </w:r>
    </w:p>
    <w:p w:rsidR="00BD709A" w:rsidRDefault="00BD709A" w:rsidP="00BD709A">
      <w:r w:rsidRPr="009C7E09">
        <w:t xml:space="preserve">The depictions of the future that are used are consequently highly uncertain, but uniformly suggestive of terrible environmental outcomes. To complete the climate-security argument, the intelligence community and various think tanks have asked retired generals and admirals, intelligence analysts, and other national security scholars to uncritically accepted those conclusions about the environment and deliver assessments of what the world would be like should such scenarios unfold. To no great surprise, the conclusions about the security implications also are negative. </w:t>
      </w:r>
      <w:r w:rsidRPr="000C79D1">
        <w:rPr>
          <w:rStyle w:val="StyleBoldUnderline"/>
        </w:rPr>
        <w:t xml:space="preserve">None of the climatological phenomena mentioned by Secretary Panetta directly impact U.S. security. They have to cause something else to happen and whatever that is (usually refugees or state instability) has to be substantial enough to warrant a response by the U.S. The </w:t>
      </w:r>
      <w:r w:rsidRPr="000C79D1">
        <w:rPr>
          <w:rStyle w:val="StyleBoldUnderline"/>
          <w:highlight w:val="green"/>
        </w:rPr>
        <w:t>empirical studies</w:t>
      </w:r>
      <w:r w:rsidRPr="000C79D1">
        <w:rPr>
          <w:rStyle w:val="StyleBoldUnderline"/>
        </w:rPr>
        <w:t xml:space="preserve"> done on the subject </w:t>
      </w:r>
      <w:r w:rsidRPr="000C79D1">
        <w:rPr>
          <w:rStyle w:val="StyleBoldUnderline"/>
          <w:highlight w:val="green"/>
        </w:rPr>
        <w:t xml:space="preserve">suggest </w:t>
      </w:r>
      <w:r w:rsidRPr="000C79D1">
        <w:rPr>
          <w:rStyle w:val="StyleBoldUnderline"/>
        </w:rPr>
        <w:t xml:space="preserve">strongly that </w:t>
      </w:r>
      <w:r w:rsidRPr="000C79D1">
        <w:rPr>
          <w:rStyle w:val="StyleBoldUnderline"/>
          <w:highlight w:val="green"/>
        </w:rPr>
        <w:t>neither environmental stresses nor refugees are significant sources of international conflict</w:t>
      </w:r>
      <w:r w:rsidRPr="000C79D1">
        <w:rPr>
          <w:rStyle w:val="StyleBoldUnderline"/>
        </w:rPr>
        <w:t xml:space="preserve">. For example, three Norwegian </w:t>
      </w:r>
      <w:r w:rsidRPr="000C79D1">
        <w:rPr>
          <w:rStyle w:val="StyleBoldUnderline"/>
          <w:highlight w:val="green"/>
        </w:rPr>
        <w:t>scholars</w:t>
      </w:r>
      <w:r w:rsidRPr="000C79D1">
        <w:rPr>
          <w:rStyle w:val="StyleBoldUnderline"/>
        </w:rPr>
        <w:t xml:space="preserve"> recently examined the linkage between drought and the onset of conflict for International Security, a preeminent security studies journal. They </w:t>
      </w:r>
      <w:r w:rsidRPr="000C79D1">
        <w:rPr>
          <w:rStyle w:val="StyleBoldUnderline"/>
          <w:highlight w:val="green"/>
        </w:rPr>
        <w:t xml:space="preserve">found “little scientific evidence” in support of the claims and </w:t>
      </w:r>
      <w:proofErr w:type="gramStart"/>
      <w:r w:rsidRPr="000C79D1">
        <w:rPr>
          <w:rStyle w:val="StyleBoldUnderline"/>
          <w:highlight w:val="green"/>
        </w:rPr>
        <w:t>noted that</w:t>
      </w:r>
      <w:proofErr w:type="gramEnd"/>
      <w:r w:rsidRPr="000C79D1">
        <w:rPr>
          <w:rStyle w:val="StyleBoldUnderline"/>
          <w:highlight w:val="green"/>
        </w:rPr>
        <w:t xml:space="preserve"> “there is no direct, short-term relationship between drought and civil war onset, </w:t>
      </w:r>
      <w:r w:rsidRPr="000C79D1">
        <w:rPr>
          <w:rStyle w:val="StyleBoldUnderline"/>
        </w:rPr>
        <w:t xml:space="preserve">even within contests presumed most conducive to violence.”  Examining the climate wars argument in the Washington Quarterly, Dr. Bruno </w:t>
      </w:r>
      <w:proofErr w:type="spellStart"/>
      <w:r w:rsidRPr="000C79D1">
        <w:rPr>
          <w:rStyle w:val="StyleBoldUnderline"/>
        </w:rPr>
        <w:t>Tertrais</w:t>
      </w:r>
      <w:proofErr w:type="spellEnd"/>
      <w:r w:rsidRPr="000C79D1">
        <w:rPr>
          <w:rStyle w:val="StyleBoldUnderline"/>
        </w:rPr>
        <w:t xml:space="preserve"> of the Foundation for Strategic Research notes: “History shows that “warm” periods are more peaceful than “cold” ones. In the modern era, the evolution of </w:t>
      </w:r>
      <w:r w:rsidRPr="000C79D1">
        <w:rPr>
          <w:rStyle w:val="StyleBoldUnderline"/>
          <w:highlight w:val="green"/>
        </w:rPr>
        <w:t>the climate is not an essential factor to explain collective violence. Nothing indicates that</w:t>
      </w:r>
      <w:r w:rsidRPr="000C79D1">
        <w:rPr>
          <w:rStyle w:val="StyleBoldUnderline"/>
        </w:rPr>
        <w:t xml:space="preserve"> “water wars” or floods of </w:t>
      </w:r>
      <w:r w:rsidRPr="000C79D1">
        <w:rPr>
          <w:rStyle w:val="StyleBoldUnderline"/>
          <w:highlight w:val="green"/>
        </w:rPr>
        <w:t>“climate refugees” are on the horizon</w:t>
      </w:r>
      <w:r w:rsidRPr="000C79D1">
        <w:rPr>
          <w:rStyle w:val="StyleBoldUnderline"/>
        </w:rPr>
        <w:t xml:space="preserve">. </w:t>
      </w:r>
      <w:r w:rsidRPr="009C7E09">
        <w:t>And to claim that climate change may have an impact on security is to state the obvious – but it does make it meaningful for defense pla</w:t>
      </w:r>
      <w:r>
        <w:t xml:space="preserve">nning.” </w:t>
      </w:r>
    </w:p>
    <w:p w:rsidR="00BD709A" w:rsidRDefault="00BD709A" w:rsidP="00BD709A">
      <w:pPr>
        <w:pStyle w:val="Heading3"/>
      </w:pPr>
      <w:r>
        <w:lastRenderedPageBreak/>
        <w:t>2NC No Wars</w:t>
      </w:r>
    </w:p>
    <w:p w:rsidR="00BD709A" w:rsidRDefault="00BD709A" w:rsidP="00BD709A">
      <w:pPr>
        <w:pStyle w:val="Heading4"/>
      </w:pPr>
      <w:r>
        <w:t xml:space="preserve">No wars from climate change – </w:t>
      </w:r>
      <w:proofErr w:type="spellStart"/>
      <w:r>
        <w:t>Kueter</w:t>
      </w:r>
      <w:proofErr w:type="spellEnd"/>
      <w:r>
        <w:t xml:space="preserve"> indicates the balance of empirical evidence shows no security impact from warming</w:t>
      </w:r>
    </w:p>
    <w:p w:rsidR="00BD709A" w:rsidRPr="0005269F" w:rsidRDefault="00BD709A" w:rsidP="00BD709A">
      <w:pPr>
        <w:pStyle w:val="Heading4"/>
      </w:pPr>
      <w:r>
        <w:t xml:space="preserve">There’s a high internal link threshold – just because people will go to war in a warming world doesn’t mean conflict is more likely – they have to win MORE and DEADLIER wars than the baseline of the </w:t>
      </w:r>
      <w:proofErr w:type="spellStart"/>
      <w:r>
        <w:t>squo</w:t>
      </w:r>
      <w:proofErr w:type="spellEnd"/>
    </w:p>
    <w:p w:rsidR="00BD709A" w:rsidRDefault="00BD709A" w:rsidP="00BD709A">
      <w:pPr>
        <w:pStyle w:val="Heading4"/>
      </w:pPr>
      <w:r>
        <w:t>Climate change has a minimal effect on conflict escalation</w:t>
      </w:r>
    </w:p>
    <w:p w:rsidR="00BD709A" w:rsidRDefault="00BD709A" w:rsidP="00BD709A">
      <w:r>
        <w:t xml:space="preserve">Alex </w:t>
      </w:r>
      <w:proofErr w:type="spellStart"/>
      <w:r w:rsidRPr="001B7747">
        <w:rPr>
          <w:rStyle w:val="StyleStyleBold12pt"/>
        </w:rPr>
        <w:t>Berezow</w:t>
      </w:r>
      <w:proofErr w:type="spellEnd"/>
      <w:r>
        <w:t xml:space="preserve">, staff writer, </w:t>
      </w:r>
      <w:r w:rsidRPr="001B7747">
        <w:rPr>
          <w:rStyle w:val="StyleStyleBold12pt"/>
        </w:rPr>
        <w:t>10-26</w:t>
      </w:r>
      <w:r>
        <w:t>-2012, “Will Climate Change Cause Violent Conflict?” Real Clear Science, http://www.realclearscience.com/journal_club/2012/10/26/will_climate_change_cause_violent_conflict_106391.html</w:t>
      </w:r>
    </w:p>
    <w:p w:rsidR="00BD709A" w:rsidRPr="00B93BCA" w:rsidRDefault="00BD709A" w:rsidP="00BD709A">
      <w:pPr>
        <w:rPr>
          <w:b/>
          <w:bCs/>
          <w:u w:val="single"/>
        </w:rPr>
      </w:pPr>
      <w:r w:rsidRPr="001B7747">
        <w:rPr>
          <w:rStyle w:val="StyleBoldUnderline"/>
        </w:rPr>
        <w:t>It is widely believed that climate change will lead to violent conflict</w:t>
      </w:r>
      <w:r>
        <w:t xml:space="preserve">, for instance, </w:t>
      </w:r>
      <w:r w:rsidRPr="001B7747">
        <w:rPr>
          <w:rStyle w:val="StyleBoldUnderline"/>
        </w:rPr>
        <w:t>over</w:t>
      </w:r>
      <w:r>
        <w:t xml:space="preserve"> dwindling </w:t>
      </w:r>
      <w:r w:rsidRPr="001B7747">
        <w:rPr>
          <w:rStyle w:val="StyleBoldUnderline"/>
        </w:rPr>
        <w:t>water and food</w:t>
      </w:r>
      <w:r>
        <w:t xml:space="preserve"> supplies. However, </w:t>
      </w:r>
      <w:r w:rsidRPr="001B7747">
        <w:rPr>
          <w:rStyle w:val="StyleBoldUnderline"/>
        </w:rPr>
        <w:t xml:space="preserve">a recent paper in </w:t>
      </w:r>
      <w:r w:rsidRPr="00F768DE">
        <w:rPr>
          <w:rStyle w:val="StyleBoldUnderline"/>
          <w:highlight w:val="green"/>
        </w:rPr>
        <w:t>PNAS casts</w:t>
      </w:r>
      <w:r>
        <w:t xml:space="preserve"> some </w:t>
      </w:r>
      <w:r w:rsidRPr="00F768DE">
        <w:rPr>
          <w:rStyle w:val="StyleBoldUnderline"/>
          <w:highlight w:val="green"/>
        </w:rPr>
        <w:t>doubt</w:t>
      </w:r>
      <w:r>
        <w:t xml:space="preserve"> on this. </w:t>
      </w:r>
      <w:r w:rsidRPr="001B7747">
        <w:rPr>
          <w:rStyle w:val="StyleBoldUnderline"/>
        </w:rPr>
        <w:t>Using</w:t>
      </w:r>
      <w:r>
        <w:t xml:space="preserve"> a complicated </w:t>
      </w:r>
      <w:r w:rsidRPr="00F768DE">
        <w:rPr>
          <w:rStyle w:val="StyleBoldUnderline"/>
          <w:highlight w:val="green"/>
        </w:rPr>
        <w:t>statistical analysis</w:t>
      </w:r>
      <w:r w:rsidRPr="001B7747">
        <w:rPr>
          <w:rStyle w:val="StyleBoldUnderline"/>
        </w:rPr>
        <w:t xml:space="preserve">, researchers </w:t>
      </w:r>
      <w:r w:rsidRPr="00F768DE">
        <w:rPr>
          <w:rStyle w:val="StyleBoldUnderline"/>
          <w:highlight w:val="green"/>
        </w:rPr>
        <w:t>analyzed the impact of precipitation and temperature on conflict</w:t>
      </w:r>
      <w:r>
        <w:t xml:space="preserve"> in east Africa. (See below.) The above panels measure conflict as a function of precipitation (Panel A) or temperature (Panel B). The dashed line represents long-term average (mean) precipitation or temperature, and the X-axis shows changes in these variables (as reported by standard deviations from the mean). The Y-axis represents conflict. Panel A, therefore, shows that as precipitation increases, conflict decreases. The authors note that when rainfall is 2 standard deviations above average, conflict is reduced by about 30%. However, </w:t>
      </w:r>
      <w:r w:rsidRPr="0005269F">
        <w:rPr>
          <w:rStyle w:val="StyleBoldUnderline"/>
          <w:highlight w:val="green"/>
        </w:rPr>
        <w:t>drier conditions did not result in a statistically significant change in conflict</w:t>
      </w:r>
      <w:r>
        <w:t xml:space="preserve">. Panel B shows even more mixed results. When temperature is 1 standard deviation above average, conflict drops by about 12%, but increases by about 30% when the temperature is 2 standard deviations above average. There was no change in conflict for cooler weather. </w:t>
      </w:r>
      <w:r w:rsidRPr="001B7747">
        <w:rPr>
          <w:rStyle w:val="StyleBoldUnderline"/>
        </w:rPr>
        <w:t>Though the authors found a</w:t>
      </w:r>
      <w:r>
        <w:t xml:space="preserve"> statistically significant </w:t>
      </w:r>
      <w:r w:rsidRPr="001B7747">
        <w:rPr>
          <w:rStyle w:val="StyleBoldUnderline"/>
        </w:rPr>
        <w:t>connection between</w:t>
      </w:r>
      <w:r>
        <w:t xml:space="preserve"> rainfall/</w:t>
      </w:r>
      <w:r w:rsidRPr="001B7747">
        <w:rPr>
          <w:rStyle w:val="StyleBoldUnderline"/>
        </w:rPr>
        <w:t xml:space="preserve">temperature and conflict, they warned that </w:t>
      </w:r>
      <w:r w:rsidRPr="0005269F">
        <w:rPr>
          <w:rStyle w:val="StyleBoldUnderline"/>
          <w:highlight w:val="green"/>
        </w:rPr>
        <w:t>other factors</w:t>
      </w:r>
      <w:r>
        <w:t xml:space="preserve"> (e.g., </w:t>
      </w:r>
      <w:r w:rsidRPr="001B7747">
        <w:rPr>
          <w:rStyle w:val="StyleBoldUnderline"/>
        </w:rPr>
        <w:t xml:space="preserve">politics, economics, </w:t>
      </w:r>
      <w:r w:rsidRPr="0005269F">
        <w:rPr>
          <w:rStyle w:val="StyleBoldUnderline"/>
        </w:rPr>
        <w:t>current events</w:t>
      </w:r>
      <w:r w:rsidRPr="001B7747">
        <w:rPr>
          <w:rStyle w:val="StyleBoldUnderline"/>
        </w:rPr>
        <w:t xml:space="preserve">) </w:t>
      </w:r>
      <w:r w:rsidRPr="0005269F">
        <w:rPr>
          <w:rStyle w:val="StyleBoldUnderline"/>
          <w:highlight w:val="green"/>
        </w:rPr>
        <w:t>are usually</w:t>
      </w:r>
      <w:r w:rsidRPr="001B7747">
        <w:rPr>
          <w:rStyle w:val="StyleBoldUnderline"/>
        </w:rPr>
        <w:t xml:space="preserve"> more important and </w:t>
      </w:r>
      <w:r w:rsidRPr="0005269F">
        <w:rPr>
          <w:rStyle w:val="StyleBoldUnderline"/>
          <w:highlight w:val="green"/>
        </w:rPr>
        <w:t>better at predicting conflict</w:t>
      </w:r>
      <w:r>
        <w:t xml:space="preserve">. Thus, </w:t>
      </w:r>
      <w:r w:rsidRPr="001B7747">
        <w:rPr>
          <w:rStyle w:val="StyleBoldUnderline"/>
        </w:rPr>
        <w:t xml:space="preserve">while </w:t>
      </w:r>
      <w:r w:rsidRPr="0005269F">
        <w:rPr>
          <w:rStyle w:val="StyleBoldUnderline"/>
          <w:highlight w:val="green"/>
        </w:rPr>
        <w:t>climate change</w:t>
      </w:r>
      <w:r w:rsidRPr="001B7747">
        <w:rPr>
          <w:rStyle w:val="StyleBoldUnderline"/>
        </w:rPr>
        <w:t xml:space="preserve"> is likely to have real effects on human behavior, its </w:t>
      </w:r>
      <w:r w:rsidRPr="0005269F">
        <w:rPr>
          <w:rStyle w:val="StyleBoldUnderline"/>
          <w:highlight w:val="green"/>
        </w:rPr>
        <w:t>contribution to global conflict should not be exaggerated</w:t>
      </w:r>
      <w:r w:rsidRPr="001B7747">
        <w:rPr>
          <w:rStyle w:val="StyleBoldUnderline"/>
        </w:rPr>
        <w:t>.</w:t>
      </w:r>
    </w:p>
    <w:p w:rsidR="00BD709A" w:rsidRPr="002A0416" w:rsidRDefault="00BD709A" w:rsidP="00BD709A">
      <w:pPr>
        <w:pStyle w:val="Heading4"/>
      </w:pPr>
      <w:r w:rsidRPr="002A0416">
        <w:t>Warming doesn’t lead to war</w:t>
      </w:r>
    </w:p>
    <w:p w:rsidR="00BD709A" w:rsidRPr="000B61AF" w:rsidRDefault="00BD709A" w:rsidP="00BD709A">
      <w:r w:rsidRPr="000B61AF">
        <w:t>James</w:t>
      </w:r>
      <w:r>
        <w:t xml:space="preserve"> </w:t>
      </w:r>
      <w:r w:rsidRPr="00BC291C">
        <w:rPr>
          <w:rStyle w:val="StyleStyleBold12pt"/>
        </w:rPr>
        <w:t>Lee</w:t>
      </w:r>
      <w:r w:rsidRPr="000B61AF">
        <w:t>, PhD, runs American University's Inventory of Conflict and Environment project,</w:t>
      </w:r>
      <w:r>
        <w:t xml:space="preserve"> </w:t>
      </w:r>
      <w:r w:rsidRPr="00BC291C">
        <w:rPr>
          <w:rStyle w:val="StyleStyleBold12pt"/>
        </w:rPr>
        <w:t>2009</w:t>
      </w:r>
      <w:r>
        <w:t>,</w:t>
      </w:r>
      <w:r w:rsidRPr="000B61AF">
        <w:t xml:space="preserve"> </w:t>
      </w:r>
      <w:r>
        <w:t>“</w:t>
      </w:r>
      <w:r w:rsidRPr="000B61AF">
        <w:t>Climate Change and Armed Conflict</w:t>
      </w:r>
      <w:r>
        <w:t>”</w:t>
      </w:r>
    </w:p>
    <w:p w:rsidR="00BD709A" w:rsidRDefault="00BD709A" w:rsidP="00BD709A">
      <w:r w:rsidRPr="00BC291C">
        <w:rPr>
          <w:rStyle w:val="StyleBoldUnderline"/>
        </w:rPr>
        <w:t xml:space="preserve">The </w:t>
      </w:r>
      <w:r w:rsidRPr="00F85CF1">
        <w:rPr>
          <w:rStyle w:val="StyleBoldUnderline"/>
          <w:highlight w:val="cyan"/>
        </w:rPr>
        <w:t>complex of human experiences embeds adaptation within a whole range of social experiences</w:t>
      </w:r>
      <w:r w:rsidRPr="00BC291C">
        <w:rPr>
          <w:rStyle w:val="StyleBoldUnderline"/>
        </w:rPr>
        <w:t xml:space="preserve"> that contain a wide variety of intervening variables</w:t>
      </w:r>
      <w:r w:rsidRPr="000B61AF">
        <w:t>. Adap</w:t>
      </w:r>
      <w:r w:rsidRPr="000B61AF">
        <w:softHyphen/>
        <w:t>tation becomes part of the political system, religious customs and rituals, pat</w:t>
      </w:r>
      <w:r w:rsidRPr="000B61AF">
        <w:softHyphen/>
        <w:t>terns of demography and economic subsistence, types of social structures, locations of settlements, and modes of habitation, to name a few. Jon Barnett describes these multiple impacts</w:t>
      </w:r>
      <w:proofErr w:type="gramStart"/>
      <w:r w:rsidRPr="000B61AF">
        <w:t xml:space="preserve">:   </w:t>
      </w:r>
      <w:r w:rsidRPr="00F85CF1">
        <w:rPr>
          <w:rStyle w:val="StyleBoldUnderline"/>
          <w:highlight w:val="cyan"/>
        </w:rPr>
        <w:t>It</w:t>
      </w:r>
      <w:proofErr w:type="gramEnd"/>
      <w:r w:rsidRPr="00F85CF1">
        <w:rPr>
          <w:rStyle w:val="StyleBoldUnderline"/>
          <w:highlight w:val="cyan"/>
        </w:rPr>
        <w:t xml:space="preserve"> has not been shown that environmental factors are</w:t>
      </w:r>
      <w:r w:rsidRPr="00BC291C">
        <w:rPr>
          <w:rStyle w:val="StyleBoldUnderline"/>
        </w:rPr>
        <w:t xml:space="preserve"> the only, or </w:t>
      </w:r>
      <w:r w:rsidRPr="00F85CF1">
        <w:rPr>
          <w:rStyle w:val="StyleBoldUnderline"/>
          <w:highlight w:val="cyan"/>
        </w:rPr>
        <w:t>even important factors leading to conflict</w:t>
      </w:r>
      <w:r w:rsidRPr="00BC291C">
        <w:rPr>
          <w:rStyle w:val="StyleBoldUnderline"/>
        </w:rPr>
        <w:t xml:space="preserve">. Other factors such as poverty and inequities between groups, the </w:t>
      </w:r>
      <w:r w:rsidRPr="00F85CF1">
        <w:rPr>
          <w:rStyle w:val="StyleBoldUnderline"/>
          <w:highlight w:val="cyan"/>
        </w:rPr>
        <w:t>availability of weapons</w:t>
      </w:r>
      <w:r w:rsidRPr="00BC291C">
        <w:rPr>
          <w:rStyle w:val="StyleBoldUnderline"/>
        </w:rPr>
        <w:t>, ethnic tension, exter</w:t>
      </w:r>
      <w:r w:rsidRPr="00BC291C">
        <w:rPr>
          <w:rStyle w:val="StyleBoldUnderline"/>
        </w:rPr>
        <w:softHyphen/>
        <w:t xml:space="preserve">nal indebtedness, institutional resilience, </w:t>
      </w:r>
      <w:r w:rsidRPr="00F85CF1">
        <w:rPr>
          <w:rStyle w:val="StyleBoldUnderline"/>
          <w:highlight w:val="cyan"/>
        </w:rPr>
        <w:t>state legitimacy and its capacity and willingness to intervene, seem to matter</w:t>
      </w:r>
      <w:r w:rsidRPr="00BC291C">
        <w:rPr>
          <w:rStyle w:val="StyleBoldUnderline"/>
        </w:rPr>
        <w:t xml:space="preserve"> as much if not </w:t>
      </w:r>
      <w:r w:rsidRPr="00F85CF1">
        <w:rPr>
          <w:rStyle w:val="StyleBoldUnderline"/>
          <w:highlight w:val="cyan"/>
        </w:rPr>
        <w:t>more than envir</w:t>
      </w:r>
      <w:r w:rsidRPr="00F85CF1">
        <w:rPr>
          <w:rStyle w:val="StyleBoldUnderline"/>
          <w:highlight w:val="cyan"/>
        </w:rPr>
        <w:softHyphen/>
        <w:t>onmental change</w:t>
      </w:r>
      <w:r w:rsidRPr="00BC291C">
        <w:rPr>
          <w:rStyle w:val="StyleBoldUnderline"/>
        </w:rPr>
        <w:t xml:space="preserve"> per se</w:t>
      </w:r>
      <w:r w:rsidRPr="000B61AF">
        <w:t xml:space="preserve">.   (Barnet 200 I: 6) </w:t>
      </w:r>
    </w:p>
    <w:p w:rsidR="00BD709A" w:rsidRPr="002A0416" w:rsidRDefault="00BD709A" w:rsidP="00BD709A">
      <w:pPr>
        <w:pStyle w:val="Heading4"/>
      </w:pPr>
      <w:r>
        <w:lastRenderedPageBreak/>
        <w:t>Short term war destroys cooperation – flips the internal link</w:t>
      </w:r>
    </w:p>
    <w:p w:rsidR="00BD709A" w:rsidRPr="000B61AF" w:rsidRDefault="00BD709A" w:rsidP="00BD709A">
      <w:r w:rsidRPr="000B61AF">
        <w:t>Gwynne</w:t>
      </w:r>
      <w:r>
        <w:t xml:space="preserve"> </w:t>
      </w:r>
      <w:r w:rsidRPr="00BC291C">
        <w:rPr>
          <w:rStyle w:val="StyleStyleBold12pt"/>
        </w:rPr>
        <w:t>Dyer</w:t>
      </w:r>
      <w:r w:rsidRPr="000B61AF">
        <w:t xml:space="preserve">, MA in Military History and PhD in Middle Eastern History former  @ </w:t>
      </w:r>
      <w:hyperlink r:id="rId18" w:history="1">
        <w:r w:rsidRPr="000B61AF">
          <w:t>Senior Lecturer</w:t>
        </w:r>
      </w:hyperlink>
      <w:r w:rsidRPr="000B61AF">
        <w:t> in War Studies at the </w:t>
      </w:r>
      <w:hyperlink r:id="rId19" w:history="1">
        <w:r w:rsidRPr="000B61AF">
          <w:t xml:space="preserve">Royal Military Academy </w:t>
        </w:r>
        <w:proofErr w:type="spellStart"/>
        <w:r w:rsidRPr="000B61AF">
          <w:t>Sandhurst</w:t>
        </w:r>
        <w:proofErr w:type="spellEnd"/>
      </w:hyperlink>
      <w:r w:rsidRPr="000B61AF">
        <w:t xml:space="preserve">, </w:t>
      </w:r>
      <w:r w:rsidRPr="00BC291C">
        <w:rPr>
          <w:rStyle w:val="StyleStyleBold12pt"/>
        </w:rPr>
        <w:t>2009</w:t>
      </w:r>
      <w:r>
        <w:t>, “</w:t>
      </w:r>
      <w:r w:rsidRPr="000B61AF">
        <w:t>Climate Wars</w:t>
      </w:r>
      <w:r>
        <w:t>”</w:t>
      </w:r>
    </w:p>
    <w:p w:rsidR="00BD709A" w:rsidRPr="002A0416" w:rsidRDefault="00BD709A" w:rsidP="00BD709A">
      <w:r w:rsidRPr="007833AC">
        <w:rPr>
          <w:rStyle w:val="StyleBoldUnderline"/>
          <w:highlight w:val="cyan"/>
        </w:rPr>
        <w:t>It is</w:t>
      </w:r>
      <w:r w:rsidRPr="00BC291C">
        <w:rPr>
          <w:rStyle w:val="StyleBoldUnderline"/>
        </w:rPr>
        <w:t xml:space="preserve"> absolutely </w:t>
      </w:r>
      <w:r w:rsidRPr="007833AC">
        <w:rPr>
          <w:rStyle w:val="StyleBoldUnderline"/>
          <w:highlight w:val="cyan"/>
        </w:rPr>
        <w:t>clear that global cooperation on dealing with this</w:t>
      </w:r>
      <w:r w:rsidRPr="00BC291C">
        <w:rPr>
          <w:rStyle w:val="StyleBoldUnderline"/>
        </w:rPr>
        <w:t xml:space="preserve"> most global of </w:t>
      </w:r>
      <w:r w:rsidRPr="007833AC">
        <w:rPr>
          <w:rStyle w:val="StyleBoldUnderline"/>
          <w:highlight w:val="cyan"/>
        </w:rPr>
        <w:t>problem</w:t>
      </w:r>
      <w:r w:rsidRPr="00BC291C">
        <w:rPr>
          <w:rStyle w:val="StyleBoldUnderline"/>
        </w:rPr>
        <w:t xml:space="preserve">s </w:t>
      </w:r>
      <w:r w:rsidRPr="007833AC">
        <w:rPr>
          <w:rStyle w:val="StyleBoldUnderline"/>
          <w:highlight w:val="cyan"/>
        </w:rPr>
        <w:t xml:space="preserve">will only be possible in a </w:t>
      </w:r>
      <w:r w:rsidRPr="007833AC">
        <w:rPr>
          <w:rStyle w:val="StyleBoldUnderline"/>
        </w:rPr>
        <w:t>rela</w:t>
      </w:r>
      <w:r w:rsidRPr="007833AC">
        <w:rPr>
          <w:rStyle w:val="StyleBoldUnderline"/>
        </w:rPr>
        <w:softHyphen/>
        <w:t xml:space="preserve">tively </w:t>
      </w:r>
      <w:r w:rsidRPr="007833AC">
        <w:rPr>
          <w:rStyle w:val="StyleBoldUnderline"/>
          <w:highlight w:val="cyan"/>
        </w:rPr>
        <w:t>peaceful</w:t>
      </w:r>
      <w:r w:rsidRPr="00BC291C">
        <w:rPr>
          <w:rStyle w:val="StyleBoldUnderline"/>
        </w:rPr>
        <w:t xml:space="preserve"> and non-confrontational </w:t>
      </w:r>
      <w:r w:rsidRPr="007833AC">
        <w:rPr>
          <w:rStyle w:val="StyleBoldUnderline"/>
          <w:highlight w:val="cyan"/>
        </w:rPr>
        <w:t>environment</w:t>
      </w:r>
      <w:r w:rsidRPr="00BC291C">
        <w:rPr>
          <w:rStyle w:val="StyleBoldUnderline"/>
        </w:rPr>
        <w:t>. We have enjoyed such an international environment for a full twenty years now</w:t>
      </w:r>
      <w:r w:rsidRPr="002A0416">
        <w:t xml:space="preserve">, since the end of the old Cold War: no great power seriously fears an attack by any other. </w:t>
      </w:r>
      <w:r w:rsidRPr="007833AC">
        <w:rPr>
          <w:rStyle w:val="StyleBoldUnderline"/>
          <w:highlight w:val="cyan"/>
        </w:rPr>
        <w:t>These are not just the ideal conditions</w:t>
      </w:r>
      <w:r w:rsidRPr="00BC291C">
        <w:rPr>
          <w:rStyle w:val="StyleBoldUnderline"/>
        </w:rPr>
        <w:t xml:space="preserve"> in which to try </w:t>
      </w:r>
      <w:r w:rsidRPr="007833AC">
        <w:rPr>
          <w:rStyle w:val="StyleBoldUnderline"/>
          <w:highlight w:val="cyan"/>
        </w:rPr>
        <w:t>to</w:t>
      </w:r>
      <w:r w:rsidRPr="00BC291C">
        <w:rPr>
          <w:rStyle w:val="StyleBoldUnderline"/>
        </w:rPr>
        <w:t xml:space="preserve"> </w:t>
      </w:r>
      <w:r w:rsidRPr="007833AC">
        <w:rPr>
          <w:rStyle w:val="StyleBoldUnderline"/>
          <w:highlight w:val="cyan"/>
        </w:rPr>
        <w:t>negotiate a global deal on</w:t>
      </w:r>
      <w:r w:rsidRPr="00BC291C">
        <w:rPr>
          <w:rStyle w:val="StyleBoldUnderline"/>
        </w:rPr>
        <w:t xml:space="preserve"> containing </w:t>
      </w:r>
      <w:r w:rsidRPr="007833AC">
        <w:rPr>
          <w:rStyle w:val="StyleBoldUnderline"/>
          <w:highlight w:val="cyan"/>
        </w:rPr>
        <w:t>climate change; they are the indispensable condi</w:t>
      </w:r>
      <w:r w:rsidRPr="007833AC">
        <w:rPr>
          <w:rStyle w:val="StyleBoldUnderline"/>
          <w:highlight w:val="cyan"/>
        </w:rPr>
        <w:softHyphen/>
        <w:t>tions.</w:t>
      </w:r>
      <w:r w:rsidRPr="00BC291C">
        <w:rPr>
          <w:rStyle w:val="StyleBoldUnderline"/>
        </w:rPr>
        <w:t xml:space="preserve"> </w:t>
      </w:r>
      <w:r w:rsidRPr="007833AC">
        <w:rPr>
          <w:rStyle w:val="StyleBoldUnderline"/>
          <w:highlight w:val="cyan"/>
        </w:rPr>
        <w:t>If</w:t>
      </w:r>
      <w:r w:rsidRPr="00BC291C">
        <w:rPr>
          <w:rStyle w:val="StyleBoldUnderline"/>
        </w:rPr>
        <w:t xml:space="preserve"> the </w:t>
      </w:r>
      <w:r w:rsidRPr="007833AC">
        <w:rPr>
          <w:rStyle w:val="StyleBoldUnderline"/>
          <w:highlight w:val="cyan"/>
        </w:rPr>
        <w:t>great powers get into a</w:t>
      </w:r>
      <w:r w:rsidRPr="00BC291C">
        <w:rPr>
          <w:rStyle w:val="StyleBoldUnderline"/>
        </w:rPr>
        <w:t xml:space="preserve"> desperate </w:t>
      </w:r>
      <w:r w:rsidRPr="007833AC">
        <w:rPr>
          <w:rStyle w:val="StyleBoldUnderline"/>
          <w:highlight w:val="cyan"/>
        </w:rPr>
        <w:t>race to nail down</w:t>
      </w:r>
      <w:r w:rsidRPr="00BC291C">
        <w:rPr>
          <w:rStyle w:val="StyleBoldUnderline"/>
        </w:rPr>
        <w:t xml:space="preserve"> dwindling </w:t>
      </w:r>
      <w:r w:rsidRPr="007833AC">
        <w:rPr>
          <w:rStyle w:val="StyleBoldUnderline"/>
          <w:highlight w:val="cyan"/>
        </w:rPr>
        <w:t>oil supplies</w:t>
      </w:r>
      <w:r w:rsidRPr="00BC291C">
        <w:rPr>
          <w:rStyle w:val="StyleBoldUnderline"/>
        </w:rPr>
        <w:t xml:space="preserve">, </w:t>
      </w:r>
      <w:r w:rsidRPr="007833AC">
        <w:rPr>
          <w:rStyle w:val="StyleBoldUnderline"/>
          <w:highlight w:val="cyan"/>
        </w:rPr>
        <w:t>if famine drives a wedge between</w:t>
      </w:r>
      <w:r w:rsidRPr="00BC291C">
        <w:rPr>
          <w:rStyle w:val="StyleBoldUnderline"/>
        </w:rPr>
        <w:t xml:space="preserve"> those </w:t>
      </w:r>
      <w:r w:rsidRPr="007833AC">
        <w:rPr>
          <w:rStyle w:val="StyleBoldUnderline"/>
          <w:highlight w:val="cyan"/>
        </w:rPr>
        <w:t>countries</w:t>
      </w:r>
      <w:r w:rsidRPr="00BC291C">
        <w:rPr>
          <w:rStyle w:val="StyleBoldUnderline"/>
        </w:rPr>
        <w:t xml:space="preserve"> that can feed their people and those that cannot, </w:t>
      </w:r>
      <w:r w:rsidRPr="007833AC">
        <w:rPr>
          <w:rStyle w:val="StyleBoldUnderline"/>
          <w:highlight w:val="cyan"/>
        </w:rPr>
        <w:t>or if the U.S. and China tumble into a new Cold War, there will be no global deal.</w:t>
      </w:r>
      <w:r w:rsidRPr="00BC291C">
        <w:rPr>
          <w:rStyle w:val="StyleBoldUnderline"/>
        </w:rPr>
        <w:t xml:space="preserve">   We really need this relatively fortunate time, </w:t>
      </w:r>
      <w:r w:rsidRPr="002A0416">
        <w:t>when only minor issues like terrorism disturb international peace and order,</w:t>
      </w:r>
      <w:r w:rsidRPr="00BC291C">
        <w:rPr>
          <w:rStyle w:val="StyleBoldUnderline"/>
        </w:rPr>
        <w:t xml:space="preserve"> to continue for at least another twenty years while we all work to get global warming under control</w:t>
      </w:r>
      <w:r w:rsidRPr="002A0416">
        <w:t>. Whether we will actually be granted the extra time, unfortunately, is impossible to say. There are many unknowns in the field of climate change, though the sheer weight of scientific effort now being brought to bear on them is rapidly shrinking the areas of uncer</w:t>
      </w:r>
      <w:r w:rsidRPr="002A0416">
        <w:softHyphen/>
        <w:t>tainty. ("Twenty years ago we were in the Stone Age of climate change research," as Hans-</w:t>
      </w:r>
      <w:proofErr w:type="spellStart"/>
      <w:r w:rsidRPr="002A0416">
        <w:t>Ioachim</w:t>
      </w:r>
      <w:proofErr w:type="spellEnd"/>
      <w:r w:rsidRPr="002A0416">
        <w:t xml:space="preserve"> </w:t>
      </w:r>
      <w:proofErr w:type="spellStart"/>
      <w:r w:rsidRPr="002A0416">
        <w:t>Schellnhuber</w:t>
      </w:r>
      <w:proofErr w:type="spellEnd"/>
      <w:r w:rsidRPr="002A0416">
        <w:t xml:space="preserve">, director of the Potsdam Institute for Climate Impact Research, put it.) But the political, economic and strategic variables are even harder to calculate, and it is they that will decide whether human beings manage to contain the problem. The proposed remedies are numerous, but they don't all match up, and they almost all require that scarcest of commodities-political will. </w:t>
      </w:r>
    </w:p>
    <w:p w:rsidR="00BD709A" w:rsidRDefault="00BD709A" w:rsidP="00BD709A">
      <w:pPr>
        <w:pStyle w:val="Heading4"/>
      </w:pPr>
      <w:r>
        <w:t>Warming only causes small conflicts, not great power wars</w:t>
      </w:r>
    </w:p>
    <w:p w:rsidR="00BD709A" w:rsidRDefault="00BD709A" w:rsidP="00BD709A">
      <w:r>
        <w:t xml:space="preserve"> Dina Fine </w:t>
      </w:r>
      <w:proofErr w:type="spellStart"/>
      <w:r w:rsidRPr="008A4E11">
        <w:rPr>
          <w:rStyle w:val="StyleStyleBold12pt"/>
        </w:rPr>
        <w:t>Maron</w:t>
      </w:r>
      <w:proofErr w:type="spellEnd"/>
      <w:r>
        <w:t xml:space="preserve">, climate analyst, </w:t>
      </w:r>
      <w:r w:rsidRPr="008A4E11">
        <w:rPr>
          <w:rStyle w:val="StyleStyleBold12pt"/>
        </w:rPr>
        <w:t>1-27</w:t>
      </w:r>
      <w:r>
        <w:t>-2011, “New Report Details How Climate Change can Destabilize Nations,” Scientific American, http://www.scientificamerican.com/article.cfm</w:t>
      </w:r>
      <w:proofErr w:type="gramStart"/>
      <w:r>
        <w:t>?id</w:t>
      </w:r>
      <w:proofErr w:type="gramEnd"/>
      <w:r>
        <w:t>=report-climate-destabilize-nations</w:t>
      </w:r>
    </w:p>
    <w:p w:rsidR="00BD709A" w:rsidRDefault="00BD709A" w:rsidP="00BD709A">
      <w:r w:rsidRPr="007350B3">
        <w:rPr>
          <w:rStyle w:val="StyleBoldUnderline"/>
        </w:rPr>
        <w:t>This new report</w:t>
      </w:r>
      <w:r>
        <w:t xml:space="preserve">, which was </w:t>
      </w:r>
      <w:r w:rsidRPr="007350B3">
        <w:rPr>
          <w:rStyle w:val="StyleBoldUnderline"/>
        </w:rPr>
        <w:t>written by the</w:t>
      </w:r>
      <w:r>
        <w:t xml:space="preserve"> International Institute for Strategic Studies (</w:t>
      </w:r>
      <w:r w:rsidRPr="0005269F">
        <w:rPr>
          <w:rStyle w:val="StyleBoldUnderline"/>
          <w:highlight w:val="green"/>
        </w:rPr>
        <w:t>IISS</w:t>
      </w:r>
      <w:r>
        <w:t xml:space="preserve">), </w:t>
      </w:r>
      <w:r w:rsidRPr="0005269F">
        <w:rPr>
          <w:rStyle w:val="StyleBoldUnderline"/>
          <w:highlight w:val="green"/>
        </w:rPr>
        <w:t>calls for military</w:t>
      </w:r>
      <w:r w:rsidRPr="007350B3">
        <w:rPr>
          <w:rStyle w:val="StyleBoldUnderline"/>
        </w:rPr>
        <w:t xml:space="preserve"> and intelligence </w:t>
      </w:r>
      <w:r w:rsidRPr="0005269F">
        <w:rPr>
          <w:rStyle w:val="StyleBoldUnderline"/>
          <w:highlight w:val="green"/>
        </w:rPr>
        <w:t>personnel to have a prominent role in crafting climate policy</w:t>
      </w:r>
      <w:r>
        <w:t xml:space="preserve">, since that process involves a complex calculus of weighing uncertainties. "Military and intelligence organizations have the most experience in strategic planning under conditions of uncertainty. They understand that waiting for certainty often means that you have waited too long," it concludes. In last year's Defense Department security blueprint, DOD pointed out that climate change </w:t>
      </w:r>
      <w:proofErr w:type="gramStart"/>
      <w:r>
        <w:t>may</w:t>
      </w:r>
      <w:proofErr w:type="gramEnd"/>
      <w:r>
        <w:t xml:space="preserve"> directly affect its mission, since it will have to prepare for operations in a more navigable Arctic, adapt to rising sea levels and be called upon for more humanitarian disaster assistance. </w:t>
      </w:r>
      <w:r w:rsidRPr="0005269F">
        <w:rPr>
          <w:rStyle w:val="StyleBoldUnderline"/>
          <w:highlight w:val="green"/>
        </w:rPr>
        <w:t>This new IISS report finds that climate change is unlikely to spark interstate wars between major military powers</w:t>
      </w:r>
      <w:r>
        <w:t xml:space="preserve"> in the next three or four decades, but it simultaneously cautions that climate change will boost the chances of scrambles for limited resources, mass migrations and civil conflict.</w:t>
      </w:r>
    </w:p>
    <w:p w:rsidR="00BD709A" w:rsidRPr="002E6AFF" w:rsidRDefault="00BD709A" w:rsidP="00BD709A">
      <w:pPr>
        <w:pStyle w:val="Heading4"/>
      </w:pPr>
      <w:r w:rsidRPr="002E6AFF">
        <w:t>Resource scarcity leads to cooperation, not war – empirically proven</w:t>
      </w:r>
    </w:p>
    <w:p w:rsidR="00BD709A" w:rsidRPr="002E6AFF" w:rsidRDefault="00BD709A" w:rsidP="00BD709A">
      <w:r>
        <w:t xml:space="preserve">Simon </w:t>
      </w:r>
      <w:proofErr w:type="spellStart"/>
      <w:r w:rsidRPr="002E6AFF">
        <w:rPr>
          <w:rStyle w:val="StyleStyleBold12pt"/>
        </w:rPr>
        <w:t>Dalby</w:t>
      </w:r>
      <w:proofErr w:type="spellEnd"/>
      <w:r w:rsidRPr="002E6AFF">
        <w:t xml:space="preserve">, Dept. Of Geography, Carleton University, </w:t>
      </w:r>
      <w:r w:rsidRPr="002E6AFF">
        <w:rPr>
          <w:rStyle w:val="StyleStyleBold12pt"/>
        </w:rPr>
        <w:t>2006</w:t>
      </w:r>
      <w:r>
        <w:t xml:space="preserve">, </w:t>
      </w:r>
      <w:r w:rsidRPr="002E6AFF">
        <w:t xml:space="preserve">"Security and environment linkages revisited" in </w:t>
      </w:r>
      <w:proofErr w:type="spellStart"/>
      <w:r w:rsidRPr="002E6AFF">
        <w:t>Globalisation</w:t>
      </w:r>
      <w:proofErr w:type="spellEnd"/>
      <w:r w:rsidRPr="002E6AFF">
        <w:t xml:space="preserve"> and Environmental Challenges: </w:t>
      </w:r>
      <w:proofErr w:type="spellStart"/>
      <w:r w:rsidRPr="002E6AFF">
        <w:t>Reconceptualising</w:t>
      </w:r>
      <w:proofErr w:type="spellEnd"/>
      <w:r w:rsidRPr="002E6AFF">
        <w:t xml:space="preserve"> Security in the 21st Century, www.ntu.edu.sg/idss</w:t>
      </w:r>
      <w:r>
        <w:t>/publications/SSIS/SSIS001.pdf</w:t>
      </w:r>
    </w:p>
    <w:p w:rsidR="00BD709A" w:rsidRPr="002E6AFF" w:rsidRDefault="00BD709A" w:rsidP="00BD709A">
      <w:pPr>
        <w:rPr>
          <w:u w:val="thick"/>
        </w:rPr>
      </w:pPr>
      <w:r w:rsidRPr="00580FEA">
        <w:rPr>
          <w:lang w:bidi="en-US"/>
        </w:rPr>
        <w:t xml:space="preserve">In parallel with the focus on human security as a necessity in the face of both natural and artificial forms of vulnerability, recent literature has </w:t>
      </w:r>
      <w:proofErr w:type="spellStart"/>
      <w:r w:rsidRPr="00580FEA">
        <w:rPr>
          <w:lang w:bidi="en-US"/>
        </w:rPr>
        <w:t>emphasised</w:t>
      </w:r>
      <w:proofErr w:type="spellEnd"/>
      <w:r w:rsidRPr="00580FEA">
        <w:rPr>
          <w:lang w:bidi="en-US"/>
        </w:rPr>
        <w:t xml:space="preserve"> the opportunities that environmental management presents for political cooperation between states and other political actors, on both </w:t>
      </w:r>
      <w:proofErr w:type="spellStart"/>
      <w:r w:rsidRPr="00580FEA">
        <w:rPr>
          <w:lang w:bidi="en-US"/>
        </w:rPr>
        <w:t>largescale</w:t>
      </w:r>
      <w:proofErr w:type="spellEnd"/>
      <w:r w:rsidRPr="00580FEA">
        <w:rPr>
          <w:lang w:bidi="en-US"/>
        </w:rPr>
        <w:t xml:space="preserve"> infrastructure projects as well as more traditional matters of wildlife and new concerns with biodiversity preservation (Matthew/Halle/Switzer 2002). Simultaneously</w:t>
      </w:r>
      <w:r w:rsidRPr="00580FEA">
        <w:rPr>
          <w:rStyle w:val="StyleBoldUnderline"/>
          <w:rFonts w:cs="Arial"/>
        </w:rPr>
        <w:t xml:space="preserve">, the discussion on water wars, and in </w:t>
      </w:r>
      <w:r w:rsidRPr="00580FEA">
        <w:rPr>
          <w:rStyle w:val="StyleBoldUnderline"/>
          <w:rFonts w:cs="Arial"/>
        </w:rPr>
        <w:lastRenderedPageBreak/>
        <w:t xml:space="preserve">particular the key finding the shared </w:t>
      </w:r>
      <w:r w:rsidRPr="00580FEA">
        <w:rPr>
          <w:rStyle w:val="StyleBoldUnderline"/>
          <w:rFonts w:cs="Arial"/>
          <w:highlight w:val="yellow"/>
        </w:rPr>
        <w:t>resources frequently stimulate cooperation rather than conflict</w:t>
      </w:r>
      <w:r w:rsidRPr="00580FEA">
        <w:rPr>
          <w:rStyle w:val="StyleBoldUnderline"/>
          <w:rFonts w:cs="Arial"/>
        </w:rPr>
        <w:t>, shifted focus from conflict to the possibilities of environmental action as a mode of peacemaking</w:t>
      </w:r>
      <w:r w:rsidRPr="00580FEA">
        <w:rPr>
          <w:rStyle w:val="StyleBoldUnderline"/>
          <w:rFonts w:cs="Arial"/>
          <w:highlight w:val="yellow"/>
        </w:rPr>
        <w:t>. Both at the international level in terms of environmental diplomacy and institution building, there is considerable evidence of cooperative action</w:t>
      </w:r>
      <w:r w:rsidRPr="00580FEA">
        <w:rPr>
          <w:rStyle w:val="StyleBoldUnderline"/>
          <w:rFonts w:cs="Arial"/>
        </w:rPr>
        <w:t xml:space="preserve"> on the part of many states</w:t>
      </w:r>
      <w:r w:rsidRPr="00580FEA">
        <w:rPr>
          <w:lang w:bidi="en-US"/>
        </w:rPr>
        <w:t xml:space="preserve"> (</w:t>
      </w:r>
      <w:proofErr w:type="spellStart"/>
      <w:r w:rsidRPr="00580FEA">
        <w:rPr>
          <w:lang w:bidi="en-US"/>
        </w:rPr>
        <w:t>Conca</w:t>
      </w:r>
      <w:proofErr w:type="spellEnd"/>
      <w:r w:rsidRPr="00580FEA">
        <w:rPr>
          <w:lang w:bidi="en-US"/>
        </w:rPr>
        <w:t>/</w:t>
      </w:r>
      <w:proofErr w:type="spellStart"/>
      <w:r w:rsidRPr="00580FEA">
        <w:rPr>
          <w:lang w:bidi="en-US"/>
        </w:rPr>
        <w:t>Dabelko</w:t>
      </w:r>
      <w:proofErr w:type="spellEnd"/>
      <w:r w:rsidRPr="00580FEA">
        <w:rPr>
          <w:lang w:bidi="en-US"/>
        </w:rPr>
        <w:t xml:space="preserve"> 2002). </w:t>
      </w:r>
      <w:r w:rsidRPr="00580FEA">
        <w:rPr>
          <w:rStyle w:val="StyleBoldUnderline"/>
          <w:rFonts w:cs="Arial"/>
          <w:highlight w:val="yellow"/>
        </w:rPr>
        <w:t>Case studies</w:t>
      </w:r>
      <w:r w:rsidRPr="00580FEA">
        <w:rPr>
          <w:rStyle w:val="StyleBoldUnderline"/>
          <w:rFonts w:cs="Arial"/>
        </w:rPr>
        <w:t xml:space="preserve"> from many parts of the world </w:t>
      </w:r>
      <w:r w:rsidRPr="00580FEA">
        <w:rPr>
          <w:rStyle w:val="StyleBoldUnderline"/>
          <w:rFonts w:cs="Arial"/>
          <w:highlight w:val="yellow"/>
        </w:rPr>
        <w:t>suggest that cooperation</w:t>
      </w:r>
      <w:r w:rsidRPr="00580FEA">
        <w:rPr>
          <w:rStyle w:val="StyleBoldUnderline"/>
          <w:rFonts w:cs="Arial"/>
        </w:rPr>
        <w:t xml:space="preserve"> and diplomatic arrangements </w:t>
      </w:r>
      <w:r w:rsidRPr="00580FEA">
        <w:rPr>
          <w:rStyle w:val="StyleBoldUnderline"/>
          <w:rFonts w:cs="Arial"/>
          <w:highlight w:val="yellow"/>
        </w:rPr>
        <w:t>can facilitate peaceful responses to</w:t>
      </w:r>
      <w:r w:rsidRPr="00580FEA">
        <w:rPr>
          <w:rStyle w:val="StyleBoldUnderline"/>
          <w:rFonts w:cs="Arial"/>
        </w:rPr>
        <w:t xml:space="preserve"> the </w:t>
      </w:r>
      <w:r w:rsidRPr="00580FEA">
        <w:rPr>
          <w:rStyle w:val="StyleBoldUnderline"/>
          <w:rFonts w:cs="Arial"/>
          <w:highlight w:val="yellow"/>
        </w:rPr>
        <w:t>environmental difficulties</w:t>
      </w:r>
      <w:r w:rsidRPr="00580FEA">
        <w:rPr>
          <w:rStyle w:val="StyleBoldUnderline"/>
          <w:rFonts w:cs="Arial"/>
        </w:rPr>
        <w:t xml:space="preserve"> in contrast to the pessimism of the 1990’s where the focus was on the potential for conflicts.</w:t>
      </w:r>
      <w:r w:rsidRPr="00580FEA">
        <w:rPr>
          <w:lang w:bidi="en-US"/>
        </w:rPr>
        <w:t xml:space="preserve"> </w:t>
      </w:r>
      <w:r w:rsidRPr="00580FEA">
        <w:rPr>
          <w:rStyle w:val="StyleBoldUnderline"/>
          <w:rFonts w:cs="Arial"/>
        </w:rPr>
        <w:t>One recent example of the attempts to resolve difficulties in the case of Lake Victoria suggests a dramatic alternative to the resource war scenarios</w:t>
      </w:r>
      <w:r w:rsidRPr="00580FEA">
        <w:rPr>
          <w:lang w:bidi="en-US"/>
        </w:rPr>
        <w:t>. The need to curtail over-fishing in the lake and the importance of remediation has encouraged cooperation; scarcities leading to conflict arguments have not been common in the region, and they have not influenced policy prescriptions (Canter/</w:t>
      </w:r>
      <w:proofErr w:type="spellStart"/>
      <w:r w:rsidRPr="00580FEA">
        <w:rPr>
          <w:lang w:bidi="en-US"/>
        </w:rPr>
        <w:t>Ndegwa</w:t>
      </w:r>
      <w:proofErr w:type="spellEnd"/>
      <w:r w:rsidRPr="00580FEA">
        <w:rPr>
          <w:lang w:bidi="en-US"/>
        </w:rPr>
        <w:t xml:space="preserve"> 2002). </w:t>
      </w:r>
      <w:r w:rsidRPr="00580FEA">
        <w:rPr>
          <w:rStyle w:val="StyleBoldUnderline"/>
          <w:rFonts w:cs="Arial"/>
        </w:rPr>
        <w:t xml:space="preserve">Many conflicts over the allocations of water use rights continue around the world but most of them are within states and international disputes simply do not have a history of leading to wars.  </w:t>
      </w:r>
    </w:p>
    <w:p w:rsidR="00BD709A" w:rsidRPr="002D2F64" w:rsidRDefault="00BD709A" w:rsidP="00BD709A">
      <w:pPr>
        <w:pStyle w:val="Heading4"/>
      </w:pPr>
      <w:r w:rsidRPr="002D2F64">
        <w:t xml:space="preserve">No resource wars – empirics </w:t>
      </w:r>
    </w:p>
    <w:p w:rsidR="00BD709A" w:rsidRPr="002D2F64" w:rsidRDefault="00BD709A" w:rsidP="00BD709A">
      <w:proofErr w:type="spellStart"/>
      <w:r w:rsidRPr="002D2F64">
        <w:t>Idean</w:t>
      </w:r>
      <w:proofErr w:type="spellEnd"/>
      <w:r w:rsidRPr="002D2F64">
        <w:t xml:space="preserve"> </w:t>
      </w:r>
      <w:proofErr w:type="spellStart"/>
      <w:r w:rsidRPr="002E6AFF">
        <w:rPr>
          <w:rStyle w:val="StyleStyleBold12pt"/>
        </w:rPr>
        <w:t>Salehyan</w:t>
      </w:r>
      <w:proofErr w:type="spellEnd"/>
      <w:r w:rsidRPr="002D2F64">
        <w:t xml:space="preserve">, assistant professor of political science - University of North Texas, </w:t>
      </w:r>
      <w:r w:rsidRPr="002E6AFF">
        <w:rPr>
          <w:rStyle w:val="StyleStyleBold12pt"/>
        </w:rPr>
        <w:t>2007</w:t>
      </w:r>
      <w:r w:rsidRPr="002D2F64">
        <w:t>, “The new myth about climate change,” http://www.foreignpolicy.</w:t>
      </w:r>
      <w:r>
        <w:t>com/story/cms.php?story_id=3922</w:t>
      </w:r>
    </w:p>
    <w:p w:rsidR="00BD709A" w:rsidRPr="002E6AFF" w:rsidRDefault="00BD709A" w:rsidP="00BD709A">
      <w:pPr>
        <w:rPr>
          <w:rFonts w:cs="Arial"/>
          <w:b/>
          <w:bCs/>
          <w:u w:val="single"/>
        </w:rPr>
      </w:pPr>
      <w:r w:rsidRPr="00580FEA">
        <w:rPr>
          <w:rFonts w:cs="Arial"/>
          <w:iCs/>
          <w:szCs w:val="20"/>
        </w:rPr>
        <w:t xml:space="preserve">First, aside from a few anecdotes, </w:t>
      </w:r>
      <w:r w:rsidRPr="00580FEA">
        <w:rPr>
          <w:rStyle w:val="StyleBoldUnderline"/>
          <w:rFonts w:cs="Arial"/>
          <w:highlight w:val="yellow"/>
        </w:rPr>
        <w:t>there is little systematic empirical evidence that resource scarcity</w:t>
      </w:r>
      <w:r w:rsidRPr="00580FEA">
        <w:rPr>
          <w:rStyle w:val="StyleBoldUnderline"/>
          <w:rFonts w:cs="Arial"/>
        </w:rPr>
        <w:t xml:space="preserve"> and changing environmental conditions </w:t>
      </w:r>
      <w:r w:rsidRPr="00580FEA">
        <w:rPr>
          <w:rStyle w:val="StyleBoldUnderline"/>
          <w:rFonts w:cs="Arial"/>
          <w:highlight w:val="yellow"/>
        </w:rPr>
        <w:t>lead to conflict</w:t>
      </w:r>
      <w:r w:rsidRPr="00580FEA">
        <w:rPr>
          <w:rStyle w:val="StyleBoldUnderline"/>
          <w:rFonts w:cs="Arial"/>
        </w:rPr>
        <w:t xml:space="preserve">. In fact, </w:t>
      </w:r>
      <w:r w:rsidRPr="00580FEA">
        <w:rPr>
          <w:rStyle w:val="StyleBoldUnderline"/>
          <w:rFonts w:cs="Arial"/>
          <w:highlight w:val="yellow"/>
        </w:rPr>
        <w:t>several studies have shown that an abundance of natural resources is more likely to contribute to conflict</w:t>
      </w:r>
      <w:r w:rsidRPr="00580FEA">
        <w:rPr>
          <w:rStyle w:val="StyleBoldUnderline"/>
          <w:rFonts w:cs="Arial"/>
        </w:rPr>
        <w:t>.</w:t>
      </w:r>
      <w:r w:rsidRPr="00580FEA">
        <w:rPr>
          <w:rFonts w:cs="Arial"/>
          <w:iCs/>
          <w:szCs w:val="20"/>
        </w:rPr>
        <w:t xml:space="preserve"> Moreover, </w:t>
      </w:r>
      <w:r w:rsidRPr="00580FEA">
        <w:rPr>
          <w:rStyle w:val="StyleBoldUnderline"/>
          <w:rFonts w:cs="Arial"/>
          <w:highlight w:val="yellow"/>
        </w:rPr>
        <w:t>even as the planet has warmed</w:t>
      </w:r>
      <w:r w:rsidRPr="00580FEA">
        <w:rPr>
          <w:rStyle w:val="StyleBoldUnderline"/>
          <w:rFonts w:cs="Arial"/>
        </w:rPr>
        <w:t xml:space="preserve">, the </w:t>
      </w:r>
      <w:r w:rsidRPr="00580FEA">
        <w:rPr>
          <w:rStyle w:val="StyleBoldUnderline"/>
          <w:rFonts w:cs="Arial"/>
          <w:highlight w:val="yellow"/>
        </w:rPr>
        <w:t>number of civil wars and insurgencies has decreased</w:t>
      </w:r>
      <w:r w:rsidRPr="00580FEA">
        <w:rPr>
          <w:rStyle w:val="StyleBoldUnderline"/>
          <w:rFonts w:cs="Arial"/>
        </w:rPr>
        <w:t xml:space="preserve"> dramatically. </w:t>
      </w:r>
      <w:r w:rsidRPr="00580FEA">
        <w:rPr>
          <w:rStyle w:val="StyleBoldUnderline"/>
          <w:rFonts w:cs="Arial"/>
          <w:highlight w:val="yellow"/>
        </w:rPr>
        <w:t>Data</w:t>
      </w:r>
      <w:r w:rsidRPr="00580FEA">
        <w:rPr>
          <w:rStyle w:val="StyleBoldUnderline"/>
          <w:rFonts w:cs="Arial"/>
        </w:rPr>
        <w:t xml:space="preserve"> collected by researchers at Uppsala </w:t>
      </w:r>
      <w:r w:rsidRPr="00580FEA">
        <w:rPr>
          <w:rFonts w:cs="Arial"/>
          <w:iCs/>
          <w:szCs w:val="20"/>
        </w:rPr>
        <w:t xml:space="preserve">University and the International Peace Research Institute, Oslo </w:t>
      </w:r>
      <w:r w:rsidRPr="00580FEA">
        <w:rPr>
          <w:rStyle w:val="StyleBoldUnderline"/>
          <w:rFonts w:cs="Arial"/>
          <w:highlight w:val="yellow"/>
        </w:rPr>
        <w:t>shows a steep decline in the number of armed conflicts</w:t>
      </w:r>
      <w:r w:rsidRPr="00580FEA">
        <w:rPr>
          <w:rStyle w:val="StyleBoldUnderline"/>
          <w:rFonts w:cs="Arial"/>
        </w:rPr>
        <w:t xml:space="preserve"> around the world. </w:t>
      </w:r>
      <w:r w:rsidRPr="00580FEA">
        <w:rPr>
          <w:rFonts w:cs="Arial"/>
          <w:iCs/>
          <w:szCs w:val="20"/>
        </w:rPr>
        <w:t xml:space="preserve">Between 1989 and 2002, some </w:t>
      </w:r>
      <w:proofErr w:type="gramStart"/>
      <w:r w:rsidRPr="00580FEA">
        <w:rPr>
          <w:rFonts w:cs="Arial"/>
          <w:iCs/>
          <w:szCs w:val="20"/>
        </w:rPr>
        <w:t>100 armed</w:t>
      </w:r>
      <w:proofErr w:type="gramEnd"/>
      <w:r w:rsidRPr="00580FEA">
        <w:rPr>
          <w:rFonts w:cs="Arial"/>
          <w:iCs/>
          <w:szCs w:val="20"/>
        </w:rPr>
        <w:t xml:space="preserve"> conflicts came to an end, including the wars in Mozambique, Nicaragua, and Cambodia. </w:t>
      </w:r>
      <w:r w:rsidRPr="00580FEA">
        <w:rPr>
          <w:rStyle w:val="StyleBoldUnderline"/>
          <w:rFonts w:cs="Arial"/>
        </w:rPr>
        <w:t xml:space="preserve">If global warming causes conflict, </w:t>
      </w:r>
      <w:r w:rsidRPr="00580FEA">
        <w:rPr>
          <w:rStyle w:val="StyleBoldUnderline"/>
          <w:rFonts w:cs="Arial"/>
          <w:highlight w:val="yellow"/>
        </w:rPr>
        <w:t>we should not be witnessing this downward trend.</w:t>
      </w:r>
    </w:p>
    <w:p w:rsidR="00BD709A" w:rsidRDefault="00BD709A" w:rsidP="00BD709A">
      <w:pPr>
        <w:pStyle w:val="Heading3"/>
      </w:pPr>
      <w:r>
        <w:lastRenderedPageBreak/>
        <w:t>2NC AT: Water Wars</w:t>
      </w:r>
    </w:p>
    <w:p w:rsidR="00BD709A" w:rsidRDefault="00BD709A" w:rsidP="00BD709A">
      <w:pPr>
        <w:pStyle w:val="Heading4"/>
      </w:pPr>
      <w:r>
        <w:t>No water wars from climate change – cooperation is more likely</w:t>
      </w:r>
    </w:p>
    <w:p w:rsidR="00BD709A" w:rsidRPr="00C54C0C" w:rsidRDefault="00BD709A" w:rsidP="00BD709A">
      <w:r w:rsidRPr="00AD7887">
        <w:rPr>
          <w:rStyle w:val="StyleStyleBold12pt"/>
        </w:rPr>
        <w:t>IISS</w:t>
      </w:r>
      <w:r>
        <w:t xml:space="preserve">, International Institute for Strategic Studies, January </w:t>
      </w:r>
      <w:r w:rsidRPr="00AD7887">
        <w:rPr>
          <w:rStyle w:val="StyleStyleBold12pt"/>
        </w:rPr>
        <w:t>2011</w:t>
      </w:r>
      <w:r>
        <w:t xml:space="preserve">, “The IISS Transatlantic Dialogue on Climate Change and Security,” Report to the European Commission, </w:t>
      </w:r>
      <w:proofErr w:type="spellStart"/>
      <w:r>
        <w:t>pdf</w:t>
      </w:r>
      <w:proofErr w:type="spellEnd"/>
    </w:p>
    <w:p w:rsidR="00BD709A" w:rsidRDefault="00BD709A" w:rsidP="00BD709A">
      <w:pPr>
        <w:rPr>
          <w:sz w:val="16"/>
        </w:rPr>
      </w:pPr>
      <w:r w:rsidRPr="001A5449">
        <w:rPr>
          <w:sz w:val="16"/>
        </w:rPr>
        <w:t xml:space="preserve">When a major river flows through an otherwise arid region, </w:t>
      </w:r>
      <w:r w:rsidRPr="001A5449">
        <w:rPr>
          <w:rStyle w:val="StyleBoldUnderline"/>
        </w:rPr>
        <w:t>there are incentives for interstate competition over water</w:t>
      </w:r>
      <w:r w:rsidRPr="001A5449">
        <w:rPr>
          <w:sz w:val="16"/>
        </w:rPr>
        <w:t xml:space="preserve"> resources between upstream and downstream countries. Countries controlling the headwaters have incentives to hoard water as a scarce and valuable resource, while downstream countries have incentives to enforce their will on weaker </w:t>
      </w:r>
      <w:proofErr w:type="spellStart"/>
      <w:r w:rsidRPr="001A5449">
        <w:rPr>
          <w:sz w:val="16"/>
        </w:rPr>
        <w:t>neighbours</w:t>
      </w:r>
      <w:proofErr w:type="spellEnd"/>
      <w:r w:rsidRPr="001A5449">
        <w:rPr>
          <w:sz w:val="16"/>
        </w:rPr>
        <w:t xml:space="preserve">. Using these criteria, many of the major river basins of Asia and Africa, including the Nile, the Tigris and Euphrates, the Mekong, and the Indus are areas where countries compete over scarce water supplies. However, </w:t>
      </w:r>
      <w:r w:rsidRPr="001A5449">
        <w:rPr>
          <w:rStyle w:val="StyleBoldUnderline"/>
          <w:highlight w:val="green"/>
        </w:rPr>
        <w:t>historical evidence shows that countries seldom go to war</w:t>
      </w:r>
      <w:r w:rsidRPr="001A5449">
        <w:rPr>
          <w:rStyle w:val="StyleBoldUnderline"/>
        </w:rPr>
        <w:t xml:space="preserve"> simply </w:t>
      </w:r>
      <w:r w:rsidRPr="001A5449">
        <w:rPr>
          <w:rStyle w:val="StyleBoldUnderline"/>
          <w:highlight w:val="green"/>
        </w:rPr>
        <w:t>over water</w:t>
      </w:r>
      <w:r w:rsidRPr="001A5449">
        <w:rPr>
          <w:rStyle w:val="StyleBoldUnderline"/>
        </w:rPr>
        <w:t xml:space="preserve"> resources</w:t>
      </w:r>
      <w:r w:rsidRPr="001A5449">
        <w:rPr>
          <w:sz w:val="16"/>
        </w:rPr>
        <w:t xml:space="preserve">. In fact, </w:t>
      </w:r>
      <w:r w:rsidRPr="001A5449">
        <w:rPr>
          <w:rStyle w:val="StyleBoldUnderline"/>
        </w:rPr>
        <w:t xml:space="preserve">it is </w:t>
      </w:r>
      <w:r w:rsidRPr="001A5449">
        <w:rPr>
          <w:rStyle w:val="Emphasis"/>
          <w:highlight w:val="green"/>
        </w:rPr>
        <w:t>far more often</w:t>
      </w:r>
      <w:r w:rsidRPr="001A5449">
        <w:rPr>
          <w:rStyle w:val="StyleBoldUnderline"/>
        </w:rPr>
        <w:t xml:space="preserve"> that </w:t>
      </w:r>
      <w:r w:rsidRPr="001A5449">
        <w:rPr>
          <w:rStyle w:val="Emphasis"/>
          <w:highlight w:val="green"/>
        </w:rPr>
        <w:t>countries form</w:t>
      </w:r>
      <w:r w:rsidRPr="001A5449">
        <w:rPr>
          <w:rStyle w:val="StyleBoldUnderline"/>
        </w:rPr>
        <w:t xml:space="preserve"> </w:t>
      </w:r>
      <w:r w:rsidRPr="001A5449">
        <w:rPr>
          <w:sz w:val="16"/>
        </w:rPr>
        <w:t xml:space="preserve">some sort of </w:t>
      </w:r>
      <w:r w:rsidRPr="001A5449">
        <w:rPr>
          <w:rStyle w:val="StyleBoldUnderline"/>
        </w:rPr>
        <w:t xml:space="preserve">negotiated </w:t>
      </w:r>
      <w:r w:rsidRPr="001A5449">
        <w:rPr>
          <w:rStyle w:val="StyleBoldUnderline"/>
          <w:highlight w:val="green"/>
        </w:rPr>
        <w:t>agreement over water</w:t>
      </w:r>
      <w:r w:rsidRPr="001A5449">
        <w:rPr>
          <w:sz w:val="16"/>
        </w:rPr>
        <w:t xml:space="preserve"> supplies. The most volatile of the river basins listed above is the Indus, shared between India and Pakistan – historical rivals, each possessing nuclear weapons. Future predictions of Indus water flows are uncertain, but some predictions indicate that warming will reduce total glacier and </w:t>
      </w:r>
      <w:proofErr w:type="gramStart"/>
      <w:r w:rsidRPr="001A5449">
        <w:rPr>
          <w:sz w:val="16"/>
        </w:rPr>
        <w:t>snow melt</w:t>
      </w:r>
      <w:proofErr w:type="gramEnd"/>
      <w:r w:rsidRPr="001A5449">
        <w:rPr>
          <w:sz w:val="16"/>
        </w:rPr>
        <w:t xml:space="preserve"> from the Himalayas as well as reducing rainfall from the annual monsoon. Pakistan – since before the partition in 1948 – has relied on the Indus for the largest contiguous irrigation system in the world for its food production. India, on the other hand, has drawn off much of the water from the upper reaches of the Indus’ tributaries to irrigate new areas of farmland in North West India. It is not difficult to imagine a war fought between these two countries over diminished water flows along the Indus. Over the past several years, there has been increasing rhetoric from the Pakistani side that India is taking too much water, and that their intensifying dam-building </w:t>
      </w:r>
      <w:proofErr w:type="spellStart"/>
      <w:r w:rsidRPr="001A5449">
        <w:rPr>
          <w:sz w:val="16"/>
        </w:rPr>
        <w:t>programme</w:t>
      </w:r>
      <w:proofErr w:type="spellEnd"/>
      <w:r w:rsidRPr="001A5449">
        <w:rPr>
          <w:sz w:val="16"/>
        </w:rPr>
        <w:t xml:space="preserve"> is giving India a strategic advantage that will allow it to control Pakistani water flow. However, </w:t>
      </w:r>
      <w:r w:rsidRPr="001A5449">
        <w:rPr>
          <w:rStyle w:val="StyleBoldUnderline"/>
        </w:rPr>
        <w:t>rhetoric aside</w:t>
      </w:r>
      <w:r w:rsidRPr="001A5449">
        <w:rPr>
          <w:sz w:val="16"/>
        </w:rPr>
        <w:t xml:space="preserve">, </w:t>
      </w:r>
      <w:r w:rsidRPr="001A5449">
        <w:rPr>
          <w:rStyle w:val="StyleBoldUnderline"/>
        </w:rPr>
        <w:t xml:space="preserve">the truth is that </w:t>
      </w:r>
      <w:r w:rsidRPr="001A5449">
        <w:rPr>
          <w:rStyle w:val="StyleBoldUnderline"/>
          <w:highlight w:val="green"/>
        </w:rPr>
        <w:t>the Indus Water Treaty</w:t>
      </w:r>
      <w:r w:rsidRPr="001A5449">
        <w:rPr>
          <w:sz w:val="16"/>
        </w:rPr>
        <w:t xml:space="preserve">, agreed in 1960, </w:t>
      </w:r>
      <w:r w:rsidRPr="001A5449">
        <w:rPr>
          <w:rStyle w:val="StyleBoldUnderline"/>
          <w:highlight w:val="green"/>
        </w:rPr>
        <w:t>is a global model for</w:t>
      </w:r>
      <w:r w:rsidRPr="001A5449">
        <w:rPr>
          <w:rStyle w:val="StyleBoldUnderline"/>
        </w:rPr>
        <w:t xml:space="preserve"> how two </w:t>
      </w:r>
      <w:r w:rsidRPr="001A5449">
        <w:rPr>
          <w:rStyle w:val="StyleBoldUnderline"/>
          <w:highlight w:val="green"/>
        </w:rPr>
        <w:t>nations can</w:t>
      </w:r>
      <w:r w:rsidRPr="001A5449">
        <w:rPr>
          <w:rStyle w:val="StyleBoldUnderline"/>
        </w:rPr>
        <w:t xml:space="preserve"> agree to </w:t>
      </w:r>
      <w:r w:rsidRPr="001A5449">
        <w:rPr>
          <w:rStyle w:val="StyleBoldUnderline"/>
          <w:highlight w:val="green"/>
        </w:rPr>
        <w:t>share water</w:t>
      </w:r>
      <w:r w:rsidRPr="001A5449">
        <w:rPr>
          <w:sz w:val="16"/>
        </w:rPr>
        <w:t xml:space="preserve"> supplies. </w:t>
      </w:r>
      <w:r w:rsidRPr="001A5449">
        <w:rPr>
          <w:rStyle w:val="StyleBoldUnderline"/>
        </w:rPr>
        <w:t>It has survived two wars</w:t>
      </w:r>
      <w:r w:rsidRPr="001A5449">
        <w:rPr>
          <w:sz w:val="16"/>
        </w:rPr>
        <w:t xml:space="preserve">, and its structure, whereby each side is allocated a percentage of water, not a set amount, is likely to make it durable through times of reduced water supplies. Along the Indus, </w:t>
      </w:r>
      <w:r w:rsidRPr="001A5449">
        <w:rPr>
          <w:rStyle w:val="StyleBoldUnderline"/>
          <w:highlight w:val="green"/>
        </w:rPr>
        <w:t>water has proved to be a point of rare cooperation between</w:t>
      </w:r>
      <w:r w:rsidRPr="001A5449">
        <w:rPr>
          <w:rStyle w:val="StyleBoldUnderline"/>
        </w:rPr>
        <w:t xml:space="preserve"> two </w:t>
      </w:r>
      <w:proofErr w:type="spellStart"/>
      <w:r w:rsidRPr="001A5449">
        <w:rPr>
          <w:rStyle w:val="StyleBoldUnderline"/>
          <w:highlight w:val="green"/>
        </w:rPr>
        <w:t>neighbours</w:t>
      </w:r>
      <w:proofErr w:type="spellEnd"/>
      <w:r w:rsidRPr="001A5449">
        <w:rPr>
          <w:sz w:val="16"/>
        </w:rPr>
        <w:t xml:space="preserve"> that seldom talk. Overall, </w:t>
      </w:r>
      <w:r w:rsidRPr="001A5449">
        <w:rPr>
          <w:rStyle w:val="StyleBoldUnderline"/>
        </w:rPr>
        <w:t xml:space="preserve">interstate water </w:t>
      </w:r>
      <w:r w:rsidRPr="001A5449">
        <w:rPr>
          <w:rStyle w:val="StyleBoldUnderline"/>
          <w:highlight w:val="green"/>
        </w:rPr>
        <w:t>wars</w:t>
      </w:r>
      <w:r w:rsidRPr="001A5449">
        <w:rPr>
          <w:sz w:val="16"/>
        </w:rPr>
        <w:t xml:space="preserve"> – conflicts driven by water issues alone – </w:t>
      </w:r>
      <w:r w:rsidRPr="001A5449">
        <w:rPr>
          <w:rStyle w:val="Emphasis"/>
          <w:highlight w:val="green"/>
        </w:rPr>
        <w:t>are unlikely</w:t>
      </w:r>
      <w:r w:rsidRPr="001A5449">
        <w:rPr>
          <w:sz w:val="16"/>
        </w:rPr>
        <w:t>, even in areas with reduced annual flows. However, disputes over water are reality today in arid regions. Climate change will put greater pressure on these disputes. Governments should seek to solve these disputes through mutual negotiations, and international institutions should seek to support cooperation to the greatest extent possible.</w:t>
      </w:r>
    </w:p>
    <w:p w:rsidR="00BD709A" w:rsidRPr="001A5449" w:rsidRDefault="00BD709A" w:rsidP="00BD709A"/>
    <w:p w:rsidR="00BD709A" w:rsidRDefault="00BD709A" w:rsidP="00BD709A">
      <w:pPr>
        <w:pStyle w:val="Heading4"/>
      </w:pPr>
      <w:r>
        <w:t>No water wars</w:t>
      </w:r>
    </w:p>
    <w:p w:rsidR="00BD709A" w:rsidRPr="00BC3527" w:rsidRDefault="00BD709A" w:rsidP="00BD709A">
      <w:proofErr w:type="spellStart"/>
      <w:r>
        <w:t>Shlomi</w:t>
      </w:r>
      <w:proofErr w:type="spellEnd"/>
      <w:r>
        <w:t xml:space="preserve"> </w:t>
      </w:r>
      <w:r w:rsidRPr="009D1F47">
        <w:rPr>
          <w:rStyle w:val="StyleStyleBold12pt"/>
        </w:rPr>
        <w:t>Dinar</w:t>
      </w:r>
      <w:r>
        <w:t xml:space="preserve">, professor in Department of Politics and International Relations. School of International and Public Affairs Florida International University, </w:t>
      </w:r>
      <w:r w:rsidRPr="009D1F47">
        <w:rPr>
          <w:rStyle w:val="StyleStyleBold12pt"/>
        </w:rPr>
        <w:t>2011</w:t>
      </w:r>
      <w:r>
        <w:t>, Beyond Resource Wars</w:t>
      </w:r>
    </w:p>
    <w:p w:rsidR="00BD709A" w:rsidRDefault="00BD709A" w:rsidP="00BD709A">
      <w:r w:rsidRPr="00184D0F">
        <w:rPr>
          <w:rStyle w:val="StyleBoldUnderline"/>
          <w:highlight w:val="yellow"/>
        </w:rPr>
        <w:t>Predictions of water wars</w:t>
      </w:r>
      <w:r w:rsidRPr="00184D0F">
        <w:rPr>
          <w:rStyle w:val="StyleBoldUnderline"/>
        </w:rPr>
        <w:t xml:space="preserve">, such as the one above, continue to </w:t>
      </w:r>
      <w:r w:rsidRPr="00184D0F">
        <w:rPr>
          <w:rStyle w:val="StyleBoldUnderline"/>
          <w:highlight w:val="yellow"/>
        </w:rPr>
        <w:t>resonate</w:t>
      </w:r>
      <w:r w:rsidRPr="00184D0F">
        <w:rPr>
          <w:rStyle w:val="StyleBoldUnderline"/>
        </w:rPr>
        <w:t xml:space="preserve"> today, largely </w:t>
      </w:r>
      <w:r w:rsidRPr="00184D0F">
        <w:rPr>
          <w:rStyle w:val="StyleBoldUnderline"/>
          <w:highlight w:val="yellow"/>
        </w:rPr>
        <w:t>in the</w:t>
      </w:r>
      <w:r w:rsidRPr="00184D0F">
        <w:rPr>
          <w:rStyle w:val="StyleBoldUnderline"/>
        </w:rPr>
        <w:t xml:space="preserve"> popular </w:t>
      </w:r>
      <w:r w:rsidRPr="00184D0F">
        <w:rPr>
          <w:rStyle w:val="StyleBoldUnderline"/>
          <w:highlight w:val="yellow"/>
        </w:rPr>
        <w:t>media</w:t>
      </w:r>
      <w:r w:rsidRPr="00184D0F">
        <w:rPr>
          <w:rStyle w:val="StyleBoldUnderline"/>
        </w:rPr>
        <w:t xml:space="preserve">.2 On a whole, </w:t>
      </w:r>
      <w:r w:rsidRPr="00184D0F">
        <w:rPr>
          <w:rStyle w:val="StyleBoldUnderline"/>
          <w:highlight w:val="yellow"/>
        </w:rPr>
        <w:t>scholars have distanced themselves</w:t>
      </w:r>
      <w:r w:rsidRPr="00184D0F">
        <w:rPr>
          <w:rStyle w:val="StyleBoldUnderline"/>
        </w:rPr>
        <w:t xml:space="preserve"> from extreme predictions of water wars,</w:t>
      </w:r>
      <w:r>
        <w:t xml:space="preserve"> yet ultimately have found themselves hypothesizing similar violent scenarios (Homer-Dixon 1999; </w:t>
      </w:r>
      <w:proofErr w:type="spellStart"/>
      <w:r>
        <w:t>Klare</w:t>
      </w:r>
      <w:proofErr w:type="spellEnd"/>
      <w:r>
        <w:t xml:space="preserve"> 200l). While it is true that water disputes have taken a military turn on at least seventeen occasions during the period 1900—2001, </w:t>
      </w:r>
      <w:r w:rsidRPr="00184D0F">
        <w:rPr>
          <w:rStyle w:val="StyleBoldUnderline"/>
          <w:highlight w:val="yellow"/>
        </w:rPr>
        <w:t>the last all-out war over water took place forty-five hundred years ago</w:t>
      </w:r>
      <w:r>
        <w:t xml:space="preserve">—between the city-states of Lagash and </w:t>
      </w:r>
      <w:proofErr w:type="spellStart"/>
      <w:r>
        <w:t>Umma</w:t>
      </w:r>
      <w:proofErr w:type="spellEnd"/>
      <w:r>
        <w:t xml:space="preserve"> (</w:t>
      </w:r>
      <w:proofErr w:type="spellStart"/>
      <w:r>
        <w:t>Hensel</w:t>
      </w:r>
      <w:proofErr w:type="spellEnd"/>
      <w:r>
        <w:t xml:space="preserve">, Mitchell, and Sowers 2006, 407; Wolf and </w:t>
      </w:r>
      <w:proofErr w:type="spellStart"/>
      <w:r>
        <w:t>Hamncr</w:t>
      </w:r>
      <w:proofErr w:type="spellEnd"/>
      <w:r>
        <w:t xml:space="preserve"> 2000, 66). In comparison, </w:t>
      </w:r>
      <w:r w:rsidRPr="00184D0F">
        <w:rPr>
          <w:rStyle w:val="StyleBoldUnderline"/>
          <w:highlight w:val="yellow"/>
        </w:rPr>
        <w:t>thousands of water agreements have been concluded,</w:t>
      </w:r>
      <w:r>
        <w:t xml:space="preserve"> with the oldest dating back to 3100 BC.5 Consequently, as Aaron Wolf and Jesse </w:t>
      </w:r>
      <w:proofErr w:type="spellStart"/>
      <w:r>
        <w:t>Hamner</w:t>
      </w:r>
      <w:proofErr w:type="spellEnd"/>
      <w:r>
        <w:t xml:space="preserve"> (2000, 66) have noted, “</w:t>
      </w:r>
      <w:r w:rsidRPr="00184D0F">
        <w:rPr>
          <w:rStyle w:val="StyleBoldUnderline"/>
          <w:highlight w:val="yellow"/>
        </w:rPr>
        <w:t>the more valuable lesson of international water is</w:t>
      </w:r>
      <w:r w:rsidRPr="00184D0F">
        <w:rPr>
          <w:rStyle w:val="StyleBoldUnderline"/>
        </w:rPr>
        <w:t xml:space="preserve"> as </w:t>
      </w:r>
      <w:r w:rsidRPr="00184D0F">
        <w:rPr>
          <w:rStyle w:val="StyleBoldUnderline"/>
          <w:highlight w:val="yellow"/>
        </w:rPr>
        <w:t>a resource who</w:t>
      </w:r>
      <w:r w:rsidRPr="00184D0F">
        <w:rPr>
          <w:rStyle w:val="StyleBoldUnderline"/>
        </w:rPr>
        <w:t xml:space="preserve">se characteristics tend to </w:t>
      </w:r>
      <w:r w:rsidRPr="00184D0F">
        <w:rPr>
          <w:rStyle w:val="StyleBoldUnderline"/>
          <w:highlight w:val="yellow"/>
        </w:rPr>
        <w:t>induce cooperation</w:t>
      </w:r>
      <w:r w:rsidRPr="00184D0F">
        <w:rPr>
          <w:rStyle w:val="StyleBoldUnderline"/>
        </w:rPr>
        <w:t xml:space="preserve">, and incite </w:t>
      </w:r>
      <w:r w:rsidRPr="00184D0F">
        <w:rPr>
          <w:rStyle w:val="StyleBoldUnderline"/>
          <w:highlight w:val="yellow"/>
        </w:rPr>
        <w:t>violence only in the exception</w:t>
      </w:r>
      <w:r>
        <w:t>.”6</w:t>
      </w:r>
    </w:p>
    <w:p w:rsidR="00BD709A" w:rsidRDefault="00BD709A" w:rsidP="00BD709A"/>
    <w:p w:rsidR="00BD709A" w:rsidRDefault="00BD709A" w:rsidP="00BD709A">
      <w:pPr>
        <w:pStyle w:val="Heading4"/>
      </w:pPr>
      <w:proofErr w:type="gramStart"/>
      <w:r>
        <w:t>no</w:t>
      </w:r>
      <w:proofErr w:type="gramEnd"/>
      <w:r>
        <w:t xml:space="preserve"> water wars</w:t>
      </w:r>
    </w:p>
    <w:p w:rsidR="00BD709A" w:rsidRPr="00BC3527" w:rsidRDefault="00BD709A" w:rsidP="00BD709A">
      <w:proofErr w:type="spellStart"/>
      <w:r>
        <w:t>Shlomi</w:t>
      </w:r>
      <w:proofErr w:type="spellEnd"/>
      <w:r>
        <w:t xml:space="preserve"> </w:t>
      </w:r>
      <w:r w:rsidRPr="009D1F47">
        <w:rPr>
          <w:rStyle w:val="StyleStyleBold12pt"/>
        </w:rPr>
        <w:t>Dinar</w:t>
      </w:r>
      <w:r>
        <w:t xml:space="preserve">, professor in Department of Politics and International Relations. School of International and Public Affairs Florida International University, </w:t>
      </w:r>
      <w:r w:rsidRPr="009D1F47">
        <w:rPr>
          <w:rStyle w:val="StyleStyleBold12pt"/>
        </w:rPr>
        <w:t>2011</w:t>
      </w:r>
      <w:r>
        <w:t>, Beyond Resource Wars</w:t>
      </w:r>
    </w:p>
    <w:p w:rsidR="00BD709A" w:rsidRPr="00536B7E" w:rsidRDefault="00BD709A" w:rsidP="00BD709A">
      <w:pPr>
        <w:rPr>
          <w:rStyle w:val="StyleBoldUnderline"/>
        </w:rPr>
      </w:pPr>
      <w:r w:rsidRPr="00536B7E">
        <w:rPr>
          <w:rStyle w:val="StyleBoldUnderline"/>
        </w:rPr>
        <w:t xml:space="preserve">In general, </w:t>
      </w:r>
      <w:r w:rsidRPr="00536B7E">
        <w:rPr>
          <w:rStyle w:val="StyleBoldUnderline"/>
          <w:highlight w:val="yellow"/>
        </w:rPr>
        <w:t xml:space="preserve">the history of </w:t>
      </w:r>
      <w:proofErr w:type="spellStart"/>
      <w:r w:rsidRPr="00536B7E">
        <w:rPr>
          <w:rStyle w:val="StyleBoldUnderline"/>
          <w:highlight w:val="yellow"/>
        </w:rPr>
        <w:t>hydropolitics</w:t>
      </w:r>
      <w:proofErr w:type="spellEnd"/>
      <w:r w:rsidRPr="00536B7E">
        <w:rPr>
          <w:rStyle w:val="StyleBoldUnderline"/>
          <w:highlight w:val="yellow"/>
        </w:rPr>
        <w:t xml:space="preserve"> is one of negotiation and cooperation rather than militarized conflict</w:t>
      </w:r>
      <w:r w:rsidRPr="00536B7E">
        <w:rPr>
          <w:sz w:val="16"/>
        </w:rPr>
        <w:t xml:space="preserve">. This does not mean that political conflicts and disputes over water do not take place. </w:t>
      </w:r>
      <w:r w:rsidRPr="00536B7E">
        <w:rPr>
          <w:rStyle w:val="StyleBoldUnderline"/>
        </w:rPr>
        <w:t xml:space="preserve">Yet </w:t>
      </w:r>
      <w:r w:rsidRPr="00536B7E">
        <w:rPr>
          <w:rStyle w:val="StyleBoldUnderline"/>
          <w:highlight w:val="yellow"/>
        </w:rPr>
        <w:t>such conflicts are</w:t>
      </w:r>
      <w:r w:rsidRPr="00536B7E">
        <w:rPr>
          <w:rStyle w:val="StyleBoldUnderline"/>
        </w:rPr>
        <w:t xml:space="preserve"> frequently </w:t>
      </w:r>
      <w:r w:rsidRPr="00536B7E">
        <w:rPr>
          <w:rStyle w:val="StyleBoldUnderline"/>
          <w:highlight w:val="yellow"/>
        </w:rPr>
        <w:lastRenderedPageBreak/>
        <w:t>resolved through international</w:t>
      </w:r>
      <w:r w:rsidRPr="00536B7E">
        <w:rPr>
          <w:rStyle w:val="StyleBoldUnderline"/>
        </w:rPr>
        <w:t xml:space="preserve"> water </w:t>
      </w:r>
      <w:r w:rsidRPr="00536B7E">
        <w:rPr>
          <w:rStyle w:val="StyleBoldUnderline"/>
          <w:highlight w:val="yellow"/>
        </w:rPr>
        <w:t>agreements</w:t>
      </w:r>
      <w:r w:rsidRPr="00536B7E">
        <w:rPr>
          <w:rStyle w:val="StyleBoldUnderline"/>
        </w:rPr>
        <w:t xml:space="preserve">. While </w:t>
      </w:r>
      <w:r w:rsidRPr="00536B7E">
        <w:rPr>
          <w:rStyle w:val="StyleBoldUnderline"/>
          <w:highlight w:val="yellow"/>
        </w:rPr>
        <w:t>water scarcity</w:t>
      </w:r>
      <w:r w:rsidRPr="00536B7E">
        <w:rPr>
          <w:rStyle w:val="StyleBoldUnderline"/>
        </w:rPr>
        <w:t xml:space="preserve"> may provide the impetus for conflicts between states, it often times </w:t>
      </w:r>
      <w:r w:rsidRPr="00536B7E">
        <w:rPr>
          <w:rStyle w:val="StyleBoldUnderline"/>
          <w:highlight w:val="yellow"/>
        </w:rPr>
        <w:t>affords the motivation for cooperation</w:t>
      </w:r>
      <w:r w:rsidRPr="00536B7E">
        <w:rPr>
          <w:sz w:val="16"/>
        </w:rPr>
        <w:t xml:space="preserve">. While some studies have demonstrated that water scarcity and cooperation generally exhibit a linear relationship, others hold that cooperation in the form of international water agreements is more likely when scarcity is neither too high nor too low among the parties. In other words, formal cooperation is anticipated in rimes of relative or moderate scarcity. These latter endings indicate that cooperation may be impeded when scarcity is too severe, implying that exogenous factors may well be necessary to facilitate interstate cooperation, however, </w:t>
      </w:r>
      <w:r w:rsidRPr="00536B7E">
        <w:rPr>
          <w:rStyle w:val="StyleBoldUnderline"/>
          <w:highlight w:val="yellow"/>
        </w:rPr>
        <w:t xml:space="preserve">the </w:t>
      </w:r>
      <w:r w:rsidRPr="00536B7E">
        <w:rPr>
          <w:rStyle w:val="StyleBoldUnderline"/>
        </w:rPr>
        <w:t xml:space="preserve">overall </w:t>
      </w:r>
      <w:r w:rsidRPr="00536B7E">
        <w:rPr>
          <w:rStyle w:val="StyleBoldUnderline"/>
          <w:highlight w:val="yellow"/>
        </w:rPr>
        <w:t xml:space="preserve">findings offer a strong challenge to the </w:t>
      </w:r>
      <w:r w:rsidRPr="00536B7E">
        <w:rPr>
          <w:rStyle w:val="StyleBoldUnderline"/>
        </w:rPr>
        <w:t xml:space="preserve">popular </w:t>
      </w:r>
      <w:r w:rsidRPr="00536B7E">
        <w:rPr>
          <w:rStyle w:val="StyleBoldUnderline"/>
          <w:highlight w:val="yellow"/>
        </w:rPr>
        <w:t>prediction that “the wars of the next century will be about water.”</w:t>
      </w:r>
    </w:p>
    <w:p w:rsidR="00BD709A" w:rsidRDefault="00BD709A" w:rsidP="00BD709A">
      <w:pPr>
        <w:pStyle w:val="Heading4"/>
      </w:pPr>
      <w:r>
        <w:t>Evidence for water war risks is wrong—50 years of history proves the theory wrong</w:t>
      </w:r>
    </w:p>
    <w:p w:rsidR="00BD709A" w:rsidRDefault="00BD709A" w:rsidP="00BD709A">
      <w:proofErr w:type="spellStart"/>
      <w:r>
        <w:t>Dr</w:t>
      </w:r>
      <w:proofErr w:type="spellEnd"/>
      <w:r>
        <w:t xml:space="preserve"> </w:t>
      </w:r>
      <w:proofErr w:type="spellStart"/>
      <w:r>
        <w:t>Undala</w:t>
      </w:r>
      <w:proofErr w:type="spellEnd"/>
      <w:r>
        <w:t xml:space="preserve"> </w:t>
      </w:r>
      <w:proofErr w:type="spellStart"/>
      <w:r w:rsidRPr="00A33092">
        <w:rPr>
          <w:rStyle w:val="StyleStyleBold12pt"/>
        </w:rPr>
        <w:t>Alam</w:t>
      </w:r>
      <w:proofErr w:type="spellEnd"/>
      <w:r>
        <w:t xml:space="preserve">, lecturer at Queen’s University Belfast on public policy and environmental sustainability Water Resources Specialist/TRIB Coordinator, </w:t>
      </w:r>
      <w:r w:rsidRPr="00B40618">
        <w:rPr>
          <w:rStyle w:val="StyleStyleBold12pt"/>
        </w:rPr>
        <w:t>2011</w:t>
      </w:r>
      <w:r>
        <w:t xml:space="preserve">, “Water politics and common sense,” United Nations Development </w:t>
      </w:r>
      <w:proofErr w:type="spellStart"/>
      <w:r>
        <w:t>Programme</w:t>
      </w:r>
      <w:proofErr w:type="spellEnd"/>
      <w:r>
        <w:t xml:space="preserve"> (UNDP), http://www.global-briefing.org/2011/01/water-politics-and-common-sense/</w:t>
      </w:r>
    </w:p>
    <w:p w:rsidR="00BD709A" w:rsidRDefault="00BD709A" w:rsidP="00BD709A">
      <w:r>
        <w:t xml:space="preserve">The likelihood of wars being waged over water seems to make intuitive sense. Increasing demand for freshwater is stretching already tense lines of supply and climate change is set to exacerbate these difficulties. </w:t>
      </w:r>
      <w:r w:rsidRPr="00EE0747">
        <w:rPr>
          <w:rStyle w:val="StyleBoldUnderline"/>
          <w:highlight w:val="cyan"/>
        </w:rPr>
        <w:t>For some</w:t>
      </w:r>
      <w:r>
        <w:t xml:space="preserve"> who seem to speak with authority, </w:t>
      </w:r>
      <w:r w:rsidRPr="00EE0747">
        <w:rPr>
          <w:rStyle w:val="StyleBoldUnderline"/>
          <w:highlight w:val="cyan"/>
        </w:rPr>
        <w:t>it is only a matter of time</w:t>
      </w:r>
      <w:r>
        <w:t xml:space="preserve"> before war could erupt, especially in countries and regions where relations are already fragile. In 1978, Egypt’s President Anwar Sadat said he was ready to go to war with any country interfering upstream on the Nile. In 1995, Ismail </w:t>
      </w:r>
      <w:proofErr w:type="spellStart"/>
      <w:r>
        <w:t>Serageldin</w:t>
      </w:r>
      <w:proofErr w:type="spellEnd"/>
      <w:r>
        <w:t xml:space="preserve">, as World Bank Vice-President, declared that in the 21st century wars would be over water. And in 2006, John Reid, then British Secretary of State for </w:t>
      </w:r>
      <w:proofErr w:type="spellStart"/>
      <w:r>
        <w:t>Defence</w:t>
      </w:r>
      <w:proofErr w:type="spellEnd"/>
      <w:r>
        <w:t xml:space="preserve">, echoed the same view. The </w:t>
      </w:r>
      <w:r w:rsidRPr="00EE0747">
        <w:rPr>
          <w:rStyle w:val="StyleBoldUnderline"/>
          <w:highlight w:val="cyan"/>
        </w:rPr>
        <w:t>expectation</w:t>
      </w:r>
      <w:r>
        <w:t xml:space="preserve"> of such a conflict </w:t>
      </w:r>
      <w:r w:rsidRPr="00EE0747">
        <w:rPr>
          <w:rStyle w:val="StyleBoldUnderline"/>
          <w:highlight w:val="cyan"/>
        </w:rPr>
        <w:t>is widespread</w:t>
      </w:r>
      <w:r>
        <w:t xml:space="preserve">. However, despite its intuitive nature and high-profile adherents, </w:t>
      </w:r>
      <w:r w:rsidRPr="00EE0747">
        <w:rPr>
          <w:rStyle w:val="StyleBoldUnderline"/>
          <w:highlight w:val="cyan"/>
        </w:rPr>
        <w:t>there is no evidence to support the ‘water wars’ rationale</w:t>
      </w:r>
      <w:r>
        <w:t xml:space="preserve">. On the contrary, Aaron Wolf of Oregon State University has collated considerable evidence showing international cooperation to be the norm, even between enemies. </w:t>
      </w:r>
      <w:r w:rsidRPr="00AF47B3">
        <w:rPr>
          <w:rStyle w:val="StyleBoldUnderline"/>
          <w:highlight w:val="cyan"/>
        </w:rPr>
        <w:t>The Jordan</w:t>
      </w:r>
      <w:r>
        <w:t xml:space="preserve">, often cited as the water war basin, </w:t>
      </w:r>
      <w:r w:rsidRPr="00AF47B3">
        <w:rPr>
          <w:rStyle w:val="StyleBoldUnderline"/>
          <w:highlight w:val="cyan"/>
        </w:rPr>
        <w:t>has been</w:t>
      </w:r>
      <w:r>
        <w:t xml:space="preserve"> subject to informal Arab-Israeli </w:t>
      </w:r>
      <w:r w:rsidRPr="00AF47B3">
        <w:rPr>
          <w:rStyle w:val="StyleBoldUnderline"/>
          <w:highlight w:val="cyan"/>
        </w:rPr>
        <w:t>cooperation</w:t>
      </w:r>
      <w:r>
        <w:t xml:space="preserve"> since the 1950s. </w:t>
      </w:r>
      <w:r w:rsidRPr="00AF47B3">
        <w:rPr>
          <w:rStyle w:val="StyleBoldUnderline"/>
          <w:highlight w:val="cyan"/>
        </w:rPr>
        <w:t xml:space="preserve">India and Pakistan have </w:t>
      </w:r>
      <w:proofErr w:type="gramStart"/>
      <w:r w:rsidRPr="00AF47B3">
        <w:rPr>
          <w:rStyle w:val="StyleBoldUnderline"/>
          <w:highlight w:val="cyan"/>
        </w:rPr>
        <w:t>negotiated</w:t>
      </w:r>
      <w:r>
        <w:t>,</w:t>
      </w:r>
      <w:proofErr w:type="gramEnd"/>
      <w:r>
        <w:t xml:space="preserve"> implemented and maintained the Indus Waters Treaty over 50 years, through two wars, several military skirmishes and a nuclear arms race. </w:t>
      </w:r>
      <w:r w:rsidRPr="00AF47B3">
        <w:rPr>
          <w:rStyle w:val="StyleBoldUnderline"/>
          <w:highlight w:val="cyan"/>
        </w:rPr>
        <w:t>All ten of the Nile’s</w:t>
      </w:r>
      <w:r>
        <w:t xml:space="preserve"> riparian </w:t>
      </w:r>
      <w:r w:rsidRPr="00AF47B3">
        <w:rPr>
          <w:rStyle w:val="StyleBoldUnderline"/>
          <w:highlight w:val="cyan"/>
        </w:rPr>
        <w:t>states</w:t>
      </w:r>
      <w:r>
        <w:t xml:space="preserve"> (those through which the river runs) have </w:t>
      </w:r>
      <w:r w:rsidRPr="00AF47B3">
        <w:rPr>
          <w:rStyle w:val="StyleBoldUnderline"/>
          <w:highlight w:val="cyan"/>
        </w:rPr>
        <w:t>participated in the</w:t>
      </w:r>
      <w:r>
        <w:t xml:space="preserve"> long-established </w:t>
      </w:r>
      <w:r w:rsidRPr="00AF47B3">
        <w:rPr>
          <w:rStyle w:val="StyleBoldUnderline"/>
          <w:highlight w:val="cyan"/>
        </w:rPr>
        <w:t>Nile Basin Initiative</w:t>
      </w:r>
      <w:r>
        <w:t xml:space="preserve">, which has generated large intra-basin investments. Although all these different cooperative processes have their ongoing difficulties and intra-basin tensions, such </w:t>
      </w:r>
      <w:r w:rsidRPr="00AF47B3">
        <w:rPr>
          <w:rStyle w:val="StyleBoldUnderline"/>
          <w:highlight w:val="cyan"/>
        </w:rPr>
        <w:t>problems do not equate to a war driven</w:t>
      </w:r>
      <w:r>
        <w:t xml:space="preserve"> solely </w:t>
      </w:r>
      <w:r w:rsidRPr="00AF47B3">
        <w:rPr>
          <w:rStyle w:val="StyleBoldUnderline"/>
          <w:highlight w:val="cyan"/>
        </w:rPr>
        <w:t>by water</w:t>
      </w:r>
      <w:r>
        <w:t xml:space="preserve">. One of the problems with the water war idea is that it relies heavily on politicians’ public rhetoric. In 1957, on American television, Pakistani Prime Minister </w:t>
      </w:r>
      <w:proofErr w:type="spellStart"/>
      <w:r>
        <w:t>Hussain</w:t>
      </w:r>
      <w:proofErr w:type="spellEnd"/>
      <w:r>
        <w:t xml:space="preserve"> </w:t>
      </w:r>
      <w:proofErr w:type="spellStart"/>
      <w:r>
        <w:t>Suhrawardy</w:t>
      </w:r>
      <w:proofErr w:type="spellEnd"/>
      <w:r>
        <w:t xml:space="preserve"> stated that his country would fight India over the Indus. The public rhetoric of war masked the two countries’ ongoing bilateral cooperation and </w:t>
      </w:r>
      <w:proofErr w:type="spellStart"/>
      <w:r>
        <w:t>Suhrawardy’s</w:t>
      </w:r>
      <w:proofErr w:type="spellEnd"/>
      <w:r>
        <w:t xml:space="preserve"> comments can be ascribed to his need to rally domestic support for his short-lived premiership. Also, the idea presumes that water is being managed optimally and that the only way to access more water is through war. The reality is that there is inefficiency and loss. In fact, agriculture consumes 60-90 percent of water worldwide each year. In a country with limited water supplies like Jamaica, agriculture consumes 75 percent of the total</w:t>
      </w:r>
    </w:p>
    <w:p w:rsidR="00BD709A" w:rsidRDefault="00BD709A" w:rsidP="00BD709A">
      <w:pPr>
        <w:pStyle w:val="Heading4"/>
      </w:pPr>
      <w:r>
        <w:t>Water wars won’t happen – cooperation more likely.</w:t>
      </w:r>
    </w:p>
    <w:p w:rsidR="00BD709A" w:rsidRDefault="00BD709A" w:rsidP="00BD709A">
      <w:proofErr w:type="spellStart"/>
      <w:r>
        <w:t>Mengistu</w:t>
      </w:r>
      <w:proofErr w:type="spellEnd"/>
      <w:r>
        <w:t xml:space="preserve"> </w:t>
      </w:r>
      <w:proofErr w:type="spellStart"/>
      <w:r w:rsidRPr="00B40618">
        <w:rPr>
          <w:rStyle w:val="StyleStyleBold12pt"/>
        </w:rPr>
        <w:t>Woube</w:t>
      </w:r>
      <w:proofErr w:type="spellEnd"/>
      <w:r>
        <w:t xml:space="preserve">, (PhD) and Associate Professor in Social and Economic Geography with emphasis on natural resources, environmental and agricultural issues, </w:t>
      </w:r>
      <w:r w:rsidRPr="00B40618">
        <w:rPr>
          <w:rStyle w:val="StyleStyleBold12pt"/>
        </w:rPr>
        <w:t>2011</w:t>
      </w:r>
      <w:r>
        <w:t>, The Environmental Degradation Along The Blue Nile River Basin: The Need Of Cooperation</w:t>
      </w:r>
      <w:proofErr w:type="gramStart"/>
      <w:r>
        <w:t>,  http</w:t>
      </w:r>
      <w:proofErr w:type="gramEnd"/>
      <w:r>
        <w:t>://www.thereporterethiopia.com/Politics-and-Law/the-environmental-degradation-along-the-blue-nile-river-basin-the-need-of-cooperation.html</w:t>
      </w:r>
    </w:p>
    <w:p w:rsidR="00BD709A" w:rsidRDefault="00BD709A" w:rsidP="00BD709A">
      <w:r>
        <w:t xml:space="preserve">Traditionally, </w:t>
      </w:r>
      <w:r w:rsidRPr="006E642A">
        <w:rPr>
          <w:rStyle w:val="StyleBoldUnderline"/>
          <w:highlight w:val="cyan"/>
        </w:rPr>
        <w:t>water has</w:t>
      </w:r>
      <w:r>
        <w:t xml:space="preserve"> often </w:t>
      </w:r>
      <w:r w:rsidRPr="006E642A">
        <w:rPr>
          <w:rStyle w:val="StyleBoldUnderline"/>
          <w:highlight w:val="cyan"/>
        </w:rPr>
        <w:t>been talked about as a source of conflicts</w:t>
      </w:r>
      <w:r>
        <w:t xml:space="preserve"> and even war. It is however been found that </w:t>
      </w:r>
      <w:proofErr w:type="spellStart"/>
      <w:r>
        <w:t>transboundary</w:t>
      </w:r>
      <w:proofErr w:type="spellEnd"/>
      <w:r>
        <w:t xml:space="preserve"> </w:t>
      </w:r>
      <w:r w:rsidRPr="006E642A">
        <w:rPr>
          <w:rStyle w:val="StyleBoldUnderline"/>
          <w:highlight w:val="cyan"/>
        </w:rPr>
        <w:t>water resources</w:t>
      </w:r>
      <w:r>
        <w:t xml:space="preserve"> are rather something that </w:t>
      </w:r>
      <w:r w:rsidRPr="006E642A">
        <w:rPr>
          <w:rStyle w:val="StyleBoldUnderline"/>
          <w:highlight w:val="cyan"/>
        </w:rPr>
        <w:t xml:space="preserve">brings cooperation rather </w:t>
      </w:r>
      <w:r w:rsidRPr="006E642A">
        <w:rPr>
          <w:rStyle w:val="StyleBoldUnderline"/>
          <w:highlight w:val="cyan"/>
        </w:rPr>
        <w:lastRenderedPageBreak/>
        <w:t>than confrontation</w:t>
      </w:r>
      <w:r>
        <w:t xml:space="preserve">. Although shared water resources in combination with water scarcity lead to political conflicts, these </w:t>
      </w:r>
      <w:r w:rsidRPr="00E942D6">
        <w:rPr>
          <w:rStyle w:val="StyleBoldUnderline"/>
          <w:highlight w:val="cyan"/>
        </w:rPr>
        <w:t>conflicts</w:t>
      </w:r>
      <w:r>
        <w:t xml:space="preserve"> tend to </w:t>
      </w:r>
      <w:r w:rsidRPr="00E942D6">
        <w:rPr>
          <w:rStyle w:val="StyleBoldUnderline"/>
          <w:highlight w:val="cyan"/>
        </w:rPr>
        <w:t>result in the parties</w:t>
      </w:r>
      <w:r>
        <w:t xml:space="preserve"> taking stock and </w:t>
      </w:r>
      <w:r w:rsidRPr="00E942D6">
        <w:rPr>
          <w:rStyle w:val="StyleBoldUnderline"/>
          <w:highlight w:val="cyan"/>
        </w:rPr>
        <w:t>finding ways of cooperating</w:t>
      </w:r>
      <w:r>
        <w:t xml:space="preserve"> on this common resource. International community has an obligation to stimulate this cooperation in order that water should become an even more important factor for peace stability, environment, and food and nutrition security. </w:t>
      </w:r>
      <w:r w:rsidRPr="00E942D6">
        <w:rPr>
          <w:rStyle w:val="StyleBoldUnderline"/>
          <w:highlight w:val="cyan"/>
        </w:rPr>
        <w:t>Countries along the</w:t>
      </w:r>
      <w:r>
        <w:t xml:space="preserve"> Blue </w:t>
      </w:r>
      <w:r w:rsidRPr="00E942D6">
        <w:rPr>
          <w:rStyle w:val="StyleBoldUnderline"/>
          <w:highlight w:val="cyan"/>
        </w:rPr>
        <w:t>Nile</w:t>
      </w:r>
      <w:r>
        <w:t xml:space="preserve"> River Basin should </w:t>
      </w:r>
      <w:r w:rsidRPr="00E942D6">
        <w:rPr>
          <w:rStyle w:val="StyleBoldUnderline"/>
          <w:highlight w:val="cyan"/>
        </w:rPr>
        <w:t>cooperate by sharing</w:t>
      </w:r>
      <w:r>
        <w:t xml:space="preserve"> the </w:t>
      </w:r>
      <w:r w:rsidRPr="00E942D6">
        <w:rPr>
          <w:rStyle w:val="StyleBoldUnderline"/>
          <w:highlight w:val="cyan"/>
        </w:rPr>
        <w:t>benefits</w:t>
      </w:r>
      <w:r>
        <w:t xml:space="preserve"> that may be derived from the use of water, such as effective energy exploration, more effective farming and transport. Through genuine cooperation, countries along this river basin can build their own dams and hydropower, and then build a joint dam at the place where the most energy can be derived. Similarly, food crop can be cultivated where it is climatically most advantageous, and the produce is then traded. </w:t>
      </w:r>
      <w:r w:rsidRPr="00E942D6">
        <w:rPr>
          <w:rStyle w:val="StyleBoldUnderline"/>
          <w:highlight w:val="cyan"/>
        </w:rPr>
        <w:t>Cooperation leads to a plus-sum game</w:t>
      </w:r>
      <w:r>
        <w:t xml:space="preserve"> where all parties can win, instead of a zero-sum game where the win of one is the loss of the other. </w:t>
      </w:r>
    </w:p>
    <w:p w:rsidR="00BD709A" w:rsidRDefault="00BD709A" w:rsidP="00BD709A">
      <w:pPr>
        <w:pStyle w:val="Heading4"/>
      </w:pPr>
      <w:r>
        <w:t>Water wars are a myth—empirical evidence disproves and virtual water solves</w:t>
      </w:r>
    </w:p>
    <w:p w:rsidR="00BD709A" w:rsidRDefault="00BD709A" w:rsidP="00BD709A">
      <w:r>
        <w:t xml:space="preserve">Wendy </w:t>
      </w:r>
      <w:r w:rsidRPr="00F97C1C">
        <w:rPr>
          <w:rStyle w:val="StyleStyleBold12pt"/>
        </w:rPr>
        <w:t>Barnaby</w:t>
      </w:r>
      <w:r>
        <w:t>, editor of People &amp; Science the magazine published by the British Science Association, 3-19-</w:t>
      </w:r>
      <w:r w:rsidRPr="00F97C1C">
        <w:rPr>
          <w:rStyle w:val="StyleStyleBold12pt"/>
        </w:rPr>
        <w:t>2009</w:t>
      </w:r>
      <w:r>
        <w:t>, “Do nations go to war over water?” Nature, http://www.nature.com/nature/journal/v458/n7236/full/458282a.html</w:t>
      </w:r>
    </w:p>
    <w:p w:rsidR="00BD709A" w:rsidRPr="00FA2C69" w:rsidRDefault="00BD709A" w:rsidP="00BD709A">
      <w:pPr>
        <w:rPr>
          <w:b/>
          <w:bCs/>
          <w:u w:val="single"/>
        </w:rPr>
      </w:pPr>
      <w:r w:rsidRPr="00F97C1C">
        <w:t xml:space="preserve">The United Nations warned as recently as last week that climate change </w:t>
      </w:r>
      <w:proofErr w:type="spellStart"/>
      <w:r w:rsidRPr="00F97C1C">
        <w:t>harbours</w:t>
      </w:r>
      <w:proofErr w:type="spellEnd"/>
      <w:r w:rsidRPr="00F97C1C">
        <w:t xml:space="preserve"> the potential for serious conflicts over water. In its World Water Development Report1 of March 2009, it quotes UN Secretary-General Ban Ki-moon noting the risk of water scarcity "transforming peaceful competition into violence". It is statements such as this that gave birth to popular notions of 'water wars'. It is time we dispelled this myth</w:t>
      </w:r>
      <w:r>
        <w:t xml:space="preserve">. </w:t>
      </w:r>
      <w:r w:rsidRPr="00674505">
        <w:rPr>
          <w:rStyle w:val="StyleBoldUnderline"/>
          <w:highlight w:val="green"/>
        </w:rPr>
        <w:t xml:space="preserve">Countries do not go to war over </w:t>
      </w:r>
      <w:proofErr w:type="gramStart"/>
      <w:r w:rsidRPr="00674505">
        <w:rPr>
          <w:rStyle w:val="StyleBoldUnderline"/>
          <w:highlight w:val="green"/>
        </w:rPr>
        <w:t>water</w:t>
      </w:r>
      <w:r w:rsidRPr="00F97C1C">
        <w:rPr>
          <w:rStyle w:val="StyleBoldUnderline"/>
        </w:rPr>
        <w:t>,</w:t>
      </w:r>
      <w:proofErr w:type="gramEnd"/>
      <w:r w:rsidRPr="00F97C1C">
        <w:rPr>
          <w:rStyle w:val="StyleBoldUnderline"/>
        </w:rPr>
        <w:t xml:space="preserve"> they solve</w:t>
      </w:r>
      <w:r>
        <w:t xml:space="preserve"> their water </w:t>
      </w:r>
      <w:r w:rsidRPr="00F97C1C">
        <w:rPr>
          <w:rStyle w:val="StyleBoldUnderline"/>
        </w:rPr>
        <w:t>shortages</w:t>
      </w:r>
      <w:r>
        <w:t xml:space="preserve"> </w:t>
      </w:r>
      <w:r w:rsidRPr="00F97C1C">
        <w:rPr>
          <w:rStyle w:val="StyleBoldUnderline"/>
        </w:rPr>
        <w:t xml:space="preserve">through trade and international agreements. </w:t>
      </w:r>
      <w:r w:rsidRPr="00674505">
        <w:rPr>
          <w:rStyle w:val="StyleBoldUnderline"/>
          <w:highlight w:val="green"/>
        </w:rPr>
        <w:t>Cooperation</w:t>
      </w:r>
      <w:r>
        <w:t xml:space="preserve">, in fact, </w:t>
      </w:r>
      <w:r w:rsidRPr="00674505">
        <w:rPr>
          <w:rStyle w:val="StyleBoldUnderline"/>
          <w:highlight w:val="green"/>
        </w:rPr>
        <w:t>is the dominant response to shared</w:t>
      </w:r>
      <w:r>
        <w:t xml:space="preserve"> water </w:t>
      </w:r>
      <w:r w:rsidRPr="00674505">
        <w:rPr>
          <w:rStyle w:val="StyleBoldUnderline"/>
          <w:highlight w:val="green"/>
        </w:rPr>
        <w:t>resources</w:t>
      </w:r>
      <w:r>
        <w:t xml:space="preserve">. There are 263 cross-boundary waterways in the world. </w:t>
      </w:r>
      <w:r w:rsidRPr="00F97C1C">
        <w:rPr>
          <w:rStyle w:val="StyleBoldUnderline"/>
        </w:rPr>
        <w:t>Between</w:t>
      </w:r>
      <w:r w:rsidRPr="00F97C1C">
        <w:t xml:space="preserve"> 19</w:t>
      </w:r>
      <w:r w:rsidRPr="00F97C1C">
        <w:rPr>
          <w:rStyle w:val="StyleBoldUnderline"/>
        </w:rPr>
        <w:t xml:space="preserve">48 and </w:t>
      </w:r>
      <w:r w:rsidRPr="00F97C1C">
        <w:t>19</w:t>
      </w:r>
      <w:r w:rsidRPr="00F97C1C">
        <w:rPr>
          <w:rStyle w:val="StyleBoldUnderline"/>
        </w:rPr>
        <w:t>99</w:t>
      </w:r>
      <w:r>
        <w:t xml:space="preserve">, </w:t>
      </w:r>
      <w:r w:rsidRPr="00F97C1C">
        <w:rPr>
          <w:rStyle w:val="StyleBoldUnderline"/>
        </w:rPr>
        <w:t>cooperation over water</w:t>
      </w:r>
      <w:r>
        <w:t xml:space="preserve">, including the signing of treaties, far </w:t>
      </w:r>
      <w:r w:rsidRPr="00F97C1C">
        <w:rPr>
          <w:rStyle w:val="StyleBoldUnderline"/>
        </w:rPr>
        <w:t>outweighed conflict over water</w:t>
      </w:r>
      <w:r>
        <w:t xml:space="preserve"> and violent conflict in particular. Of 1,831 instances of interactions over international freshwater resources tallied over that time period (including everything from unofficial verbal exchanges to economic agreements or military action), </w:t>
      </w:r>
      <w:r w:rsidRPr="00F97C1C">
        <w:rPr>
          <w:rStyle w:val="StyleBoldUnderline"/>
        </w:rPr>
        <w:t>67% were cooperative</w:t>
      </w:r>
      <w:r>
        <w:t xml:space="preserve">, only 28% were conflictive, </w:t>
      </w:r>
      <w:r w:rsidRPr="00F97C1C">
        <w:rPr>
          <w:rStyle w:val="StyleBoldUnderline"/>
        </w:rPr>
        <w:t>and</w:t>
      </w:r>
      <w:r>
        <w:t xml:space="preserve"> the remaining </w:t>
      </w:r>
      <w:r w:rsidRPr="00F97C1C">
        <w:rPr>
          <w:rStyle w:val="StyleBoldUnderline"/>
        </w:rPr>
        <w:t>5% were neutral</w:t>
      </w:r>
      <w:r>
        <w:t xml:space="preserve"> or insignificant. </w:t>
      </w:r>
      <w:r w:rsidRPr="00AC5B05">
        <w:rPr>
          <w:rStyle w:val="StyleBoldUnderline"/>
        </w:rPr>
        <w:t>In</w:t>
      </w:r>
      <w:r>
        <w:t xml:space="preserve"> those </w:t>
      </w:r>
      <w:r w:rsidRPr="00AC5B05">
        <w:rPr>
          <w:rStyle w:val="StyleBoldUnderline"/>
        </w:rPr>
        <w:t>five decades</w:t>
      </w:r>
      <w:r>
        <w:t xml:space="preserve">, </w:t>
      </w:r>
      <w:r w:rsidRPr="00AC5B05">
        <w:rPr>
          <w:rStyle w:val="StyleBoldUnderline"/>
        </w:rPr>
        <w:t>there were no</w:t>
      </w:r>
      <w:r>
        <w:t xml:space="preserve"> formal </w:t>
      </w:r>
      <w:r w:rsidRPr="00AC5B05">
        <w:rPr>
          <w:rStyle w:val="StyleBoldUnderline"/>
        </w:rPr>
        <w:t>declarations of war over</w:t>
      </w:r>
      <w:r>
        <w:t xml:space="preserve"> </w:t>
      </w:r>
      <w:r w:rsidRPr="00AC5B05">
        <w:rPr>
          <w:rStyle w:val="StyleBoldUnderline"/>
        </w:rPr>
        <w:t>water</w:t>
      </w:r>
      <w:r>
        <w:rPr>
          <w:rStyle w:val="StyleBoldUnderline"/>
        </w:rPr>
        <w:t xml:space="preserve"> </w:t>
      </w:r>
      <w:r w:rsidRPr="00AC5B05">
        <w:t>2</w:t>
      </w:r>
      <w:r>
        <w:t xml:space="preserve">. I learned this the hard way. A few years ago, I had just written a book about biological warfare3 and the publishers were keen for me to write another. "How about one on water wars?" they asked. It seemed a good idea. The 1990s had seen cataclysmic forecasts, such as former World Bank vice-president Ismail </w:t>
      </w:r>
      <w:proofErr w:type="spellStart"/>
      <w:r>
        <w:t>Serageldin's</w:t>
      </w:r>
      <w:proofErr w:type="spellEnd"/>
      <w:r>
        <w:t xml:space="preserve"> often-quoted 1995 prophecy that, although "the wars of this century were fought over oil, the wars of the next century will be fought over water". This and similar warnings entered the zeitgeist. Tony Allan, a social scientist at King's College London and the School of Oriental and African Studies (SOAS) in London, summarized4 the not-so-subtle argument as "if you run out of water you reach for a Kalashnikov or summon the air strike". I had no difficulty finding sources to back up this argument, and I set about writing chapters on the Jordan, the Nile and the Tigris–Euphrates river systems. My chapter choice relied on what seemed a perfectly reasonable assumption: that water scarcity was governed by the presence or absence of flowing water. Allan had made the same assumption a few decades earlier when he set out to study the water situation in Libya. By the mid-1980s, water stress in North Africa and the Middle East had worsened; but Allan began to question his assumptions when he found no sign of the widely predicted water wars. Instead, the </w:t>
      </w:r>
      <w:r w:rsidRPr="00674505">
        <w:rPr>
          <w:rStyle w:val="StyleBoldUnderline"/>
          <w:highlight w:val="green"/>
        </w:rPr>
        <w:t>burgeoning populations of</w:t>
      </w:r>
      <w:r w:rsidRPr="00AC5B05">
        <w:rPr>
          <w:rStyle w:val="StyleBoldUnderline"/>
        </w:rPr>
        <w:t xml:space="preserve"> </w:t>
      </w:r>
      <w:r>
        <w:t xml:space="preserve">the </w:t>
      </w:r>
      <w:r w:rsidRPr="00674505">
        <w:rPr>
          <w:rStyle w:val="StyleBoldUnderline"/>
          <w:highlight w:val="green"/>
        </w:rPr>
        <w:t>Middle Eastern economies had no</w:t>
      </w:r>
      <w:r>
        <w:t xml:space="preserve"> apparent </w:t>
      </w:r>
      <w:r w:rsidRPr="00674505">
        <w:rPr>
          <w:rStyle w:val="StyleBoldUnderline"/>
          <w:highlight w:val="green"/>
        </w:rPr>
        <w:t>difficulties in meeting</w:t>
      </w:r>
      <w:r>
        <w:t xml:space="preserve"> their </w:t>
      </w:r>
      <w:r w:rsidRPr="00AC5B05">
        <w:rPr>
          <w:rStyle w:val="StyleBoldUnderline"/>
        </w:rPr>
        <w:t xml:space="preserve">food and </w:t>
      </w:r>
      <w:r w:rsidRPr="00674505">
        <w:rPr>
          <w:rStyle w:val="StyleBoldUnderline"/>
          <w:highlight w:val="green"/>
        </w:rPr>
        <w:t>water needs</w:t>
      </w:r>
      <w:r>
        <w:t xml:space="preserve">. Allan had been forced to grapple with a situation in which people who are short of water do not necessarily fight over it. </w:t>
      </w:r>
      <w:proofErr w:type="gramStart"/>
      <w:r>
        <w:t xml:space="preserve">Invisible water Allan's earlier thinking about water wars began to change after meeting the late Gideon </w:t>
      </w:r>
      <w:proofErr w:type="spellStart"/>
      <w:r>
        <w:t>Fishelson</w:t>
      </w:r>
      <w:proofErr w:type="spellEnd"/>
      <w:r>
        <w:t>, an agricultural economist at Tel Aviv University, Israel.</w:t>
      </w:r>
      <w:proofErr w:type="gramEnd"/>
      <w:r>
        <w:t xml:space="preserve"> </w:t>
      </w:r>
      <w:proofErr w:type="spellStart"/>
      <w:r>
        <w:t>Fishelson</w:t>
      </w:r>
      <w:proofErr w:type="spellEnd"/>
      <w:r>
        <w:t xml:space="preserve"> argued that it is foolish for Israel, a water-</w:t>
      </w:r>
      <w:r>
        <w:lastRenderedPageBreak/>
        <w:t xml:space="preserve">short country, to grow and then export products such as oranges and avocados, which require a lot of water to cultivate. </w:t>
      </w:r>
      <w:proofErr w:type="spellStart"/>
      <w:r>
        <w:t>Fishelson's</w:t>
      </w:r>
      <w:proofErr w:type="spellEnd"/>
      <w:r>
        <w:t xml:space="preserve"> work prompted Allan to realize that </w:t>
      </w:r>
      <w:r w:rsidRPr="00AC5B05">
        <w:rPr>
          <w:rStyle w:val="StyleBoldUnderline"/>
        </w:rPr>
        <w:t>water 'embedded' in traded products could be</w:t>
      </w:r>
      <w:r>
        <w:t xml:space="preserve"> </w:t>
      </w:r>
      <w:r w:rsidRPr="00AC5B05">
        <w:rPr>
          <w:rStyle w:val="StyleBoldUnderline"/>
        </w:rPr>
        <w:t>important in explaining the absence of conflict over water</w:t>
      </w:r>
      <w:r>
        <w:t xml:space="preserve"> in the region. As a global average, people typically drink one cubic </w:t>
      </w:r>
      <w:proofErr w:type="spellStart"/>
      <w:r>
        <w:t>metre</w:t>
      </w:r>
      <w:proofErr w:type="spellEnd"/>
      <w:r>
        <w:t xml:space="preserve"> of water each per year, and use 100 cubic </w:t>
      </w:r>
      <w:proofErr w:type="spellStart"/>
      <w:r>
        <w:t>metres</w:t>
      </w:r>
      <w:proofErr w:type="spellEnd"/>
      <w:r>
        <w:t xml:space="preserve"> per year for washing and cleaning. Each of us also accounts for 1,000 cubic </w:t>
      </w:r>
      <w:proofErr w:type="spellStart"/>
      <w:r>
        <w:t>metres</w:t>
      </w:r>
      <w:proofErr w:type="spellEnd"/>
      <w:r>
        <w:t xml:space="preserve"> per year to grow the food we eat. In temperate climates, the water needed to produce this food is generally taken for granted. In arid regions, Allan described how people depend on irrigation and imported food to fulfill these needs. Imported food, in </w:t>
      </w:r>
      <w:proofErr w:type="spellStart"/>
      <w:r>
        <w:t>particluar</w:t>
      </w:r>
      <w:proofErr w:type="spellEnd"/>
      <w:r>
        <w:t>, saves on the water required to cultivate crops. The relationship of food trade to water sustainability is often not obvious, and often remains invisible: no political leader will gain any popularity by acknowledging that their country makes up the water budget only by importing food. Allan saw through this to document how the water budgets of the Middle East were accounted for without conflict. Allan wrote about embedded water for a few years without it exciting any comment. Then, on a dark Monday afternoon in November 1992, during a routine SOAS seminar, somebody used the term 'virtual' water to describe the same concept. Allan realized this attention-grabbing word, in vogue with the computer-literate younger generation, would catch on better than his own term. And he was right: "From there on it flew," he says. Allan's work explained how</w:t>
      </w:r>
      <w:r w:rsidRPr="00AC5B05">
        <w:rPr>
          <w:rStyle w:val="StyleBoldUnderline"/>
        </w:rPr>
        <w:t xml:space="preserve">, as </w:t>
      </w:r>
      <w:r w:rsidRPr="00674505">
        <w:rPr>
          <w:rStyle w:val="StyleBoldUnderline"/>
          <w:highlight w:val="green"/>
        </w:rPr>
        <w:t>poor</w:t>
      </w:r>
      <w:r w:rsidRPr="00674505">
        <w:rPr>
          <w:highlight w:val="green"/>
        </w:rPr>
        <w:t xml:space="preserve"> </w:t>
      </w:r>
      <w:r w:rsidRPr="00674505">
        <w:rPr>
          <w:rStyle w:val="StyleBoldUnderline"/>
          <w:highlight w:val="green"/>
        </w:rPr>
        <w:t>countries</w:t>
      </w:r>
      <w:r w:rsidRPr="00AC5B05">
        <w:rPr>
          <w:rStyle w:val="StyleBoldUnderline"/>
        </w:rPr>
        <w:t xml:space="preserve"> diversify their economies, they </w:t>
      </w:r>
      <w:r w:rsidRPr="00674505">
        <w:rPr>
          <w:rStyle w:val="StyleBoldUnderline"/>
        </w:rPr>
        <w:t>turn away from agriculture</w:t>
      </w:r>
      <w:r w:rsidRPr="00AC5B05">
        <w:rPr>
          <w:rStyle w:val="StyleBoldUnderline"/>
        </w:rPr>
        <w:t xml:space="preserve"> and </w:t>
      </w:r>
      <w:r w:rsidRPr="00674505">
        <w:rPr>
          <w:rStyle w:val="StyleBoldUnderline"/>
          <w:highlight w:val="green"/>
        </w:rPr>
        <w:t>create</w:t>
      </w:r>
      <w:r>
        <w:t xml:space="preserve"> wealth from </w:t>
      </w:r>
      <w:r w:rsidRPr="00674505">
        <w:rPr>
          <w:rStyle w:val="StyleBoldUnderline"/>
          <w:highlight w:val="green"/>
        </w:rPr>
        <w:t>industries that use less water</w:t>
      </w:r>
      <w:r w:rsidRPr="00AC5B05">
        <w:rPr>
          <w:rStyle w:val="StyleBoldUnderline"/>
        </w:rPr>
        <w:t>. As a country becomes richer</w:t>
      </w:r>
      <w:r>
        <w:t xml:space="preserve">, it may require more water overall to sustain </w:t>
      </w:r>
      <w:proofErr w:type="gramStart"/>
      <w:r>
        <w:t>its</w:t>
      </w:r>
      <w:proofErr w:type="gramEnd"/>
      <w:r>
        <w:t xml:space="preserve"> booming population, but </w:t>
      </w:r>
      <w:r w:rsidRPr="00AC5B05">
        <w:rPr>
          <w:rStyle w:val="StyleBoldUnderline"/>
        </w:rPr>
        <w:t>it can afford to import food</w:t>
      </w:r>
      <w:r>
        <w:t xml:space="preserve"> to make up the shortfall5. </w:t>
      </w:r>
      <w:r w:rsidRPr="00674505">
        <w:rPr>
          <w:rStyle w:val="StyleBoldUnderline"/>
          <w:highlight w:val="green"/>
        </w:rPr>
        <w:t>Areas</w:t>
      </w:r>
      <w:r>
        <w:t xml:space="preserve"> </w:t>
      </w:r>
      <w:r w:rsidRPr="00AC5B05">
        <w:rPr>
          <w:rStyle w:val="StyleBoldUnderline"/>
        </w:rPr>
        <w:t xml:space="preserve">seemingly </w:t>
      </w:r>
      <w:r w:rsidRPr="00674505">
        <w:rPr>
          <w:rStyle w:val="StyleBoldUnderline"/>
          <w:highlight w:val="green"/>
        </w:rPr>
        <w:t>desperate for water arrive at sustainable solutions</w:t>
      </w:r>
      <w:r w:rsidRPr="00AC5B05">
        <w:rPr>
          <w:rStyle w:val="StyleBoldUnderline"/>
        </w:rPr>
        <w:t xml:space="preserve"> thanks to</w:t>
      </w:r>
      <w:r>
        <w:t xml:space="preserve"> the </w:t>
      </w:r>
      <w:r w:rsidRPr="00AC5B05">
        <w:rPr>
          <w:rStyle w:val="StyleBoldUnderline"/>
        </w:rPr>
        <w:t>import of food, reducing</w:t>
      </w:r>
      <w:r>
        <w:t xml:space="preserve"> the </w:t>
      </w:r>
      <w:r w:rsidRPr="00AC5B05">
        <w:rPr>
          <w:rStyle w:val="StyleBoldUnderline"/>
        </w:rPr>
        <w:t>demand for water</w:t>
      </w:r>
      <w:r>
        <w:t xml:space="preserve"> and </w:t>
      </w:r>
      <w:r w:rsidRPr="00AC5B05">
        <w:rPr>
          <w:rStyle w:val="StyleBoldUnderline"/>
        </w:rPr>
        <w:t>giving an invisible boost</w:t>
      </w:r>
      <w:r>
        <w:t xml:space="preserve"> to domestic supplies. </w:t>
      </w:r>
      <w:r w:rsidRPr="00AC5B05">
        <w:rPr>
          <w:rStyle w:val="StyleBoldUnderline"/>
        </w:rPr>
        <w:t xml:space="preserve">Political </w:t>
      </w:r>
      <w:r w:rsidRPr="00674505">
        <w:rPr>
          <w:rStyle w:val="StyleBoldUnderline"/>
          <w:highlight w:val="green"/>
        </w:rPr>
        <w:t>leaders</w:t>
      </w:r>
      <w:r>
        <w:t xml:space="preserve"> can </w:t>
      </w:r>
      <w:r w:rsidRPr="00674505">
        <w:rPr>
          <w:rStyle w:val="StyleBoldUnderline"/>
          <w:highlight w:val="green"/>
        </w:rPr>
        <w:t>threaten</w:t>
      </w:r>
      <w:r w:rsidRPr="00AC5B05">
        <w:rPr>
          <w:rStyle w:val="StyleBoldUnderline"/>
        </w:rPr>
        <w:t xml:space="preserve"> hostile action</w:t>
      </w:r>
      <w:r>
        <w:t xml:space="preserve"> if their visible water supplies are threatened (a potentially useful political bluff), </w:t>
      </w:r>
      <w:r w:rsidRPr="00674505">
        <w:rPr>
          <w:rStyle w:val="StyleBoldUnderline"/>
          <w:highlight w:val="green"/>
        </w:rPr>
        <w:t>while not needing to wage war</w:t>
      </w:r>
      <w:r w:rsidRPr="00AC5B05">
        <w:rPr>
          <w:rStyle w:val="StyleBoldUnderline"/>
        </w:rPr>
        <w:t xml:space="preserve"> thanks to</w:t>
      </w:r>
      <w:r>
        <w:t xml:space="preserve"> the benefits of </w:t>
      </w:r>
      <w:r w:rsidRPr="00AC5B05">
        <w:rPr>
          <w:rStyle w:val="StyleBoldUnderline"/>
        </w:rPr>
        <w:t>trade</w:t>
      </w:r>
      <w:r>
        <w:t xml:space="preserve">. Sources of war </w:t>
      </w:r>
      <w:r w:rsidRPr="00674505">
        <w:rPr>
          <w:rStyle w:val="StyleBoldUnderline"/>
          <w:highlight w:val="green"/>
        </w:rPr>
        <w:t>Israel ran out</w:t>
      </w:r>
      <w:r w:rsidRPr="00AC5B05">
        <w:rPr>
          <w:rStyle w:val="StyleBoldUnderline"/>
        </w:rPr>
        <w:t xml:space="preserve"> of</w:t>
      </w:r>
      <w:r>
        <w:t xml:space="preserve"> </w:t>
      </w:r>
      <w:r w:rsidRPr="00AC5B05">
        <w:rPr>
          <w:rStyle w:val="StyleBoldUnderline"/>
        </w:rPr>
        <w:t xml:space="preserve">water </w:t>
      </w:r>
      <w:r w:rsidRPr="00674505">
        <w:rPr>
          <w:rStyle w:val="StyleBoldUnderline"/>
          <w:highlight w:val="green"/>
        </w:rPr>
        <w:t>in</w:t>
      </w:r>
      <w:r w:rsidRPr="00AC5B05">
        <w:rPr>
          <w:rStyle w:val="StyleBoldUnderline"/>
        </w:rPr>
        <w:t xml:space="preserve"> </w:t>
      </w:r>
      <w:r w:rsidRPr="00AC5B05">
        <w:t>the</w:t>
      </w:r>
      <w:r w:rsidRPr="00AC5B05">
        <w:rPr>
          <w:rStyle w:val="StyleBoldUnderline"/>
        </w:rPr>
        <w:t xml:space="preserve"> 19</w:t>
      </w:r>
      <w:r w:rsidRPr="00674505">
        <w:rPr>
          <w:rStyle w:val="StyleBoldUnderline"/>
          <w:highlight w:val="green"/>
        </w:rPr>
        <w:t>50s</w:t>
      </w:r>
      <w:r>
        <w:t xml:space="preserve">: it has not since then produced enough water to meet all of its needs, including food production. </w:t>
      </w:r>
      <w:r w:rsidRPr="00674505">
        <w:rPr>
          <w:rStyle w:val="StyleBoldUnderline"/>
          <w:highlight w:val="green"/>
        </w:rPr>
        <w:t>Jordan</w:t>
      </w:r>
      <w:r w:rsidRPr="00AC5B05">
        <w:rPr>
          <w:rStyle w:val="StyleBoldUnderline"/>
        </w:rPr>
        <w:t xml:space="preserve"> has been</w:t>
      </w:r>
      <w:r>
        <w:t xml:space="preserve"> </w:t>
      </w:r>
      <w:r w:rsidRPr="00AC5B05">
        <w:rPr>
          <w:rStyle w:val="StyleBoldUnderline"/>
        </w:rPr>
        <w:t>in the same situation since</w:t>
      </w:r>
      <w:r>
        <w:t xml:space="preserve"> the </w:t>
      </w:r>
      <w:r w:rsidRPr="00C01ED5">
        <w:rPr>
          <w:rStyle w:val="StyleBoldUnderline"/>
        </w:rPr>
        <w:t>1960s</w:t>
      </w:r>
      <w:proofErr w:type="gramStart"/>
      <w:r w:rsidRPr="00C01ED5">
        <w:rPr>
          <w:rStyle w:val="StyleBoldUnderline"/>
        </w:rPr>
        <w:t>;</w:t>
      </w:r>
      <w:proofErr w:type="gramEnd"/>
      <w:r w:rsidRPr="00C01ED5">
        <w:rPr>
          <w:rStyle w:val="StyleBoldUnderline"/>
        </w:rPr>
        <w:t xml:space="preserve"> </w:t>
      </w:r>
      <w:r w:rsidRPr="00674505">
        <w:rPr>
          <w:rStyle w:val="StyleBoldUnderline"/>
          <w:highlight w:val="green"/>
        </w:rPr>
        <w:t>Egypt</w:t>
      </w:r>
      <w:r w:rsidRPr="00C01ED5">
        <w:rPr>
          <w:rStyle w:val="StyleBoldUnderline"/>
        </w:rPr>
        <w:t xml:space="preserve"> since</w:t>
      </w:r>
      <w:r>
        <w:t xml:space="preserve"> the 19</w:t>
      </w:r>
      <w:r w:rsidRPr="00C01ED5">
        <w:rPr>
          <w:rStyle w:val="StyleBoldUnderline"/>
        </w:rPr>
        <w:t>70s</w:t>
      </w:r>
      <w:r>
        <w:t xml:space="preserve">. Although it is true that </w:t>
      </w:r>
      <w:r w:rsidRPr="00C01ED5">
        <w:rPr>
          <w:rStyle w:val="StyleBoldUnderline"/>
        </w:rPr>
        <w:t>these countries</w:t>
      </w:r>
      <w:r>
        <w:t xml:space="preserve"> have fought wars with each other, they </w:t>
      </w:r>
      <w:r w:rsidRPr="00674505">
        <w:rPr>
          <w:rStyle w:val="StyleBoldUnderline"/>
          <w:highlight w:val="green"/>
        </w:rPr>
        <w:t>have not fought over</w:t>
      </w:r>
      <w:r w:rsidRPr="00674505">
        <w:rPr>
          <w:highlight w:val="green"/>
        </w:rPr>
        <w:t xml:space="preserve"> </w:t>
      </w:r>
      <w:r w:rsidRPr="00674505">
        <w:rPr>
          <w:rStyle w:val="StyleBoldUnderline"/>
          <w:highlight w:val="green"/>
        </w:rPr>
        <w:t>water</w:t>
      </w:r>
      <w:r>
        <w:t xml:space="preserve">. Instead </w:t>
      </w:r>
      <w:r w:rsidRPr="00C01ED5">
        <w:rPr>
          <w:rStyle w:val="StyleBoldUnderline"/>
        </w:rPr>
        <w:t>they all import grain</w:t>
      </w:r>
      <w:r>
        <w:t xml:space="preserve">. As Allan points out, more </w:t>
      </w:r>
      <w:r w:rsidRPr="00C01ED5">
        <w:rPr>
          <w:rStyle w:val="StyleBoldUnderline"/>
        </w:rPr>
        <w:t>'virtual' water flows into the Middle</w:t>
      </w:r>
      <w:r>
        <w:t xml:space="preserve"> </w:t>
      </w:r>
      <w:r w:rsidRPr="00C01ED5">
        <w:rPr>
          <w:rStyle w:val="StyleBoldUnderline"/>
        </w:rPr>
        <w:t>East</w:t>
      </w:r>
      <w:r>
        <w:t xml:space="preserve"> each year embedded in grain than flows down the Nile to Egyptian farmers. Perhaps </w:t>
      </w:r>
      <w:r w:rsidRPr="00C01ED5">
        <w:rPr>
          <w:rStyle w:val="StyleBoldUnderline"/>
        </w:rPr>
        <w:t>the most</w:t>
      </w:r>
      <w:r>
        <w:t xml:space="preserve"> often </w:t>
      </w:r>
      <w:r w:rsidRPr="00C01ED5">
        <w:rPr>
          <w:rStyle w:val="StyleBoldUnderline"/>
        </w:rPr>
        <w:t>quoted example</w:t>
      </w:r>
      <w:r>
        <w:t xml:space="preserve"> of a water war </w:t>
      </w:r>
      <w:r w:rsidRPr="00C01ED5">
        <w:rPr>
          <w:rStyle w:val="StyleBoldUnderline"/>
        </w:rPr>
        <w:t>is</w:t>
      </w:r>
      <w:r>
        <w:t xml:space="preserve"> the situation in </w:t>
      </w:r>
      <w:r w:rsidRPr="00C01ED5">
        <w:rPr>
          <w:rStyle w:val="StyleBoldUnderline"/>
        </w:rPr>
        <w:t>the West Bank</w:t>
      </w:r>
      <w:r>
        <w:t xml:space="preserve"> between Palestinians and Israel. But as Mark </w:t>
      </w:r>
      <w:proofErr w:type="spellStart"/>
      <w:r>
        <w:t>Zeitoun</w:t>
      </w:r>
      <w:proofErr w:type="spellEnd"/>
      <w:r>
        <w:t xml:space="preserve">, senior lecturer in development studies at the University of East Anglia in Norwich, UK, has explained, contrary to what both the mass media and some academic literature say on the subject, while there is conflict and tension — as well as cooperation — </w:t>
      </w:r>
      <w:r w:rsidRPr="00C01ED5">
        <w:rPr>
          <w:rStyle w:val="StyleBoldUnderline"/>
        </w:rPr>
        <w:t>there is no 'water war' here</w:t>
      </w:r>
      <w:r>
        <w:t xml:space="preserve"> either6. Ten million people now live between the Jordan River and the Mediterranean Sea. If they were to be self-sufficient in food, they would need ten billion cubic </w:t>
      </w:r>
      <w:proofErr w:type="spellStart"/>
      <w:r>
        <w:t>metres</w:t>
      </w:r>
      <w:proofErr w:type="spellEnd"/>
      <w:r>
        <w:t xml:space="preserve"> of water per year. As it is, they have only about one-third of that: enough to grow 15–20% of their food. They import the rest in the form of food. When it comes to water for domestic and industrial use, the </w:t>
      </w:r>
      <w:r w:rsidRPr="00C01ED5">
        <w:rPr>
          <w:rStyle w:val="StyleBoldUnderline"/>
        </w:rPr>
        <w:t>rainfall and</w:t>
      </w:r>
      <w:r>
        <w:t xml:space="preserve"> </w:t>
      </w:r>
      <w:r w:rsidRPr="00C01ED5">
        <w:rPr>
          <w:rStyle w:val="StyleBoldUnderline"/>
        </w:rPr>
        <w:t xml:space="preserve">geology of </w:t>
      </w:r>
      <w:r>
        <w:t xml:space="preserve">the </w:t>
      </w:r>
      <w:r w:rsidRPr="00C01ED5">
        <w:rPr>
          <w:rStyle w:val="StyleBoldUnderline"/>
        </w:rPr>
        <w:t>West Bank</w:t>
      </w:r>
      <w:r>
        <w:t xml:space="preserve"> alone should </w:t>
      </w:r>
      <w:r w:rsidRPr="00C01ED5">
        <w:rPr>
          <w:rStyle w:val="StyleBoldUnderline"/>
        </w:rPr>
        <w:t>provide enough water for the population</w:t>
      </w:r>
      <w:r>
        <w:t xml:space="preserve"> there: Ramallah has a higher annual average rainfall than Berlin. But </w:t>
      </w:r>
      <w:r w:rsidRPr="00C01ED5">
        <w:rPr>
          <w:rStyle w:val="StyleBoldUnderline"/>
        </w:rPr>
        <w:t>today, water</w:t>
      </w:r>
      <w:r>
        <w:t xml:space="preserve"> for even these needs </w:t>
      </w:r>
      <w:r w:rsidRPr="00C01ED5">
        <w:rPr>
          <w:rStyle w:val="StyleBoldUnderline"/>
        </w:rPr>
        <w:t>is scarce</w:t>
      </w:r>
      <w:r>
        <w:t xml:space="preserve">. Power struggles and </w:t>
      </w:r>
      <w:r w:rsidRPr="00C01ED5">
        <w:rPr>
          <w:rStyle w:val="StyleBoldUnderline"/>
        </w:rPr>
        <w:t>politics have</w:t>
      </w:r>
      <w:r>
        <w:t xml:space="preserve"> led to overt and </w:t>
      </w:r>
      <w:r w:rsidRPr="00C01ED5">
        <w:rPr>
          <w:rStyle w:val="StyleBoldUnderline"/>
        </w:rPr>
        <w:t>institutionalized conflict over water</w:t>
      </w:r>
      <w:r>
        <w:t xml:space="preserve"> — </w:t>
      </w:r>
      <w:r w:rsidRPr="00C01ED5">
        <w:rPr>
          <w:rStyle w:val="StyleBoldUnderline"/>
        </w:rPr>
        <w:t>but no armed</w:t>
      </w:r>
      <w:r>
        <w:t xml:space="preserve"> </w:t>
      </w:r>
      <w:r w:rsidRPr="00C01ED5">
        <w:rPr>
          <w:rStyle w:val="StyleBoldUnderline"/>
        </w:rPr>
        <w:t>conflict</w:t>
      </w:r>
      <w:r>
        <w:t xml:space="preserve">, as there is over borders and statehood. Instead, Palestinian and Israeli water professionals interact on a Joint Water Committee, established by the Oslo-II Accords in 1995. It is not an equal partnership: Israel has de facto veto power on the committee. But they continue to meet, and issue official expressions of cooperation, even in the face of military action. </w:t>
      </w:r>
      <w:r w:rsidRPr="00F973C1">
        <w:rPr>
          <w:rStyle w:val="StyleBoldUnderline"/>
          <w:highlight w:val="green"/>
        </w:rPr>
        <w:t>Inequitable access to water</w:t>
      </w:r>
      <w:r>
        <w:t xml:space="preserve"> resources </w:t>
      </w:r>
      <w:r w:rsidRPr="00F973C1">
        <w:rPr>
          <w:rStyle w:val="StyleBoldUnderline"/>
          <w:highlight w:val="green"/>
        </w:rPr>
        <w:t>is a result of</w:t>
      </w:r>
      <w:r>
        <w:t xml:space="preserve"> the broader </w:t>
      </w:r>
      <w:r w:rsidRPr="00F973C1">
        <w:rPr>
          <w:rStyle w:val="StyleBoldUnderline"/>
          <w:highlight w:val="green"/>
        </w:rPr>
        <w:t>conflict</w:t>
      </w:r>
      <w:r>
        <w:t xml:space="preserve"> and power dynamics: </w:t>
      </w:r>
      <w:r w:rsidRPr="00F973C1">
        <w:rPr>
          <w:rStyle w:val="StyleBoldUnderline"/>
          <w:highlight w:val="green"/>
        </w:rPr>
        <w:t>it does not</w:t>
      </w:r>
      <w:r>
        <w:t xml:space="preserve"> itself </w:t>
      </w:r>
      <w:r w:rsidRPr="00F973C1">
        <w:rPr>
          <w:rStyle w:val="StyleBoldUnderline"/>
          <w:highlight w:val="green"/>
        </w:rPr>
        <w:t>cause war</w:t>
      </w:r>
      <w:r w:rsidRPr="00C01ED5">
        <w:rPr>
          <w:rStyle w:val="StyleBoldUnderline"/>
        </w:rPr>
        <w:t>.</w:t>
      </w:r>
      <w:r>
        <w:t xml:space="preserve"> The Nile Basin Initiative, launched in 1999 and encompassing nine nations, is another example of the way in which wider geopolitical and economic factors help to balance water allocation. Historically, vast differences in the political clout of nations across which, or along which, a river flows have resulted in unequal water division. Under the 1959 Nile Waters Agreement between Egypt and Sudan, Egypt has had rights to 87% of the Nile's water, with Sudan having rights to the rest. Ethiopia, whose highlands </w:t>
      </w:r>
      <w:r>
        <w:lastRenderedPageBreak/>
        <w:t xml:space="preserve">supply 86% of Nile water, does not even figure in the agreement: continuing conflicts weakened the agreement to a point where Ethiopia has been unable to press a claim. But Egypt's desire to consolidate its economic development necessitates that it now come to better terms with its </w:t>
      </w:r>
      <w:proofErr w:type="spellStart"/>
      <w:r>
        <w:t>neighbours</w:t>
      </w:r>
      <w:proofErr w:type="spellEnd"/>
      <w:r>
        <w:t xml:space="preserve">, improving prospects for local trade. So </w:t>
      </w:r>
      <w:r w:rsidRPr="00C01ED5">
        <w:rPr>
          <w:rStyle w:val="StyleBoldUnderline"/>
        </w:rPr>
        <w:t xml:space="preserve">Egypt is willing to </w:t>
      </w:r>
      <w:r w:rsidRPr="00C01ED5">
        <w:t>engage in</w:t>
      </w:r>
      <w:r>
        <w:t xml:space="preserve"> the multilateral initiative to </w:t>
      </w:r>
      <w:r w:rsidRPr="00C01ED5">
        <w:rPr>
          <w:rStyle w:val="StyleBoldUnderline"/>
        </w:rPr>
        <w:t xml:space="preserve">cooperate more on matters such as hydroelectric </w:t>
      </w:r>
      <w:r w:rsidRPr="00CC3D31">
        <w:rPr>
          <w:rStyle w:val="StyleBoldUnderline"/>
        </w:rPr>
        <w:t>power development, power-sharing</w:t>
      </w:r>
      <w:r>
        <w:t xml:space="preserve"> cooperatives, river</w:t>
      </w:r>
      <w:r w:rsidRPr="00CC3D31">
        <w:t xml:space="preserve"> regulation</w:t>
      </w:r>
      <w:r>
        <w:t xml:space="preserve"> </w:t>
      </w:r>
      <w:r w:rsidRPr="00CC3D31">
        <w:rPr>
          <w:rStyle w:val="StyleBoldUnderline"/>
        </w:rPr>
        <w:t>and water-</w:t>
      </w:r>
      <w:r w:rsidRPr="00CC3D31">
        <w:t>resources</w:t>
      </w:r>
      <w:r w:rsidRPr="00CC3D31">
        <w:rPr>
          <w:rStyle w:val="StyleBoldUnderline"/>
        </w:rPr>
        <w:t xml:space="preserve"> management</w:t>
      </w:r>
      <w:r>
        <w:t xml:space="preserve">. Likewise, although India and Pakistan have fought three wars and frequently find themselves in eyeball-to-eyeball confrontation, the 1960 Indus Waters Treaty, arbitrated by the World Bank, has more than once helped to defuse tensions over water. Oil and water don't mix </w:t>
      </w:r>
      <w:proofErr w:type="gramStart"/>
      <w:r>
        <w:t>Yet</w:t>
      </w:r>
      <w:proofErr w:type="gramEnd"/>
      <w:r>
        <w:t xml:space="preserve"> the myth of water wars persists. Climate change, we are told, will cause water shortages. The Intergovernmental Panel on Climate Change estimates that up to 2 billion people may be at risk from increasing water stress by the 2050s, and that this number could rise to 3.2 billion by the 2080s7. Water management will need to adapt. But the mechanisms of </w:t>
      </w:r>
      <w:r w:rsidRPr="00CC3D31">
        <w:rPr>
          <w:rStyle w:val="StyleBoldUnderline"/>
        </w:rPr>
        <w:t>trade, international agreements and</w:t>
      </w:r>
      <w:r>
        <w:t xml:space="preserve"> economic </w:t>
      </w:r>
      <w:r w:rsidRPr="00CC3D31">
        <w:rPr>
          <w:rStyle w:val="StyleBoldUnderline"/>
        </w:rPr>
        <w:t>development that</w:t>
      </w:r>
      <w:r>
        <w:t xml:space="preserve"> currently </w:t>
      </w:r>
      <w:r w:rsidRPr="00CC3D31">
        <w:rPr>
          <w:rStyle w:val="StyleBoldUnderline"/>
        </w:rPr>
        <w:t>ease water shortages will persist.</w:t>
      </w:r>
      <w:r>
        <w:t xml:space="preserve"> Researchers, such as Aaron Wolf at Oregon State University, Corvallis, and Nils </w:t>
      </w:r>
      <w:proofErr w:type="spellStart"/>
      <w:r>
        <w:t>Petter</w:t>
      </w:r>
      <w:proofErr w:type="spellEnd"/>
      <w:r>
        <w:t xml:space="preserve"> </w:t>
      </w:r>
      <w:proofErr w:type="spellStart"/>
      <w:r>
        <w:t>Gleditsch</w:t>
      </w:r>
      <w:proofErr w:type="spellEnd"/>
      <w:r>
        <w:t xml:space="preserve"> at the International Peace Research Institute in Oslo, point out that predictions of armed conflict come from the media and from popular, non-peer-reviewed work. There is something other than water for which shortages, or even the perceived threat of future shortages, does cause war — oil. But the strategic significance of oil is immeasurably higher than that of water. Serious interruptions of oil supplies would stop highly developed economies in their tracks. Oil is necessary for a developed economy, and a developed economy provides for all the needs of its citizens, including water. People in developed economies do not die of thirst. My encounter with Allan's work killed my book. I offered to revise its thesis, but my publishers pointed out that predicting an absence of war over water would not sell. Book or no book, it is still important that the popular myth of water wars somehow be dispelled once and for all. This will not only stop unsettling and incorrect predictions of international conflict over water. It will also discourage a certain public resignation that climate change will bring war, and focus attention instead on what politicians can do to avoid it: most importantly, improve the conditions of trade for developing countries to strengthen their economies. And it would help to convince water engineers and managers, who still tend to see water shortages in terms of local supply and demand, that the solutions to water scarcity and security </w:t>
      </w:r>
      <w:proofErr w:type="gramStart"/>
      <w:r>
        <w:t>lie</w:t>
      </w:r>
      <w:proofErr w:type="gramEnd"/>
      <w:r>
        <w:t xml:space="preserve"> outside the water sector in the water/food/trade/economic development nexus. </w:t>
      </w:r>
      <w:r w:rsidRPr="00CC3D31">
        <w:rPr>
          <w:rStyle w:val="StyleBoldUnderline"/>
        </w:rPr>
        <w:t>It would be great if we could unclog our stream of thought about</w:t>
      </w:r>
      <w:r>
        <w:t xml:space="preserve"> the </w:t>
      </w:r>
      <w:r w:rsidRPr="00CC3D31">
        <w:rPr>
          <w:rStyle w:val="StyleBoldUnderline"/>
        </w:rPr>
        <w:t>misleading notions of 'water wars'.</w:t>
      </w:r>
    </w:p>
    <w:p w:rsidR="00BD709A" w:rsidRDefault="00BD709A" w:rsidP="00BD709A">
      <w:pPr>
        <w:pStyle w:val="Heading4"/>
      </w:pPr>
      <w:r>
        <w:t xml:space="preserve">No Impact to Water wars—they don’t happen and alt causes mean the </w:t>
      </w:r>
      <w:proofErr w:type="spellStart"/>
      <w:r>
        <w:t>aff</w:t>
      </w:r>
      <w:proofErr w:type="spellEnd"/>
      <w:r>
        <w:t xml:space="preserve"> can’t stop escalation anyway</w:t>
      </w:r>
    </w:p>
    <w:p w:rsidR="00BD709A" w:rsidRDefault="00BD709A" w:rsidP="00BD709A">
      <w:r>
        <w:t xml:space="preserve">David G. </w:t>
      </w:r>
      <w:r w:rsidRPr="00506AE6">
        <w:rPr>
          <w:rStyle w:val="StyleStyleBold12pt"/>
        </w:rPr>
        <w:t>Victor</w:t>
      </w:r>
      <w:r>
        <w:t>, Professor of Law at Stanford University, 11-12-</w:t>
      </w:r>
      <w:r w:rsidRPr="00506AE6">
        <w:rPr>
          <w:rStyle w:val="StyleStyleBold12pt"/>
        </w:rPr>
        <w:t>2007</w:t>
      </w:r>
      <w:r>
        <w:t>, “What Resource Wars?” The National Interest, http://nationalinterest.org/article/what-resource-wars-1851</w:t>
      </w:r>
      <w:proofErr w:type="gramStart"/>
      <w:r>
        <w:t>?page</w:t>
      </w:r>
      <w:proofErr w:type="gramEnd"/>
      <w:r>
        <w:t>=1</w:t>
      </w:r>
    </w:p>
    <w:p w:rsidR="00BD709A" w:rsidRDefault="00BD709A" w:rsidP="00BD709A">
      <w:r>
        <w:t xml:space="preserve">While </w:t>
      </w:r>
      <w:r w:rsidRPr="00506AE6">
        <w:rPr>
          <w:rStyle w:val="StyleBoldUnderline"/>
        </w:rPr>
        <w:t xml:space="preserve">there are many reasons </w:t>
      </w:r>
      <w:r w:rsidRPr="00674505">
        <w:rPr>
          <w:rStyle w:val="StyleBoldUnderline"/>
          <w:highlight w:val="green"/>
        </w:rPr>
        <w:t>to fear global warming</w:t>
      </w:r>
      <w:r w:rsidRPr="00506AE6">
        <w:rPr>
          <w:rStyle w:val="StyleBoldUnderline"/>
        </w:rPr>
        <w:t xml:space="preserve">, the </w:t>
      </w:r>
      <w:r w:rsidRPr="00674505">
        <w:rPr>
          <w:rStyle w:val="StyleBoldUnderline"/>
        </w:rPr>
        <w:t>risk</w:t>
      </w:r>
      <w:r>
        <w:t xml:space="preserve"> that </w:t>
      </w:r>
      <w:r w:rsidRPr="00506AE6">
        <w:rPr>
          <w:rStyle w:val="StyleBoldUnderline"/>
        </w:rPr>
        <w:t xml:space="preserve">such </w:t>
      </w:r>
      <w:r w:rsidRPr="00674505">
        <w:rPr>
          <w:rStyle w:val="StyleBoldUnderline"/>
          <w:highlight w:val="green"/>
        </w:rPr>
        <w:t>dangers</w:t>
      </w:r>
      <w:r>
        <w:t xml:space="preserve"> could </w:t>
      </w:r>
      <w:r w:rsidRPr="00674505">
        <w:rPr>
          <w:rStyle w:val="StyleBoldUnderline"/>
          <w:highlight w:val="green"/>
        </w:rPr>
        <w:t>cause violent</w:t>
      </w:r>
      <w:r w:rsidRPr="00674505">
        <w:rPr>
          <w:highlight w:val="green"/>
        </w:rPr>
        <w:t xml:space="preserve"> </w:t>
      </w:r>
      <w:r w:rsidRPr="00674505">
        <w:rPr>
          <w:rStyle w:val="StyleBoldUnderline"/>
          <w:highlight w:val="green"/>
        </w:rPr>
        <w:t>conflict ranks extremely low</w:t>
      </w:r>
      <w:r>
        <w:t xml:space="preserve"> on the list </w:t>
      </w:r>
      <w:r w:rsidRPr="00506AE6">
        <w:rPr>
          <w:rStyle w:val="StyleBoldUnderline"/>
        </w:rPr>
        <w:t xml:space="preserve">because </w:t>
      </w:r>
      <w:r w:rsidRPr="00674505">
        <w:rPr>
          <w:rStyle w:val="Emphasis"/>
          <w:highlight w:val="green"/>
        </w:rPr>
        <w:t>it is highly unlikely to materialize</w:t>
      </w:r>
      <w:r>
        <w:t xml:space="preserve">. Despite decades of warnings about water wars, what is striking is that </w:t>
      </w:r>
      <w:r w:rsidRPr="00674505">
        <w:rPr>
          <w:rStyle w:val="StyleBoldUnderline"/>
          <w:highlight w:val="green"/>
        </w:rPr>
        <w:t>water wars don't happen</w:t>
      </w:r>
      <w:r>
        <w:t xml:space="preserve">--usually </w:t>
      </w:r>
      <w:r w:rsidRPr="00506AE6">
        <w:rPr>
          <w:rStyle w:val="StyleBoldUnderline"/>
        </w:rPr>
        <w:t>because</w:t>
      </w:r>
      <w:r>
        <w:t xml:space="preserve"> </w:t>
      </w:r>
      <w:r w:rsidRPr="00506AE6">
        <w:rPr>
          <w:rStyle w:val="StyleBoldUnderline"/>
        </w:rPr>
        <w:t>countries that share water</w:t>
      </w:r>
      <w:r>
        <w:t xml:space="preserve"> resources </w:t>
      </w:r>
      <w:r w:rsidRPr="00506AE6">
        <w:rPr>
          <w:rStyle w:val="StyleBoldUnderline"/>
        </w:rPr>
        <w:t>have a lot more at stake and armed conflict rarely fixes the problem</w:t>
      </w:r>
      <w:r>
        <w:t xml:space="preserve">. Some analysts have pointed to conflicts over resources, including water and valuable land, as a cause in the Rwandan genocide, for example. Recently, the UN secretary-general suggested that climate change was already exacerbating the conflicts in Sudan. But </w:t>
      </w:r>
      <w:r w:rsidRPr="00506AE6">
        <w:rPr>
          <w:rStyle w:val="StyleBoldUnderline"/>
        </w:rPr>
        <w:t>none</w:t>
      </w:r>
      <w:r>
        <w:t xml:space="preserve"> of these </w:t>
      </w:r>
      <w:r w:rsidRPr="00674505">
        <w:rPr>
          <w:rStyle w:val="StyleBoldUnderline"/>
          <w:highlight w:val="green"/>
        </w:rPr>
        <w:t>supposed causal</w:t>
      </w:r>
      <w:r w:rsidRPr="00674505">
        <w:rPr>
          <w:highlight w:val="green"/>
        </w:rPr>
        <w:t xml:space="preserve"> </w:t>
      </w:r>
      <w:r w:rsidRPr="00674505">
        <w:rPr>
          <w:rStyle w:val="StyleBoldUnderline"/>
          <w:highlight w:val="green"/>
        </w:rPr>
        <w:t xml:space="preserve">chains stay linked </w:t>
      </w:r>
      <w:r w:rsidRPr="00674505">
        <w:rPr>
          <w:rStyle w:val="StyleBoldUnderline"/>
        </w:rPr>
        <w:t>under</w:t>
      </w:r>
      <w:r w:rsidRPr="00674505">
        <w:t xml:space="preserve"> close </w:t>
      </w:r>
      <w:r w:rsidRPr="00674505">
        <w:rPr>
          <w:rStyle w:val="StyleBoldUnderline"/>
        </w:rPr>
        <w:t>scrutiny</w:t>
      </w:r>
      <w:r w:rsidRPr="00674505">
        <w:t>--</w:t>
      </w:r>
      <w:r>
        <w:t xml:space="preserve">the </w:t>
      </w:r>
      <w:r w:rsidRPr="00674505">
        <w:rPr>
          <w:rStyle w:val="StyleBoldUnderline"/>
          <w:highlight w:val="green"/>
        </w:rPr>
        <w:t>conflicts</w:t>
      </w:r>
      <w:r w:rsidRPr="00674505">
        <w:rPr>
          <w:rStyle w:val="StyleBoldUnderline"/>
        </w:rPr>
        <w:t xml:space="preserve"> over resources </w:t>
      </w:r>
      <w:r w:rsidRPr="00674505">
        <w:rPr>
          <w:rStyle w:val="StyleBoldUnderline"/>
          <w:highlight w:val="green"/>
        </w:rPr>
        <w:t>are</w:t>
      </w:r>
      <w:r>
        <w:t xml:space="preserve"> usually </w:t>
      </w:r>
      <w:r w:rsidRPr="00674505">
        <w:rPr>
          <w:rStyle w:val="StyleBoldUnderline"/>
          <w:highlight w:val="green"/>
        </w:rPr>
        <w:t>symptomatic of</w:t>
      </w:r>
      <w:r w:rsidRPr="00674505">
        <w:rPr>
          <w:highlight w:val="green"/>
        </w:rPr>
        <w:t xml:space="preserve"> </w:t>
      </w:r>
      <w:r w:rsidRPr="00674505">
        <w:rPr>
          <w:rStyle w:val="StyleBoldUnderline"/>
          <w:highlight w:val="green"/>
        </w:rPr>
        <w:t>deeper failures</w:t>
      </w:r>
      <w:r w:rsidRPr="00506AE6">
        <w:rPr>
          <w:rStyle w:val="StyleBoldUnderline"/>
        </w:rPr>
        <w:t xml:space="preserve"> in governance</w:t>
      </w:r>
      <w:r>
        <w:t xml:space="preserve"> and other primal forces for conflicts, </w:t>
      </w:r>
      <w:r w:rsidRPr="00506AE6">
        <w:rPr>
          <w:rStyle w:val="StyleBoldUnderline"/>
        </w:rPr>
        <w:t xml:space="preserve">such as ethnic tensions, income inequalities and </w:t>
      </w:r>
      <w:r w:rsidRPr="00506AE6">
        <w:t>other</w:t>
      </w:r>
      <w:r w:rsidRPr="00506AE6">
        <w:rPr>
          <w:rStyle w:val="StyleBoldUnderline"/>
        </w:rPr>
        <w:t xml:space="preserve"> unsettled grievances</w:t>
      </w:r>
      <w:r>
        <w:t>. Climate is just one of many factors that contribute to tension. The same is true for scenarios of climate refugees, where the moniker "climate" conveniently obscures the deeper causal forces.</w:t>
      </w:r>
    </w:p>
    <w:p w:rsidR="00BD709A" w:rsidRDefault="00BD709A" w:rsidP="00BD709A"/>
    <w:p w:rsidR="00BD709A" w:rsidRDefault="00BD709A" w:rsidP="00BD709A">
      <w:pPr>
        <w:pStyle w:val="Heading3"/>
      </w:pPr>
      <w:r>
        <w:lastRenderedPageBreak/>
        <w:t>1NC Locked In</w:t>
      </w:r>
    </w:p>
    <w:p w:rsidR="00BD709A" w:rsidRDefault="00BD709A" w:rsidP="00BD709A">
      <w:pPr>
        <w:pStyle w:val="Heading4"/>
      </w:pPr>
      <w:r>
        <w:t>Feedback cycles already triggered – can’t avert extreme warming</w:t>
      </w:r>
    </w:p>
    <w:p w:rsidR="00BD709A" w:rsidRPr="00755DFB" w:rsidRDefault="00BD709A" w:rsidP="00BD709A">
      <w:r>
        <w:t xml:space="preserve">Richard </w:t>
      </w:r>
      <w:r w:rsidRPr="00755DFB">
        <w:rPr>
          <w:rStyle w:val="StyleStyleBold12pt"/>
        </w:rPr>
        <w:t>Miller</w:t>
      </w:r>
      <w:r>
        <w:t>, professor at Creighton University specializing in morality and public politics, 3-23-</w:t>
      </w:r>
      <w:r w:rsidRPr="00755DFB">
        <w:rPr>
          <w:rStyle w:val="StyleStyleBold12pt"/>
        </w:rPr>
        <w:t>2012</w:t>
      </w:r>
      <w:r>
        <w:t>, “Global Suicide Pact,” Commonweal, http://commonwealmagazine.org/%E2%80%98global-suicide-pact%E2%80%99</w:t>
      </w:r>
    </w:p>
    <w:p w:rsidR="00BD709A" w:rsidRDefault="00BD709A" w:rsidP="00BD709A">
      <w:pPr>
        <w:rPr>
          <w:sz w:val="16"/>
        </w:rPr>
      </w:pPr>
      <w:r w:rsidRPr="00550A22">
        <w:rPr>
          <w:rStyle w:val="StyleBoldUnderline"/>
          <w:highlight w:val="green"/>
        </w:rPr>
        <w:t xml:space="preserve">Because of the long life of </w:t>
      </w:r>
      <w:proofErr w:type="gramStart"/>
      <w:r w:rsidRPr="00550A22">
        <w:rPr>
          <w:rStyle w:val="StyleBoldUnderline"/>
          <w:highlight w:val="green"/>
        </w:rPr>
        <w:t>CO2</w:t>
      </w:r>
      <w:r w:rsidRPr="0035527F">
        <w:rPr>
          <w:rStyle w:val="StyleBoldUnderline"/>
        </w:rPr>
        <w:t xml:space="preserve"> ,</w:t>
      </w:r>
      <w:proofErr w:type="gramEnd"/>
      <w:r w:rsidRPr="0035527F">
        <w:rPr>
          <w:rStyle w:val="StyleBoldUnderline"/>
        </w:rPr>
        <w:t xml:space="preserve"> </w:t>
      </w:r>
      <w:r w:rsidRPr="00550A22">
        <w:rPr>
          <w:rStyle w:val="StyleBoldUnderline"/>
          <w:highlight w:val="green"/>
        </w:rPr>
        <w:t>unless we immediately reduce</w:t>
      </w:r>
      <w:r w:rsidRPr="0035527F">
        <w:rPr>
          <w:sz w:val="16"/>
        </w:rPr>
        <w:t xml:space="preserve"> greenhouse gas </w:t>
      </w:r>
      <w:r w:rsidRPr="00550A22">
        <w:rPr>
          <w:rStyle w:val="StyleBoldUnderline"/>
          <w:highlight w:val="green"/>
        </w:rPr>
        <w:t>emissions by</w:t>
      </w:r>
      <w:r w:rsidRPr="0035527F">
        <w:rPr>
          <w:rStyle w:val="StyleBoldUnderline"/>
        </w:rPr>
        <w:t xml:space="preserve"> at least </w:t>
      </w:r>
      <w:r w:rsidRPr="00550A22">
        <w:rPr>
          <w:rStyle w:val="StyleBoldUnderline"/>
          <w:highlight w:val="green"/>
        </w:rPr>
        <w:t>60 percent globally</w:t>
      </w:r>
      <w:r w:rsidRPr="0035527F">
        <w:rPr>
          <w:sz w:val="16"/>
        </w:rPr>
        <w:t>--that is, down to the level at which land vegetation and the oceans remove these gases from the atmosphere--</w:t>
      </w:r>
      <w:r w:rsidRPr="00550A22">
        <w:rPr>
          <w:rStyle w:val="StyleBoldUnderline"/>
          <w:highlight w:val="green"/>
        </w:rPr>
        <w:t>we can expect more extreme climate impacts for</w:t>
      </w:r>
      <w:r w:rsidRPr="0035527F">
        <w:rPr>
          <w:rStyle w:val="StyleBoldUnderline"/>
        </w:rPr>
        <w:t xml:space="preserve"> at least</w:t>
      </w:r>
      <w:r w:rsidRPr="0035527F">
        <w:rPr>
          <w:sz w:val="16"/>
        </w:rPr>
        <w:t xml:space="preserve"> the next </w:t>
      </w:r>
      <w:r w:rsidRPr="00550A22">
        <w:rPr>
          <w:rStyle w:val="StyleBoldUnderline"/>
          <w:highlight w:val="green"/>
        </w:rPr>
        <w:t>thousand years</w:t>
      </w:r>
      <w:r w:rsidRPr="0035527F">
        <w:rPr>
          <w:sz w:val="16"/>
        </w:rPr>
        <w:t xml:space="preserve">. In fact, since </w:t>
      </w:r>
      <w:r w:rsidRPr="0035527F">
        <w:rPr>
          <w:rStyle w:val="StyleBoldUnderline"/>
        </w:rPr>
        <w:t>we are clearly not going to reduce</w:t>
      </w:r>
      <w:r w:rsidRPr="0035527F">
        <w:rPr>
          <w:sz w:val="16"/>
        </w:rPr>
        <w:t xml:space="preserve"> greenhouse </w:t>
      </w:r>
      <w:r w:rsidRPr="0035527F">
        <w:rPr>
          <w:rStyle w:val="StyleBoldUnderline"/>
        </w:rPr>
        <w:t>emissions immediately by 60 percent</w:t>
      </w:r>
      <w:r w:rsidRPr="0035527F">
        <w:rPr>
          <w:sz w:val="16"/>
        </w:rPr>
        <w:t xml:space="preserve">, </w:t>
      </w:r>
      <w:r w:rsidRPr="00550A22">
        <w:rPr>
          <w:rStyle w:val="StyleBoldUnderline"/>
          <w:highlight w:val="green"/>
        </w:rPr>
        <w:t>it is</w:t>
      </w:r>
      <w:r w:rsidRPr="0035527F">
        <w:rPr>
          <w:rStyle w:val="StyleBoldUnderline"/>
        </w:rPr>
        <w:t xml:space="preserve"> probably already </w:t>
      </w:r>
      <w:r w:rsidRPr="00550A22">
        <w:rPr>
          <w:rStyle w:val="StyleBoldUnderline"/>
          <w:highlight w:val="green"/>
        </w:rPr>
        <w:t>too late to save</w:t>
      </w:r>
      <w:r w:rsidRPr="0035527F">
        <w:rPr>
          <w:rStyle w:val="StyleBoldUnderline"/>
        </w:rPr>
        <w:t xml:space="preserve"> the summer </w:t>
      </w:r>
      <w:r w:rsidRPr="00550A22">
        <w:rPr>
          <w:rStyle w:val="StyleBoldUnderline"/>
          <w:highlight w:val="green"/>
        </w:rPr>
        <w:t>sea ice</w:t>
      </w:r>
      <w:r w:rsidRPr="0035527F">
        <w:rPr>
          <w:sz w:val="16"/>
        </w:rPr>
        <w:t xml:space="preserve"> in the Arctic. The Arctic in summer could be virtually ice-free by as early as 2015, and totally ice-free by 2040. A dark, </w:t>
      </w:r>
      <w:r w:rsidRPr="0035527F">
        <w:rPr>
          <w:rStyle w:val="StyleBoldUnderline"/>
        </w:rPr>
        <w:t>open Arctic</w:t>
      </w:r>
      <w:r w:rsidRPr="0035527F">
        <w:rPr>
          <w:sz w:val="16"/>
        </w:rPr>
        <w:t xml:space="preserve"> Ocean </w:t>
      </w:r>
      <w:r w:rsidRPr="0035527F">
        <w:rPr>
          <w:rStyle w:val="StyleBoldUnderline"/>
        </w:rPr>
        <w:t>will absorb</w:t>
      </w:r>
      <w:r w:rsidRPr="0035527F">
        <w:rPr>
          <w:sz w:val="16"/>
        </w:rPr>
        <w:t xml:space="preserve"> a great deal </w:t>
      </w:r>
      <w:r w:rsidRPr="0035527F">
        <w:rPr>
          <w:rStyle w:val="StyleBoldUnderline"/>
        </w:rPr>
        <w:t>more</w:t>
      </w:r>
      <w:r w:rsidRPr="0035527F">
        <w:rPr>
          <w:sz w:val="16"/>
        </w:rPr>
        <w:t xml:space="preserve"> of the sun's </w:t>
      </w:r>
      <w:r w:rsidRPr="0035527F">
        <w:rPr>
          <w:rStyle w:val="StyleBoldUnderline"/>
        </w:rPr>
        <w:t>energy</w:t>
      </w:r>
      <w:r w:rsidRPr="0035527F">
        <w:rPr>
          <w:sz w:val="16"/>
        </w:rPr>
        <w:t xml:space="preserve">, </w:t>
      </w:r>
      <w:r w:rsidRPr="0035527F">
        <w:rPr>
          <w:rStyle w:val="StyleBoldUnderline"/>
        </w:rPr>
        <w:t>which will</w:t>
      </w:r>
      <w:r w:rsidRPr="0035527F">
        <w:rPr>
          <w:sz w:val="16"/>
        </w:rPr>
        <w:t xml:space="preserve"> further </w:t>
      </w:r>
      <w:r w:rsidRPr="0035527F">
        <w:rPr>
          <w:rStyle w:val="StyleBoldUnderline"/>
        </w:rPr>
        <w:t>increase</w:t>
      </w:r>
      <w:r w:rsidRPr="0035527F">
        <w:rPr>
          <w:sz w:val="16"/>
        </w:rPr>
        <w:t xml:space="preserve"> global </w:t>
      </w:r>
      <w:r w:rsidRPr="0035527F">
        <w:rPr>
          <w:rStyle w:val="StyleBoldUnderline"/>
        </w:rPr>
        <w:t>warming</w:t>
      </w:r>
      <w:r w:rsidRPr="0035527F">
        <w:rPr>
          <w:sz w:val="16"/>
        </w:rPr>
        <w:t xml:space="preserve">. </w:t>
      </w:r>
      <w:r w:rsidRPr="0035527F">
        <w:rPr>
          <w:rStyle w:val="StyleBoldUnderline"/>
        </w:rPr>
        <w:t>This</w:t>
      </w:r>
      <w:r w:rsidRPr="0035527F">
        <w:rPr>
          <w:sz w:val="16"/>
        </w:rPr>
        <w:t xml:space="preserve"> in turn </w:t>
      </w:r>
      <w:r w:rsidRPr="0035527F">
        <w:rPr>
          <w:rStyle w:val="StyleBoldUnderline"/>
        </w:rPr>
        <w:t>will increase</w:t>
      </w:r>
      <w:r w:rsidRPr="0035527F">
        <w:rPr>
          <w:sz w:val="16"/>
        </w:rPr>
        <w:t xml:space="preserve"> the </w:t>
      </w:r>
      <w:r w:rsidRPr="0035527F">
        <w:rPr>
          <w:rStyle w:val="StyleBoldUnderline"/>
        </w:rPr>
        <w:t>melting</w:t>
      </w:r>
      <w:r w:rsidRPr="0035527F">
        <w:rPr>
          <w:sz w:val="16"/>
        </w:rPr>
        <w:t xml:space="preserve"> of the </w:t>
      </w:r>
      <w:r w:rsidRPr="00550A22">
        <w:rPr>
          <w:rStyle w:val="StyleBoldUnderline"/>
          <w:highlight w:val="green"/>
        </w:rPr>
        <w:t>permafrost</w:t>
      </w:r>
      <w:r w:rsidRPr="0035527F">
        <w:rPr>
          <w:sz w:val="16"/>
        </w:rPr>
        <w:t xml:space="preserve">, </w:t>
      </w:r>
      <w:r w:rsidRPr="0035527F">
        <w:rPr>
          <w:rStyle w:val="StyleBoldUnderline"/>
        </w:rPr>
        <w:t>which will release CO2 and methane</w:t>
      </w:r>
      <w:r w:rsidRPr="0035527F">
        <w:rPr>
          <w:sz w:val="16"/>
        </w:rPr>
        <w:t xml:space="preserve"> (a greenhouse gas far </w:t>
      </w:r>
      <w:r w:rsidRPr="0035527F">
        <w:rPr>
          <w:rStyle w:val="StyleBoldUnderline"/>
        </w:rPr>
        <w:t>more potent than CO2</w:t>
      </w:r>
      <w:r w:rsidRPr="0035527F">
        <w:rPr>
          <w:sz w:val="16"/>
        </w:rPr>
        <w:t xml:space="preserve">). It is estimated that the complete melting of the </w:t>
      </w:r>
      <w:r w:rsidRPr="0035527F">
        <w:rPr>
          <w:rStyle w:val="StyleBoldUnderline"/>
        </w:rPr>
        <w:t>permafrost alone could increase warming by 4</w:t>
      </w:r>
      <w:r w:rsidRPr="0035527F">
        <w:rPr>
          <w:sz w:val="16"/>
        </w:rPr>
        <w:t xml:space="preserve">°C (7.2°F). Meanwhile, the </w:t>
      </w:r>
      <w:r w:rsidRPr="0035527F">
        <w:rPr>
          <w:rStyle w:val="StyleBoldUnderline"/>
        </w:rPr>
        <w:t>Amazon</w:t>
      </w:r>
      <w:r w:rsidRPr="0035527F">
        <w:rPr>
          <w:sz w:val="16"/>
        </w:rPr>
        <w:t xml:space="preserve"> suffered extreme droughts in both 2005 and 2010, losing millions of trees. As those </w:t>
      </w:r>
      <w:r w:rsidRPr="00550A22">
        <w:rPr>
          <w:rStyle w:val="StyleBoldUnderline"/>
          <w:highlight w:val="green"/>
        </w:rPr>
        <w:t>trees</w:t>
      </w:r>
      <w:r w:rsidRPr="0035527F">
        <w:rPr>
          <w:rStyle w:val="StyleBoldUnderline"/>
        </w:rPr>
        <w:t xml:space="preserve"> decompose</w:t>
      </w:r>
      <w:r w:rsidRPr="0035527F">
        <w:rPr>
          <w:sz w:val="16"/>
        </w:rPr>
        <w:t xml:space="preserve">, they </w:t>
      </w:r>
      <w:r w:rsidRPr="00550A22">
        <w:rPr>
          <w:rStyle w:val="StyleBoldUnderline"/>
          <w:highlight w:val="green"/>
        </w:rPr>
        <w:t>will release</w:t>
      </w:r>
      <w:r w:rsidRPr="0035527F">
        <w:rPr>
          <w:sz w:val="16"/>
        </w:rPr>
        <w:t xml:space="preserve"> an amount of </w:t>
      </w:r>
      <w:r w:rsidRPr="00550A22">
        <w:rPr>
          <w:rStyle w:val="StyleBoldUnderline"/>
          <w:highlight w:val="green"/>
        </w:rPr>
        <w:t>CO2</w:t>
      </w:r>
      <w:r w:rsidRPr="0035527F">
        <w:rPr>
          <w:sz w:val="16"/>
        </w:rPr>
        <w:t xml:space="preserve"> equivalent to </w:t>
      </w:r>
      <w:r w:rsidRPr="0035527F">
        <w:rPr>
          <w:rStyle w:val="StyleBoldUnderline"/>
        </w:rPr>
        <w:t>nearly 42 percent of the world's emissions</w:t>
      </w:r>
      <w:r w:rsidRPr="0035527F">
        <w:rPr>
          <w:sz w:val="16"/>
        </w:rPr>
        <w:t xml:space="preserve"> in 2009; such events, repeated over time, could turn the Amazon rainforest from a "carbon sink"--an important resource for drawing CO2 out of the atmosphere--to a significant source of CO2. These are </w:t>
      </w:r>
      <w:r w:rsidRPr="0035527F">
        <w:rPr>
          <w:rStyle w:val="StyleBoldUnderline"/>
        </w:rPr>
        <w:t>but a few</w:t>
      </w:r>
      <w:r w:rsidRPr="0035527F">
        <w:rPr>
          <w:sz w:val="16"/>
        </w:rPr>
        <w:t xml:space="preserve"> examples of "</w:t>
      </w:r>
      <w:r w:rsidRPr="00550A22">
        <w:rPr>
          <w:rStyle w:val="StyleBoldUnderline"/>
          <w:highlight w:val="green"/>
        </w:rPr>
        <w:t>positive feedbacks</w:t>
      </w:r>
      <w:r w:rsidRPr="0035527F">
        <w:rPr>
          <w:sz w:val="16"/>
        </w:rPr>
        <w:t xml:space="preserve">," large-scale changes </w:t>
      </w:r>
      <w:r w:rsidRPr="0035527F">
        <w:rPr>
          <w:rStyle w:val="StyleBoldUnderline"/>
        </w:rPr>
        <w:t xml:space="preserve">that will </w:t>
      </w:r>
      <w:r w:rsidRPr="00550A22">
        <w:rPr>
          <w:rStyle w:val="StyleBoldUnderline"/>
          <w:highlight w:val="green"/>
        </w:rPr>
        <w:t>increase</w:t>
      </w:r>
      <w:r w:rsidRPr="0035527F">
        <w:rPr>
          <w:sz w:val="16"/>
        </w:rPr>
        <w:t xml:space="preserve"> future </w:t>
      </w:r>
      <w:r w:rsidRPr="00550A22">
        <w:rPr>
          <w:rStyle w:val="StyleBoldUnderline"/>
          <w:highlight w:val="green"/>
        </w:rPr>
        <w:t>warming</w:t>
      </w:r>
      <w:r w:rsidRPr="0035527F">
        <w:rPr>
          <w:sz w:val="16"/>
        </w:rPr>
        <w:t xml:space="preserve">. Increased greenhouse gas emissions can push the climate system or elements of the system to a tipping point where the dynamics of the system take over and cause very large changes that are completely beyond our control. </w:t>
      </w:r>
    </w:p>
    <w:p w:rsidR="00BD709A" w:rsidRPr="00674505" w:rsidRDefault="00BD709A" w:rsidP="00BD709A"/>
    <w:p w:rsidR="00BD709A" w:rsidRDefault="00BD709A" w:rsidP="00BD709A">
      <w:pPr>
        <w:pStyle w:val="Heading3"/>
      </w:pPr>
      <w:r>
        <w:lastRenderedPageBreak/>
        <w:t>2NC Locked In</w:t>
      </w:r>
    </w:p>
    <w:p w:rsidR="00BD709A" w:rsidRDefault="00BD709A" w:rsidP="00BD709A">
      <w:pPr>
        <w:pStyle w:val="Heading4"/>
      </w:pPr>
      <w:r>
        <w:t>The US isn’t key – we’ve reduced emissions</w:t>
      </w:r>
    </w:p>
    <w:p w:rsidR="00BD709A" w:rsidRPr="00154FC4" w:rsidRDefault="00BD709A" w:rsidP="00BD709A">
      <w:r>
        <w:t xml:space="preserve">Edward </w:t>
      </w:r>
      <w:r w:rsidRPr="00154FC4">
        <w:rPr>
          <w:rStyle w:val="StyleStyleBold12pt"/>
        </w:rPr>
        <w:t>Luce</w:t>
      </w:r>
      <w:r>
        <w:t>, Washington bureau chief for the Financial Times, 7-15-</w:t>
      </w:r>
      <w:r w:rsidRPr="00154FC4">
        <w:rPr>
          <w:rStyle w:val="StyleStyleBold12pt"/>
        </w:rPr>
        <w:t>2012</w:t>
      </w:r>
      <w:r>
        <w:t>, “Welcome to the new world of American energy,” Financial Times, http://www.ft.com/intl/cms/s/0/3f86b2fc-cce4-11e1-9960-00144feabdc0.html#axzz21tNjWTcl</w:t>
      </w:r>
    </w:p>
    <w:p w:rsidR="00BD709A" w:rsidRDefault="00BD709A" w:rsidP="00BD709A">
      <w:pPr>
        <w:rPr>
          <w:sz w:val="16"/>
        </w:rPr>
      </w:pPr>
      <w:r w:rsidRPr="00D46878">
        <w:rPr>
          <w:sz w:val="16"/>
        </w:rPr>
        <w:t xml:space="preserve">The final challenge is logical. Without meaning to, </w:t>
      </w:r>
      <w:r w:rsidRPr="00535913">
        <w:rPr>
          <w:rStyle w:val="StyleBoldUnderline"/>
          <w:highlight w:val="green"/>
        </w:rPr>
        <w:t>America has cut its carbon emissions</w:t>
      </w:r>
      <w:r w:rsidRPr="00D46878">
        <w:rPr>
          <w:rStyle w:val="StyleBoldUnderline"/>
        </w:rPr>
        <w:t xml:space="preserve"> by more than 7 per cent</w:t>
      </w:r>
      <w:r w:rsidRPr="00D46878">
        <w:rPr>
          <w:sz w:val="16"/>
        </w:rPr>
        <w:t xml:space="preserve"> since 2007. </w:t>
      </w:r>
      <w:r w:rsidRPr="00D46878">
        <w:rPr>
          <w:rStyle w:val="StyleBoldUnderline"/>
        </w:rPr>
        <w:t>Europe’s emissions have dropped by almost 10 per cent</w:t>
      </w:r>
      <w:r w:rsidRPr="00D46878">
        <w:rPr>
          <w:sz w:val="16"/>
        </w:rPr>
        <w:t xml:space="preserve">. Much of this is because of reduced economic activity. But according to a new paper from IHS </w:t>
      </w:r>
      <w:proofErr w:type="spellStart"/>
      <w:r w:rsidRPr="00D46878">
        <w:rPr>
          <w:sz w:val="16"/>
        </w:rPr>
        <w:t>Cera</w:t>
      </w:r>
      <w:proofErr w:type="spellEnd"/>
      <w:r w:rsidRPr="00D46878">
        <w:rPr>
          <w:sz w:val="16"/>
        </w:rPr>
        <w:t xml:space="preserve">, </w:t>
      </w:r>
      <w:r w:rsidRPr="00535913">
        <w:rPr>
          <w:rStyle w:val="StyleBoldUnderline"/>
          <w:highlight w:val="green"/>
        </w:rPr>
        <w:t>more than half comes from the shift from coal to gas</w:t>
      </w:r>
      <w:r w:rsidRPr="00D46878">
        <w:rPr>
          <w:sz w:val="16"/>
        </w:rPr>
        <w:t xml:space="preserve">. America is undergoing the equivalent to Britain’s “dash for gas” after the coal miners’ strike of the mid-1980s, which is </w:t>
      </w:r>
      <w:r w:rsidRPr="00D46878">
        <w:rPr>
          <w:rStyle w:val="StyleBoldUnderline"/>
        </w:rPr>
        <w:t xml:space="preserve">bringing a large one-off reduction in carbon output. But </w:t>
      </w:r>
      <w:r w:rsidRPr="00535913">
        <w:rPr>
          <w:rStyle w:val="StyleBoldUnderline"/>
          <w:highlight w:val="green"/>
        </w:rPr>
        <w:t>global emissions keep growing</w:t>
      </w:r>
      <w:proofErr w:type="gramStart"/>
      <w:r w:rsidRPr="00D46878">
        <w:rPr>
          <w:sz w:val="16"/>
        </w:rPr>
        <w:t>.</w:t>
      </w:r>
      <w:r w:rsidRPr="00D46878">
        <w:rPr>
          <w:sz w:val="12"/>
        </w:rPr>
        <w:t>¶</w:t>
      </w:r>
      <w:proofErr w:type="gramEnd"/>
      <w:r w:rsidRPr="00D46878">
        <w:rPr>
          <w:sz w:val="16"/>
        </w:rPr>
        <w:t xml:space="preserve"> Americans know this, and grasp that </w:t>
      </w:r>
      <w:r w:rsidRPr="00D46878">
        <w:rPr>
          <w:rStyle w:val="StyleBoldUnderline"/>
        </w:rPr>
        <w:t>the world economy will roughly double</w:t>
      </w:r>
      <w:r w:rsidRPr="00D46878">
        <w:rPr>
          <w:sz w:val="16"/>
        </w:rPr>
        <w:t xml:space="preserve"> in the next 20 years, which in turn will lead to a surge in emissions (of up to 50 per cent by 2030). </w:t>
      </w:r>
      <w:r w:rsidRPr="00535913">
        <w:rPr>
          <w:rStyle w:val="Emphasis"/>
          <w:highlight w:val="green"/>
        </w:rPr>
        <w:t>Even if</w:t>
      </w:r>
      <w:r w:rsidRPr="00535913">
        <w:rPr>
          <w:rStyle w:val="StyleBoldUnderline"/>
          <w:highlight w:val="green"/>
        </w:rPr>
        <w:t xml:space="preserve"> </w:t>
      </w:r>
      <w:proofErr w:type="spellStart"/>
      <w:r w:rsidRPr="00535913">
        <w:rPr>
          <w:rStyle w:val="StyleBoldUnderline"/>
          <w:highlight w:val="green"/>
        </w:rPr>
        <w:t>Mr</w:t>
      </w:r>
      <w:proofErr w:type="spellEnd"/>
      <w:r w:rsidRPr="00535913">
        <w:rPr>
          <w:rStyle w:val="StyleBoldUnderline"/>
          <w:highlight w:val="green"/>
        </w:rPr>
        <w:t xml:space="preserve"> Obama conjured a binding carbon ceiling out of thin air</w:t>
      </w:r>
      <w:r w:rsidRPr="00D46878">
        <w:rPr>
          <w:sz w:val="16"/>
        </w:rPr>
        <w:t xml:space="preserve"> in his second term</w:t>
      </w:r>
      <w:r w:rsidRPr="00535913">
        <w:rPr>
          <w:sz w:val="16"/>
          <w:highlight w:val="green"/>
        </w:rPr>
        <w:t xml:space="preserve">, </w:t>
      </w:r>
      <w:r w:rsidRPr="00535913">
        <w:rPr>
          <w:rStyle w:val="StyleBoldUnderline"/>
          <w:highlight w:val="green"/>
        </w:rPr>
        <w:t>it is countries such as China and India that will set the global level</w:t>
      </w:r>
      <w:r w:rsidRPr="00535913">
        <w:rPr>
          <w:sz w:val="16"/>
          <w:highlight w:val="green"/>
        </w:rPr>
        <w:t>.</w:t>
      </w:r>
      <w:r w:rsidRPr="00D46878">
        <w:rPr>
          <w:sz w:val="16"/>
        </w:rPr>
        <w:t xml:space="preserve"> </w:t>
      </w:r>
    </w:p>
    <w:p w:rsidR="00BD709A" w:rsidRDefault="00BD709A" w:rsidP="00BD709A">
      <w:pPr>
        <w:pStyle w:val="Heading4"/>
      </w:pPr>
      <w:r>
        <w:t>Can’t solve international demand for higher living standards</w:t>
      </w:r>
    </w:p>
    <w:p w:rsidR="00BD709A" w:rsidRPr="009177FA" w:rsidRDefault="00BD709A" w:rsidP="00BD709A">
      <w:r>
        <w:t xml:space="preserve">James </w:t>
      </w:r>
      <w:r w:rsidRPr="006F5561">
        <w:rPr>
          <w:rStyle w:val="StyleStyleBold12pt"/>
        </w:rPr>
        <w:t>Fallows</w:t>
      </w:r>
      <w:r>
        <w:t xml:space="preserve">, energy correspondent for the Atlantic, December </w:t>
      </w:r>
      <w:r w:rsidRPr="006F5561">
        <w:rPr>
          <w:rStyle w:val="StyleStyleBold12pt"/>
        </w:rPr>
        <w:t>2010</w:t>
      </w:r>
      <w:r>
        <w:t>, “Dirty Coal, Clean Future,” The Atlantic, http://www.theatlantic.com/magazine/archive/2010/12/dirty-coal-clean-future/8307/</w:t>
      </w:r>
      <w:proofErr w:type="gramStart"/>
      <w:r>
        <w:t>?single</w:t>
      </w:r>
      <w:proofErr w:type="gramEnd"/>
      <w:r>
        <w:t xml:space="preserve">_page=true </w:t>
      </w:r>
    </w:p>
    <w:p w:rsidR="00BD709A" w:rsidRDefault="00BD709A" w:rsidP="00BD709A">
      <w:pPr>
        <w:rPr>
          <w:sz w:val="16"/>
        </w:rPr>
      </w:pPr>
      <w:r w:rsidRPr="00397719">
        <w:rPr>
          <w:sz w:val="16"/>
        </w:rPr>
        <w:t xml:space="preserve">Recall the 37 billion tons of worldwide annual carbon-dioxide emissions. On a per capita basis, that would mean about six tons for each of the planet’s 6-billion-plus people. But of course it doesn’t work that way. </w:t>
      </w:r>
      <w:r w:rsidRPr="00397719">
        <w:rPr>
          <w:rStyle w:val="StyleBoldUnderline"/>
        </w:rPr>
        <w:t>For the U</w:t>
      </w:r>
      <w:r w:rsidRPr="00397719">
        <w:rPr>
          <w:sz w:val="16"/>
        </w:rPr>
        <w:t xml:space="preserve">nited </w:t>
      </w:r>
      <w:r w:rsidRPr="00397719">
        <w:rPr>
          <w:rStyle w:val="StyleBoldUnderline"/>
        </w:rPr>
        <w:t>S</w:t>
      </w:r>
      <w:r w:rsidRPr="00397719">
        <w:rPr>
          <w:sz w:val="16"/>
        </w:rPr>
        <w:t xml:space="preserve">tates, </w:t>
      </w:r>
      <w:r w:rsidRPr="00397719">
        <w:rPr>
          <w:rStyle w:val="StyleBoldUnderline"/>
        </w:rPr>
        <w:t>emissions are about 25 tons per person</w:t>
      </w:r>
      <w:r w:rsidRPr="00397719">
        <w:rPr>
          <w:sz w:val="16"/>
        </w:rPr>
        <w:t xml:space="preserve">. For Europe as a whole, they’re about 11 tons. (The difference is smaller houses, smaller cars, fewer sprawling suburbs, and in the case of France, much heavier reliance on nuclear power to generate electricity. Nuclear plants are expensive and obviously create waste-disposal problems, but they emit practically no greenhouse gases.) Japan’s level is slightly below Europe’s. </w:t>
      </w:r>
      <w:r w:rsidRPr="00397719">
        <w:rPr>
          <w:rStyle w:val="StyleBoldUnderline"/>
        </w:rPr>
        <w:t>For China</w:t>
      </w:r>
      <w:r w:rsidRPr="00397719">
        <w:rPr>
          <w:sz w:val="16"/>
        </w:rPr>
        <w:t xml:space="preserve">, the emission level is </w:t>
      </w:r>
      <w:r w:rsidRPr="00397719">
        <w:rPr>
          <w:rStyle w:val="StyleBoldUnderline"/>
        </w:rPr>
        <w:t>about eight tons per person</w:t>
      </w:r>
      <w:r w:rsidRPr="00397719">
        <w:rPr>
          <w:sz w:val="16"/>
        </w:rPr>
        <w:t xml:space="preserve">. Overall, </w:t>
      </w:r>
      <w:r w:rsidRPr="009E2A4D">
        <w:rPr>
          <w:rStyle w:val="StyleBoldUnderline"/>
          <w:highlight w:val="green"/>
        </w:rPr>
        <w:t>China’s economy is more energy-intensive than America’s</w:t>
      </w:r>
      <w:r w:rsidRPr="00397719">
        <w:rPr>
          <w:sz w:val="16"/>
        </w:rPr>
        <w:t xml:space="preserve"> or Europe’s—its bias toward construction and heavy manufacturing, plus its on-average shoddy standard of building insulation, mean that it takes more fuel, electricity, and raw energy to produce a dollar’s worth of output in China than in the U.S. But </w:t>
      </w:r>
      <w:r w:rsidRPr="00397719">
        <w:rPr>
          <w:rStyle w:val="StyleBoldUnderline"/>
        </w:rPr>
        <w:t xml:space="preserve">overall </w:t>
      </w:r>
      <w:r w:rsidRPr="00791F3E">
        <w:rPr>
          <w:rStyle w:val="StyleBoldUnderline"/>
          <w:highlight w:val="green"/>
        </w:rPr>
        <w:t>living standards are still so much lower</w:t>
      </w:r>
      <w:r w:rsidRPr="00397719">
        <w:rPr>
          <w:rStyle w:val="StyleBoldUnderline"/>
        </w:rPr>
        <w:t xml:space="preserve"> in China </w:t>
      </w:r>
      <w:r w:rsidRPr="00791F3E">
        <w:rPr>
          <w:rStyle w:val="StyleBoldUnderline"/>
          <w:highlight w:val="green"/>
        </w:rPr>
        <w:t>that per capita emissions there are barely one-third the U.S.</w:t>
      </w:r>
      <w:r w:rsidRPr="00397719">
        <w:rPr>
          <w:rStyle w:val="StyleBoldUnderline"/>
        </w:rPr>
        <w:t xml:space="preserve"> level</w:t>
      </w:r>
      <w:r w:rsidRPr="00397719">
        <w:rPr>
          <w:sz w:val="16"/>
        </w:rPr>
        <w:t xml:space="preserve">. </w:t>
      </w:r>
      <w:r w:rsidRPr="00397719">
        <w:rPr>
          <w:rStyle w:val="StyleBoldUnderline"/>
        </w:rPr>
        <w:t>India’s</w:t>
      </w:r>
      <w:r w:rsidRPr="00397719">
        <w:rPr>
          <w:sz w:val="16"/>
        </w:rPr>
        <w:t xml:space="preserve"> per capita emission level </w:t>
      </w:r>
      <w:r w:rsidRPr="00397719">
        <w:rPr>
          <w:rStyle w:val="StyleBoldUnderline"/>
        </w:rPr>
        <w:t>is about three tons</w:t>
      </w:r>
      <w:r w:rsidRPr="00397719">
        <w:rPr>
          <w:sz w:val="16"/>
        </w:rPr>
        <w:t xml:space="preserve"> per year, </w:t>
      </w:r>
      <w:r w:rsidRPr="00397719">
        <w:rPr>
          <w:rStyle w:val="StyleBoldUnderline"/>
        </w:rPr>
        <w:t>less than half of China’s</w:t>
      </w:r>
      <w:r w:rsidRPr="00397719">
        <w:rPr>
          <w:sz w:val="16"/>
        </w:rPr>
        <w:t xml:space="preserve"> (because India has so many fewer factories). For </w:t>
      </w:r>
      <w:r w:rsidRPr="00397719">
        <w:rPr>
          <w:rStyle w:val="StyleBoldUnderline"/>
        </w:rPr>
        <w:t>Kenya</w:t>
      </w:r>
      <w:r w:rsidRPr="00397719">
        <w:rPr>
          <w:sz w:val="16"/>
        </w:rPr>
        <w:t xml:space="preserve"> and other barely industrialized countries, it’s </w:t>
      </w:r>
      <w:r w:rsidRPr="00397719">
        <w:rPr>
          <w:rStyle w:val="StyleBoldUnderline"/>
        </w:rPr>
        <w:t>about one ton</w:t>
      </w:r>
      <w:r w:rsidRPr="00397719">
        <w:rPr>
          <w:sz w:val="16"/>
        </w:rPr>
        <w:t xml:space="preserve"> per person per year. The range of these figures suggests the technical challenges ahead. As one climate scientist put it to me, “</w:t>
      </w:r>
      <w:r w:rsidRPr="00791F3E">
        <w:rPr>
          <w:rStyle w:val="StyleBoldUnderline"/>
          <w:highlight w:val="green"/>
        </w:rPr>
        <w:t>To stabilize</w:t>
      </w:r>
      <w:r w:rsidRPr="00397719">
        <w:rPr>
          <w:rStyle w:val="StyleBoldUnderline"/>
        </w:rPr>
        <w:t xml:space="preserve"> the </w:t>
      </w:r>
      <w:r w:rsidRPr="00791F3E">
        <w:rPr>
          <w:rStyle w:val="StyleBoldUnderline"/>
          <w:highlight w:val="green"/>
        </w:rPr>
        <w:t>CO2</w:t>
      </w:r>
      <w:r w:rsidRPr="00397719">
        <w:rPr>
          <w:sz w:val="16"/>
        </w:rPr>
        <w:t xml:space="preserve"> concentration in the atmosphere, </w:t>
      </w:r>
      <w:r w:rsidRPr="00791F3E">
        <w:rPr>
          <w:rStyle w:val="StyleBoldUnderline"/>
          <w:highlight w:val="green"/>
        </w:rPr>
        <w:t>the whole world</w:t>
      </w:r>
      <w:r w:rsidRPr="00397719">
        <w:rPr>
          <w:sz w:val="16"/>
        </w:rPr>
        <w:t xml:space="preserve"> on average would </w:t>
      </w:r>
      <w:r w:rsidRPr="00791F3E">
        <w:rPr>
          <w:rStyle w:val="StyleBoldUnderline"/>
          <w:highlight w:val="green"/>
        </w:rPr>
        <w:t>need to get</w:t>
      </w:r>
      <w:r w:rsidRPr="00397719">
        <w:rPr>
          <w:sz w:val="16"/>
        </w:rPr>
        <w:t xml:space="preserve"> down </w:t>
      </w:r>
      <w:r w:rsidRPr="00791F3E">
        <w:rPr>
          <w:rStyle w:val="StyleBoldUnderline"/>
          <w:highlight w:val="green"/>
        </w:rPr>
        <w:t>to the Kenya level</w:t>
      </w:r>
      <w:r w:rsidRPr="00397719">
        <w:rPr>
          <w:sz w:val="16"/>
        </w:rPr>
        <w:t>”—</w:t>
      </w:r>
      <w:r w:rsidRPr="00791F3E">
        <w:rPr>
          <w:rStyle w:val="StyleBoldUnderline"/>
        </w:rPr>
        <w:t>a 96 percent reduction</w:t>
      </w:r>
      <w:r w:rsidRPr="00397719">
        <w:rPr>
          <w:sz w:val="16"/>
        </w:rPr>
        <w:t xml:space="preserve"> for the United States. The figures also suggest the </w:t>
      </w:r>
      <w:r w:rsidRPr="00397719">
        <w:rPr>
          <w:rStyle w:val="StyleBoldUnderline"/>
        </w:rPr>
        <w:t>diplomatic challenges for American negotiators</w:t>
      </w:r>
      <w:r w:rsidRPr="00397719">
        <w:rPr>
          <w:sz w:val="16"/>
        </w:rPr>
        <w:t xml:space="preserve"> in </w:t>
      </w:r>
      <w:r w:rsidRPr="00397719">
        <w:rPr>
          <w:rStyle w:val="StyleBoldUnderline"/>
        </w:rPr>
        <w:t>recommending</w:t>
      </w:r>
      <w:r w:rsidRPr="00397719">
        <w:rPr>
          <w:sz w:val="16"/>
        </w:rPr>
        <w:t xml:space="preserve"> that other </w:t>
      </w:r>
      <w:r w:rsidRPr="00397719">
        <w:rPr>
          <w:rStyle w:val="StyleBoldUnderline"/>
        </w:rPr>
        <w:t>countries</w:t>
      </w:r>
      <w:r w:rsidRPr="00397719">
        <w:rPr>
          <w:sz w:val="16"/>
        </w:rPr>
        <w:t xml:space="preserve">, including those </w:t>
      </w:r>
      <w:r w:rsidRPr="00397719">
        <w:rPr>
          <w:rStyle w:val="StyleBoldUnderline"/>
        </w:rPr>
        <w:t>with</w:t>
      </w:r>
      <w:r w:rsidRPr="00397719">
        <w:rPr>
          <w:sz w:val="16"/>
        </w:rPr>
        <w:t xml:space="preserve"> hundreds of </w:t>
      </w:r>
      <w:r w:rsidRPr="00397719">
        <w:rPr>
          <w:rStyle w:val="StyleBoldUnderline"/>
        </w:rPr>
        <w:t>millions in poverty, forgo the energy</w:t>
      </w:r>
      <w:r w:rsidRPr="00397719">
        <w:rPr>
          <w:sz w:val="16"/>
        </w:rPr>
        <w:t xml:space="preserve">-intensive path toward </w:t>
      </w:r>
      <w:r w:rsidRPr="00397719">
        <w:rPr>
          <w:rStyle w:val="StyleBoldUnderline"/>
        </w:rPr>
        <w:t>wealth</w:t>
      </w:r>
      <w:r w:rsidRPr="00397719">
        <w:rPr>
          <w:sz w:val="16"/>
        </w:rPr>
        <w:t xml:space="preserve"> that </w:t>
      </w:r>
      <w:r w:rsidRPr="00397719">
        <w:rPr>
          <w:rStyle w:val="StyleBoldUnderline"/>
        </w:rPr>
        <w:t>the U</w:t>
      </w:r>
      <w:r w:rsidRPr="00397719">
        <w:rPr>
          <w:sz w:val="16"/>
        </w:rPr>
        <w:t xml:space="preserve">nited </w:t>
      </w:r>
      <w:r w:rsidRPr="00397719">
        <w:rPr>
          <w:rStyle w:val="StyleBoldUnderline"/>
        </w:rPr>
        <w:t>S</w:t>
      </w:r>
      <w:r w:rsidRPr="00397719">
        <w:rPr>
          <w:sz w:val="16"/>
        </w:rPr>
        <w:t xml:space="preserve">tates </w:t>
      </w:r>
      <w:r w:rsidRPr="00397719">
        <w:rPr>
          <w:rStyle w:val="StyleBoldUnderline"/>
        </w:rPr>
        <w:t xml:space="preserve">has </w:t>
      </w:r>
      <w:r w:rsidRPr="00397719">
        <w:rPr>
          <w:sz w:val="16"/>
        </w:rPr>
        <w:t xml:space="preserve">traveled for so many years. Indeed, in comparisons between the United States and China, the emissions figures probably understate the real gap in per capita energy use. David </w:t>
      </w:r>
      <w:proofErr w:type="spellStart"/>
      <w:r w:rsidRPr="00397719">
        <w:rPr>
          <w:sz w:val="16"/>
        </w:rPr>
        <w:t>Mohler</w:t>
      </w:r>
      <w:proofErr w:type="spellEnd"/>
      <w:r w:rsidRPr="00397719">
        <w:rPr>
          <w:sz w:val="16"/>
        </w:rPr>
        <w:t xml:space="preserve"> is the chief technology officer for Duke Energy Company, which is based in Charlotte and is a leading electricity and natural-gas provider in the Carolinas and parts of the Midwest. He travels frequently to China, and he took me through a comparison of electricity use in the two countries, as a proxy for overall energy use and emissions. At face value, he said, there was about a 5-to-1 difference between U.S. and Chinese per capita electricity-use levels. Each American is on average responsible for about 13.6 megawatt-hours of electricity use per year, counting residential heating and lighting, a pro-rated share of industrial and commercial demand, and so on. For each Chinese, the average is about 2.6. “But around half of that Chinese electricity consumption was for manufactured products for export,” </w:t>
      </w:r>
      <w:proofErr w:type="spellStart"/>
      <w:r w:rsidRPr="00397719">
        <w:rPr>
          <w:sz w:val="16"/>
        </w:rPr>
        <w:t>Mohler</w:t>
      </w:r>
      <w:proofErr w:type="spellEnd"/>
      <w:r w:rsidRPr="00397719">
        <w:rPr>
          <w:sz w:val="16"/>
        </w:rPr>
        <w:t xml:space="preserve"> said. That is, China’s surge in electric capacity has disproportionately gone toward its factory- export boom, rather than toward home air-conditioning and lighting, elevators, TVs and computers, electric cars, or any other in-China use by Chinese people (though to see a blazingly lit Chinese city at night is to recognize that plenty of power is already being used). “So in a sense, their ‘real’ per capita use is only about 1.5 megawatt-hours,” </w:t>
      </w:r>
      <w:proofErr w:type="spellStart"/>
      <w:r w:rsidRPr="00397719">
        <w:rPr>
          <w:sz w:val="16"/>
        </w:rPr>
        <w:t>Mohler</w:t>
      </w:r>
      <w:proofErr w:type="spellEnd"/>
      <w:r w:rsidRPr="00397719">
        <w:rPr>
          <w:sz w:val="16"/>
        </w:rPr>
        <w:t xml:space="preserve"> said, “and ours, counting what went into the products we import, could be 10 times that much.” </w:t>
      </w:r>
      <w:proofErr w:type="spellStart"/>
      <w:r w:rsidRPr="00397719">
        <w:rPr>
          <w:sz w:val="16"/>
        </w:rPr>
        <w:t>Mohler’s</w:t>
      </w:r>
      <w:proofErr w:type="spellEnd"/>
      <w:r w:rsidRPr="00397719">
        <w:rPr>
          <w:sz w:val="16"/>
        </w:rPr>
        <w:t xml:space="preserve"> point was less about abstract equity than practical reality. People in rural China, in my experience, don’t really care that people somewhere else—Los Angeles or Houston, even Shanghai or Tianjin—are using more electricity and gasoline than they are. They just want to use more themselves! I assume the same to be true of their counterparts from Nigeria to India to North Korea. “You go in the countryside in China, and people don’t have any power to pump their water,” </w:t>
      </w:r>
      <w:proofErr w:type="spellStart"/>
      <w:r w:rsidRPr="00397719">
        <w:rPr>
          <w:sz w:val="16"/>
        </w:rPr>
        <w:t>Mohler</w:t>
      </w:r>
      <w:proofErr w:type="spellEnd"/>
      <w:r w:rsidRPr="00397719">
        <w:rPr>
          <w:sz w:val="16"/>
        </w:rPr>
        <w:t xml:space="preserve"> said. “Of course they’re going to want those powered pumps. Anyone would.” And hot water for their baths, and refrigerators for their kitchens, and air-conditioners for their bedrooms—and cars. </w:t>
      </w:r>
      <w:proofErr w:type="gramStart"/>
      <w:r w:rsidRPr="00397719">
        <w:rPr>
          <w:rStyle w:val="StyleBoldUnderline"/>
        </w:rPr>
        <w:t>Thus the bind</w:t>
      </w:r>
      <w:r w:rsidRPr="00397719">
        <w:rPr>
          <w:sz w:val="16"/>
        </w:rPr>
        <w:t>.</w:t>
      </w:r>
      <w:proofErr w:type="gramEnd"/>
      <w:r w:rsidRPr="00397719">
        <w:rPr>
          <w:sz w:val="16"/>
        </w:rPr>
        <w:t xml:space="preserve"> The atmosphere needs </w:t>
      </w:r>
      <w:r w:rsidRPr="00397719">
        <w:rPr>
          <w:sz w:val="16"/>
        </w:rPr>
        <w:lastRenderedPageBreak/>
        <w:t xml:space="preserve">to absorb dramatically less carbon dioxide, while </w:t>
      </w:r>
      <w:r w:rsidRPr="00791F3E">
        <w:rPr>
          <w:rStyle w:val="StyleBoldUnderline"/>
          <w:highlight w:val="green"/>
        </w:rPr>
        <w:t>people around the world are certain to want</w:t>
      </w:r>
      <w:r w:rsidRPr="00397719">
        <w:rPr>
          <w:rStyle w:val="StyleBoldUnderline"/>
        </w:rPr>
        <w:t xml:space="preserve"> dramatically more</w:t>
      </w:r>
      <w:r w:rsidRPr="00397719">
        <w:rPr>
          <w:sz w:val="16"/>
        </w:rPr>
        <w:t xml:space="preserve"> of the </w:t>
      </w:r>
      <w:r w:rsidRPr="00791F3E">
        <w:rPr>
          <w:rStyle w:val="StyleBoldUnderline"/>
          <w:highlight w:val="green"/>
        </w:rPr>
        <w:t>products</w:t>
      </w:r>
      <w:r w:rsidRPr="00397719">
        <w:rPr>
          <w:sz w:val="16"/>
        </w:rPr>
        <w:t xml:space="preserve"> and comforts </w:t>
      </w:r>
      <w:r w:rsidRPr="00791F3E">
        <w:rPr>
          <w:rStyle w:val="StyleBoldUnderline"/>
          <w:highlight w:val="green"/>
        </w:rPr>
        <w:t>whose</w:t>
      </w:r>
      <w:r w:rsidRPr="00397719">
        <w:rPr>
          <w:sz w:val="16"/>
        </w:rPr>
        <w:t xml:space="preserve"> creation and </w:t>
      </w:r>
      <w:r w:rsidRPr="00791F3E">
        <w:rPr>
          <w:rStyle w:val="StyleBoldUnderline"/>
          <w:highlight w:val="green"/>
        </w:rPr>
        <w:t>operation send carbon dioxide</w:t>
      </w:r>
      <w:r w:rsidRPr="00791F3E">
        <w:rPr>
          <w:sz w:val="16"/>
          <w:highlight w:val="green"/>
        </w:rPr>
        <w:t xml:space="preserve"> </w:t>
      </w:r>
      <w:r w:rsidRPr="00791F3E">
        <w:rPr>
          <w:sz w:val="16"/>
        </w:rPr>
        <w:t>and</w:t>
      </w:r>
      <w:r w:rsidRPr="00397719">
        <w:rPr>
          <w:sz w:val="16"/>
        </w:rPr>
        <w:t xml:space="preserve"> other gases </w:t>
      </w:r>
      <w:r w:rsidRPr="00791F3E">
        <w:rPr>
          <w:rStyle w:val="StyleBoldUnderline"/>
          <w:highlight w:val="green"/>
        </w:rPr>
        <w:t>into the sky</w:t>
      </w:r>
      <w:r w:rsidRPr="00397719">
        <w:rPr>
          <w:sz w:val="16"/>
        </w:rPr>
        <w:t xml:space="preserve">. </w:t>
      </w:r>
    </w:p>
    <w:p w:rsidR="00BD709A" w:rsidRDefault="00BD709A" w:rsidP="00BD709A">
      <w:pPr>
        <w:pStyle w:val="Heading4"/>
      </w:pPr>
      <w:r>
        <w:t>Warming is locked in for 40 years – can’t predict security beyond that period</w:t>
      </w:r>
    </w:p>
    <w:p w:rsidR="00BD709A" w:rsidRPr="00C54C0C" w:rsidRDefault="00BD709A" w:rsidP="00BD709A">
      <w:r w:rsidRPr="00AD7887">
        <w:rPr>
          <w:rStyle w:val="StyleStyleBold12pt"/>
        </w:rPr>
        <w:t>IISS</w:t>
      </w:r>
      <w:r>
        <w:t xml:space="preserve">, International Institute for Strategic Studies, January </w:t>
      </w:r>
      <w:r w:rsidRPr="00AD7887">
        <w:rPr>
          <w:rStyle w:val="StyleStyleBold12pt"/>
        </w:rPr>
        <w:t>2011</w:t>
      </w:r>
      <w:r>
        <w:t xml:space="preserve">, “The IISS Transatlantic Dialogue on Climate Change and Security,” Report to the European Commission, </w:t>
      </w:r>
      <w:proofErr w:type="spellStart"/>
      <w:r>
        <w:t>pdf</w:t>
      </w:r>
      <w:proofErr w:type="spellEnd"/>
    </w:p>
    <w:p w:rsidR="00BD709A" w:rsidRDefault="00BD709A" w:rsidP="00BD709A">
      <w:r>
        <w:t xml:space="preserve">At a global level over a longer period, the picture is becoming clearer as climate scientists continue to update their computer models with more accurate measurements and a greater understanding of the climate system. However, </w:t>
      </w:r>
      <w:r w:rsidRPr="00C54C0C">
        <w:rPr>
          <w:rStyle w:val="StyleBoldUnderline"/>
        </w:rPr>
        <w:t>security planners do not operate over century-long periods</w:t>
      </w:r>
      <w:r>
        <w:t xml:space="preserve">. </w:t>
      </w:r>
      <w:r w:rsidRPr="001A5449">
        <w:rPr>
          <w:rStyle w:val="StyleBoldUnderline"/>
          <w:highlight w:val="green"/>
        </w:rPr>
        <w:t>The longest time period relevant to security</w:t>
      </w:r>
      <w:r w:rsidRPr="00C54C0C">
        <w:rPr>
          <w:rStyle w:val="StyleBoldUnderline"/>
        </w:rPr>
        <w:t xml:space="preserve"> planners </w:t>
      </w:r>
      <w:r w:rsidRPr="001A5449">
        <w:rPr>
          <w:rStyle w:val="StyleBoldUnderline"/>
          <w:highlight w:val="green"/>
        </w:rPr>
        <w:t>is</w:t>
      </w:r>
      <w:r w:rsidRPr="00C54C0C">
        <w:rPr>
          <w:rStyle w:val="StyleBoldUnderline"/>
        </w:rPr>
        <w:t xml:space="preserve"> about</w:t>
      </w:r>
      <w:r>
        <w:t xml:space="preserve"> 30-</w:t>
      </w:r>
      <w:r w:rsidRPr="001A5449">
        <w:rPr>
          <w:rStyle w:val="StyleBoldUnderline"/>
          <w:highlight w:val="green"/>
        </w:rPr>
        <w:t>40 years</w:t>
      </w:r>
      <w:r>
        <w:t xml:space="preserve">, as </w:t>
      </w:r>
      <w:r w:rsidRPr="001A5449">
        <w:rPr>
          <w:rStyle w:val="StyleBoldUnderline"/>
          <w:highlight w:val="green"/>
        </w:rPr>
        <w:t>any projections</w:t>
      </w:r>
      <w:r w:rsidRPr="00C54C0C">
        <w:rPr>
          <w:rStyle w:val="StyleBoldUnderline"/>
        </w:rPr>
        <w:t xml:space="preserve"> about</w:t>
      </w:r>
      <w:r>
        <w:t xml:space="preserve"> global </w:t>
      </w:r>
      <w:r w:rsidRPr="00C54C0C">
        <w:rPr>
          <w:rStyle w:val="StyleBoldUnderline"/>
        </w:rPr>
        <w:t xml:space="preserve">security </w:t>
      </w:r>
      <w:r w:rsidRPr="001A5449">
        <w:rPr>
          <w:rStyle w:val="StyleBoldUnderline"/>
          <w:highlight w:val="green"/>
        </w:rPr>
        <w:t>beyond this</w:t>
      </w:r>
      <w:r>
        <w:t xml:space="preserve"> time scale </w:t>
      </w:r>
      <w:r w:rsidRPr="001A5449">
        <w:rPr>
          <w:rStyle w:val="StyleBoldUnderline"/>
          <w:highlight w:val="green"/>
        </w:rPr>
        <w:t>become</w:t>
      </w:r>
      <w:r w:rsidRPr="00C54C0C">
        <w:rPr>
          <w:rStyle w:val="StyleBoldUnderline"/>
        </w:rPr>
        <w:t xml:space="preserve"> pure </w:t>
      </w:r>
      <w:r w:rsidRPr="001A5449">
        <w:rPr>
          <w:rStyle w:val="StyleBoldUnderline"/>
          <w:highlight w:val="green"/>
        </w:rPr>
        <w:t>speculation</w:t>
      </w:r>
      <w:r>
        <w:t xml:space="preserve">. </w:t>
      </w:r>
      <w:r w:rsidRPr="001A5449">
        <w:rPr>
          <w:rStyle w:val="StyleBoldUnderline"/>
          <w:highlight w:val="green"/>
        </w:rPr>
        <w:t>Action to reduce emissions</w:t>
      </w:r>
      <w:r>
        <w:t xml:space="preserve"> of greenhouse gases </w:t>
      </w:r>
      <w:r w:rsidRPr="001A5449">
        <w:rPr>
          <w:rStyle w:val="Emphasis"/>
          <w:highlight w:val="green"/>
        </w:rPr>
        <w:t>will not prevent significant warming</w:t>
      </w:r>
      <w:r w:rsidRPr="00C54C0C">
        <w:rPr>
          <w:rStyle w:val="StyleBoldUnderline"/>
        </w:rPr>
        <w:t xml:space="preserve"> over that time period</w:t>
      </w:r>
      <w:r>
        <w:t xml:space="preserve">. International efforts to reduce emissions agreed over the next decade will determine the climate of the second half of the 21st Century, but </w:t>
      </w:r>
      <w:r w:rsidRPr="001A5449">
        <w:rPr>
          <w:rStyle w:val="StyleBoldUnderline"/>
          <w:highlight w:val="green"/>
        </w:rPr>
        <w:t>most of the warming until 2050 is ‘</w:t>
      </w:r>
      <w:r w:rsidRPr="001A5449">
        <w:rPr>
          <w:rStyle w:val="Emphasis"/>
          <w:highlight w:val="green"/>
        </w:rPr>
        <w:t>locked in’</w:t>
      </w:r>
      <w:r>
        <w:t xml:space="preserve"> by the cumulative emissions of the last two centuries. </w:t>
      </w:r>
      <w:r w:rsidRPr="00C54C0C">
        <w:rPr>
          <w:rStyle w:val="StyleBoldUnderline"/>
        </w:rPr>
        <w:t>Therefore, the world should be preparing for</w:t>
      </w:r>
      <w:r>
        <w:t xml:space="preserve"> an average </w:t>
      </w:r>
      <w:r w:rsidRPr="00C54C0C">
        <w:rPr>
          <w:rStyle w:val="StyleBoldUnderline"/>
        </w:rPr>
        <w:t>warming</w:t>
      </w:r>
      <w:r>
        <w:t xml:space="preserve"> of at least 0.2° Celsius per decade, consistent with trends since the 1970s.</w:t>
      </w:r>
    </w:p>
    <w:p w:rsidR="00BD709A" w:rsidRDefault="00BD709A" w:rsidP="00BD709A">
      <w:pPr>
        <w:pStyle w:val="Heading4"/>
      </w:pPr>
      <w:r>
        <w:t xml:space="preserve">Too much lag-time </w:t>
      </w:r>
    </w:p>
    <w:p w:rsidR="00BD709A" w:rsidRPr="00B665CF" w:rsidRDefault="00BD709A" w:rsidP="00BD709A">
      <w:r>
        <w:t xml:space="preserve">Brian </w:t>
      </w:r>
      <w:r w:rsidRPr="008B0352">
        <w:rPr>
          <w:rStyle w:val="StyleStyleBold12pt"/>
        </w:rPr>
        <w:t>Miller</w:t>
      </w:r>
      <w:r>
        <w:t xml:space="preserve">, PhD from University of Wyoming, </w:t>
      </w:r>
      <w:r w:rsidRPr="003E40E3">
        <w:rPr>
          <w:rStyle w:val="StyleStyleBold12pt"/>
        </w:rPr>
        <w:t>and</w:t>
      </w:r>
      <w:r>
        <w:t xml:space="preserve"> George </w:t>
      </w:r>
      <w:proofErr w:type="spellStart"/>
      <w:r w:rsidRPr="003E40E3">
        <w:rPr>
          <w:rStyle w:val="StyleStyleBold12pt"/>
        </w:rPr>
        <w:t>Wuerthner</w:t>
      </w:r>
      <w:proofErr w:type="spellEnd"/>
      <w:r>
        <w:t>, Ecological Projects Director for the Foundation for Deep Ecology and noted ecologist, 8-3-</w:t>
      </w:r>
      <w:r w:rsidRPr="008B0352">
        <w:rPr>
          <w:rStyle w:val="StyleStyleBold12pt"/>
        </w:rPr>
        <w:t>2012</w:t>
      </w:r>
      <w:r>
        <w:t xml:space="preserve">, “The Politics of Climate Change,” </w:t>
      </w:r>
      <w:proofErr w:type="spellStart"/>
      <w:r>
        <w:t>CounterPunch</w:t>
      </w:r>
      <w:proofErr w:type="spellEnd"/>
      <w:r>
        <w:t>, http://www.counterpunch.org/2012/08/03/the-politics-of-climate-change/</w:t>
      </w:r>
    </w:p>
    <w:p w:rsidR="00BD709A" w:rsidRDefault="00BD709A" w:rsidP="00BD709A">
      <w:pPr>
        <w:rPr>
          <w:sz w:val="16"/>
        </w:rPr>
      </w:pPr>
      <w:r w:rsidRPr="002511AD">
        <w:rPr>
          <w:sz w:val="16"/>
        </w:rPr>
        <w:t xml:space="preserve">Furthermore, </w:t>
      </w:r>
      <w:r w:rsidRPr="003206B9">
        <w:rPr>
          <w:rStyle w:val="StyleBoldUnderline"/>
          <w:highlight w:val="green"/>
        </w:rPr>
        <w:t>there is about a 30-year lag between</w:t>
      </w:r>
      <w:r w:rsidRPr="002511AD">
        <w:rPr>
          <w:sz w:val="16"/>
        </w:rPr>
        <w:t xml:space="preserve"> greenhouse-gas </w:t>
      </w:r>
      <w:r w:rsidRPr="003206B9">
        <w:rPr>
          <w:rStyle w:val="StyleBoldUnderline"/>
          <w:highlight w:val="green"/>
        </w:rPr>
        <w:t>emissions</w:t>
      </w:r>
      <w:r w:rsidRPr="002511AD">
        <w:rPr>
          <w:rStyle w:val="StyleBoldUnderline"/>
        </w:rPr>
        <w:t xml:space="preserve"> and the effects that we see</w:t>
      </w:r>
      <w:r w:rsidRPr="002511AD">
        <w:rPr>
          <w:sz w:val="16"/>
        </w:rPr>
        <w:t xml:space="preserve"> today.  Although we presently have CO2 levels of 395.7 ppm, the physical evidence we currently see comes from greenhouse gases around 1980, when levels were about 330 ppm. That makes </w:t>
      </w:r>
      <w:r w:rsidRPr="003206B9">
        <w:rPr>
          <w:rStyle w:val="StyleBoldUnderline"/>
          <w:highlight w:val="green"/>
        </w:rPr>
        <w:t>the belief that we can</w:t>
      </w:r>
      <w:r w:rsidRPr="002511AD">
        <w:rPr>
          <w:sz w:val="16"/>
        </w:rPr>
        <w:t xml:space="preserve"> easily </w:t>
      </w:r>
      <w:r w:rsidRPr="003206B9">
        <w:rPr>
          <w:rStyle w:val="StyleBoldUnderline"/>
          <w:highlight w:val="green"/>
        </w:rPr>
        <w:t>reverse climate change through</w:t>
      </w:r>
      <w:r w:rsidRPr="002511AD">
        <w:rPr>
          <w:sz w:val="16"/>
        </w:rPr>
        <w:t xml:space="preserve"> </w:t>
      </w:r>
      <w:r w:rsidRPr="003206B9">
        <w:rPr>
          <w:rStyle w:val="StyleBoldUnderline"/>
          <w:highlight w:val="green"/>
        </w:rPr>
        <w:t>tech</w:t>
      </w:r>
      <w:r w:rsidRPr="002511AD">
        <w:rPr>
          <w:sz w:val="16"/>
        </w:rPr>
        <w:t xml:space="preserve">nology change </w:t>
      </w:r>
      <w:r w:rsidRPr="003206B9">
        <w:rPr>
          <w:rStyle w:val="Emphasis"/>
          <w:highlight w:val="green"/>
        </w:rPr>
        <w:t>a fallacy</w:t>
      </w:r>
      <w:r w:rsidRPr="002511AD">
        <w:rPr>
          <w:sz w:val="16"/>
        </w:rPr>
        <w:t xml:space="preserve">. Greenhouse gases are a serious threat, but </w:t>
      </w:r>
      <w:r w:rsidRPr="002511AD">
        <w:rPr>
          <w:rStyle w:val="StyleBoldUnderline"/>
        </w:rPr>
        <w:t>we should consider rising</w:t>
      </w:r>
      <w:r w:rsidRPr="002511AD">
        <w:rPr>
          <w:sz w:val="16"/>
        </w:rPr>
        <w:t xml:space="preserve"> greenhouse gas </w:t>
      </w:r>
      <w:r w:rsidRPr="002511AD">
        <w:rPr>
          <w:rStyle w:val="StyleBoldUnderline"/>
        </w:rPr>
        <w:t>emissions as a symptom</w:t>
      </w:r>
      <w:r w:rsidRPr="002511AD">
        <w:rPr>
          <w:sz w:val="16"/>
        </w:rPr>
        <w:t xml:space="preserve"> of a larger problem–our cultural belief that human population numbers can keep growing without harm, and that those with the means to do so, can continue profligate consumption as if our resources were unlimited. </w:t>
      </w:r>
      <w:r w:rsidRPr="003206B9">
        <w:rPr>
          <w:rStyle w:val="StyleBoldUnderline"/>
          <w:highlight w:val="green"/>
        </w:rPr>
        <w:t xml:space="preserve">Alternative energy is </w:t>
      </w:r>
      <w:r w:rsidRPr="003206B9">
        <w:rPr>
          <w:rStyle w:val="Emphasis"/>
          <w:highlight w:val="green"/>
        </w:rPr>
        <w:t>not a cure</w:t>
      </w:r>
      <w:r w:rsidRPr="003206B9">
        <w:rPr>
          <w:rStyle w:val="StyleBoldUnderline"/>
          <w:highlight w:val="green"/>
        </w:rPr>
        <w:t xml:space="preserve"> for that culture</w:t>
      </w:r>
      <w:r w:rsidRPr="003206B9">
        <w:rPr>
          <w:sz w:val="16"/>
          <w:highlight w:val="green"/>
        </w:rPr>
        <w:t xml:space="preserve">. </w:t>
      </w:r>
      <w:r w:rsidRPr="003206B9">
        <w:rPr>
          <w:rStyle w:val="StyleBoldUnderline"/>
          <w:highlight w:val="green"/>
        </w:rPr>
        <w:t>If</w:t>
      </w:r>
      <w:r w:rsidRPr="002511AD">
        <w:rPr>
          <w:sz w:val="16"/>
        </w:rPr>
        <w:t xml:space="preserve"> greenhouse </w:t>
      </w:r>
      <w:r w:rsidRPr="003206B9">
        <w:rPr>
          <w:rStyle w:val="StyleBoldUnderline"/>
          <w:highlight w:val="green"/>
        </w:rPr>
        <w:t>gasses were neutralized</w:t>
      </w:r>
      <w:r w:rsidRPr="002511AD">
        <w:rPr>
          <w:sz w:val="16"/>
        </w:rPr>
        <w:t xml:space="preserve"> today, </w:t>
      </w:r>
      <w:r w:rsidRPr="003206B9">
        <w:rPr>
          <w:rStyle w:val="StyleBoldUnderline"/>
          <w:highlight w:val="green"/>
        </w:rPr>
        <w:t>we would still face a myriad of</w:t>
      </w:r>
      <w:r w:rsidRPr="002511AD">
        <w:rPr>
          <w:sz w:val="16"/>
        </w:rPr>
        <w:t xml:space="preserve"> environmental </w:t>
      </w:r>
      <w:r w:rsidRPr="003206B9">
        <w:rPr>
          <w:rStyle w:val="StyleBoldUnderline"/>
          <w:highlight w:val="green"/>
        </w:rPr>
        <w:t>issues that are</w:t>
      </w:r>
      <w:r w:rsidRPr="002511AD">
        <w:rPr>
          <w:sz w:val="16"/>
        </w:rPr>
        <w:t xml:space="preserve"> potentially </w:t>
      </w:r>
      <w:r w:rsidRPr="003206B9">
        <w:rPr>
          <w:rStyle w:val="StyleBoldUnderline"/>
          <w:highlight w:val="green"/>
        </w:rPr>
        <w:t>catastrophic</w:t>
      </w:r>
      <w:r w:rsidRPr="002511AD">
        <w:rPr>
          <w:sz w:val="16"/>
        </w:rPr>
        <w:t xml:space="preserve">: desertification, deforestation, erosion of topsoil, dropping aquifer levels, destruction of habitat, pollution of water and air, overfishing in the ocean, growing dead spots in the ocean, </w:t>
      </w:r>
      <w:proofErr w:type="spellStart"/>
      <w:r w:rsidRPr="002511AD">
        <w:rPr>
          <w:sz w:val="16"/>
        </w:rPr>
        <w:t>salination</w:t>
      </w:r>
      <w:proofErr w:type="spellEnd"/>
      <w:r w:rsidRPr="002511AD">
        <w:rPr>
          <w:sz w:val="16"/>
        </w:rPr>
        <w:t xml:space="preserve"> of soils, and the propensity for humans to unthinkingly displace and destroy life.  Any resource that we use faster than it can be made will eventually lead to more problems.</w:t>
      </w:r>
    </w:p>
    <w:p w:rsidR="00BD709A" w:rsidRDefault="00BD709A" w:rsidP="00BD709A">
      <w:pPr>
        <w:pStyle w:val="Heading3"/>
      </w:pPr>
      <w:r>
        <w:lastRenderedPageBreak/>
        <w:t>1NC Warming Solvency</w:t>
      </w:r>
    </w:p>
    <w:p w:rsidR="00BD709A" w:rsidRDefault="00BD709A" w:rsidP="00BD709A">
      <w:pPr>
        <w:pStyle w:val="Heading4"/>
      </w:pPr>
      <w:r>
        <w:t>China offsets US reductions and they won’t model the US</w:t>
      </w:r>
    </w:p>
    <w:p w:rsidR="00BD709A" w:rsidRDefault="00BD709A" w:rsidP="00BD709A">
      <w:r>
        <w:t xml:space="preserve">James </w:t>
      </w:r>
      <w:r w:rsidRPr="00A5583E">
        <w:rPr>
          <w:rStyle w:val="StyleStyleBold12pt"/>
        </w:rPr>
        <w:t>Taylor</w:t>
      </w:r>
      <w:r>
        <w:t>, senior fellow for environmental policy at The Heartland Institute and managing editor of Environment &amp; Climate News, 1-22-</w:t>
      </w:r>
      <w:r w:rsidRPr="00A5583E">
        <w:rPr>
          <w:rStyle w:val="StyleStyleBold12pt"/>
        </w:rPr>
        <w:t>2013</w:t>
      </w:r>
      <w:r>
        <w:t>, “President Should Declare Global Warming Victory and Go Home,” Somewhat reasonable, http://blog.heartland.org/2013/01/president-should-declare-global-warming-victory-and-go-home/</w:t>
      </w:r>
    </w:p>
    <w:p w:rsidR="00BD709A" w:rsidRDefault="00BD709A" w:rsidP="00BD709A">
      <w:r w:rsidRPr="00C765E6">
        <w:rPr>
          <w:rStyle w:val="StyleBoldUnderline"/>
        </w:rPr>
        <w:t>Imposing</w:t>
      </w:r>
      <w:r>
        <w:t xml:space="preserve"> still more “</w:t>
      </w:r>
      <w:r w:rsidRPr="00C765E6">
        <w:rPr>
          <w:rStyle w:val="StyleBoldUnderline"/>
        </w:rPr>
        <w:t>global warming” restrictions</w:t>
      </w:r>
      <w:r>
        <w:t xml:space="preserve"> on the U.S. economy </w:t>
      </w:r>
      <w:r w:rsidRPr="003E7C29">
        <w:rPr>
          <w:rStyle w:val="StyleBoldUnderline"/>
        </w:rPr>
        <w:t>makes</w:t>
      </w:r>
      <w:r>
        <w:t xml:space="preserve"> about </w:t>
      </w:r>
      <w:r w:rsidRPr="003E7C29">
        <w:rPr>
          <w:rStyle w:val="StyleBoldUnderline"/>
        </w:rPr>
        <w:t>as much sense as losing your car keys in Boston but insisting on searching for them in Los Angeles</w:t>
      </w:r>
      <w:r>
        <w:t>. True, global carbon dioxide emissions have risen more than 33 percent since the year 2000. However</w:t>
      </w:r>
      <w:r w:rsidRPr="007F48E7">
        <w:rPr>
          <w:highlight w:val="green"/>
        </w:rPr>
        <w:t xml:space="preserve">, </w:t>
      </w:r>
      <w:r w:rsidRPr="007F48E7">
        <w:rPr>
          <w:rStyle w:val="StyleBoldUnderline"/>
          <w:highlight w:val="green"/>
        </w:rPr>
        <w:t>U.S.</w:t>
      </w:r>
      <w:r w:rsidRPr="003E7C29">
        <w:rPr>
          <w:rStyle w:val="StyleBoldUnderline"/>
        </w:rPr>
        <w:t xml:space="preserve"> carbon dioxide </w:t>
      </w:r>
      <w:r w:rsidRPr="007F48E7">
        <w:rPr>
          <w:rStyle w:val="StyleBoldUnderline"/>
          <w:highlight w:val="green"/>
        </w:rPr>
        <w:t>emissions</w:t>
      </w:r>
      <w:r w:rsidRPr="003E7C29">
        <w:rPr>
          <w:rStyle w:val="StyleBoldUnderline"/>
        </w:rPr>
        <w:t xml:space="preserve"> have declined </w:t>
      </w:r>
      <w:r>
        <w:t xml:space="preserve">during that time </w:t>
      </w:r>
      <w:r w:rsidRPr="003E7C29">
        <w:rPr>
          <w:rStyle w:val="StyleBoldUnderline"/>
        </w:rPr>
        <w:t xml:space="preserve">and </w:t>
      </w:r>
      <w:r w:rsidRPr="007F48E7">
        <w:rPr>
          <w:rStyle w:val="StyleBoldUnderline"/>
          <w:highlight w:val="green"/>
        </w:rPr>
        <w:t>will continue to decline</w:t>
      </w:r>
      <w:r w:rsidRPr="003E7C29">
        <w:rPr>
          <w:rStyle w:val="StyleBoldUnderline"/>
        </w:rPr>
        <w:t xml:space="preserve"> </w:t>
      </w:r>
      <w:r>
        <w:t xml:space="preserve">for the foreseeable future. The U.S. Energy Information Administration reports that </w:t>
      </w:r>
      <w:r w:rsidRPr="003E7C29">
        <w:rPr>
          <w:rStyle w:val="StyleBoldUnderline"/>
        </w:rPr>
        <w:t>during 2012 alone, U.S.</w:t>
      </w:r>
      <w:r>
        <w:t xml:space="preserve"> carbon dioxide </w:t>
      </w:r>
      <w:r w:rsidRPr="003E7C29">
        <w:rPr>
          <w:rStyle w:val="StyleBoldUnderline"/>
        </w:rPr>
        <w:t>emissions declined by 8 percent</w:t>
      </w:r>
      <w:r>
        <w:t xml:space="preserve"> compared to 2011. </w:t>
      </w:r>
      <w:r w:rsidRPr="007F48E7">
        <w:rPr>
          <w:rStyle w:val="StyleBoldUnderline"/>
          <w:highlight w:val="green"/>
        </w:rPr>
        <w:t>China by far emits more</w:t>
      </w:r>
      <w:r w:rsidRPr="003E7C29">
        <w:rPr>
          <w:rStyle w:val="StyleBoldUnderline"/>
        </w:rPr>
        <w:t xml:space="preserve"> carbon dioxide</w:t>
      </w:r>
      <w:r>
        <w:t xml:space="preserve"> than any other nation. </w:t>
      </w:r>
      <w:r w:rsidRPr="007F48E7">
        <w:rPr>
          <w:rStyle w:val="StyleBoldUnderline"/>
          <w:highlight w:val="green"/>
        </w:rPr>
        <w:t>Chinese emissions</w:t>
      </w:r>
      <w:r w:rsidRPr="008C5817">
        <w:rPr>
          <w:rStyle w:val="StyleBoldUnderline"/>
        </w:rPr>
        <w:t>,</w:t>
      </w:r>
      <w:r>
        <w:t xml:space="preserve"> moreover, </w:t>
      </w:r>
      <w:r w:rsidRPr="007F48E7">
        <w:rPr>
          <w:rStyle w:val="StyleBoldUnderline"/>
          <w:highlight w:val="green"/>
        </w:rPr>
        <w:t>are growing rapidly</w:t>
      </w:r>
      <w:r w:rsidRPr="008C5817">
        <w:rPr>
          <w:rStyle w:val="StyleBoldUnderline"/>
        </w:rPr>
        <w:t>.</w:t>
      </w:r>
      <w:r>
        <w:t xml:space="preserve"> China alone accounts for 75 percent of the global increase in carbon dioxide emissions since 2000. </w:t>
      </w:r>
      <w:r w:rsidRPr="007F48E7">
        <w:rPr>
          <w:rStyle w:val="StyleBoldUnderline"/>
          <w:highlight w:val="green"/>
        </w:rPr>
        <w:t>If the U</w:t>
      </w:r>
      <w:r>
        <w:t xml:space="preserve">nited </w:t>
      </w:r>
      <w:r w:rsidRPr="007F48E7">
        <w:rPr>
          <w:rStyle w:val="StyleBoldUnderline"/>
          <w:highlight w:val="green"/>
        </w:rPr>
        <w:t>S</w:t>
      </w:r>
      <w:r>
        <w:t xml:space="preserve">tates </w:t>
      </w:r>
      <w:r w:rsidRPr="008C5817">
        <w:rPr>
          <w:rStyle w:val="StyleBoldUnderline"/>
        </w:rPr>
        <w:t xml:space="preserve">completely </w:t>
      </w:r>
      <w:r w:rsidRPr="007F48E7">
        <w:rPr>
          <w:rStyle w:val="StyleBoldUnderline"/>
          <w:highlight w:val="green"/>
        </w:rPr>
        <w:t>eliminated all</w:t>
      </w:r>
      <w:r w:rsidRPr="008C5817">
        <w:rPr>
          <w:rStyle w:val="StyleBoldUnderline"/>
        </w:rPr>
        <w:t xml:space="preserve"> of its</w:t>
      </w:r>
      <w:r>
        <w:t xml:space="preserve"> carbon dioxide </w:t>
      </w:r>
      <w:r w:rsidRPr="007F48E7">
        <w:rPr>
          <w:rStyle w:val="StyleBoldUnderline"/>
          <w:highlight w:val="green"/>
        </w:rPr>
        <w:t>emissions</w:t>
      </w:r>
      <w:r>
        <w:t xml:space="preserve"> </w:t>
      </w:r>
      <w:r w:rsidRPr="007F48E7">
        <w:rPr>
          <w:rStyle w:val="StyleBoldUnderline"/>
          <w:highlight w:val="green"/>
        </w:rPr>
        <w:t>today</w:t>
      </w:r>
      <w:r w:rsidRPr="007F48E7">
        <w:rPr>
          <w:highlight w:val="green"/>
        </w:rPr>
        <w:t xml:space="preserve"> (</w:t>
      </w:r>
      <w:r>
        <w:t xml:space="preserve">something that is impossible to do), </w:t>
      </w:r>
      <w:r w:rsidRPr="00D84921">
        <w:rPr>
          <w:rStyle w:val="StyleBoldUnderline"/>
        </w:rPr>
        <w:t xml:space="preserve">the only thing </w:t>
      </w:r>
      <w:r w:rsidRPr="00D84921">
        <w:rPr>
          <w:rStyle w:val="StyleBoldUnderline"/>
          <w:highlight w:val="green"/>
        </w:rPr>
        <w:t>we would</w:t>
      </w:r>
      <w:r w:rsidRPr="00D84921">
        <w:rPr>
          <w:rStyle w:val="StyleBoldUnderline"/>
        </w:rPr>
        <w:t xml:space="preserve"> accomplish would be to</w:t>
      </w:r>
      <w:r w:rsidRPr="007F48E7">
        <w:rPr>
          <w:rStyle w:val="StyleBoldUnderline"/>
        </w:rPr>
        <w:t xml:space="preserve"> </w:t>
      </w:r>
      <w:r w:rsidRPr="007F48E7">
        <w:rPr>
          <w:rStyle w:val="StyleBoldUnderline"/>
          <w:highlight w:val="green"/>
        </w:rPr>
        <w:t>delay by</w:t>
      </w:r>
      <w:r w:rsidRPr="008C5817">
        <w:rPr>
          <w:rStyle w:val="StyleBoldUnderline"/>
        </w:rPr>
        <w:t xml:space="preserve"> </w:t>
      </w:r>
      <w:r>
        <w:t xml:space="preserve">about </w:t>
      </w:r>
      <w:r w:rsidRPr="007F48E7">
        <w:rPr>
          <w:rStyle w:val="StyleBoldUnderline"/>
          <w:highlight w:val="green"/>
        </w:rPr>
        <w:t>five years an equal increase in Chinese emissions</w:t>
      </w:r>
      <w:r>
        <w:t xml:space="preserve">. And </w:t>
      </w:r>
      <w:r w:rsidRPr="007F48E7">
        <w:rPr>
          <w:rStyle w:val="StyleBoldUnderline"/>
          <w:highlight w:val="green"/>
        </w:rPr>
        <w:t xml:space="preserve">China has </w:t>
      </w:r>
      <w:r w:rsidRPr="007F48E7">
        <w:rPr>
          <w:rStyle w:val="Emphasis"/>
          <w:highlight w:val="green"/>
        </w:rPr>
        <w:t>repeatedly and emphatically</w:t>
      </w:r>
      <w:r w:rsidRPr="007F48E7">
        <w:rPr>
          <w:rStyle w:val="StyleBoldUnderline"/>
          <w:highlight w:val="green"/>
        </w:rPr>
        <w:t xml:space="preserve"> insisted it will not agree to </w:t>
      </w:r>
      <w:r w:rsidRPr="007F48E7">
        <w:rPr>
          <w:rStyle w:val="Emphasis"/>
          <w:highlight w:val="green"/>
        </w:rPr>
        <w:t>any restrictions</w:t>
      </w:r>
      <w:r w:rsidRPr="007F48E7">
        <w:rPr>
          <w:rStyle w:val="StyleBoldUnderline"/>
          <w:highlight w:val="green"/>
        </w:rPr>
        <w:t xml:space="preserve"> on its</w:t>
      </w:r>
      <w:r>
        <w:t xml:space="preserve"> carbon dioxide </w:t>
      </w:r>
      <w:r w:rsidRPr="007F48E7">
        <w:rPr>
          <w:rStyle w:val="StyleBoldUnderline"/>
          <w:highlight w:val="green"/>
        </w:rPr>
        <w:t>emissions</w:t>
      </w:r>
      <w:r>
        <w:t>.</w:t>
      </w:r>
    </w:p>
    <w:p w:rsidR="00BD709A" w:rsidRDefault="00BD709A" w:rsidP="00BD709A">
      <w:pPr>
        <w:pStyle w:val="Heading4"/>
      </w:pPr>
      <w:r>
        <w:t>350 ppm is key and is impossible to get to</w:t>
      </w:r>
    </w:p>
    <w:p w:rsidR="00BD709A" w:rsidRDefault="00BD709A" w:rsidP="00BD709A">
      <w:r>
        <w:t xml:space="preserve">Jim </w:t>
      </w:r>
      <w:proofErr w:type="spellStart"/>
      <w:r w:rsidRPr="006F1D82">
        <w:rPr>
          <w:rStyle w:val="StyleStyleBold12pt"/>
        </w:rPr>
        <w:t>Pierobon</w:t>
      </w:r>
      <w:proofErr w:type="spellEnd"/>
      <w:r>
        <w:t>, Chief Energy Writer and Political Correspondent at the Houston Chronicle, managed the energy and environmental practice at Ogilvy Public Relations Worldwide, 11-7-</w:t>
      </w:r>
      <w:r w:rsidRPr="006F1D82">
        <w:rPr>
          <w:rStyle w:val="StyleStyleBold12pt"/>
        </w:rPr>
        <w:t>2011</w:t>
      </w:r>
      <w:r>
        <w:t>, “350 PPM C02 Is No Longer Achievable,” The Energy Collective, http://theenergycollective.com/jimpierobon/68642/even-without-keystone-xl-pipeline-350-ppm-carbon-dioxide-no-longer-achievable</w:t>
      </w:r>
    </w:p>
    <w:p w:rsidR="00BD709A" w:rsidRDefault="00BD709A" w:rsidP="00BD709A">
      <w:r>
        <w:t xml:space="preserve">Here’s one slice of irony from today’s protest against TransCanada’s proposed Keystone XL pipeline surrounding the White House: actually </w:t>
      </w:r>
      <w:r w:rsidRPr="00B03D33">
        <w:rPr>
          <w:rStyle w:val="StyleBoldUnderline"/>
          <w:highlight w:val="green"/>
        </w:rPr>
        <w:t>reducing</w:t>
      </w:r>
      <w:r w:rsidRPr="00B90999">
        <w:rPr>
          <w:rStyle w:val="StyleBoldUnderline"/>
        </w:rPr>
        <w:t xml:space="preserve"> the amount of</w:t>
      </w:r>
      <w:r>
        <w:t xml:space="preserve"> carbon dioxide (</w:t>
      </w:r>
      <w:r w:rsidRPr="00B03D33">
        <w:rPr>
          <w:rStyle w:val="StyleBoldUnderline"/>
          <w:highlight w:val="green"/>
        </w:rPr>
        <w:t>CO2</w:t>
      </w:r>
      <w:r>
        <w:t xml:space="preserve">) in the atmosphere from about 389 parts per million (ppm) currently </w:t>
      </w:r>
      <w:r w:rsidRPr="00B03D33">
        <w:rPr>
          <w:rStyle w:val="StyleBoldUnderline"/>
          <w:highlight w:val="green"/>
        </w:rPr>
        <w:t>to</w:t>
      </w:r>
      <w:r>
        <w:t xml:space="preserve"> the widely-held threshold of </w:t>
      </w:r>
      <w:r w:rsidRPr="00B03D33">
        <w:rPr>
          <w:rStyle w:val="StyleBoldUnderline"/>
          <w:highlight w:val="green"/>
        </w:rPr>
        <w:t>350 ppm is no longer possible</w:t>
      </w:r>
      <w:r>
        <w:t xml:space="preserve">. </w:t>
      </w:r>
      <w:r w:rsidRPr="00B90999">
        <w:rPr>
          <w:rStyle w:val="StyleBoldUnderline"/>
        </w:rPr>
        <w:t>The combined impacts</w:t>
      </w:r>
      <w:r>
        <w:t xml:space="preserve">, to name a few, </w:t>
      </w:r>
      <w:r w:rsidRPr="00B90999">
        <w:rPr>
          <w:rStyle w:val="StyleBoldUnderline"/>
        </w:rPr>
        <w:t xml:space="preserve">of </w:t>
      </w:r>
      <w:r w:rsidRPr="00B03D33">
        <w:rPr>
          <w:rStyle w:val="StyleBoldUnderline"/>
          <w:highlight w:val="green"/>
        </w:rPr>
        <w:t>China’s industrialization</w:t>
      </w:r>
      <w:r>
        <w:t xml:space="preserve">, </w:t>
      </w:r>
      <w:r w:rsidRPr="00B90999">
        <w:rPr>
          <w:rStyle w:val="StyleBoldUnderline"/>
        </w:rPr>
        <w:t>the</w:t>
      </w:r>
      <w:r>
        <w:t xml:space="preserve"> global economic </w:t>
      </w:r>
      <w:r w:rsidRPr="00B03D33">
        <w:rPr>
          <w:rStyle w:val="StyleBoldUnderline"/>
          <w:highlight w:val="green"/>
        </w:rPr>
        <w:t>recession</w:t>
      </w:r>
      <w:r w:rsidRPr="00B03D33">
        <w:rPr>
          <w:highlight w:val="green"/>
        </w:rPr>
        <w:t xml:space="preserve"> </w:t>
      </w:r>
      <w:r w:rsidRPr="00B03D33">
        <w:rPr>
          <w:rStyle w:val="StyleBoldUnderline"/>
          <w:highlight w:val="green"/>
        </w:rPr>
        <w:t>and the inability</w:t>
      </w:r>
      <w:r w:rsidRPr="00B90999">
        <w:rPr>
          <w:rStyle w:val="StyleBoldUnderline"/>
        </w:rPr>
        <w:t xml:space="preserve"> of the</w:t>
      </w:r>
      <w:r>
        <w:t xml:space="preserve"> U.S. </w:t>
      </w:r>
      <w:r w:rsidRPr="00B90999">
        <w:rPr>
          <w:rStyle w:val="StyleBoldUnderline"/>
        </w:rPr>
        <w:t xml:space="preserve">Congress </w:t>
      </w:r>
      <w:r w:rsidRPr="00B03D33">
        <w:rPr>
          <w:rStyle w:val="StyleBoldUnderline"/>
          <w:highlight w:val="green"/>
        </w:rPr>
        <w:t>to approve a carbon tax make it fait accompli</w:t>
      </w:r>
      <w:r>
        <w:t xml:space="preserve">. </w:t>
      </w:r>
      <w:proofErr w:type="gramStart"/>
      <w:r>
        <w:t xml:space="preserve">The protest was engineered by Bill </w:t>
      </w:r>
      <w:proofErr w:type="spellStart"/>
      <w:r>
        <w:t>McKibben</w:t>
      </w:r>
      <w:proofErr w:type="spellEnd"/>
      <w:r>
        <w:t xml:space="preserve"> and the 350.org advocacy group he founded a few years back</w:t>
      </w:r>
      <w:proofErr w:type="gramEnd"/>
      <w:r>
        <w:t xml:space="preserve">. But even he acknowledged, in a recent interview with The Energy Fix, the time has come to figure out how to live and operate businesses in an environment weakened more every day by how humans — collectively — no longer can reduce carbon dioxide. “It’s too late to prevent some changes,” </w:t>
      </w:r>
      <w:proofErr w:type="spellStart"/>
      <w:r>
        <w:t>McKibben</w:t>
      </w:r>
      <w:proofErr w:type="spellEnd"/>
      <w:r>
        <w:t xml:space="preserve"> said. “We’ve got to be prepared to deal with that. We need smaller, more localized economies. Even those won’t suffice in this world if the temperature goes up another few degrees. We need to adapt to which we can and keep trying to change what we can.” The accompanying image asserts from recent protests that should President Obama approve the Canada-U.S. pipeline, it’s ‘game over’ for the climate. If you believe the overwhelming majority of climate scientists about the effects of escalating carbon in the atmosphere, this ‘game’ ended long before Obama was elected three years ago today. Now, what constitutes the end of the ‘game’ is up to individual interpretation. If you’re wavering about your interpretation, consider these assertions and their implications from the 2011 version of </w:t>
      </w:r>
      <w:proofErr w:type="spellStart"/>
      <w:r>
        <w:t>McKibben’s</w:t>
      </w:r>
      <w:proofErr w:type="spellEnd"/>
      <w:r>
        <w:t xml:space="preserve"> book, </w:t>
      </w:r>
      <w:proofErr w:type="spellStart"/>
      <w:r>
        <w:t>eaarth</w:t>
      </w:r>
      <w:proofErr w:type="spellEnd"/>
      <w:r>
        <w:t xml:space="preserve">, a guide to living on a fundamentally altered planet: “The U.S. military . . . has begun planning for a future where ‘climate change will require mass mobilizations of the military to cope with humanitarian disasters (quoting an unnamed researcher).’ ” He quotes retired U.S. Army general Paul </w:t>
      </w:r>
      <w:r>
        <w:lastRenderedPageBreak/>
        <w:t xml:space="preserve">Kern on how the Pentagon is worrying less about fighting two wars at once and more about how the armed forces will be needed to deal with ‘a string of bad events, of landslides, tornadoes, and hurricanes.’ Warming temperatures are shrinking the snowpack in the Sierra mountains that supplies California with more than 60 percent of its water; 90 percent of the snowpack could be gone by century’s end. The sun now has more time to dry out the state’s forests, guaranteeing drier trees and a longer fire season. “In fact, the average California fire season runs seventy-eight days longer today than it did in the 1970s and 1980s.” James </w:t>
      </w:r>
      <w:r w:rsidRPr="006E3E70">
        <w:rPr>
          <w:rStyle w:val="StyleBoldUnderline"/>
        </w:rPr>
        <w:t>Hansen</w:t>
      </w:r>
      <w:r>
        <w:t xml:space="preserve">, </w:t>
      </w:r>
      <w:r w:rsidRPr="006E3E70">
        <w:rPr>
          <w:rStyle w:val="StyleBoldUnderline"/>
        </w:rPr>
        <w:t>widely considered to be the father of</w:t>
      </w:r>
      <w:r>
        <w:t xml:space="preserve"> global </w:t>
      </w:r>
      <w:r w:rsidRPr="006E3E70">
        <w:rPr>
          <w:rStyle w:val="StyleBoldUnderline"/>
        </w:rPr>
        <w:t>warming</w:t>
      </w:r>
      <w:r>
        <w:t xml:space="preserve">, </w:t>
      </w:r>
      <w:r w:rsidRPr="006E3E70">
        <w:rPr>
          <w:rStyle w:val="StyleBoldUnderline"/>
        </w:rPr>
        <w:t>summarized</w:t>
      </w:r>
      <w:r>
        <w:t xml:space="preserve"> two future scenarios in this 2008 paper, “Timeline for Irreversible Climate Change, about how the rise of CO2 could be halted in time and at what level: “</w:t>
      </w:r>
      <w:r w:rsidRPr="00B03D33">
        <w:rPr>
          <w:rStyle w:val="StyleBoldUnderline"/>
          <w:highlight w:val="green"/>
        </w:rPr>
        <w:t>If humanity wishes to preserve a planet similar</w:t>
      </w:r>
      <w:r w:rsidRPr="006E3E70">
        <w:rPr>
          <w:rStyle w:val="StyleBoldUnderline"/>
        </w:rPr>
        <w:t xml:space="preserve"> to the one on which</w:t>
      </w:r>
      <w:r>
        <w:t xml:space="preserve"> civilization developed and to which </w:t>
      </w:r>
      <w:r w:rsidRPr="006E3E70">
        <w:rPr>
          <w:rStyle w:val="StyleBoldUnderline"/>
        </w:rPr>
        <w:t xml:space="preserve">life on Earth is adapted, </w:t>
      </w:r>
      <w:r w:rsidRPr="00B03D33">
        <w:rPr>
          <w:rStyle w:val="StyleBoldUnderline"/>
          <w:highlight w:val="green"/>
        </w:rPr>
        <w:t>CO2 must be reduced</w:t>
      </w:r>
      <w:r>
        <w:t xml:space="preserve">  . . . </w:t>
      </w:r>
      <w:r w:rsidRPr="00B03D33">
        <w:rPr>
          <w:rStyle w:val="StyleBoldUnderline"/>
          <w:highlight w:val="green"/>
        </w:rPr>
        <w:t>to</w:t>
      </w:r>
      <w:r>
        <w:t xml:space="preserve">, at most, </w:t>
      </w:r>
      <w:r w:rsidRPr="00B03D33">
        <w:rPr>
          <w:rStyle w:val="StyleBoldUnderline"/>
          <w:highlight w:val="green"/>
        </w:rPr>
        <w:t>350 ppm</w:t>
      </w:r>
      <w:r>
        <w:t>.”</w:t>
      </w:r>
    </w:p>
    <w:p w:rsidR="00BD709A" w:rsidRPr="004755D7" w:rsidRDefault="00BD709A" w:rsidP="00BD709A">
      <w:pPr>
        <w:pStyle w:val="Heading4"/>
      </w:pPr>
      <w:r>
        <w:t>Status quo warming triggers the impact</w:t>
      </w:r>
    </w:p>
    <w:p w:rsidR="00BD709A" w:rsidRPr="004755D7" w:rsidRDefault="00BD709A" w:rsidP="00BD709A">
      <w:r w:rsidRPr="004755D7">
        <w:rPr>
          <w:rStyle w:val="StyleStyleBold12pt"/>
        </w:rPr>
        <w:t>ANI</w:t>
      </w:r>
      <w:r w:rsidRPr="004755D7">
        <w:t xml:space="preserve"> 10 3-</w:t>
      </w:r>
      <w:r w:rsidRPr="004755D7">
        <w:rPr>
          <w:rStyle w:val="StyleStyleBold12pt"/>
        </w:rPr>
        <w:t>2010</w:t>
      </w:r>
      <w:r w:rsidRPr="004755D7">
        <w:t xml:space="preserve">, citing Charles H. </w:t>
      </w:r>
      <w:r w:rsidRPr="004755D7">
        <w:rPr>
          <w:rStyle w:val="StyleStyleBold12pt"/>
        </w:rPr>
        <w:t>Greene</w:t>
      </w:r>
      <w:r w:rsidRPr="004755D7">
        <w:t xml:space="preserve">, Cornell professor of Earth and atmospheric science </w:t>
      </w:r>
      <w:hyperlink r:id="rId20" w:history="1">
        <w:r w:rsidRPr="004755D7">
          <w:rPr>
            <w:rStyle w:val="Hyperlink"/>
          </w:rPr>
          <w:t>http://news.oneindia.in/2010/03/20/ipcchas-underestimated-climate-change-impacts-sayscientis.html</w:t>
        </w:r>
      </w:hyperlink>
    </w:p>
    <w:p w:rsidR="00BD709A" w:rsidRPr="00CE54E8" w:rsidRDefault="00BD709A" w:rsidP="00BD709A">
      <w:r w:rsidRPr="004755D7">
        <w:t>According to Charles H. Greene, Cornell professor of Earth and atmospheric science, "</w:t>
      </w:r>
      <w:r w:rsidRPr="00B03D33">
        <w:rPr>
          <w:rStyle w:val="StyleBoldUnderline"/>
          <w:highlight w:val="green"/>
        </w:rPr>
        <w:t>Even if all</w:t>
      </w:r>
      <w:r w:rsidRPr="004755D7">
        <w:t xml:space="preserve"> man-made </w:t>
      </w:r>
      <w:r w:rsidRPr="004755D7">
        <w:rPr>
          <w:rStyle w:val="StyleBoldUnderline"/>
        </w:rPr>
        <w:t>g</w:t>
      </w:r>
      <w:r w:rsidRPr="004755D7">
        <w:t xml:space="preserve">reenhouse gas </w:t>
      </w:r>
      <w:r w:rsidRPr="00B03D33">
        <w:rPr>
          <w:rStyle w:val="StyleBoldUnderline"/>
          <w:highlight w:val="green"/>
        </w:rPr>
        <w:t>emissions</w:t>
      </w:r>
      <w:r w:rsidRPr="004755D7">
        <w:t xml:space="preserve"> were </w:t>
      </w:r>
      <w:r w:rsidRPr="00B03D33">
        <w:rPr>
          <w:rStyle w:val="StyleBoldUnderline"/>
          <w:highlight w:val="green"/>
        </w:rPr>
        <w:t>stopped tomorrow</w:t>
      </w:r>
      <w:r w:rsidRPr="004755D7">
        <w:t xml:space="preserve"> and carbon-dioxide levels stabilized at today's concentration, by the end of this century, </w:t>
      </w:r>
      <w:r w:rsidRPr="00B03D33">
        <w:rPr>
          <w:rStyle w:val="StyleBoldUnderline"/>
          <w:highlight w:val="green"/>
        </w:rPr>
        <w:t>the global average temperature would increase</w:t>
      </w:r>
      <w:r w:rsidRPr="004755D7">
        <w:rPr>
          <w:rStyle w:val="StyleBoldUnderline"/>
        </w:rPr>
        <w:t xml:space="preserve"> by</w:t>
      </w:r>
      <w:r w:rsidRPr="004755D7">
        <w:t xml:space="preserve"> about 4.3 degrees Fahrenheit, or about </w:t>
      </w:r>
      <w:r w:rsidRPr="004755D7">
        <w:rPr>
          <w:rStyle w:val="StyleBoldUnderline"/>
        </w:rPr>
        <w:t>2.4 degrees centigrade</w:t>
      </w:r>
      <w:r w:rsidRPr="004755D7">
        <w:t xml:space="preserve"> above pre-industrial levels, which is </w:t>
      </w:r>
      <w:r w:rsidRPr="00B03D33">
        <w:rPr>
          <w:rStyle w:val="StyleBoldUnderline"/>
          <w:highlight w:val="green"/>
        </w:rPr>
        <w:t>significantly above the</w:t>
      </w:r>
      <w:r w:rsidRPr="004755D7">
        <w:t xml:space="preserve"> level which scientists and policy makers agree is a </w:t>
      </w:r>
      <w:r w:rsidRPr="00B03D33">
        <w:rPr>
          <w:rStyle w:val="StyleBoldUnderline"/>
          <w:highlight w:val="green"/>
        </w:rPr>
        <w:t>threshold for dangerous climate change</w:t>
      </w:r>
      <w:r w:rsidRPr="004755D7">
        <w:t xml:space="preserve">." "Of course, greenhouse gas emissions will not stop tomorrow, so the actual temperature increase will likely be significantly larger, resulting in potentially catastrophic impacts to society unless other steps are taken to reduce the Earth's temperature," he added. "Furthermore, while the oceans have slowed the amount of warming we would otherwise have seen for the level of greenhouse gases in the atmosphere, the ocean's thermal inertia will also slow the cooling we experience once we finally reduce our greenhouse gas emissions," he said. This means that </w:t>
      </w:r>
      <w:r w:rsidRPr="004755D7">
        <w:rPr>
          <w:rStyle w:val="StyleBoldUnderline"/>
        </w:rPr>
        <w:t>the temperature rise</w:t>
      </w:r>
      <w:r w:rsidRPr="004755D7">
        <w:t xml:space="preserve"> we see this century </w:t>
      </w:r>
      <w:r w:rsidRPr="004755D7">
        <w:rPr>
          <w:rStyle w:val="StyleBoldUnderline"/>
        </w:rPr>
        <w:t>will be</w:t>
      </w:r>
      <w:r w:rsidRPr="004755D7">
        <w:t xml:space="preserve"> largely </w:t>
      </w:r>
      <w:r w:rsidRPr="004755D7">
        <w:rPr>
          <w:rStyle w:val="StyleBoldUnderline"/>
        </w:rPr>
        <w:t>irreversible for the next thousand years</w:t>
      </w:r>
      <w:r w:rsidRPr="004755D7">
        <w:t>. "</w:t>
      </w:r>
      <w:r w:rsidRPr="004755D7">
        <w:rPr>
          <w:rStyle w:val="StyleBoldUnderline"/>
        </w:rPr>
        <w:t>Reducing</w:t>
      </w:r>
      <w:r w:rsidRPr="004755D7">
        <w:t xml:space="preserve"> greenhouse gas </w:t>
      </w:r>
      <w:r w:rsidRPr="004755D7">
        <w:rPr>
          <w:rStyle w:val="StyleBoldUnderline"/>
        </w:rPr>
        <w:t>emissions</w:t>
      </w:r>
      <w:r w:rsidRPr="004755D7">
        <w:t xml:space="preserve"> alone </w:t>
      </w:r>
      <w:r w:rsidRPr="004755D7">
        <w:rPr>
          <w:rStyle w:val="StyleBoldUnderline"/>
        </w:rPr>
        <w:t>is unlikely to mitigate the risks</w:t>
      </w:r>
      <w:r w:rsidRPr="004755D7">
        <w:t xml:space="preserve"> of dangerous climate change," said Green.</w:t>
      </w:r>
    </w:p>
    <w:p w:rsidR="00BD709A" w:rsidRDefault="00BD709A" w:rsidP="00BD709A"/>
    <w:p w:rsidR="00BD709A" w:rsidRPr="00632A0F" w:rsidRDefault="00BD709A" w:rsidP="00BD709A">
      <w:pPr>
        <w:pStyle w:val="Heading3"/>
      </w:pPr>
      <w:r>
        <w:lastRenderedPageBreak/>
        <w:t>AT:  Tech Breakthrough</w:t>
      </w:r>
    </w:p>
    <w:p w:rsidR="00BD709A" w:rsidRDefault="00BD709A" w:rsidP="00BD709A">
      <w:pPr>
        <w:pStyle w:val="Heading4"/>
      </w:pPr>
      <w:r>
        <w:t>Tech breakthroughs won’t happen and take too long to solve – we are toast before we can fully deploy them</w:t>
      </w:r>
    </w:p>
    <w:p w:rsidR="00BD709A" w:rsidRPr="00632A0F" w:rsidRDefault="00BD709A" w:rsidP="00BD709A">
      <w:r>
        <w:t xml:space="preserve">Joe </w:t>
      </w:r>
      <w:proofErr w:type="spellStart"/>
      <w:r w:rsidRPr="00FF3DD4">
        <w:rPr>
          <w:rStyle w:val="StyleStyleBold12pt"/>
          <w:highlight w:val="cyan"/>
        </w:rPr>
        <w:t>Romm</w:t>
      </w:r>
      <w:proofErr w:type="spellEnd"/>
      <w:r>
        <w:t>, Fellow at American Progress and is the editor of Climate Progress, PHD in Physics from MIT, 4-6-</w:t>
      </w:r>
      <w:r w:rsidRPr="00FF3DD4">
        <w:rPr>
          <w:rStyle w:val="StyleStyleBold12pt"/>
        </w:rPr>
        <w:t>200</w:t>
      </w:r>
      <w:r w:rsidRPr="00FF3DD4">
        <w:rPr>
          <w:rStyle w:val="StyleStyleBold12pt"/>
          <w:highlight w:val="cyan"/>
        </w:rPr>
        <w:t>9</w:t>
      </w:r>
      <w:r w:rsidRPr="00FF3DD4">
        <w:rPr>
          <w:highlight w:val="cyan"/>
        </w:rPr>
        <w:t>,</w:t>
      </w:r>
      <w:r>
        <w:t xml:space="preserve"> “The breakthrough technology illusion,” Think Progress, http://thinkprogress.org/climate/2009/04/06/203917/breakthrough-technology-illusion-global-warming-solution/</w:t>
      </w:r>
    </w:p>
    <w:p w:rsidR="00BD709A" w:rsidRPr="00DA4DF1" w:rsidRDefault="00BD709A" w:rsidP="00BD709A">
      <w:r>
        <w:t xml:space="preserve">This post will explain why </w:t>
      </w:r>
      <w:r w:rsidRPr="00FF3DD4">
        <w:rPr>
          <w:rStyle w:val="StyleBoldUnderline"/>
          <w:highlight w:val="cyan"/>
        </w:rPr>
        <w:t>some sort of massive government</w:t>
      </w:r>
      <w:r>
        <w:t xml:space="preserve"> Apollo program or Manhattan </w:t>
      </w:r>
      <w:r w:rsidRPr="00FF3DD4">
        <w:rPr>
          <w:rStyle w:val="StyleBoldUnderline"/>
          <w:highlight w:val="cyan"/>
        </w:rPr>
        <w:t>project to develop</w:t>
      </w:r>
      <w:r w:rsidRPr="00667A20">
        <w:rPr>
          <w:rStyle w:val="StyleBoldUnderline"/>
        </w:rPr>
        <w:t xml:space="preserve"> new </w:t>
      </w:r>
      <w:r w:rsidRPr="00FF3DD4">
        <w:rPr>
          <w:rStyle w:val="StyleBoldUnderline"/>
          <w:highlight w:val="cyan"/>
        </w:rPr>
        <w:t>breakthrough</w:t>
      </w:r>
      <w:r w:rsidRPr="00667A20">
        <w:rPr>
          <w:rStyle w:val="StyleBoldUnderline"/>
        </w:rPr>
        <w:t xml:space="preserve"> </w:t>
      </w:r>
      <w:r w:rsidRPr="00FF3DD4">
        <w:rPr>
          <w:rStyle w:val="StyleBoldUnderline"/>
          <w:highlight w:val="cyan"/>
        </w:rPr>
        <w:t>tech</w:t>
      </w:r>
      <w:r w:rsidRPr="00667A20">
        <w:rPr>
          <w:rStyle w:val="StyleBoldUnderline"/>
        </w:rPr>
        <w:t xml:space="preserve">nologies </w:t>
      </w:r>
      <w:r w:rsidRPr="00FF3DD4">
        <w:rPr>
          <w:rStyle w:val="StyleBoldUnderline"/>
          <w:highlight w:val="cyan"/>
        </w:rPr>
        <w:t>is not a priority</w:t>
      </w:r>
      <w:r w:rsidRPr="00667A20">
        <w:rPr>
          <w:rStyle w:val="StyleBoldUnderline"/>
        </w:rPr>
        <w:t xml:space="preserve"> component </w:t>
      </w:r>
      <w:r w:rsidRPr="00FF3DD4">
        <w:rPr>
          <w:rStyle w:val="StyleBoldUnderline"/>
          <w:highlight w:val="cyan"/>
        </w:rPr>
        <w:t>of the effort to stabilize at 350</w:t>
      </w:r>
      <w:r>
        <w:t xml:space="preserve"> to 450 </w:t>
      </w:r>
      <w:r w:rsidRPr="00FF3DD4">
        <w:rPr>
          <w:rStyle w:val="StyleBoldUnderline"/>
          <w:highlight w:val="cyan"/>
        </w:rPr>
        <w:t>ppm</w:t>
      </w:r>
      <w:r>
        <w:t xml:space="preserve">. Put more quantitatively, the question is “” </w:t>
      </w:r>
      <w:r w:rsidRPr="00667A20">
        <w:rPr>
          <w:rStyle w:val="StyleBoldUnderline"/>
        </w:rPr>
        <w:t xml:space="preserve">What are </w:t>
      </w:r>
      <w:r w:rsidRPr="00FF3DD4">
        <w:rPr>
          <w:rStyle w:val="StyleBoldUnderline"/>
          <w:highlight w:val="cyan"/>
        </w:rPr>
        <w:t>the chances that multiple</w:t>
      </w:r>
      <w:r w:rsidRPr="00FF3DD4">
        <w:rPr>
          <w:highlight w:val="cyan"/>
        </w:rPr>
        <w:t xml:space="preserve"> (4 to 8+) </w:t>
      </w:r>
      <w:r w:rsidRPr="00FF3DD4">
        <w:rPr>
          <w:rStyle w:val="StyleBoldUnderline"/>
          <w:highlight w:val="cyan"/>
        </w:rPr>
        <w:t>carbon-free technologies</w:t>
      </w:r>
      <w:r w:rsidRPr="00667A20">
        <w:rPr>
          <w:rStyle w:val="StyleBoldUnderline"/>
        </w:rPr>
        <w:t xml:space="preserve"> that do not exist today </w:t>
      </w:r>
      <w:r w:rsidRPr="00FF3DD4">
        <w:rPr>
          <w:rStyle w:val="StyleBoldUnderline"/>
          <w:highlight w:val="cyan"/>
        </w:rPr>
        <w:t xml:space="preserve">can each deliver the equivalent of 350 </w:t>
      </w:r>
      <w:proofErr w:type="spellStart"/>
      <w:r w:rsidRPr="00FF3DD4">
        <w:rPr>
          <w:rStyle w:val="StyleBoldUnderline"/>
          <w:highlight w:val="cyan"/>
        </w:rPr>
        <w:t>Gigawatts</w:t>
      </w:r>
      <w:proofErr w:type="spellEnd"/>
      <w:r w:rsidRPr="00FF3DD4">
        <w:rPr>
          <w:rStyle w:val="StyleBoldUnderline"/>
          <w:highlight w:val="cyan"/>
        </w:rPr>
        <w:t xml:space="preserve"> </w:t>
      </w:r>
      <w:proofErr w:type="spellStart"/>
      <w:r w:rsidRPr="00FF3DD4">
        <w:rPr>
          <w:rStyle w:val="StyleBoldUnderline"/>
          <w:highlight w:val="cyan"/>
        </w:rPr>
        <w:t>baseload</w:t>
      </w:r>
      <w:proofErr w:type="spellEnd"/>
      <w:r w:rsidRPr="00FF3DD4">
        <w:rPr>
          <w:rStyle w:val="StyleBoldUnderline"/>
          <w:highlight w:val="cyan"/>
        </w:rPr>
        <w:t xml:space="preserve"> power</w:t>
      </w:r>
      <w:r>
        <w:t xml:space="preserve"> (~2.8 billion Megawatt-hours a year) and/or 160 billion gallons of gasoline </w:t>
      </w:r>
      <w:r w:rsidRPr="00FF3DD4">
        <w:rPr>
          <w:rStyle w:val="StyleBoldUnderline"/>
          <w:highlight w:val="cyan"/>
        </w:rPr>
        <w:t>cost-effectively by 2050</w:t>
      </w:r>
      <w:r w:rsidRPr="005352E0">
        <w:rPr>
          <w:rStyle w:val="StyleBoldUnderline"/>
        </w:rPr>
        <w:t>?</w:t>
      </w:r>
      <w:r>
        <w:t xml:space="preserve"> [Note -- that is about half of a stabilization wedge.] For the record, the U.S. consumed about 3.7 billion MW-</w:t>
      </w:r>
      <w:proofErr w:type="spellStart"/>
      <w:r>
        <w:t>hrs</w:t>
      </w:r>
      <w:proofErr w:type="spellEnd"/>
      <w:r>
        <w:t xml:space="preserve"> in 2005 and about 140 billion gallons of motor gasoline. Put that way, the answer to the question is painfully obvious: “two chances “” </w:t>
      </w:r>
      <w:r w:rsidRPr="00FF3DD4">
        <w:rPr>
          <w:rStyle w:val="StyleBoldUnderline"/>
          <w:highlight w:val="cyan"/>
        </w:rPr>
        <w:t>slim and none</w:t>
      </w:r>
      <w:r w:rsidRPr="005352E0">
        <w:rPr>
          <w:rStyle w:val="StyleBoldUnderline"/>
        </w:rPr>
        <w:t>.”</w:t>
      </w:r>
      <w:r>
        <w:t xml:space="preserve"> Indeed</w:t>
      </w:r>
      <w:r w:rsidRPr="005352E0">
        <w:t>, I have repeatedly challenged readers and listeners over the</w:t>
      </w:r>
      <w:r>
        <w:t xml:space="preserve"> </w:t>
      </w:r>
      <w:r w:rsidRPr="005352E0">
        <w:t>years to</w:t>
      </w:r>
      <w:r w:rsidRPr="005352E0">
        <w:rPr>
          <w:rStyle w:val="StyleBoldUnderline"/>
        </w:rPr>
        <w:t xml:space="preserve"> name </w:t>
      </w:r>
      <w:r w:rsidRPr="005352E0">
        <w:t>even</w:t>
      </w:r>
      <w:r w:rsidRPr="005352E0">
        <w:rPr>
          <w:rStyle w:val="StyleBoldUnderline"/>
        </w:rPr>
        <w:t xml:space="preserve"> a single </w:t>
      </w:r>
      <w:r w:rsidRPr="005352E0">
        <w:t>technology</w:t>
      </w:r>
      <w:r w:rsidRPr="005352E0">
        <w:rPr>
          <w:rStyle w:val="StyleBoldUnderline"/>
        </w:rPr>
        <w:t xml:space="preserve"> breakthrough with such an impact </w:t>
      </w:r>
      <w:r w:rsidRPr="005352E0">
        <w:t>in the past three decades,</w:t>
      </w:r>
      <w:r w:rsidRPr="005352E0">
        <w:rPr>
          <w:rStyle w:val="StyleBoldUnderline"/>
        </w:rPr>
        <w:t xml:space="preserve"> </w:t>
      </w:r>
      <w:r w:rsidRPr="00FF3DD4">
        <w:rPr>
          <w:rStyle w:val="StyleBoldUnderline"/>
          <w:highlight w:val="cyan"/>
        </w:rPr>
        <w:t>after the huge surge in energy funding that followed the energy shocks of th</w:t>
      </w:r>
      <w:r w:rsidRPr="005352E0">
        <w:rPr>
          <w:rStyle w:val="StyleBoldUnderline"/>
        </w:rPr>
        <w:t>e</w:t>
      </w:r>
      <w:r>
        <w:t xml:space="preserve"> 1</w:t>
      </w:r>
      <w:r w:rsidRPr="005352E0">
        <w:t>9</w:t>
      </w:r>
      <w:r w:rsidRPr="00FF3DD4">
        <w:rPr>
          <w:rStyle w:val="StyleBoldUnderline"/>
          <w:highlight w:val="cyan"/>
        </w:rPr>
        <w:t>70</w:t>
      </w:r>
      <w:r>
        <w:t xml:space="preserve">s. </w:t>
      </w:r>
      <w:r w:rsidRPr="00FF3DD4">
        <w:rPr>
          <w:rStyle w:val="StyleBoldUnderline"/>
          <w:highlight w:val="cyan"/>
        </w:rPr>
        <w:t>Nobody</w:t>
      </w:r>
      <w:r w:rsidRPr="005352E0">
        <w:rPr>
          <w:rStyle w:val="StyleBoldUnderline"/>
        </w:rPr>
        <w:t xml:space="preserve"> has ever </w:t>
      </w:r>
      <w:r w:rsidRPr="00FF3DD4">
        <w:rPr>
          <w:rStyle w:val="StyleBoldUnderline"/>
          <w:highlight w:val="cyan"/>
        </w:rPr>
        <w:t>named a single one</w:t>
      </w:r>
      <w:r>
        <w:t xml:space="preserve"> that has even come close. Yet somehow the government is not just going to invent one TILT (Terrific Imaginary Low-carbon Technology) in the next few years, we are going to invent several TILTs. Seriously. Hot fusion? No. Cold fusion? As if. </w:t>
      </w:r>
      <w:proofErr w:type="gramStart"/>
      <w:r>
        <w:t>Space solar power?</w:t>
      </w:r>
      <w:proofErr w:type="gramEnd"/>
      <w:r>
        <w:t xml:space="preserve"> Come on, how could that ever compete with solar </w:t>
      </w:r>
      <w:proofErr w:type="spellStart"/>
      <w:r>
        <w:t>baseload</w:t>
      </w:r>
      <w:proofErr w:type="spellEnd"/>
      <w:r>
        <w:t xml:space="preserve"> (aka CSP)? Hydrogen? It </w:t>
      </w:r>
      <w:proofErr w:type="spellStart"/>
      <w:r>
        <w:t>ain’t</w:t>
      </w:r>
      <w:proofErr w:type="spellEnd"/>
      <w:r>
        <w:t xml:space="preserve"> even an energy source, and after billions of dollars of public and private research in the past 15 years “” including several years running of being the single biggest focus of the DOE office on climate solutions I once ran “” it still has actually no chance whatsoever of delivering a major cost-effective climate solution by midcentury if ever (see “California Hydrogen Highway R.I.P.). I don’t know why the breakthrough crowd can’t see the obvious “” so I will elaborate here. I will also discuss a major study that explains why deployment programs are so much more important than R&amp;D at this point. Let’s keep this simple: To stabilize below 450 ppm, we need to deploy by 2050 some 12 to 14 stabilization wedges (each delivering 1 billion tons of avoided carbon) covering both efficient energy use and carbon-free supply (see here). The technologies we have today, plus a few that are in the verge of being commercialized, can provide the needed low-carbon energy [see "How the world can stabilize at 350 to 450 ppm: The full global warming solution (updated)"]. Myriad energy-efficient are already cost-effective today. </w:t>
      </w:r>
      <w:r w:rsidRPr="00BD565F">
        <w:rPr>
          <w:rStyle w:val="StyleBoldUnderline"/>
        </w:rPr>
        <w:t>Breaking down the barriers to</w:t>
      </w:r>
      <w:r>
        <w:t xml:space="preserve"> their </w:t>
      </w:r>
      <w:r w:rsidRPr="00BD565F">
        <w:rPr>
          <w:rStyle w:val="StyleBoldUnderline"/>
        </w:rPr>
        <w:t>deployment</w:t>
      </w:r>
      <w:r>
        <w:t xml:space="preserve"> now </w:t>
      </w:r>
      <w:r w:rsidRPr="00BD565F">
        <w:rPr>
          <w:rStyle w:val="StyleBoldUnderline"/>
        </w:rPr>
        <w:t>is</w:t>
      </w:r>
      <w:r>
        <w:t xml:space="preserve"> much, much </w:t>
      </w:r>
      <w:r w:rsidRPr="00BD565F">
        <w:rPr>
          <w:rStyle w:val="StyleBoldUnderline"/>
        </w:rPr>
        <w:t>more important than developing new “breakthrough</w:t>
      </w:r>
      <w:r>
        <w:t xml:space="preserve">” efficient </w:t>
      </w:r>
      <w:r w:rsidRPr="00BD565F">
        <w:rPr>
          <w:rStyle w:val="StyleBoldUnderline"/>
        </w:rPr>
        <w:t>TILTs, since those would simply fail in the marketplace because of the same barriers</w:t>
      </w:r>
      <w:r>
        <w:t xml:space="preserve">. Cogeneration is perhaps the clearest example of this. On the supply side, deployment programs (coupled with a price for carbon) will always be much, much more important than R&amp;D programs because </w:t>
      </w:r>
      <w:r w:rsidRPr="00FF3DD4">
        <w:rPr>
          <w:rStyle w:val="StyleBoldUnderline"/>
          <w:highlight w:val="cyan"/>
        </w:rPr>
        <w:t>new technologies take an incredibly long time to achieve</w:t>
      </w:r>
      <w:r w:rsidRPr="0095793E">
        <w:rPr>
          <w:rStyle w:val="StyleBoldUnderline"/>
        </w:rPr>
        <w:t xml:space="preserve"> mass-market </w:t>
      </w:r>
      <w:r w:rsidRPr="00FF3DD4">
        <w:rPr>
          <w:rStyle w:val="StyleBoldUnderline"/>
          <w:highlight w:val="cyan"/>
        </w:rPr>
        <w:t>commercial success</w:t>
      </w:r>
      <w:r w:rsidRPr="0095793E">
        <w:rPr>
          <w:rStyle w:val="StyleBoldUnderline"/>
        </w:rPr>
        <w:t>. New supply TILTs would not simply emerge at a low cost. They need volume, volume, volume</w:t>
      </w:r>
      <w:r>
        <w:t xml:space="preserve"> “” steady and large increases in demand over time to bring the cost down, as I discuss at length below. </w:t>
      </w:r>
      <w:r w:rsidRPr="00FF3DD4">
        <w:rPr>
          <w:rStyle w:val="StyleBoldUnderline"/>
          <w:highlight w:val="cyan"/>
        </w:rPr>
        <w:t>No</w:t>
      </w:r>
      <w:r>
        <w:t xml:space="preserve"> existing or </w:t>
      </w:r>
      <w:r w:rsidRPr="00FF3DD4">
        <w:rPr>
          <w:rStyle w:val="StyleBoldUnderline"/>
          <w:highlight w:val="cyan"/>
        </w:rPr>
        <w:t>breakthrough tech</w:t>
      </w:r>
      <w:r w:rsidRPr="0095793E">
        <w:rPr>
          <w:rStyle w:val="StyleBoldUnderline"/>
        </w:rPr>
        <w:t xml:space="preserve">nology is </w:t>
      </w:r>
      <w:r w:rsidRPr="00FF3DD4">
        <w:rPr>
          <w:rStyle w:val="StyleBoldUnderline"/>
          <w:highlight w:val="cyan"/>
        </w:rPr>
        <w:t>going to beat</w:t>
      </w:r>
      <w:r w:rsidRPr="0095793E">
        <w:rPr>
          <w:rStyle w:val="StyleBoldUnderline"/>
        </w:rPr>
        <w:t xml:space="preserve"> </w:t>
      </w:r>
      <w:r w:rsidRPr="00FF3DD4">
        <w:rPr>
          <w:rStyle w:val="StyleBoldUnderline"/>
          <w:highlight w:val="cyan"/>
        </w:rPr>
        <w:t>the price of</w:t>
      </w:r>
      <w:r w:rsidRPr="0095793E">
        <w:rPr>
          <w:rStyle w:val="StyleBoldUnderline"/>
        </w:rPr>
        <w:t xml:space="preserve"> power from </w:t>
      </w:r>
      <w:r w:rsidRPr="00FF3DD4">
        <w:rPr>
          <w:rStyle w:val="StyleBoldUnderline"/>
          <w:highlight w:val="cyan"/>
        </w:rPr>
        <w:t>a coal plant that has already been built</w:t>
      </w:r>
      <w:r>
        <w:t xml:space="preserve"> “” </w:t>
      </w:r>
      <w:r w:rsidRPr="0095793E">
        <w:rPr>
          <w:rStyle w:val="StyleBoldUnderline"/>
        </w:rPr>
        <w:t>the only way to deal with those plants is a high price for carbon or a mandate to shut them down</w:t>
      </w:r>
      <w:r>
        <w:t xml:space="preserve">. Indeed, </w:t>
      </w:r>
      <w:r w:rsidRPr="0095793E">
        <w:rPr>
          <w:rStyle w:val="StyleBoldUnderline"/>
        </w:rPr>
        <w:t>that’s why we must act immediately not to build those plants in the first place.</w:t>
      </w:r>
      <w:r>
        <w:rPr>
          <w:rStyle w:val="StyleBoldUnderline"/>
        </w:rPr>
        <w:t xml:space="preserve"> </w:t>
      </w:r>
      <w:r>
        <w:t xml:space="preserve">If a new supply technology can’t deliver half a wedge, it won’t be a big player in achieving 350-450 ppm. For better or worse, </w:t>
      </w:r>
      <w:r w:rsidRPr="00FF3DD4">
        <w:rPr>
          <w:rStyle w:val="StyleBoldUnderline"/>
          <w:highlight w:val="cyan"/>
        </w:rPr>
        <w:t>we are stuck through 2050 with the technologies that are commercial today</w:t>
      </w:r>
      <w:r w:rsidRPr="00CA2A81">
        <w:rPr>
          <w:rStyle w:val="StyleBoldUnderline"/>
        </w:rPr>
        <w:t xml:space="preserve"> </w:t>
      </w:r>
      <w:r>
        <w:t xml:space="preserve">(like solar thermal electric) or that are very nearly commercial (like plug-in </w:t>
      </w:r>
      <w:r>
        <w:lastRenderedPageBreak/>
        <w:t>hybrids). I have discussed most of this at length in previous posts (listed below), so I won’t repeat all the arguments here. Let me just focus on a few key points. A critical historical fact was explained by Royal Dutch/Shell, in their 2001 scenarios for how energy use is likely to evolve over the next five decades (even with a carbon constraint): “</w:t>
      </w:r>
      <w:r w:rsidRPr="00CA2A81">
        <w:rPr>
          <w:rStyle w:val="StyleBoldUnderline"/>
        </w:rPr>
        <w:t xml:space="preserve">Typically </w:t>
      </w:r>
      <w:r w:rsidRPr="00FF3DD4">
        <w:rPr>
          <w:rStyle w:val="StyleBoldUnderline"/>
          <w:highlight w:val="cyan"/>
        </w:rPr>
        <w:t>it has taken 25 years after</w:t>
      </w:r>
      <w:r w:rsidRPr="00CA2A81">
        <w:rPr>
          <w:rStyle w:val="StyleBoldUnderline"/>
        </w:rPr>
        <w:t xml:space="preserve"> commercial introduction </w:t>
      </w:r>
      <w:r w:rsidRPr="00FF3DD4">
        <w:rPr>
          <w:rStyle w:val="StyleBoldUnderline"/>
          <w:highlight w:val="cyan"/>
        </w:rPr>
        <w:t>for a primary energy form to obtain a 1 percent share of the global market</w:t>
      </w:r>
      <w:r w:rsidRPr="00CA2A81">
        <w:rPr>
          <w:rStyle w:val="StyleBoldUnderline"/>
        </w:rPr>
        <w:t>.”</w:t>
      </w:r>
      <w:r>
        <w:rPr>
          <w:rStyle w:val="StyleBoldUnderline"/>
        </w:rPr>
        <w:t xml:space="preserve"> </w:t>
      </w:r>
      <w:r>
        <w:t xml:space="preserve">Note that this tiny </w:t>
      </w:r>
      <w:proofErr w:type="gramStart"/>
      <w:r>
        <w:t>toe-hold</w:t>
      </w:r>
      <w:proofErr w:type="gramEnd"/>
      <w:r>
        <w:t xml:space="preserve"> comes 25 years after commercial introduction. The first transition from scientific breakthrough to commercial introduction may itself take decades. We still haven’t seen commercial introduction of a hydrogen fuel cell car and have barely seen any commercial fuel cells “” over 160 years after they were first invented. This tells you two important things. First, </w:t>
      </w:r>
      <w:r w:rsidRPr="00CA2A81">
        <w:rPr>
          <w:rStyle w:val="StyleBoldUnderline"/>
        </w:rPr>
        <w:t>new breakthrough energy technologies simply don’t enter the market fast enough to have a big impact in the time frame we care about</w:t>
      </w:r>
      <w:r>
        <w:t xml:space="preserve">. </w:t>
      </w:r>
      <w:r w:rsidRPr="00CA2A81">
        <w:rPr>
          <w:rStyle w:val="StyleBoldUnderline"/>
        </w:rPr>
        <w:t>We are trying to get</w:t>
      </w:r>
      <w:r>
        <w:t xml:space="preserve"> 5% to </w:t>
      </w:r>
      <w:r w:rsidRPr="00CA2A81">
        <w:rPr>
          <w:rStyle w:val="StyleBoldUnderline"/>
        </w:rPr>
        <w:t xml:space="preserve">10% shares </w:t>
      </w:r>
      <w:r w:rsidRPr="00CA2A81">
        <w:t>“” or more</w:t>
      </w:r>
      <w:r>
        <w:t xml:space="preserve"> “” of the global market for energy, </w:t>
      </w:r>
      <w:r w:rsidRPr="00CA2A81">
        <w:rPr>
          <w:rStyle w:val="StyleBoldUnderline"/>
        </w:rPr>
        <w:t>which means massive deployment</w:t>
      </w:r>
      <w:r>
        <w:t xml:space="preserve"> by 2050 (if not sooner). Second, if you are in the kind of hurry we are all in, </w:t>
      </w:r>
      <w:proofErr w:type="gramStart"/>
      <w:r>
        <w:t>then</w:t>
      </w:r>
      <w:proofErr w:type="gramEnd"/>
      <w:r>
        <w:t xml:space="preserve"> you are going to have to take unusual measures to deploy technologies far more aggressively than has ever occurred historically. That is, speeding up the deployment side is much more important than generating new technologies. Why? Virtually every supply technology in history has a steadily declining cost curve, whereby greater volume leads to lower cost in a predictable fashion because of economies of scale and the manufacturing learning curve. WHY DEPLOYMENT NOW COMPLETELY TRUMPS RESEARCH </w:t>
      </w:r>
      <w:proofErr w:type="gramStart"/>
      <w:r>
        <w:t>A</w:t>
      </w:r>
      <w:proofErr w:type="gramEnd"/>
      <w:r>
        <w:t xml:space="preserve"> major 2000 report by the International Energy Agency, Experience Curves for Energy Technology Policy has a whole bunch of experience curves for various energy technologies. Let me quote some key passages: Wind power is an example of a </w:t>
      </w:r>
      <w:proofErr w:type="gramStart"/>
      <w:r>
        <w:t>technology which</w:t>
      </w:r>
      <w:proofErr w:type="gramEnd"/>
      <w:r>
        <w:t xml:space="preserve"> relies on technical components that have reached maturity in other technological fields”¦. Experience curves for the total process of producing electricity from wind are considerably steeper than for wind turbines. Such experience curves reflect the learning in choosing sites for wind power, tailoring the turbines to the site, maintenance, power management, </w:t>
      </w:r>
      <w:proofErr w:type="spellStart"/>
      <w:r>
        <w:t>etc</w:t>
      </w:r>
      <w:proofErr w:type="spellEnd"/>
      <w:r>
        <w:t xml:space="preserve">, which all are new activities. Or consider PV: Existing data show that experience curves provide a rational and systematic methodology to describe the historical development and performance of technologies”¦. The experience curve shows the investment necessary to make a technology, such as PV, competitive, but it does not forecast when the </w:t>
      </w:r>
      <w:proofErr w:type="gramStart"/>
      <w:r>
        <w:t>technology will</w:t>
      </w:r>
      <w:proofErr w:type="gramEnd"/>
      <w:r>
        <w:t xml:space="preserve"> break-even. The time of break-even depends on deployment rates, which the decision-maker can influence through policy. With historical annual growth rates of 15%, photovoltaic modules will reach break-even point around the year 2025. Doubling the rate of growth will move the break-even point 10 years ahead to 2015. Investments will be needed for the ride down the experience curve, that is for the learning </w:t>
      </w:r>
      <w:proofErr w:type="gramStart"/>
      <w:r>
        <w:t>efforts which</w:t>
      </w:r>
      <w:proofErr w:type="gramEnd"/>
      <w:r>
        <w:t xml:space="preserve"> will bring prices to the break-even point. An indicator for the resources required for learning is the difference between actual price and break-even price, i.e., the additional costs for the technology compared with the cost of the same service from </w:t>
      </w:r>
      <w:proofErr w:type="gramStart"/>
      <w:r>
        <w:t>technologies which</w:t>
      </w:r>
      <w:proofErr w:type="gramEnd"/>
      <w:r>
        <w:t xml:space="preserve"> the market presently considers cost-efficient. We will refer to these additional costs as learning investments, which means that they are investments in learning to make the technology cost-efficient, after which they will be recovered as the technology continues to improve. Here is a key conclusion: “¦ for major technologies such as </w:t>
      </w:r>
      <w:proofErr w:type="spellStart"/>
      <w:r>
        <w:t>photovoltaics</w:t>
      </w:r>
      <w:proofErr w:type="spellEnd"/>
      <w:r>
        <w:t xml:space="preserve">, wind power, biomass, or heat pumps, resources provided through the market dominate the learning investments. Government deployment </w:t>
      </w:r>
      <w:proofErr w:type="spellStart"/>
      <w:r>
        <w:t>programmes</w:t>
      </w:r>
      <w:proofErr w:type="spellEnd"/>
      <w:r>
        <w:t xml:space="preserve"> may still be needed to stimulate these investments. The government expenditures for these </w:t>
      </w:r>
      <w:proofErr w:type="spellStart"/>
      <w:r>
        <w:t>programmes</w:t>
      </w:r>
      <w:proofErr w:type="spellEnd"/>
      <w:r>
        <w:t xml:space="preserve"> will be included in the learning investments. Obviously government R&amp;D, and especially first-of-a-kind demonstration programs, are critical before the technology can be introduced to the marketplace on a large scale — and I’m glad Obama had doubled spending in this area. But, we “expect learning investments to become the dominant resource for later stages in technology development, where the objectives are to overcome cost barriers and make the technology commercial.” We are really in a race to get technologies into the learning curve phase: “The experience effect leads to a competition between technologies to take advantage of opportunities for learning provided by the market. To exploit the opportunity, the emerging and still too expensive technology also has to compete for learning investments.” In short, you need to get from first </w:t>
      </w:r>
      <w:r>
        <w:lastRenderedPageBreak/>
        <w:t xml:space="preserve">demonstration to commercial introduction as quickly as possible to be able to then take advantage of the learning curve before your competition does. Again, that’s why if you want mass deployment of the technology by 2050, we are mostly stuck with what we have today or very soon will have. Some breakthrough TILT in the year 2025 will find it exceedingly difficult to compete with technologies like CSP or wind that have had decades of such learning. And that is why </w:t>
      </w:r>
      <w:r w:rsidRPr="00F272BC">
        <w:rPr>
          <w:rStyle w:val="StyleBoldUnderline"/>
        </w:rPr>
        <w:t>the analogy of a</w:t>
      </w:r>
      <w:r>
        <w:t xml:space="preserve"> massive government </w:t>
      </w:r>
      <w:r w:rsidRPr="00F272BC">
        <w:rPr>
          <w:rStyle w:val="StyleBoldUnderline"/>
        </w:rPr>
        <w:t>Apollo program</w:t>
      </w:r>
      <w:r>
        <w:t xml:space="preserve"> or Manhattan project </w:t>
      </w:r>
      <w:r w:rsidRPr="00F272BC">
        <w:rPr>
          <w:rStyle w:val="StyleBoldUnderline"/>
        </w:rPr>
        <w:t>is</w:t>
      </w:r>
      <w:r>
        <w:t xml:space="preserve"> so </w:t>
      </w:r>
      <w:r w:rsidRPr="00F272BC">
        <w:rPr>
          <w:rStyle w:val="StyleBoldUnderline"/>
        </w:rPr>
        <w:t>flawed</w:t>
      </w:r>
      <w:r>
        <w:t xml:space="preserve">. </w:t>
      </w:r>
      <w:r w:rsidRPr="00F272BC">
        <w:rPr>
          <w:rStyle w:val="StyleBoldUnderline"/>
        </w:rPr>
        <w:t>Those programs were to create unique non-commercial products for a specialized customer with an unlimited budget</w:t>
      </w:r>
      <w:r>
        <w:t xml:space="preserve">. Throwing money at the problem was an obvious approach. </w:t>
      </w:r>
      <w:r w:rsidRPr="00F272BC">
        <w:rPr>
          <w:rStyle w:val="StyleBoldUnderline"/>
        </w:rPr>
        <w:t>To save a livable climate we need to create mass-market commercial products for lots of different customers who have limited budgets. That requires a completely different strategy</w:t>
      </w:r>
      <w:r>
        <w:t>.</w:t>
      </w:r>
    </w:p>
    <w:p w:rsidR="00BD709A" w:rsidRDefault="00BD709A" w:rsidP="00BD709A">
      <w:pPr>
        <w:pStyle w:val="Heading4"/>
      </w:pPr>
      <w:r>
        <w:t>Its over by 2017 – infrastructure lock in – no way they solve fast enough</w:t>
      </w:r>
    </w:p>
    <w:p w:rsidR="00BD709A" w:rsidRDefault="00BD709A" w:rsidP="00BD709A">
      <w:r>
        <w:t xml:space="preserve">Brad </w:t>
      </w:r>
      <w:proofErr w:type="spellStart"/>
      <w:r w:rsidRPr="00FF3DD4">
        <w:rPr>
          <w:rStyle w:val="StyleStyleBold12pt"/>
          <w:highlight w:val="cyan"/>
        </w:rPr>
        <w:t>Plumer</w:t>
      </w:r>
      <w:proofErr w:type="spellEnd"/>
      <w:r>
        <w:t>, reporter focusing on energy and environmental issues, 11-10-</w:t>
      </w:r>
      <w:r w:rsidRPr="00CE4DAA">
        <w:rPr>
          <w:rStyle w:val="StyleStyleBold12pt"/>
        </w:rPr>
        <w:t>20</w:t>
      </w:r>
      <w:r w:rsidRPr="00FF3DD4">
        <w:rPr>
          <w:rStyle w:val="StyleStyleBold12pt"/>
          <w:highlight w:val="cyan"/>
        </w:rPr>
        <w:t>11</w:t>
      </w:r>
      <w:r>
        <w:t>, “When do we hit the point of no return for climate change?” Washington Post, http://www.washingtonpost.com/blogs/wonkblog/post/when-do-we-hit-the-point-of-no-return-for-climate-change/2011/11/10/gIQA4rri8M_blog.html</w:t>
      </w:r>
    </w:p>
    <w:p w:rsidR="00BD709A" w:rsidRDefault="00BD709A" w:rsidP="00BD709A">
      <w:r>
        <w:t xml:space="preserve">Based on everything we know about climate science, the basic game plan is that </w:t>
      </w:r>
      <w:r w:rsidRPr="00C8554E">
        <w:rPr>
          <w:rStyle w:val="StyleBoldUnderline"/>
          <w:highlight w:val="cyan"/>
        </w:rPr>
        <w:t>if we want to limit global warming below 2 degree</w:t>
      </w:r>
      <w:r w:rsidRPr="008C67A5">
        <w:rPr>
          <w:rStyle w:val="StyleBoldUnderline"/>
        </w:rPr>
        <w:t>s</w:t>
      </w:r>
      <w:r>
        <w:t xml:space="preserve"> Celsius (so </w:t>
      </w:r>
      <w:r w:rsidRPr="008C67A5">
        <w:rPr>
          <w:rStyle w:val="StyleBoldUnderline"/>
        </w:rPr>
        <w:t xml:space="preserve">as not to risk the most dangerous and unpredictable impacts), </w:t>
      </w:r>
      <w:r w:rsidRPr="00C8554E">
        <w:rPr>
          <w:rStyle w:val="StyleBoldUnderline"/>
          <w:highlight w:val="cyan"/>
        </w:rPr>
        <w:t>we’</w:t>
      </w:r>
      <w:r w:rsidRPr="008C67A5">
        <w:rPr>
          <w:rStyle w:val="StyleBoldUnderline"/>
        </w:rPr>
        <w:t xml:space="preserve">ll </w:t>
      </w:r>
      <w:r w:rsidRPr="00C8554E">
        <w:rPr>
          <w:rStyle w:val="StyleBoldUnderline"/>
          <w:highlight w:val="cyan"/>
        </w:rPr>
        <w:t>need to prevent</w:t>
      </w:r>
      <w:r>
        <w:t xml:space="preserve"> the amount of </w:t>
      </w:r>
      <w:r w:rsidRPr="00C8554E">
        <w:rPr>
          <w:rStyle w:val="StyleBoldUnderline"/>
          <w:highlight w:val="cyan"/>
        </w:rPr>
        <w:t>carbon-dioxide</w:t>
      </w:r>
      <w:r>
        <w:t xml:space="preserve"> in the atmosphere </w:t>
      </w:r>
      <w:r w:rsidRPr="00C8554E">
        <w:rPr>
          <w:rStyle w:val="StyleBoldUnderline"/>
          <w:highlight w:val="cyan"/>
        </w:rPr>
        <w:t>from rising above</w:t>
      </w:r>
      <w:r>
        <w:t xml:space="preserve"> roughly </w:t>
      </w:r>
      <w:r w:rsidRPr="00C8554E">
        <w:rPr>
          <w:rStyle w:val="StyleBoldUnderline"/>
          <w:highlight w:val="cyan"/>
        </w:rPr>
        <w:t>450</w:t>
      </w:r>
      <w:r>
        <w:t xml:space="preserve"> </w:t>
      </w:r>
      <w:r w:rsidRPr="00C8554E">
        <w:rPr>
          <w:rStyle w:val="StyleBoldUnderline"/>
          <w:highlight w:val="cyan"/>
        </w:rPr>
        <w:t>p</w:t>
      </w:r>
      <w:r>
        <w:t xml:space="preserve">arts </w:t>
      </w:r>
      <w:r w:rsidRPr="00C8554E">
        <w:rPr>
          <w:rStyle w:val="StyleBoldUnderline"/>
          <w:highlight w:val="cyan"/>
        </w:rPr>
        <w:t>p</w:t>
      </w:r>
      <w:r>
        <w:t xml:space="preserve">er </w:t>
      </w:r>
      <w:r w:rsidRPr="00C8554E">
        <w:rPr>
          <w:rStyle w:val="StyleBoldUnderline"/>
          <w:highlight w:val="cyan"/>
        </w:rPr>
        <w:t>m</w:t>
      </w:r>
      <w:r>
        <w:t xml:space="preserve">illion. Currently, </w:t>
      </w:r>
      <w:r w:rsidRPr="00C8554E">
        <w:rPr>
          <w:rStyle w:val="StyleBoldUnderline"/>
          <w:highlight w:val="cyan"/>
        </w:rPr>
        <w:t>we’re at</w:t>
      </w:r>
      <w:r>
        <w:t xml:space="preserve"> about </w:t>
      </w:r>
      <w:r w:rsidRPr="00C8554E">
        <w:rPr>
          <w:rStyle w:val="StyleBoldUnderline"/>
          <w:highlight w:val="cyan"/>
        </w:rPr>
        <w:t>392</w:t>
      </w:r>
      <w:r>
        <w:t xml:space="preserve"> parts per million. So </w:t>
      </w:r>
      <w:r w:rsidRPr="00C8554E">
        <w:rPr>
          <w:rStyle w:val="StyleBoldUnderline"/>
          <w:highlight w:val="cyan"/>
        </w:rPr>
        <w:t>we’ve got some wiggle room,</w:t>
      </w:r>
      <w:r>
        <w:t xml:space="preserve"> </w:t>
      </w:r>
      <w:r w:rsidRPr="008C67A5">
        <w:t>right?</w:t>
      </w:r>
      <w:r>
        <w:t xml:space="preserve"> </w:t>
      </w:r>
      <w:r w:rsidRPr="00C8554E">
        <w:rPr>
          <w:rStyle w:val="Emphasis"/>
          <w:highlight w:val="cyan"/>
        </w:rPr>
        <w:t>Actually, no</w:t>
      </w:r>
      <w:r>
        <w:t xml:space="preserve">, according to the International Energy Agency’s new 2011 World Energy Outlook report. The </w:t>
      </w:r>
      <w:r w:rsidRPr="00C8554E">
        <w:rPr>
          <w:rStyle w:val="StyleBoldUnderline"/>
          <w:highlight w:val="cyan"/>
        </w:rPr>
        <w:t>key issue</w:t>
      </w:r>
      <w:r>
        <w:t xml:space="preserve"> here </w:t>
      </w:r>
      <w:r w:rsidRPr="00C8554E">
        <w:rPr>
          <w:rStyle w:val="StyleBoldUnderline"/>
          <w:highlight w:val="cyan"/>
        </w:rPr>
        <w:t>is</w:t>
      </w:r>
      <w:r>
        <w:t xml:space="preserve"> something known as “</w:t>
      </w:r>
      <w:r w:rsidRPr="00C8554E">
        <w:rPr>
          <w:rStyle w:val="StyleBoldUnderline"/>
          <w:highlight w:val="cyan"/>
        </w:rPr>
        <w:t>infrastructure lock</w:t>
      </w:r>
      <w:r w:rsidRPr="008C67A5">
        <w:rPr>
          <w:rStyle w:val="StyleBoldUnderline"/>
        </w:rPr>
        <w:t>-</w:t>
      </w:r>
      <w:r>
        <w:t xml:space="preserve">in.” The </w:t>
      </w:r>
      <w:r w:rsidRPr="00C8554E">
        <w:rPr>
          <w:rStyle w:val="StyleBoldUnderline"/>
          <w:highlight w:val="cyan"/>
        </w:rPr>
        <w:t>coal plants</w:t>
      </w:r>
      <w:r>
        <w:t xml:space="preserve"> that countries like </w:t>
      </w:r>
      <w:r w:rsidRPr="00C8554E">
        <w:rPr>
          <w:rStyle w:val="StyleBoldUnderline"/>
          <w:highlight w:val="cyan"/>
        </w:rPr>
        <w:t>China and India are constructing</w:t>
      </w:r>
      <w:r w:rsidRPr="008C67A5">
        <w:rPr>
          <w:rStyle w:val="StyleBoldUnderline"/>
        </w:rPr>
        <w:t xml:space="preserve"> right now are </w:t>
      </w:r>
      <w:r w:rsidRPr="00C8554E">
        <w:rPr>
          <w:rStyle w:val="StyleBoldUnderline"/>
          <w:highlight w:val="cyan"/>
        </w:rPr>
        <w:t>going to last</w:t>
      </w:r>
      <w:r>
        <w:t xml:space="preserve"> another </w:t>
      </w:r>
      <w:r w:rsidRPr="00C8554E">
        <w:rPr>
          <w:rStyle w:val="StyleBoldUnderline"/>
          <w:highlight w:val="cyan"/>
        </w:rPr>
        <w:t>50 years</w:t>
      </w:r>
      <w:r>
        <w:t xml:space="preserve">, at least. </w:t>
      </w:r>
      <w:r w:rsidRPr="00C8554E">
        <w:rPr>
          <w:rStyle w:val="StyleBoldUnderline"/>
          <w:highlight w:val="cyan"/>
        </w:rPr>
        <w:t xml:space="preserve">The energy-inefficient buildings </w:t>
      </w:r>
      <w:r w:rsidRPr="00C8554E">
        <w:rPr>
          <w:rStyle w:val="StyleBoldUnderline"/>
        </w:rPr>
        <w:t xml:space="preserve">we’re erecting </w:t>
      </w:r>
      <w:r w:rsidRPr="00C8554E">
        <w:rPr>
          <w:rStyle w:val="StyleBoldUnderline"/>
          <w:highlight w:val="cyan"/>
        </w:rPr>
        <w:t>will</w:t>
      </w:r>
      <w:r w:rsidRPr="00C8554E">
        <w:rPr>
          <w:rStyle w:val="StyleBoldUnderline"/>
        </w:rPr>
        <w:t xml:space="preserve"> </w:t>
      </w:r>
      <w:r w:rsidRPr="00C8554E">
        <w:rPr>
          <w:rStyle w:val="StyleBoldUnderline"/>
          <w:highlight w:val="cyan"/>
        </w:rPr>
        <w:t>stay up</w:t>
      </w:r>
      <w:r>
        <w:t xml:space="preserve"> for some time. </w:t>
      </w:r>
      <w:r w:rsidRPr="00C8554E">
        <w:rPr>
          <w:rStyle w:val="StyleBoldUnderline"/>
          <w:highlight w:val="cyan"/>
        </w:rPr>
        <w:t>Every gas-guzzling SUV that gets built</w:t>
      </w:r>
      <w:r w:rsidRPr="00C8554E">
        <w:rPr>
          <w:highlight w:val="cyan"/>
        </w:rPr>
        <w:t xml:space="preserve"> </w:t>
      </w:r>
      <w:r w:rsidRPr="00C8554E">
        <w:rPr>
          <w:rStyle w:val="StyleBoldUnderline"/>
          <w:highlight w:val="cyan"/>
        </w:rPr>
        <w:t>will</w:t>
      </w:r>
      <w:r>
        <w:t xml:space="preserve"> likely </w:t>
      </w:r>
      <w:r w:rsidRPr="00C8554E">
        <w:rPr>
          <w:rStyle w:val="StyleBoldUnderline"/>
          <w:highlight w:val="cyan"/>
        </w:rPr>
        <w:t>get</w:t>
      </w:r>
      <w:r>
        <w:t xml:space="preserve"> sold and then </w:t>
      </w:r>
      <w:r w:rsidRPr="00C8554E">
        <w:rPr>
          <w:rStyle w:val="StyleBoldUnderline"/>
          <w:highlight w:val="cyan"/>
        </w:rPr>
        <w:t>driven for at least a decade</w:t>
      </w:r>
      <w:r>
        <w:t xml:space="preserve">. Which is just a way of saying </w:t>
      </w:r>
      <w:r w:rsidRPr="008C67A5">
        <w:rPr>
          <w:rStyle w:val="StyleBoldUnderline"/>
        </w:rPr>
        <w:t>there’s a lag</w:t>
      </w:r>
      <w:r>
        <w:t xml:space="preserve"> built into our energy infrastructure. </w:t>
      </w:r>
      <w:r w:rsidRPr="008C67A5">
        <w:rPr>
          <w:rStyle w:val="StyleBoldUnderline"/>
        </w:rPr>
        <w:t>It’</w:t>
      </w:r>
      <w:r w:rsidRPr="00C8554E">
        <w:rPr>
          <w:rStyle w:val="StyleBoldUnderline"/>
          <w:highlight w:val="cyan"/>
        </w:rPr>
        <w:t>s not easy to turn off the carbon tap</w:t>
      </w:r>
      <w:r w:rsidRPr="00C8554E">
        <w:rPr>
          <w:highlight w:val="cyan"/>
        </w:rPr>
        <w:t xml:space="preserve"> </w:t>
      </w:r>
      <w:r w:rsidRPr="00C8554E">
        <w:rPr>
          <w:rStyle w:val="StyleBoldUnderline"/>
          <w:highlight w:val="cyan"/>
        </w:rPr>
        <w:t>once we edge</w:t>
      </w:r>
      <w:r w:rsidRPr="00C8554E">
        <w:rPr>
          <w:highlight w:val="cyan"/>
        </w:rPr>
        <w:t xml:space="preserve"> </w:t>
      </w:r>
      <w:r w:rsidRPr="00C8554E">
        <w:rPr>
          <w:rStyle w:val="Emphasis"/>
          <w:highlight w:val="cyan"/>
        </w:rPr>
        <w:t>near</w:t>
      </w:r>
      <w:r w:rsidRPr="00C8554E">
        <w:rPr>
          <w:highlight w:val="cyan"/>
        </w:rPr>
        <w:t xml:space="preserve"> </w:t>
      </w:r>
      <w:r w:rsidRPr="00C8554E">
        <w:rPr>
          <w:rStyle w:val="StyleBoldUnderline"/>
          <w:highlight w:val="cyan"/>
        </w:rPr>
        <w:t>450 ppm</w:t>
      </w:r>
      <w:r w:rsidRPr="008C67A5">
        <w:rPr>
          <w:rStyle w:val="StyleBoldUnderline"/>
        </w:rPr>
        <w:t>.</w:t>
      </w:r>
      <w:r>
        <w:rPr>
          <w:rStyle w:val="StyleBoldUnderline"/>
        </w:rPr>
        <w:t xml:space="preserve"> </w:t>
      </w:r>
      <w:r>
        <w:t xml:space="preserve">And, as the IEA found, </w:t>
      </w:r>
      <w:r w:rsidRPr="00C8554E">
        <w:rPr>
          <w:rStyle w:val="StyleBoldUnderline"/>
          <w:highlight w:val="cyan"/>
        </w:rPr>
        <w:t>we’re</w:t>
      </w:r>
      <w:r>
        <w:t xml:space="preserve"> about </w:t>
      </w:r>
      <w:r w:rsidRPr="00C8554E">
        <w:rPr>
          <w:rStyle w:val="StyleBoldUnderline"/>
          <w:highlight w:val="cyan"/>
        </w:rPr>
        <w:t>five years away from building enough</w:t>
      </w:r>
      <w:r w:rsidRPr="003F0F31">
        <w:rPr>
          <w:rStyle w:val="StyleBoldUnderline"/>
        </w:rPr>
        <w:t xml:space="preserve"> carbon-spewing </w:t>
      </w:r>
      <w:r w:rsidRPr="00C8554E">
        <w:rPr>
          <w:rStyle w:val="StyleBoldUnderline"/>
          <w:highlight w:val="cyan"/>
        </w:rPr>
        <w:t>infrastructure to lock us in</w:t>
      </w:r>
      <w:r w:rsidRPr="003F0F31">
        <w:rPr>
          <w:rStyle w:val="StyleBoldUnderline"/>
        </w:rPr>
        <w:t xml:space="preserve"> and make it</w:t>
      </w:r>
      <w:r>
        <w:t xml:space="preserve"> extremely difficult — maybe </w:t>
      </w:r>
      <w:r w:rsidRPr="003F0F31">
        <w:rPr>
          <w:rStyle w:val="Emphasis"/>
        </w:rPr>
        <w:t>impossible</w:t>
      </w:r>
      <w:r>
        <w:t xml:space="preserve"> — </w:t>
      </w:r>
      <w:r w:rsidRPr="003F0F31">
        <w:rPr>
          <w:rStyle w:val="StyleBoldUnderline"/>
        </w:rPr>
        <w:t>to avoid 450 ppm.</w:t>
      </w:r>
      <w:r>
        <w:t xml:space="preserve"> </w:t>
      </w:r>
      <w:r w:rsidRPr="00C8554E">
        <w:rPr>
          <w:rStyle w:val="StyleBoldUnderline"/>
          <w:highlight w:val="cyan"/>
        </w:rPr>
        <w:t>The point of no return</w:t>
      </w:r>
      <w:r>
        <w:t xml:space="preserve"> comes around </w:t>
      </w:r>
      <w:r w:rsidRPr="00C8554E">
        <w:rPr>
          <w:rStyle w:val="StyleBoldUnderline"/>
          <w:highlight w:val="cyan"/>
        </w:rPr>
        <w:t>2017</w:t>
      </w:r>
      <w:r>
        <w:t>. Here’s a chart to visualize it:</w:t>
      </w:r>
    </w:p>
    <w:p w:rsidR="00BD709A" w:rsidRDefault="00BD709A" w:rsidP="00BD709A">
      <w:pPr>
        <w:pStyle w:val="Heading3"/>
      </w:pPr>
      <w:r>
        <w:lastRenderedPageBreak/>
        <w:t>350 Key</w:t>
      </w:r>
    </w:p>
    <w:p w:rsidR="00BD709A" w:rsidRDefault="00BD709A" w:rsidP="00BD709A">
      <w:pPr>
        <w:pStyle w:val="Heading4"/>
      </w:pPr>
      <w:r>
        <w:t>350 is key to avoid runaway warming</w:t>
      </w:r>
    </w:p>
    <w:p w:rsidR="00BD709A" w:rsidRDefault="00BD709A" w:rsidP="00BD709A">
      <w:proofErr w:type="spellStart"/>
      <w:r>
        <w:t>Eban</w:t>
      </w:r>
      <w:proofErr w:type="spellEnd"/>
      <w:r>
        <w:t xml:space="preserve"> </w:t>
      </w:r>
      <w:r w:rsidRPr="002370A2">
        <w:rPr>
          <w:rStyle w:val="StyleStyleBold12pt"/>
        </w:rPr>
        <w:t>Goodstein</w:t>
      </w:r>
      <w:r>
        <w:t>, the director of the Bard Center for Environmental Policy and Bard’s new MBA in Sustainability in NYC, 10-7-</w:t>
      </w:r>
      <w:r w:rsidRPr="002370A2">
        <w:rPr>
          <w:rStyle w:val="StyleStyleBold12pt"/>
        </w:rPr>
        <w:t>2009</w:t>
      </w:r>
      <w:r>
        <w:t>, “ The economics of 350,” Grist, http://grist.org/article/the-economics-of-350/</w:t>
      </w:r>
    </w:p>
    <w:p w:rsidR="00BD709A" w:rsidRDefault="00BD709A" w:rsidP="00BD709A">
      <w:pPr>
        <w:rPr>
          <w:rStyle w:val="StyleBoldUnderline"/>
        </w:rPr>
      </w:pPr>
      <w:r w:rsidRPr="00F70D28">
        <w:rPr>
          <w:sz w:val="16"/>
        </w:rPr>
        <w:t xml:space="preserve">But </w:t>
      </w:r>
      <w:r w:rsidRPr="00B03D33">
        <w:rPr>
          <w:rStyle w:val="StyleBoldUnderline"/>
          <w:highlight w:val="green"/>
        </w:rPr>
        <w:t>450ppm</w:t>
      </w:r>
      <w:r w:rsidRPr="00F70D28">
        <w:rPr>
          <w:sz w:val="16"/>
        </w:rPr>
        <w:t>, it turns out</w:t>
      </w:r>
      <w:r w:rsidRPr="0001529A">
        <w:rPr>
          <w:rStyle w:val="StyleBoldUnderline"/>
        </w:rPr>
        <w:t xml:space="preserve">, </w:t>
      </w:r>
      <w:r w:rsidRPr="00B03D33">
        <w:rPr>
          <w:rStyle w:val="StyleBoldUnderline"/>
          <w:highlight w:val="green"/>
        </w:rPr>
        <w:t>is so 2005</w:t>
      </w:r>
      <w:r w:rsidRPr="00F70D28">
        <w:rPr>
          <w:sz w:val="16"/>
        </w:rPr>
        <w:t xml:space="preserve">. In the last 4 years, </w:t>
      </w:r>
      <w:r w:rsidRPr="0001529A">
        <w:rPr>
          <w:rStyle w:val="StyleBoldUnderline"/>
        </w:rPr>
        <w:t>climate scientists, lead by NASA’s</w:t>
      </w:r>
      <w:r w:rsidRPr="00F70D28">
        <w:rPr>
          <w:sz w:val="16"/>
        </w:rPr>
        <w:t xml:space="preserve"> James </w:t>
      </w:r>
      <w:r w:rsidRPr="0001529A">
        <w:rPr>
          <w:rStyle w:val="StyleBoldUnderline"/>
        </w:rPr>
        <w:t>Hansen</w:t>
      </w:r>
      <w:r w:rsidRPr="00F70D28">
        <w:rPr>
          <w:sz w:val="16"/>
        </w:rPr>
        <w:t xml:space="preserve">, have </w:t>
      </w:r>
      <w:r w:rsidRPr="0001529A">
        <w:rPr>
          <w:rStyle w:val="StyleBoldUnderline"/>
        </w:rPr>
        <w:t xml:space="preserve">dramatically altered the bar. </w:t>
      </w:r>
      <w:r w:rsidRPr="00B03D33">
        <w:rPr>
          <w:rStyle w:val="StyleBoldUnderline"/>
          <w:highlight w:val="green"/>
        </w:rPr>
        <w:t>To avoid</w:t>
      </w:r>
      <w:r w:rsidRPr="0001529A">
        <w:rPr>
          <w:rStyle w:val="StyleBoldUnderline"/>
        </w:rPr>
        <w:t xml:space="preserve"> global warming </w:t>
      </w:r>
      <w:r w:rsidRPr="00B03D33">
        <w:rPr>
          <w:rStyle w:val="StyleBoldUnderline"/>
          <w:highlight w:val="green"/>
        </w:rPr>
        <w:t>catastrophe</w:t>
      </w:r>
      <w:r w:rsidRPr="00F70D28">
        <w:rPr>
          <w:sz w:val="16"/>
        </w:rPr>
        <w:t xml:space="preserve">-collapse of the continental ice-sheets and sea level rise of dozens of feet — </w:t>
      </w:r>
      <w:r w:rsidRPr="0001529A">
        <w:rPr>
          <w:rStyle w:val="StyleBoldUnderline"/>
        </w:rPr>
        <w:t xml:space="preserve">many scientists are now telling us </w:t>
      </w:r>
      <w:r w:rsidRPr="00B03D33">
        <w:rPr>
          <w:rStyle w:val="StyleBoldUnderline"/>
          <w:highlight w:val="green"/>
        </w:rPr>
        <w:t>we have to get down to 350 ppm</w:t>
      </w:r>
      <w:r w:rsidRPr="00F70D28">
        <w:rPr>
          <w:sz w:val="16"/>
        </w:rPr>
        <w:t xml:space="preserve">, and </w:t>
      </w:r>
      <w:r w:rsidRPr="0001529A">
        <w:rPr>
          <w:rStyle w:val="StyleBoldUnderline"/>
        </w:rPr>
        <w:t>quickly</w:t>
      </w:r>
      <w:r w:rsidRPr="00F70D28">
        <w:rPr>
          <w:sz w:val="16"/>
        </w:rPr>
        <w:t xml:space="preserve">. And so, what four years ago was a heroic target of 450 ppm has suddenly become a mind-boggling target of 350 ppm. Instead of global emissions cuts of 80 percent from 1990 levels </w:t>
      </w:r>
      <w:r w:rsidRPr="00C8554E">
        <w:rPr>
          <w:rStyle w:val="StyleBoldUnderline"/>
          <w:highlight w:val="cyan"/>
        </w:rPr>
        <w:t>by 2050, 350 requires 97 percent reductions</w:t>
      </w:r>
      <w:r w:rsidRPr="00C8554E">
        <w:rPr>
          <w:sz w:val="16"/>
          <w:highlight w:val="cyan"/>
        </w:rPr>
        <w:t xml:space="preserve">: </w:t>
      </w:r>
      <w:r w:rsidRPr="00C8554E">
        <w:rPr>
          <w:rStyle w:val="StyleBoldUnderline"/>
          <w:highlight w:val="cyan"/>
        </w:rPr>
        <w:t>a complete conversion to renewable energy systems by mid-century</w:t>
      </w:r>
      <w:r w:rsidRPr="0001529A">
        <w:rPr>
          <w:rStyle w:val="StyleBoldUnderline"/>
        </w:rPr>
        <w:t>,</w:t>
      </w:r>
      <w:r w:rsidRPr="00F70D28">
        <w:rPr>
          <w:sz w:val="16"/>
        </w:rPr>
        <w:t xml:space="preserve"> with the world economy virtually free of carbon emissions. </w:t>
      </w:r>
      <w:r w:rsidRPr="0001529A">
        <w:rPr>
          <w:rStyle w:val="StyleBoldUnderline"/>
        </w:rPr>
        <w:t>This is a far more demanding goal than any of the leading policy proposals</w:t>
      </w:r>
      <w:r w:rsidRPr="00F70D28">
        <w:rPr>
          <w:sz w:val="16"/>
        </w:rPr>
        <w:t xml:space="preserve"> under discussion today. Game over? No. Just time to adjust our thinking about what is possible. We, along with four other authors, recently completed a report [PDF] for Economics for Equity and the Environment Network (E3), surveying the economic studies informed by recent science. The report found that quicker action aimed at more ambitious targets makes good economic sense. The report outlines what it will take to achieve 350 and finds that a comprehensive global strategy is still </w:t>
      </w:r>
      <w:proofErr w:type="gramStart"/>
      <w:r w:rsidRPr="00F70D28">
        <w:rPr>
          <w:sz w:val="16"/>
        </w:rPr>
        <w:t>well-within</w:t>
      </w:r>
      <w:proofErr w:type="gramEnd"/>
      <w:r w:rsidRPr="00F70D28">
        <w:rPr>
          <w:sz w:val="16"/>
        </w:rPr>
        <w:t xml:space="preserve"> the range of what most reasonable people are willing to pay today to avoid far greater damages from climate change down the road. With likely investments of about 1-3 percent of global GDP, we could rewire the planet with clean energy, rebuild global forests to trap billions of tons of carbon, create jobs, and stabilize the climate. And depending on factors such as the price of oil, these investments might actually save us money. The bad news on the climate front is NOT that the costs of preventing climate change are becoming too expensive. Estimates of the costs have remained relatively stable, while estimates of the likely costs of inaction are becoming unbearable. Whether the final number is 450 or 350, we face no insoluble technical or economic challenges. This is still a problem we can afford to solve. Stopping global warming remains fundamentally a problem of political will. Why 350? At the Rio Earth Summit in 1990, the international community agreed to work to prevent “dangerous anthropogenic interference” with the global climate. This statement solidified into a goal of holding further warming to no more than 2 degrees C (3.6 degrees F) above 1990 levels; operationally, this suggested that we needed to stabilize CO2 concentrations in the atmosphere at below 450 ppm. So for the past few years, 450 </w:t>
      </w:r>
      <w:proofErr w:type="gramStart"/>
      <w:r w:rsidRPr="00F70D28">
        <w:rPr>
          <w:sz w:val="16"/>
        </w:rPr>
        <w:t>has</w:t>
      </w:r>
      <w:proofErr w:type="gramEnd"/>
      <w:r w:rsidRPr="00F70D28">
        <w:rPr>
          <w:sz w:val="16"/>
        </w:rPr>
        <w:t xml:space="preserve"> been the number. And it is a daunting one: at current rates of emissions, we will blow past 450 ppm in less than 30 years. Stabilizing at 450 ppm requires rich countries to immediately cap carbon and begin steep cuts. By 2025, the </w:t>
      </w:r>
      <w:proofErr w:type="gramStart"/>
      <w:r w:rsidRPr="00F70D28">
        <w:rPr>
          <w:sz w:val="16"/>
        </w:rPr>
        <w:t>450 ppm</w:t>
      </w:r>
      <w:proofErr w:type="gramEnd"/>
      <w:r w:rsidRPr="00F70D28">
        <w:rPr>
          <w:sz w:val="16"/>
        </w:rPr>
        <w:t xml:space="preserve"> goal means that emissions have to be falling across the entire planet. Yet now, in 2009, governments and businesses are just beginning to come to grips with 450. In the developed world, the architecture for a multi-decadal cap-and-cut system is emerging, and in China there is a growing commitment to clean energy technology, and an inching towards the acceptance of carbon cuts. But now the </w:t>
      </w:r>
      <w:r w:rsidRPr="00C8554E">
        <w:rPr>
          <w:rStyle w:val="StyleBoldUnderline"/>
          <w:highlight w:val="cyan"/>
        </w:rPr>
        <w:t>scientists have stepped back in</w:t>
      </w:r>
      <w:r w:rsidRPr="00F70D28">
        <w:rPr>
          <w:rStyle w:val="StyleBoldUnderline"/>
        </w:rPr>
        <w:t>.</w:t>
      </w:r>
      <w:r>
        <w:rPr>
          <w:rStyle w:val="StyleBoldUnderline"/>
        </w:rPr>
        <w:t xml:space="preserve"> </w:t>
      </w:r>
      <w:r w:rsidRPr="00F70D28">
        <w:rPr>
          <w:rStyle w:val="StyleBoldUnderline"/>
        </w:rPr>
        <w:t xml:space="preserve">Even </w:t>
      </w:r>
      <w:r w:rsidRPr="00C8554E">
        <w:rPr>
          <w:rStyle w:val="StyleBoldUnderline"/>
          <w:highlight w:val="cyan"/>
        </w:rPr>
        <w:t>if we achieve 450</w:t>
      </w:r>
      <w:r w:rsidRPr="00F70D28">
        <w:rPr>
          <w:sz w:val="16"/>
        </w:rPr>
        <w:t xml:space="preserve"> ppm CO2, according to the Stern Review, </w:t>
      </w:r>
      <w:r w:rsidRPr="00C8554E">
        <w:rPr>
          <w:rStyle w:val="StyleBoldUnderline"/>
          <w:highlight w:val="cyan"/>
        </w:rPr>
        <w:t>we still face a 70 percent chance that the globe will heat up more than 2.4 degrees C</w:t>
      </w:r>
      <w:r w:rsidRPr="00F70D28">
        <w:rPr>
          <w:rStyle w:val="StyleBoldUnderline"/>
        </w:rPr>
        <w:t>.</w:t>
      </w:r>
      <w:r>
        <w:rPr>
          <w:rStyle w:val="StyleBoldUnderline"/>
        </w:rPr>
        <w:t xml:space="preserve"> </w:t>
      </w:r>
      <w:r w:rsidRPr="00C8554E">
        <w:rPr>
          <w:rStyle w:val="StyleBoldUnderline"/>
          <w:highlight w:val="cyan"/>
        </w:rPr>
        <w:t>The last time the earth was that hot sea levels were 75 feet higher</w:t>
      </w:r>
      <w:r w:rsidRPr="00F70D28">
        <w:rPr>
          <w:rStyle w:val="StyleBoldUnderline"/>
        </w:rPr>
        <w:t>.</w:t>
      </w:r>
      <w:r>
        <w:rPr>
          <w:rStyle w:val="StyleBoldUnderline"/>
        </w:rPr>
        <w:t xml:space="preserve"> </w:t>
      </w:r>
      <w:r w:rsidRPr="00F70D28">
        <w:rPr>
          <w:sz w:val="16"/>
        </w:rPr>
        <w:t xml:space="preserve">On top of this, increasing evidence suggests that </w:t>
      </w:r>
      <w:r w:rsidRPr="00F70D28">
        <w:rPr>
          <w:rStyle w:val="StyleBoldUnderline"/>
        </w:rPr>
        <w:t xml:space="preserve">the earth’s climate system is much more sensitive to the build-up of C02 than conventional wisdom would have it. Initial </w:t>
      </w:r>
      <w:r w:rsidRPr="00C8554E">
        <w:rPr>
          <w:rStyle w:val="StyleBoldUnderline"/>
          <w:highlight w:val="cyan"/>
        </w:rPr>
        <w:t>warming</w:t>
      </w:r>
      <w:r w:rsidRPr="00F70D28">
        <w:rPr>
          <w:rStyle w:val="StyleBoldUnderline"/>
        </w:rPr>
        <w:t xml:space="preserve"> </w:t>
      </w:r>
      <w:r w:rsidRPr="00C8554E">
        <w:rPr>
          <w:rStyle w:val="StyleBoldUnderline"/>
          <w:highlight w:val="cyan"/>
        </w:rPr>
        <w:t>appears</w:t>
      </w:r>
      <w:r w:rsidRPr="00F70D28">
        <w:rPr>
          <w:rStyle w:val="StyleBoldUnderline"/>
        </w:rPr>
        <w:t xml:space="preserve"> more </w:t>
      </w:r>
      <w:r w:rsidRPr="00C8554E">
        <w:rPr>
          <w:rStyle w:val="StyleBoldUnderline"/>
        </w:rPr>
        <w:t>and</w:t>
      </w:r>
      <w:r w:rsidRPr="00F70D28">
        <w:rPr>
          <w:rStyle w:val="StyleBoldUnderline"/>
        </w:rPr>
        <w:t xml:space="preserve"> </w:t>
      </w:r>
      <w:r w:rsidRPr="00C8554E">
        <w:rPr>
          <w:rStyle w:val="StyleBoldUnderline"/>
          <w:highlight w:val="cyan"/>
        </w:rPr>
        <w:t>more likely to trigger</w:t>
      </w:r>
      <w:r w:rsidRPr="00F70D28">
        <w:rPr>
          <w:rStyle w:val="StyleBoldUnderline"/>
        </w:rPr>
        <w:t xml:space="preserve"> processes that will lead to </w:t>
      </w:r>
      <w:r w:rsidRPr="00C8554E">
        <w:rPr>
          <w:rStyle w:val="StyleBoldUnderline"/>
          <w:highlight w:val="cyan"/>
        </w:rPr>
        <w:t>additional warming: methane released</w:t>
      </w:r>
      <w:r w:rsidRPr="00F70D28">
        <w:rPr>
          <w:sz w:val="16"/>
        </w:rPr>
        <w:t xml:space="preserve"> from thawing tundra and drying arctic wetlands; </w:t>
      </w:r>
      <w:r w:rsidRPr="00C8554E">
        <w:rPr>
          <w:rStyle w:val="StyleBoldUnderline"/>
          <w:highlight w:val="cyan"/>
        </w:rPr>
        <w:t>carbon emitted from burning forests and drying soils</w:t>
      </w:r>
      <w:r w:rsidRPr="00F70D28">
        <w:rPr>
          <w:rStyle w:val="StyleBoldUnderline"/>
        </w:rPr>
        <w:t>.</w:t>
      </w:r>
      <w:r>
        <w:rPr>
          <w:rStyle w:val="StyleBoldUnderline"/>
        </w:rPr>
        <w:t xml:space="preserve"> </w:t>
      </w:r>
      <w:r w:rsidRPr="00F70D28">
        <w:rPr>
          <w:sz w:val="16"/>
        </w:rPr>
        <w:t xml:space="preserve">Given this new evidence, </w:t>
      </w:r>
      <w:r w:rsidRPr="00F70D28">
        <w:rPr>
          <w:rStyle w:val="StyleBoldUnderline"/>
        </w:rPr>
        <w:t xml:space="preserve">Hansen and others have argued that to avoid triggering the collapse of the ice-sheets, and eventual flooding of the great coastal cities of the world, </w:t>
      </w:r>
      <w:r w:rsidRPr="00C8554E">
        <w:rPr>
          <w:rStyle w:val="StyleBoldUnderline"/>
          <w:highlight w:val="cyan"/>
        </w:rPr>
        <w:t>we have to hold warming to less than 2 degrees C.</w:t>
      </w:r>
      <w:r>
        <w:rPr>
          <w:rStyle w:val="StyleBoldUnderline"/>
        </w:rPr>
        <w:t xml:space="preserve"> </w:t>
      </w:r>
      <w:r w:rsidRPr="00F70D28">
        <w:rPr>
          <w:sz w:val="16"/>
        </w:rPr>
        <w:t xml:space="preserve">And so, </w:t>
      </w:r>
      <w:r w:rsidRPr="00C8554E">
        <w:rPr>
          <w:rStyle w:val="StyleBoldUnderline"/>
          <w:highlight w:val="cyan"/>
        </w:rPr>
        <w:t>in</w:t>
      </w:r>
      <w:r w:rsidRPr="00F70D28">
        <w:rPr>
          <w:sz w:val="16"/>
        </w:rPr>
        <w:t xml:space="preserve"> the year </w:t>
      </w:r>
      <w:r w:rsidRPr="00C8554E">
        <w:rPr>
          <w:rStyle w:val="StyleBoldUnderline"/>
          <w:highlight w:val="cyan"/>
        </w:rPr>
        <w:t>2007, the new number arrived: 350</w:t>
      </w:r>
      <w:r w:rsidRPr="00F70D28">
        <w:rPr>
          <w:rStyle w:val="StyleBoldUnderline"/>
        </w:rPr>
        <w:t>.</w:t>
      </w:r>
    </w:p>
    <w:p w:rsidR="00BD709A" w:rsidRPr="002370A2" w:rsidRDefault="00BD709A" w:rsidP="00BD709A">
      <w:pPr>
        <w:pStyle w:val="Heading3"/>
      </w:pPr>
      <w:r w:rsidRPr="002370A2">
        <w:lastRenderedPageBreak/>
        <w:t>350 Impossible</w:t>
      </w:r>
    </w:p>
    <w:p w:rsidR="00BD709A" w:rsidRDefault="00BD709A" w:rsidP="00BD709A">
      <w:pPr>
        <w:pStyle w:val="Heading4"/>
      </w:pPr>
      <w:r>
        <w:t>350 is impossible</w:t>
      </w:r>
    </w:p>
    <w:p w:rsidR="00BD709A" w:rsidRDefault="00BD709A" w:rsidP="00BD709A">
      <w:proofErr w:type="spellStart"/>
      <w:r>
        <w:t>Marlo</w:t>
      </w:r>
      <w:proofErr w:type="spellEnd"/>
      <w:r>
        <w:t xml:space="preserve"> </w:t>
      </w:r>
      <w:r w:rsidRPr="00C8554E">
        <w:rPr>
          <w:rStyle w:val="StyleStyleBold12pt"/>
          <w:highlight w:val="cyan"/>
        </w:rPr>
        <w:t>Lewis</w:t>
      </w:r>
      <w:r>
        <w:t>, contributing editor, 4-2-</w:t>
      </w:r>
      <w:r w:rsidRPr="00810DC6">
        <w:rPr>
          <w:rStyle w:val="StyleStyleBold12pt"/>
        </w:rPr>
        <w:t>200</w:t>
      </w:r>
      <w:r w:rsidRPr="00C8554E">
        <w:rPr>
          <w:rStyle w:val="StyleStyleBold12pt"/>
          <w:highlight w:val="cyan"/>
        </w:rPr>
        <w:t>9</w:t>
      </w:r>
      <w:r>
        <w:t>, “What would it take to reduce CO2 levels to 350 ppm?” Open Market (Competitive Enterprise Institute), http://www.openmarket.org/2009/04/02/what-would-it-take-to-reduce-co2-levels-to-350-ppm/</w:t>
      </w:r>
    </w:p>
    <w:p w:rsidR="00BD709A" w:rsidRDefault="00BD709A" w:rsidP="00BD709A">
      <w:pPr>
        <w:rPr>
          <w:rStyle w:val="StyleBoldUnderline"/>
        </w:rPr>
      </w:pPr>
      <w:r>
        <w:t xml:space="preserve">But as </w:t>
      </w:r>
      <w:proofErr w:type="spellStart"/>
      <w:r>
        <w:t>Newsweekreporter</w:t>
      </w:r>
      <w:proofErr w:type="spellEnd"/>
      <w:r>
        <w:t xml:space="preserve"> Sharon Begley points out, </w:t>
      </w:r>
      <w:r w:rsidRPr="00B262E2">
        <w:rPr>
          <w:rStyle w:val="StyleBoldUnderline"/>
        </w:rPr>
        <w:t xml:space="preserve">just </w:t>
      </w:r>
      <w:r w:rsidRPr="00714671">
        <w:rPr>
          <w:rStyle w:val="StyleBoldUnderline"/>
          <w:highlight w:val="cyan"/>
        </w:rPr>
        <w:t>to limit atmospheric concentrations to 450 ppm, nations would have to build 10,000 new nuclear power plants</w:t>
      </w:r>
      <w:r>
        <w:t>–</w:t>
      </w:r>
      <w:r w:rsidRPr="00B262E2">
        <w:rPr>
          <w:rStyle w:val="StyleBoldUnderline"/>
        </w:rPr>
        <w:t>one every other day from now until 2050–</w:t>
      </w:r>
      <w:r w:rsidRPr="002469F7">
        <w:rPr>
          <w:rStyle w:val="StyleBoldUnderline"/>
          <w:highlight w:val="cyan"/>
        </w:rPr>
        <w:t>plus</w:t>
      </w:r>
      <w:r>
        <w:t xml:space="preserve"> a mind boggling </w:t>
      </w:r>
      <w:r w:rsidRPr="00714671">
        <w:rPr>
          <w:rStyle w:val="StyleBoldUnderline"/>
          <w:highlight w:val="cyan"/>
        </w:rPr>
        <w:t>1</w:t>
      </w:r>
      <w:r w:rsidRPr="00B262E2">
        <w:rPr>
          <w:rStyle w:val="StyleBoldUnderline"/>
        </w:rPr>
        <w:t xml:space="preserve"> </w:t>
      </w:r>
      <w:r w:rsidRPr="00714671">
        <w:rPr>
          <w:rStyle w:val="StyleBoldUnderline"/>
          <w:highlight w:val="cyan"/>
        </w:rPr>
        <w:t xml:space="preserve">million solar roof top </w:t>
      </w:r>
      <w:r w:rsidRPr="002469F7">
        <w:rPr>
          <w:rStyle w:val="StyleBoldUnderline"/>
          <w:highlight w:val="cyan"/>
        </w:rPr>
        <w:t>panels</w:t>
      </w:r>
      <w:r w:rsidRPr="002469F7">
        <w:rPr>
          <w:highlight w:val="cyan"/>
        </w:rPr>
        <w:t xml:space="preserve"> per day</w:t>
      </w:r>
      <w:r>
        <w:t xml:space="preserve"> from now </w:t>
      </w:r>
      <w:r w:rsidRPr="002469F7">
        <w:rPr>
          <w:highlight w:val="cyan"/>
        </w:rPr>
        <w:t>until 2050</w:t>
      </w:r>
      <w:r>
        <w:t xml:space="preserve">. </w:t>
      </w:r>
      <w:r w:rsidRPr="002469F7">
        <w:rPr>
          <w:rStyle w:val="StyleBoldUnderline"/>
          <w:highlight w:val="cyan"/>
        </w:rPr>
        <w:t>Even then, 450 ppm is attainable only if global energy efficiency improves</w:t>
      </w:r>
      <w:r>
        <w:t xml:space="preserve"> by a whopping </w:t>
      </w:r>
      <w:r w:rsidRPr="002469F7">
        <w:rPr>
          <w:rStyle w:val="StyleBoldUnderline"/>
          <w:highlight w:val="cyan"/>
        </w:rPr>
        <w:t>500%</w:t>
      </w:r>
      <w:r w:rsidRPr="00B262E2">
        <w:rPr>
          <w:rStyle w:val="StyleBoldUnderline"/>
        </w:rPr>
        <w:t xml:space="preserve">, </w:t>
      </w:r>
      <w:r w:rsidRPr="002469F7">
        <w:rPr>
          <w:rStyle w:val="StyleBoldUnderline"/>
          <w:highlight w:val="cyan"/>
        </w:rPr>
        <w:t>population grows only to 9 billio</w:t>
      </w:r>
      <w:r w:rsidRPr="00B262E2">
        <w:rPr>
          <w:rStyle w:val="StyleBoldUnderline"/>
        </w:rPr>
        <w:t>n</w:t>
      </w:r>
      <w:r>
        <w:t xml:space="preserve"> (instead of 10 billion or 11 billion), </w:t>
      </w:r>
      <w:r w:rsidRPr="002469F7">
        <w:rPr>
          <w:rStyle w:val="StyleBoldUnderline"/>
          <w:highlight w:val="cyan"/>
        </w:rPr>
        <w:t>and global GDP grows at an anemic</w:t>
      </w:r>
      <w:r>
        <w:t xml:space="preserve"> (near recession) </w:t>
      </w:r>
      <w:r w:rsidRPr="002469F7">
        <w:rPr>
          <w:rStyle w:val="StyleBoldUnderline"/>
          <w:highlight w:val="cyan"/>
        </w:rPr>
        <w:t>rate of 1.6% per year.</w:t>
      </w:r>
      <w:r>
        <w:rPr>
          <w:rStyle w:val="StyleBoldUnderline"/>
        </w:rPr>
        <w:t xml:space="preserve"> </w:t>
      </w:r>
      <w:r w:rsidRPr="00B262E2">
        <w:rPr>
          <w:rStyle w:val="StyleBoldUnderline"/>
        </w:rPr>
        <w:t>What would it take to lower CO2 concentrations to 350 ppm?</w:t>
      </w:r>
      <w:r>
        <w:t xml:space="preserve"> According to Begley’s source, Cal Tech chemist Nathan Lewis, global </w:t>
      </w:r>
      <w:r w:rsidRPr="002469F7">
        <w:rPr>
          <w:rStyle w:val="StyleBoldUnderline"/>
          <w:highlight w:val="cyan"/>
        </w:rPr>
        <w:t>CO2 emissions would have to drop to zero by 2050.</w:t>
      </w:r>
      <w:r>
        <w:rPr>
          <w:rStyle w:val="StyleBoldUnderline"/>
        </w:rPr>
        <w:t xml:space="preserve"> </w:t>
      </w:r>
      <w:r w:rsidRPr="002469F7">
        <w:rPr>
          <w:rStyle w:val="Emphasis"/>
          <w:highlight w:val="cyan"/>
        </w:rPr>
        <w:t>Absent revolutionary changes</w:t>
      </w:r>
      <w:r>
        <w:t xml:space="preserve"> </w:t>
      </w:r>
      <w:r w:rsidRPr="00B262E2">
        <w:rPr>
          <w:rStyle w:val="StyleBoldUnderline"/>
        </w:rPr>
        <w:t>in energy production, distribution, conversion, and storage–Nobel-caliber breakthroughs that nobody can plan</w:t>
      </w:r>
      <w:r>
        <w:t xml:space="preserve"> or predict–</w:t>
      </w:r>
      <w:r w:rsidRPr="00B262E2">
        <w:rPr>
          <w:rStyle w:val="StyleBoldUnderline"/>
        </w:rPr>
        <w:t xml:space="preserve">lowering CO2 emissions to </w:t>
      </w:r>
      <w:r w:rsidRPr="002469F7">
        <w:rPr>
          <w:rStyle w:val="StyleBoldUnderline"/>
          <w:highlight w:val="cyan"/>
        </w:rPr>
        <w:t>350 ppm is</w:t>
      </w:r>
      <w:r w:rsidRPr="002469F7">
        <w:rPr>
          <w:highlight w:val="cyan"/>
        </w:rPr>
        <w:t xml:space="preserve"> </w:t>
      </w:r>
      <w:r w:rsidRPr="002469F7">
        <w:rPr>
          <w:rStyle w:val="Emphasis"/>
          <w:highlight w:val="cyan"/>
        </w:rPr>
        <w:t>impossible</w:t>
      </w:r>
      <w:r>
        <w:t xml:space="preserve"> without draconian cutbacks in population, economic output, or both. Whether they realize it or not, the </w:t>
      </w:r>
      <w:r w:rsidRPr="00B262E2">
        <w:rPr>
          <w:rStyle w:val="StyleBoldUnderline"/>
        </w:rPr>
        <w:t>Climate 350 Club is asking us to go back to the caves.</w:t>
      </w:r>
    </w:p>
    <w:p w:rsidR="00BD709A" w:rsidRPr="00E1428D" w:rsidRDefault="00BD709A" w:rsidP="00BD709A">
      <w:pPr>
        <w:pStyle w:val="Heading4"/>
      </w:pPr>
      <w:r>
        <w:t>Massive cuts aren’t sufficient – we are locked in to 6 degrees</w:t>
      </w:r>
    </w:p>
    <w:p w:rsidR="00BD709A" w:rsidRPr="00E1428D" w:rsidRDefault="00BD709A" w:rsidP="00BD709A">
      <w:r w:rsidRPr="00E1428D">
        <w:rPr>
          <w:rStyle w:val="StyleStyleBold12pt"/>
        </w:rPr>
        <w:t>A</w:t>
      </w:r>
      <w:r w:rsidRPr="00E1428D">
        <w:t xml:space="preserve">ssociated </w:t>
      </w:r>
      <w:r w:rsidRPr="00E1428D">
        <w:rPr>
          <w:rStyle w:val="StyleStyleBold12pt"/>
        </w:rPr>
        <w:t>P</w:t>
      </w:r>
      <w:r w:rsidRPr="00E1428D">
        <w:t xml:space="preserve">ress, </w:t>
      </w:r>
      <w:r>
        <w:t>9-24-</w:t>
      </w:r>
      <w:r w:rsidRPr="00E1428D">
        <w:rPr>
          <w:rStyle w:val="StyleStyleBold12pt"/>
        </w:rPr>
        <w:t>2009</w:t>
      </w:r>
      <w:r>
        <w:t xml:space="preserve">, </w:t>
      </w:r>
      <w:r w:rsidRPr="00E1428D">
        <w:t xml:space="preserve">Six Degree Temperature Rise by 2100 is Inevitable: UNEP, </w:t>
      </w:r>
      <w:hyperlink r:id="rId21" w:history="1">
        <w:r w:rsidRPr="00E1428D">
          <w:rPr>
            <w:rStyle w:val="Hyperlink"/>
          </w:rPr>
          <w:t>http://www.speedy-fit.co.uk/index2.php?option=com_content&amp;do_pdf=1&amp;id=168</w:t>
        </w:r>
      </w:hyperlink>
      <w:r w:rsidRPr="00E1428D">
        <w:t>)</w:t>
      </w:r>
    </w:p>
    <w:p w:rsidR="00BD709A" w:rsidRPr="00E1428D" w:rsidRDefault="00BD709A" w:rsidP="00BD709A">
      <w:r w:rsidRPr="00E1428D">
        <w:t xml:space="preserve">Earth's </w:t>
      </w:r>
      <w:r w:rsidRPr="00E1428D">
        <w:rPr>
          <w:rStyle w:val="StyleBoldUnderline"/>
          <w:highlight w:val="green"/>
        </w:rPr>
        <w:t>temperature is likely to jump six degrees</w:t>
      </w:r>
      <w:r w:rsidRPr="00E1428D">
        <w:t xml:space="preserve"> between now and the end of the century </w:t>
      </w:r>
      <w:r w:rsidRPr="00E1428D">
        <w:rPr>
          <w:rStyle w:val="StyleBoldUnderline"/>
          <w:highlight w:val="green"/>
        </w:rPr>
        <w:t>even if every country cuts</w:t>
      </w:r>
      <w:r w:rsidRPr="00E1428D">
        <w:t xml:space="preserve"> greenhouse gas </w:t>
      </w:r>
      <w:r w:rsidRPr="00E1428D">
        <w:rPr>
          <w:rStyle w:val="StyleBoldUnderline"/>
          <w:highlight w:val="green"/>
        </w:rPr>
        <w:t>emissions</w:t>
      </w:r>
      <w:r w:rsidRPr="00E1428D">
        <w:t xml:space="preserve"> as proposed, </w:t>
      </w:r>
      <w:r w:rsidRPr="00E1428D">
        <w:rPr>
          <w:rStyle w:val="StyleBoldUnderline"/>
          <w:highlight w:val="green"/>
        </w:rPr>
        <w:t>according to a U</w:t>
      </w:r>
      <w:r w:rsidRPr="00E1428D">
        <w:t xml:space="preserve">nited </w:t>
      </w:r>
      <w:r w:rsidRPr="00E1428D">
        <w:rPr>
          <w:rStyle w:val="StyleBoldUnderline"/>
          <w:highlight w:val="green"/>
        </w:rPr>
        <w:t>N</w:t>
      </w:r>
      <w:r w:rsidRPr="00E1428D">
        <w:t xml:space="preserve">ations </w:t>
      </w:r>
      <w:r w:rsidRPr="00E1428D">
        <w:rPr>
          <w:rStyle w:val="StyleBoldUnderline"/>
          <w:highlight w:val="green"/>
        </w:rPr>
        <w:t>update. Scientists looked at emission plans</w:t>
      </w:r>
      <w:r w:rsidRPr="00E1428D">
        <w:t xml:space="preserve"> from 192 nations </w:t>
      </w:r>
      <w:r w:rsidRPr="00E1428D">
        <w:rPr>
          <w:rStyle w:val="StyleBoldUnderline"/>
          <w:highlight w:val="green"/>
        </w:rPr>
        <w:t>and calculated what would happen</w:t>
      </w:r>
      <w:r w:rsidRPr="00E1428D">
        <w:t xml:space="preserve"> to global warming. </w:t>
      </w:r>
      <w:r w:rsidRPr="00E1428D">
        <w:rPr>
          <w:rStyle w:val="StyleBoldUnderline"/>
          <w:highlight w:val="green"/>
        </w:rPr>
        <w:t>The projections take into account 80 percent emission cuts</w:t>
      </w:r>
      <w:r w:rsidRPr="00E1428D">
        <w:t xml:space="preserve"> from the U.S. and Europe by 2050, </w:t>
      </w:r>
      <w:r w:rsidRPr="00E1428D">
        <w:rPr>
          <w:rStyle w:val="StyleBoldUnderline"/>
          <w:highlight w:val="green"/>
        </w:rPr>
        <w:t>which are not sure things</w:t>
      </w:r>
      <w:r w:rsidRPr="00E1428D">
        <w:t xml:space="preserve">. The U.S. figure is based on a bill that passed the House of Representatives but is running into resistance in the Senate, where debate has been delayed by health care reform efforts. Carbon dioxide, mostly from the burning of fossil fuels such as coal and oil, is the main cause of global warming, trapping the sun's energy in the atmosphere. The world's average temperature has already risen 1.4 degrees since the 19th century. Much of projected rise in temperature is because of developing nations, which aren't talking much about cutting their emissions, scientists said at a United Nations press conference Thursday. China alone adds nearly 2 degrees to the projections. "We are headed toward very serious changes in our planet," said </w:t>
      </w:r>
      <w:proofErr w:type="spellStart"/>
      <w:r w:rsidRPr="00E1428D">
        <w:t>Achim</w:t>
      </w:r>
      <w:proofErr w:type="spellEnd"/>
      <w:r w:rsidRPr="00E1428D">
        <w:t xml:space="preserve"> Steiner, head of the U.N.'s environment program, which issued the update on Thursday. The review looked at some 400 peer-reviewed papers on climate over the last three years.  </w:t>
      </w:r>
      <w:r w:rsidRPr="00E1428D">
        <w:rPr>
          <w:rStyle w:val="StyleBoldUnderline"/>
          <w:highlight w:val="green"/>
        </w:rPr>
        <w:t>Even if the developed world cuts</w:t>
      </w:r>
      <w:r w:rsidRPr="00E1428D">
        <w:t xml:space="preserve"> its emissions by </w:t>
      </w:r>
      <w:r w:rsidRPr="00E1428D">
        <w:rPr>
          <w:rStyle w:val="StyleBoldUnderline"/>
          <w:highlight w:val="green"/>
        </w:rPr>
        <w:t>80 percent and the developing world cuts theirs in half</w:t>
      </w:r>
      <w:r w:rsidRPr="00E1428D">
        <w:t xml:space="preserve"> by 2050, as some experts propose, </w:t>
      </w:r>
      <w:r w:rsidRPr="00E1428D">
        <w:rPr>
          <w:rStyle w:val="StyleBoldUnderline"/>
          <w:highlight w:val="green"/>
        </w:rPr>
        <w:t>the world is</w:t>
      </w:r>
      <w:r w:rsidRPr="00E1428D">
        <w:t xml:space="preserve"> still </w:t>
      </w:r>
      <w:r w:rsidRPr="00E1428D">
        <w:rPr>
          <w:rStyle w:val="StyleBoldUnderline"/>
          <w:highlight w:val="green"/>
        </w:rPr>
        <w:t>facing a</w:t>
      </w:r>
      <w:r w:rsidRPr="00E1428D">
        <w:rPr>
          <w:rStyle w:val="StyleBoldUnderline"/>
        </w:rPr>
        <w:t xml:space="preserve"> </w:t>
      </w:r>
      <w:r w:rsidRPr="00E1428D">
        <w:rPr>
          <w:rStyle w:val="StyleBoldUnderline"/>
          <w:highlight w:val="green"/>
        </w:rPr>
        <w:t>3-degree increase</w:t>
      </w:r>
      <w:r w:rsidRPr="00E1428D">
        <w:t xml:space="preserve"> by the end of the century, said Robert </w:t>
      </w:r>
      <w:proofErr w:type="spellStart"/>
      <w:r w:rsidRPr="00E1428D">
        <w:t>Corell</w:t>
      </w:r>
      <w:proofErr w:type="spellEnd"/>
      <w:r w:rsidRPr="00E1428D">
        <w:t xml:space="preserve">, a prominent U.S. climate scientist who helped oversee the update.  </w:t>
      </w:r>
      <w:proofErr w:type="spellStart"/>
      <w:r w:rsidRPr="00E1428D">
        <w:t>Corell</w:t>
      </w:r>
      <w:proofErr w:type="spellEnd"/>
      <w:r w:rsidRPr="00E1428D">
        <w:t xml:space="preserve">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  The U.N.'s environment program unveiled the update on peer-reviewed climate change science to tell diplomats how hot the planet is getting. The last big report from the Nobel Prize-winning Intergovernmental Panel on Climate Change came out more than two years ago and is based on science that is at least three to four years old, Steiner said.  Global warming is speeding up, especially in the Arctic, and that means that some top-level science projections from 2007 are already out of date and overly optimistic. </w:t>
      </w:r>
      <w:proofErr w:type="spellStart"/>
      <w:r w:rsidRPr="00E1428D">
        <w:t>Corell</w:t>
      </w:r>
      <w:proofErr w:type="spellEnd"/>
      <w:r w:rsidRPr="00E1428D">
        <w:t xml:space="preserve">, who headed an assessment of warming in the Arctic, said global warming </w:t>
      </w:r>
      <w:r w:rsidRPr="00E1428D">
        <w:lastRenderedPageBreak/>
        <w:t xml:space="preserve">"is accelerating in ways that we are not anticipating."  Because Greenland and West Antarctic ice sheets are melting far faster than thought, it looks like the seas will rise twice as fast as projected just three years ago, </w:t>
      </w:r>
      <w:proofErr w:type="spellStart"/>
      <w:r w:rsidRPr="00E1428D">
        <w:t>Corell</w:t>
      </w:r>
      <w:proofErr w:type="spellEnd"/>
      <w:r w:rsidRPr="00E1428D">
        <w:t xml:space="preserve"> said. He said seas should rise about a foot every 20 to 25 years.</w:t>
      </w:r>
    </w:p>
    <w:p w:rsidR="00BD709A" w:rsidRPr="004426C2" w:rsidRDefault="00BD709A" w:rsidP="00BD709A">
      <w:pPr>
        <w:pStyle w:val="Heading3"/>
      </w:pPr>
      <w:r w:rsidRPr="004426C2">
        <w:lastRenderedPageBreak/>
        <w:t>AT:  Climate Leadership</w:t>
      </w:r>
    </w:p>
    <w:p w:rsidR="00BD709A" w:rsidRDefault="00BD709A" w:rsidP="00BD709A">
      <w:pPr>
        <w:pStyle w:val="Heading4"/>
      </w:pPr>
      <w:r>
        <w:t>Free riders kill any chance for a global climate agreement</w:t>
      </w:r>
    </w:p>
    <w:p w:rsidR="00BD709A" w:rsidRPr="00B13015" w:rsidRDefault="00BD709A" w:rsidP="00BD709A">
      <w:proofErr w:type="spellStart"/>
      <w:r>
        <w:t>Gernot</w:t>
      </w:r>
      <w:proofErr w:type="spellEnd"/>
      <w:r>
        <w:t xml:space="preserve"> </w:t>
      </w:r>
      <w:r w:rsidRPr="00B13015">
        <w:rPr>
          <w:rStyle w:val="StyleStyleBold12pt"/>
        </w:rPr>
        <w:t>Wagner</w:t>
      </w:r>
      <w:r>
        <w:t xml:space="preserve">, Economist at the Environmental Defense Fund, adjunct assistant professor at Columbia University’s School for International and Public Affairs, and a research associate at Harvard University’s Kennedy School of Government, </w:t>
      </w:r>
      <w:r w:rsidRPr="00B13015">
        <w:rPr>
          <w:rStyle w:val="StyleStyleBold12pt"/>
        </w:rPr>
        <w:t>and</w:t>
      </w:r>
      <w:r>
        <w:t xml:space="preserve"> Martin L. </w:t>
      </w:r>
      <w:r w:rsidRPr="00B13015">
        <w:rPr>
          <w:rStyle w:val="StyleStyleBold12pt"/>
        </w:rPr>
        <w:t>Weitzman</w:t>
      </w:r>
      <w:r>
        <w:t>, Professor of Economics at Harvard University, 10-24-</w:t>
      </w:r>
      <w:r w:rsidRPr="00B13015">
        <w:rPr>
          <w:rStyle w:val="StyleStyleBold12pt"/>
        </w:rPr>
        <w:t>2012</w:t>
      </w:r>
      <w:r>
        <w:t>, “Playing God” http://www.foreignpolicy.com/articles/2012/10/22/playing_god</w:t>
      </w:r>
      <w:proofErr w:type="gramStart"/>
      <w:r>
        <w:t>?page</w:t>
      </w:r>
      <w:proofErr w:type="gramEnd"/>
      <w:r>
        <w:t>=full</w:t>
      </w:r>
    </w:p>
    <w:p w:rsidR="00BD709A" w:rsidRDefault="00BD709A" w:rsidP="00BD709A">
      <w:r w:rsidRPr="008A11DC">
        <w:rPr>
          <w:rStyle w:val="StyleBoldUnderline"/>
          <w:highlight w:val="cyan"/>
        </w:rPr>
        <w:t>"Free riding</w:t>
      </w:r>
      <w:r>
        <w:t xml:space="preserve">" also </w:t>
      </w:r>
      <w:r w:rsidRPr="00B13015">
        <w:rPr>
          <w:rStyle w:val="StyleBoldUnderline"/>
        </w:rPr>
        <w:t xml:space="preserve">plagues relations between </w:t>
      </w:r>
      <w:r w:rsidRPr="008A11DC">
        <w:rPr>
          <w:rStyle w:val="StyleBoldUnderline"/>
          <w:highlight w:val="cyan"/>
        </w:rPr>
        <w:t>countries</w:t>
      </w:r>
      <w:r>
        <w:t xml:space="preserve">. Some, like the European Union have a cap or tax on carbon pollution. </w:t>
      </w:r>
      <w:r w:rsidRPr="00B13015">
        <w:rPr>
          <w:rStyle w:val="StyleBoldUnderline"/>
        </w:rPr>
        <w:t xml:space="preserve">Most </w:t>
      </w:r>
      <w:r w:rsidRPr="008A11DC">
        <w:rPr>
          <w:rStyle w:val="StyleBoldUnderline"/>
          <w:highlight w:val="cyan"/>
        </w:rPr>
        <w:t>are still</w:t>
      </w:r>
      <w:r>
        <w:t xml:space="preserve"> waiting </w:t>
      </w:r>
      <w:r w:rsidRPr="008A11DC">
        <w:rPr>
          <w:rStyle w:val="StyleBoldUnderline"/>
          <w:highlight w:val="cyan"/>
        </w:rPr>
        <w:t>on the sidelines</w:t>
      </w:r>
      <w:r w:rsidRPr="008A11DC">
        <w:rPr>
          <w:highlight w:val="cyan"/>
        </w:rPr>
        <w:t xml:space="preserve">. </w:t>
      </w:r>
      <w:r w:rsidRPr="008A11DC">
        <w:rPr>
          <w:rStyle w:val="StyleBoldUnderline"/>
          <w:highlight w:val="cyan"/>
        </w:rPr>
        <w:t>Why should any</w:t>
      </w:r>
      <w:r>
        <w:t xml:space="preserve"> single </w:t>
      </w:r>
      <w:r w:rsidRPr="008A11DC">
        <w:rPr>
          <w:rStyle w:val="StyleBoldUnderline"/>
          <w:highlight w:val="cyan"/>
        </w:rPr>
        <w:t xml:space="preserve">country cut </w:t>
      </w:r>
      <w:r w:rsidRPr="001C618E">
        <w:rPr>
          <w:rStyle w:val="StyleBoldUnderline"/>
        </w:rPr>
        <w:t>its</w:t>
      </w:r>
      <w:r w:rsidRPr="00B13015">
        <w:rPr>
          <w:rStyle w:val="StyleBoldUnderline"/>
        </w:rPr>
        <w:t xml:space="preserve"> carbon </w:t>
      </w:r>
      <w:r w:rsidRPr="008A11DC">
        <w:rPr>
          <w:rStyle w:val="StyleBoldUnderline"/>
          <w:highlight w:val="cyan"/>
        </w:rPr>
        <w:t>emissions when</w:t>
      </w:r>
      <w:r>
        <w:t xml:space="preserve"> it knows that </w:t>
      </w:r>
      <w:r w:rsidRPr="008A11DC">
        <w:rPr>
          <w:rStyle w:val="StyleBoldUnderline"/>
          <w:highlight w:val="cyan"/>
        </w:rPr>
        <w:t>its reductions will only be a drop in the bucket</w:t>
      </w:r>
      <w:r>
        <w:t xml:space="preserve"> toward solving climate change -- </w:t>
      </w:r>
      <w:r w:rsidRPr="008A11DC">
        <w:rPr>
          <w:rStyle w:val="StyleBoldUnderline"/>
          <w:highlight w:val="cyan"/>
        </w:rPr>
        <w:t>and other nations aren't asking their citizens to pay their fair share</w:t>
      </w:r>
      <w:r w:rsidRPr="008A11DC">
        <w:rPr>
          <w:highlight w:val="cyan"/>
        </w:rPr>
        <w:t xml:space="preserve">? </w:t>
      </w:r>
      <w:r w:rsidRPr="008A11DC">
        <w:rPr>
          <w:rStyle w:val="StyleBoldUnderline"/>
          <w:highlight w:val="cyan"/>
        </w:rPr>
        <w:t>Blame it on short election cycles, partisanship</w:t>
      </w:r>
      <w:r>
        <w:t xml:space="preserve">, or </w:t>
      </w:r>
      <w:r w:rsidRPr="008A11DC">
        <w:rPr>
          <w:rStyle w:val="StyleBoldUnderline"/>
          <w:highlight w:val="cyan"/>
        </w:rPr>
        <w:t>fossil energy interests, the political will</w:t>
      </w:r>
      <w:r>
        <w:t xml:space="preserve"> often </w:t>
      </w:r>
      <w:r w:rsidRPr="008A11DC">
        <w:rPr>
          <w:rStyle w:val="StyleBoldUnderline"/>
          <w:highlight w:val="cyan"/>
        </w:rPr>
        <w:t>doesn't exist</w:t>
      </w:r>
      <w:r>
        <w:t xml:space="preserve"> -- whether in Washington or the latest global environment gathering in Rio de Janeiro.</w:t>
      </w:r>
    </w:p>
    <w:p w:rsidR="00BD709A" w:rsidRDefault="00BD709A" w:rsidP="00BD709A">
      <w:pPr>
        <w:pStyle w:val="Heading4"/>
      </w:pPr>
      <w:r>
        <w:t>No climate agreements – US blocks, fights over developing nations</w:t>
      </w:r>
    </w:p>
    <w:p w:rsidR="00BD709A" w:rsidRPr="00BD040C" w:rsidRDefault="00BD709A" w:rsidP="00BD709A">
      <w:r>
        <w:t>Council on Foreign Relations (</w:t>
      </w:r>
      <w:r w:rsidRPr="00BD040C">
        <w:rPr>
          <w:rStyle w:val="StyleStyleBold12pt"/>
        </w:rPr>
        <w:t>CFR</w:t>
      </w:r>
      <w:r>
        <w:t xml:space="preserve">), April </w:t>
      </w:r>
      <w:r w:rsidRPr="00BD040C">
        <w:rPr>
          <w:rStyle w:val="StyleStyleBold12pt"/>
        </w:rPr>
        <w:t>2013</w:t>
      </w:r>
      <w:r>
        <w:t>, “IIFF Report Card - Climate Change: Background” http://www.cfr.org/thinktank/iigg/reportcard/climate_change.html#background</w:t>
      </w:r>
    </w:p>
    <w:p w:rsidR="00BD709A" w:rsidRDefault="00BD709A" w:rsidP="00BD709A">
      <w:pPr>
        <w:rPr>
          <w:rStyle w:val="StyleBoldUnderline"/>
        </w:rPr>
      </w:pPr>
      <w:r>
        <w:t xml:space="preserve">In the two decades since the Earth Summit, the scientific consensus about the deleterious effects of climate change strengthened. However, </w:t>
      </w:r>
      <w:r w:rsidRPr="008A11DC">
        <w:rPr>
          <w:rStyle w:val="StyleBoldUnderline"/>
          <w:highlight w:val="cyan"/>
        </w:rPr>
        <w:t>global efforts to</w:t>
      </w:r>
      <w:r w:rsidRPr="00BD040C">
        <w:rPr>
          <w:rStyle w:val="StyleBoldUnderline"/>
        </w:rPr>
        <w:t xml:space="preserve"> cobble together an agreement </w:t>
      </w:r>
      <w:r w:rsidRPr="008A11DC">
        <w:rPr>
          <w:rStyle w:val="StyleBoldUnderline"/>
          <w:highlight w:val="cyan"/>
        </w:rPr>
        <w:t>to arrest climate change floundered</w:t>
      </w:r>
      <w:r>
        <w:t xml:space="preserve">. Most of the significant environmental goals put forth at the summit were not achieved [PDF]. In 1997, recognizing the need for more meaningful action to combat climate change, states party to the UNFCCC adopted the </w:t>
      </w:r>
      <w:r w:rsidRPr="008A11DC">
        <w:rPr>
          <w:rStyle w:val="StyleBoldUnderline"/>
          <w:highlight w:val="cyan"/>
        </w:rPr>
        <w:t>Kyoto</w:t>
      </w:r>
      <w:r>
        <w:t xml:space="preserve"> Protocol, which included obligations for </w:t>
      </w:r>
      <w:proofErr w:type="spellStart"/>
      <w:r>
        <w:t>Annnex</w:t>
      </w:r>
      <w:proofErr w:type="spellEnd"/>
      <w:r>
        <w:t xml:space="preserve"> 1 industrialized states to collectively reduce their emissions by 5 percent below 1990 levels. Yet this agreement </w:t>
      </w:r>
      <w:r w:rsidRPr="008A11DC">
        <w:rPr>
          <w:rStyle w:val="StyleBoldUnderline"/>
          <w:highlight w:val="cyan"/>
        </w:rPr>
        <w:t>struggled</w:t>
      </w:r>
      <w:r>
        <w:t xml:space="preserve"> from the outset </w:t>
      </w:r>
      <w:r w:rsidRPr="008A11DC">
        <w:rPr>
          <w:rStyle w:val="StyleBoldUnderline"/>
          <w:highlight w:val="cyan"/>
        </w:rPr>
        <w:t>due to a U.S</w:t>
      </w:r>
      <w:r w:rsidRPr="00BD040C">
        <w:rPr>
          <w:rStyle w:val="StyleBoldUnderline"/>
        </w:rPr>
        <w:t xml:space="preserve">. Senate </w:t>
      </w:r>
      <w:r w:rsidRPr="008A11DC">
        <w:rPr>
          <w:rStyle w:val="StyleBoldUnderline"/>
          <w:highlight w:val="cyan"/>
        </w:rPr>
        <w:t>resolution opposing ratification of any</w:t>
      </w:r>
      <w:r w:rsidRPr="00BD040C">
        <w:rPr>
          <w:rStyle w:val="StyleBoldUnderline"/>
        </w:rPr>
        <w:t xml:space="preserve"> international </w:t>
      </w:r>
      <w:r w:rsidRPr="008A11DC">
        <w:rPr>
          <w:rStyle w:val="StyleBoldUnderline"/>
          <w:highlight w:val="cyan"/>
        </w:rPr>
        <w:t>agreement</w:t>
      </w:r>
      <w:r w:rsidRPr="00BD040C">
        <w:rPr>
          <w:rStyle w:val="StyleBoldUnderline"/>
        </w:rPr>
        <w:t xml:space="preserve"> on greenhouse gas emissions </w:t>
      </w:r>
      <w:r w:rsidRPr="008A11DC">
        <w:rPr>
          <w:rStyle w:val="StyleBoldUnderline"/>
          <w:highlight w:val="cyan"/>
        </w:rPr>
        <w:t>that did not require developing states to make commitments, or whose commitments might hurt the</w:t>
      </w:r>
      <w:r w:rsidRPr="00BD040C">
        <w:rPr>
          <w:rStyle w:val="StyleBoldUnderline"/>
        </w:rPr>
        <w:t xml:space="preserve"> U.S. </w:t>
      </w:r>
      <w:r w:rsidRPr="008A11DC">
        <w:rPr>
          <w:rStyle w:val="StyleBoldUnderline"/>
          <w:highlight w:val="cyan"/>
        </w:rPr>
        <w:t>economy</w:t>
      </w:r>
      <w:r>
        <w:t xml:space="preserve">. Despite regional breakthroughs like a European Union (EU) Emissions Trading System, broad </w:t>
      </w:r>
      <w:r w:rsidRPr="00BD040C">
        <w:rPr>
          <w:rStyle w:val="StyleBoldUnderline"/>
        </w:rPr>
        <w:t>international agreement proved elusive</w:t>
      </w:r>
      <w:r>
        <w:t xml:space="preserve">, and the protocol failed to chart a course for climate governance to slow global warming. Indeed, </w:t>
      </w:r>
      <w:r w:rsidRPr="008A11DC">
        <w:rPr>
          <w:rStyle w:val="StyleBoldUnderline"/>
          <w:highlight w:val="cyan"/>
        </w:rPr>
        <w:t>an enduring stumbling block</w:t>
      </w:r>
      <w:r>
        <w:t xml:space="preserve"> of the Kyoto Protocol </w:t>
      </w:r>
      <w:r w:rsidRPr="008A11DC">
        <w:rPr>
          <w:rStyle w:val="StyleBoldUnderline"/>
          <w:highlight w:val="cyan"/>
        </w:rPr>
        <w:t>has been</w:t>
      </w:r>
      <w:r w:rsidRPr="00BD040C">
        <w:rPr>
          <w:rStyle w:val="StyleBoldUnderline"/>
        </w:rPr>
        <w:t xml:space="preserve"> international </w:t>
      </w:r>
      <w:r w:rsidRPr="008A11DC">
        <w:rPr>
          <w:rStyle w:val="StyleBoldUnderline"/>
          <w:highlight w:val="cyan"/>
        </w:rPr>
        <w:t>disagreement over</w:t>
      </w:r>
      <w:r w:rsidRPr="008A11DC">
        <w:rPr>
          <w:highlight w:val="cyan"/>
        </w:rPr>
        <w:t xml:space="preserve"> </w:t>
      </w:r>
      <w:r w:rsidRPr="008A11DC">
        <w:rPr>
          <w:rStyle w:val="StyleBoldUnderline"/>
          <w:highlight w:val="cyan"/>
        </w:rPr>
        <w:t>whether and when</w:t>
      </w:r>
      <w:r>
        <w:t xml:space="preserve"> non-Annex I parties, including </w:t>
      </w:r>
      <w:r w:rsidRPr="008A11DC">
        <w:rPr>
          <w:rStyle w:val="StyleBoldUnderline"/>
          <w:highlight w:val="cyan"/>
        </w:rPr>
        <w:t>rising powers like China</w:t>
      </w:r>
      <w:r>
        <w:t>—which in 2007 surpassed the United States as the world's largest emitter of carbon dioxide—</w:t>
      </w:r>
      <w:r w:rsidRPr="008A11DC">
        <w:rPr>
          <w:rStyle w:val="StyleBoldUnderline"/>
          <w:highlight w:val="cyan"/>
        </w:rPr>
        <w:t>should be required to assume</w:t>
      </w:r>
      <w:r w:rsidRPr="00BD040C">
        <w:rPr>
          <w:rStyle w:val="StyleBoldUnderline"/>
        </w:rPr>
        <w:t xml:space="preserve"> </w:t>
      </w:r>
      <w:r w:rsidRPr="008A11DC">
        <w:rPr>
          <w:rStyle w:val="StyleBoldUnderline"/>
          <w:highlight w:val="cyan"/>
        </w:rPr>
        <w:t>legally-binding obligations for emissions reductions, as do</w:t>
      </w:r>
      <w:r>
        <w:t xml:space="preserve"> Annex I </w:t>
      </w:r>
      <w:r w:rsidRPr="008A11DC">
        <w:rPr>
          <w:rStyle w:val="StyleBoldUnderline"/>
          <w:highlight w:val="cyan"/>
        </w:rPr>
        <w:t>advanced economies</w:t>
      </w:r>
      <w:r>
        <w:t xml:space="preserve">. Despite heightened awareness of the deleterious effects of climate change and repeated commitments by all major parties to cooperate in mitigation and adaptation efforts, </w:t>
      </w:r>
      <w:r w:rsidRPr="00BD040C">
        <w:rPr>
          <w:rStyle w:val="StyleBoldUnderline"/>
        </w:rPr>
        <w:t>disagreement among states continued to thwart progress.</w:t>
      </w:r>
    </w:p>
    <w:p w:rsidR="00BD709A" w:rsidRDefault="00BD709A" w:rsidP="00BD709A">
      <w:pPr>
        <w:pStyle w:val="Heading2"/>
      </w:pPr>
      <w:r>
        <w:lastRenderedPageBreak/>
        <w:t>Oil Dependence</w:t>
      </w:r>
    </w:p>
    <w:p w:rsidR="00BD709A" w:rsidRDefault="00BD709A" w:rsidP="00BD709A">
      <w:pPr>
        <w:pStyle w:val="Heading3"/>
        <w:rPr>
          <w:b w:val="0"/>
          <w:bCs w:val="0"/>
        </w:rPr>
      </w:pPr>
      <w:r>
        <w:rPr>
          <w:b w:val="0"/>
          <w:bCs w:val="0"/>
        </w:rPr>
        <w:lastRenderedPageBreak/>
        <w:t>1NC AT:  Oil Dependence</w:t>
      </w:r>
    </w:p>
    <w:p w:rsidR="00BD709A" w:rsidRDefault="00BD709A" w:rsidP="00BD709A">
      <w:pPr>
        <w:pStyle w:val="Heading4"/>
        <w:rPr>
          <w:b w:val="0"/>
          <w:bCs w:val="0"/>
        </w:rPr>
      </w:pPr>
      <w:r>
        <w:rPr>
          <w:b w:val="0"/>
          <w:bCs w:val="0"/>
        </w:rPr>
        <w:t>No US oil dependence on the ME</w:t>
      </w:r>
    </w:p>
    <w:p w:rsidR="00BD709A" w:rsidRDefault="00BD709A" w:rsidP="00BD709A">
      <w:r>
        <w:t xml:space="preserve">Travis </w:t>
      </w:r>
      <w:proofErr w:type="spellStart"/>
      <w:r>
        <w:rPr>
          <w:rStyle w:val="StyleStyleBold12pt"/>
        </w:rPr>
        <w:t>Hoium</w:t>
      </w:r>
      <w:proofErr w:type="spellEnd"/>
      <w:r>
        <w:t xml:space="preserve">, staff writer, </w:t>
      </w:r>
      <w:r>
        <w:rPr>
          <w:rStyle w:val="StyleStyleBold12pt"/>
        </w:rPr>
        <w:t>8-31</w:t>
      </w:r>
      <w:r>
        <w:t>-2011, “America may not need Middle East Oil After All,” Daily Finance, http://www.dailyfinance.com/2011/08/31/america-may-not-need-middle-east-oil-after-all/</w:t>
      </w:r>
    </w:p>
    <w:p w:rsidR="00BD709A" w:rsidRDefault="00BD709A" w:rsidP="00BD709A">
      <w:r>
        <w:t xml:space="preserve">Between the "Drill Baby, Drill" political banter and the near-constant drone about </w:t>
      </w:r>
      <w:r>
        <w:rPr>
          <w:rStyle w:val="TitleChar"/>
        </w:rPr>
        <w:t>our "</w:t>
      </w:r>
      <w:r>
        <w:rPr>
          <w:rStyle w:val="TitleChar"/>
          <w:highlight w:val="cyan"/>
        </w:rPr>
        <w:t>reliance on foreign oil</w:t>
      </w:r>
      <w:r>
        <w:rPr>
          <w:rStyle w:val="TitleChar"/>
        </w:rPr>
        <w:t>,</w:t>
      </w:r>
      <w:r>
        <w:t xml:space="preserve">" </w:t>
      </w:r>
      <w:r>
        <w:rPr>
          <w:rStyle w:val="TitleChar"/>
        </w:rPr>
        <w:t xml:space="preserve">you might think that the U.S. is in an energy crisis. </w:t>
      </w:r>
      <w:r>
        <w:t xml:space="preserve">What Crisis? </w:t>
      </w:r>
      <w:r>
        <w:rPr>
          <w:rStyle w:val="TitleChar"/>
        </w:rPr>
        <w:t>That was true</w:t>
      </w:r>
      <w:r>
        <w:t xml:space="preserve">: </w:t>
      </w:r>
      <w:r>
        <w:rPr>
          <w:rStyle w:val="TitleChar"/>
        </w:rPr>
        <w:t xml:space="preserve">From 1973 to 2005, </w:t>
      </w:r>
      <w:r>
        <w:t xml:space="preserve">net oil imports rose from 6,025 barrels per day to 12,549 barrels per day, or 60.3% of our consumption. But </w:t>
      </w:r>
      <w:r>
        <w:rPr>
          <w:rStyle w:val="TitleChar"/>
          <w:highlight w:val="cyan"/>
        </w:rPr>
        <w:t>that's not the story any more</w:t>
      </w:r>
      <w:r>
        <w:t xml:space="preserve">. In fact, </w:t>
      </w:r>
      <w:r>
        <w:rPr>
          <w:rStyle w:val="TitleChar"/>
        </w:rPr>
        <w:t xml:space="preserve">it may not be long till we can tell the Middle East: You're fired! </w:t>
      </w:r>
      <w:r>
        <w:rPr>
          <w:rStyle w:val="TitleChar"/>
          <w:highlight w:val="cyan"/>
        </w:rPr>
        <w:t>Our dependence</w:t>
      </w:r>
      <w:r>
        <w:rPr>
          <w:rStyle w:val="TitleChar"/>
        </w:rPr>
        <w:t xml:space="preserve"> on foreign oil </w:t>
      </w:r>
      <w:r>
        <w:rPr>
          <w:rStyle w:val="TitleChar"/>
          <w:highlight w:val="cyan"/>
        </w:rPr>
        <w:t>is</w:t>
      </w:r>
      <w:r>
        <w:rPr>
          <w:rStyle w:val="TitleChar"/>
        </w:rPr>
        <w:t xml:space="preserve"> actually </w:t>
      </w:r>
      <w:r>
        <w:rPr>
          <w:rStyle w:val="TitleChar"/>
          <w:highlight w:val="cyan"/>
        </w:rPr>
        <w:t>falling</w:t>
      </w:r>
      <w:r>
        <w:t xml:space="preserve">, and </w:t>
      </w:r>
      <w:r>
        <w:rPr>
          <w:rStyle w:val="TitleChar"/>
          <w:highlight w:val="cyan"/>
        </w:rPr>
        <w:t>the day we can rid ourselves of oil from the Middle East may</w:t>
      </w:r>
      <w:r>
        <w:rPr>
          <w:rStyle w:val="TitleChar"/>
        </w:rPr>
        <w:t xml:space="preserve"> now </w:t>
      </w:r>
      <w:r>
        <w:rPr>
          <w:rStyle w:val="TitleChar"/>
          <w:highlight w:val="cyan"/>
        </w:rPr>
        <w:t>be on the horizon</w:t>
      </w:r>
      <w:r>
        <w:rPr>
          <w:rStyle w:val="TitleChar"/>
        </w:rPr>
        <w:t xml:space="preserve">. </w:t>
      </w:r>
      <w:r>
        <w:t xml:space="preserve">While politicians talked about how burdensome regulations were, and how we should expand drilling to reduce our dependence on foreign oil, a magic thing happened: We started importing less oil. </w:t>
      </w:r>
      <w:r>
        <w:rPr>
          <w:rStyle w:val="TitleChar"/>
          <w:highlight w:val="cyan"/>
        </w:rPr>
        <w:t>From</w:t>
      </w:r>
      <w:r>
        <w:rPr>
          <w:rStyle w:val="TitleChar"/>
        </w:rPr>
        <w:t xml:space="preserve"> </w:t>
      </w:r>
      <w:r>
        <w:rPr>
          <w:rStyle w:val="TitleChar"/>
          <w:highlight w:val="cyan"/>
        </w:rPr>
        <w:t>2005 to 2011</w:t>
      </w:r>
      <w:r>
        <w:rPr>
          <w:rStyle w:val="TitleChar"/>
        </w:rPr>
        <w:t xml:space="preserve">, </w:t>
      </w:r>
      <w:r>
        <w:rPr>
          <w:rStyle w:val="TitleChar"/>
          <w:highlight w:val="cyan"/>
        </w:rPr>
        <w:t>the percent of oil we</w:t>
      </w:r>
      <w:r>
        <w:rPr>
          <w:rStyle w:val="TitleChar"/>
        </w:rPr>
        <w:t xml:space="preserve"> net </w:t>
      </w:r>
      <w:r>
        <w:rPr>
          <w:rStyle w:val="TitleChar"/>
          <w:highlight w:val="cyan"/>
        </w:rPr>
        <w:t>import has fallen</w:t>
      </w:r>
      <w:r>
        <w:rPr>
          <w:rStyle w:val="TitleChar"/>
        </w:rPr>
        <w:t xml:space="preserve"> from 60.3% of consumption to 47%</w:t>
      </w:r>
      <w:r>
        <w:t xml:space="preserve"> of consumption. In the meantime, as people were talking about high oil prices, </w:t>
      </w:r>
      <w:r>
        <w:rPr>
          <w:rStyle w:val="TitleChar"/>
          <w:highlight w:val="cyan"/>
        </w:rPr>
        <w:t>the industry started taking advantage of new technologies</w:t>
      </w:r>
      <w:r>
        <w:rPr>
          <w:rStyle w:val="TitleChar"/>
        </w:rPr>
        <w:t xml:space="preserve"> to extract oil profitably and domestically</w:t>
      </w:r>
      <w:r>
        <w:t xml:space="preserve">. </w:t>
      </w:r>
      <w:r>
        <w:rPr>
          <w:rStyle w:val="TitleChar"/>
        </w:rPr>
        <w:t>Oil shale became all the rage</w:t>
      </w:r>
      <w:r>
        <w:t xml:space="preserve">, as companies from Kodiak Oil &amp; Gas (KOG) to Continental Resources (CLR) started drilling wells as fast as they could. And even though it's only made a small dent, offshore drilling hasn't hurt, either. From 2005 to 2010 the amount of crude oil coming out of the Gulf of Mexico increased by 334,000 barrels per day. As drillers like </w:t>
      </w:r>
      <w:proofErr w:type="spellStart"/>
      <w:r>
        <w:t>Seadrill</w:t>
      </w:r>
      <w:proofErr w:type="spellEnd"/>
      <w:r>
        <w:t xml:space="preserve"> (SDRL), Transocean (RIG), and </w:t>
      </w:r>
      <w:proofErr w:type="spellStart"/>
      <w:r>
        <w:t>DryShips</w:t>
      </w:r>
      <w:proofErr w:type="spellEnd"/>
      <w:r>
        <w:t xml:space="preserve"> (DRYS) add more </w:t>
      </w:r>
      <w:proofErr w:type="spellStart"/>
      <w:r>
        <w:t>deepwater</w:t>
      </w:r>
      <w:proofErr w:type="spellEnd"/>
      <w:r>
        <w:t xml:space="preserve"> rigs to their fleets, the Gulf of Mexico should continue to add to our oil supply. </w:t>
      </w:r>
      <w:proofErr w:type="spellStart"/>
      <w:r>
        <w:t>Ohhh</w:t>
      </w:r>
      <w:proofErr w:type="spellEnd"/>
      <w:r>
        <w:t xml:space="preserve">, Canada! </w:t>
      </w:r>
      <w:r>
        <w:rPr>
          <w:rStyle w:val="TitleChar"/>
        </w:rPr>
        <w:t>Shale and offshore drilling haven't been alone</w:t>
      </w:r>
      <w:r>
        <w:t xml:space="preserve"> in reducing our reliance on Middle Eastern oil. </w:t>
      </w:r>
      <w:r>
        <w:rPr>
          <w:rStyle w:val="TitleChar"/>
          <w:highlight w:val="cyan"/>
        </w:rPr>
        <w:t xml:space="preserve">Oil sands </w:t>
      </w:r>
      <w:r>
        <w:rPr>
          <w:rStyle w:val="TitleChar"/>
        </w:rPr>
        <w:t xml:space="preserve">in Canada </w:t>
      </w:r>
      <w:r>
        <w:rPr>
          <w:rStyle w:val="TitleChar"/>
          <w:highlight w:val="cyan"/>
        </w:rPr>
        <w:t>could replace much of the oil supply</w:t>
      </w:r>
      <w:r>
        <w:rPr>
          <w:rStyle w:val="TitleChar"/>
        </w:rPr>
        <w:t xml:space="preserve"> now coming to us from across the Atlantic. </w:t>
      </w:r>
      <w:r>
        <w:t xml:space="preserve">According to the Canadian Association of Petroleum Producers, the Canadian oil sands yielded 1.47 million barrels of oil per day in 2010. That number's expected to jump to 3.7 million barrels per day by 2025. That growth has helped make Canada our No. 1 oil supplier, providing 26.9% of our oil in 2010, up from just 17.4% in 2005. The Mysterious Case of the Disappearing Demand </w:t>
      </w:r>
      <w:r>
        <w:rPr>
          <w:rStyle w:val="TitleChar"/>
        </w:rPr>
        <w:t>As oil started to flow from new sources</w:t>
      </w:r>
      <w:r>
        <w:t xml:space="preserve"> in North America, another strange thing happened: </w:t>
      </w:r>
      <w:r>
        <w:rPr>
          <w:rStyle w:val="TitleChar"/>
          <w:highlight w:val="cyan"/>
        </w:rPr>
        <w:t>Oil consumption began falling</w:t>
      </w:r>
      <w:r>
        <w:t xml:space="preserve">. Yes, the recession hurt demand, but </w:t>
      </w:r>
      <w:r>
        <w:rPr>
          <w:rStyle w:val="TitleChar"/>
          <w:highlight w:val="cyan"/>
        </w:rPr>
        <w:t>demand has fallen every year</w:t>
      </w:r>
      <w:r>
        <w:rPr>
          <w:rStyle w:val="TitleChar"/>
        </w:rPr>
        <w:t xml:space="preserve"> since 2005, and overall consumption is down 8.9%</w:t>
      </w:r>
      <w:r>
        <w:t xml:space="preserve"> over that time. </w:t>
      </w:r>
      <w:r>
        <w:rPr>
          <w:rStyle w:val="TitleChar"/>
          <w:highlight w:val="cyan"/>
        </w:rPr>
        <w:t>That trend should continue</w:t>
      </w:r>
      <w:r>
        <w:rPr>
          <w:rStyle w:val="TitleChar"/>
        </w:rPr>
        <w:t xml:space="preserve"> as vehicles get more efficient</w:t>
      </w:r>
      <w:r>
        <w:t xml:space="preserve"> in the U.S. Ford (F), General Motors (GM), and other auto manufacturers recently agreed to increased fuel efficiency standards that will keep the downward consumption trend going</w:t>
      </w:r>
      <w:r>
        <w:rPr>
          <w:rStyle w:val="TitleChar"/>
        </w:rPr>
        <w:t>. By 2025, the company's fleets of cars and light trucks will have to achieve 54.5 miles per gallon on average</w:t>
      </w:r>
      <w:r>
        <w:t xml:space="preserve">, saving another 2.2 million barrels of oil per day. We Don't Need Your </w:t>
      </w:r>
      <w:proofErr w:type="spellStart"/>
      <w:r>
        <w:t>Stinkin</w:t>
      </w:r>
      <w:proofErr w:type="spellEnd"/>
      <w:r>
        <w:t xml:space="preserve">' Oil In 2010, we imported 1,711 thousand barrels of oil from the Persian Gulf, a decrease of 26.7% from 2005. OPEC imports, which include Venezuela and Nigeria, have also fallen 12.2% over that time. </w:t>
      </w:r>
      <w:r>
        <w:rPr>
          <w:rStyle w:val="TitleChar"/>
        </w:rPr>
        <w:t xml:space="preserve">As efficiency </w:t>
      </w:r>
      <w:proofErr w:type="gramStart"/>
      <w:r>
        <w:rPr>
          <w:rStyle w:val="TitleChar"/>
        </w:rPr>
        <w:t>rises</w:t>
      </w:r>
      <w:proofErr w:type="gramEnd"/>
      <w:r>
        <w:rPr>
          <w:rStyle w:val="TitleChar"/>
        </w:rPr>
        <w:t xml:space="preserve">, oil shale and offshore production increases, and countries like Canada and Brazil step up production, we may finally be able to stop sending our money to the Middle East for oil. At the very least, we're headed in the right direction. </w:t>
      </w:r>
      <w:r>
        <w:t>And with countries like China increasing demand and importing more oil (which, I've pointed out, could lead to an energy crisis in that country), this change may have arrived just in time.</w:t>
      </w:r>
    </w:p>
    <w:p w:rsidR="00BD709A" w:rsidRDefault="00BD709A" w:rsidP="00BD709A">
      <w:pPr>
        <w:pStyle w:val="Heading3"/>
      </w:pPr>
      <w:r>
        <w:rPr>
          <w:b w:val="0"/>
          <w:bCs w:val="0"/>
        </w:rPr>
        <w:lastRenderedPageBreak/>
        <w:t>2NC AT:  Oil Dependence</w:t>
      </w:r>
    </w:p>
    <w:p w:rsidR="00BD709A" w:rsidRDefault="00BD709A" w:rsidP="00BD709A">
      <w:pPr>
        <w:pStyle w:val="Heading4"/>
        <w:rPr>
          <w:b w:val="0"/>
          <w:bCs w:val="0"/>
        </w:rPr>
      </w:pPr>
      <w:proofErr w:type="spellStart"/>
      <w:r>
        <w:rPr>
          <w:b w:val="0"/>
          <w:bCs w:val="0"/>
        </w:rPr>
        <w:t>Hoium</w:t>
      </w:r>
      <w:proofErr w:type="spellEnd"/>
      <w:r>
        <w:rPr>
          <w:b w:val="0"/>
          <w:bCs w:val="0"/>
        </w:rPr>
        <w:t xml:space="preserve"> says no US oil dependence on the ME – dependence is falling because of reduced consumption, new technology, and alternate sources – says our importation of ME oil will hit zero in the future. </w:t>
      </w:r>
    </w:p>
    <w:p w:rsidR="00BD709A" w:rsidRDefault="00BD709A" w:rsidP="00BD709A">
      <w:pPr>
        <w:pStyle w:val="Heading4"/>
        <w:rPr>
          <w:b w:val="0"/>
          <w:bCs w:val="0"/>
        </w:rPr>
      </w:pPr>
      <w:r>
        <w:rPr>
          <w:b w:val="0"/>
          <w:bCs w:val="0"/>
        </w:rPr>
        <w:t xml:space="preserve">No incentive to use oil exports strategically – exporters are more dependent on oil revenue than we are on consumption </w:t>
      </w:r>
    </w:p>
    <w:p w:rsidR="00BD709A" w:rsidRDefault="00BD709A" w:rsidP="00BD709A">
      <w:r>
        <w:t xml:space="preserve">Philip </w:t>
      </w:r>
      <w:proofErr w:type="spellStart"/>
      <w:r>
        <w:rPr>
          <w:rStyle w:val="StyleStyleBold12pt"/>
        </w:rPr>
        <w:t>Auerswald</w:t>
      </w:r>
      <w:proofErr w:type="spellEnd"/>
      <w:r>
        <w:t xml:space="preserve">, assistant professor and director of the Center for Science and Technology Policy at the School of Public Policy, George Mason University, June </w:t>
      </w:r>
      <w:r>
        <w:rPr>
          <w:rStyle w:val="StyleStyleBold12pt"/>
        </w:rPr>
        <w:t>2007</w:t>
      </w:r>
      <w:r>
        <w:t>, “The Irrelevance of the Middle East,” The American Interest, http://www.the-american-interest.com/article.cfm?piece=269</w:t>
      </w:r>
    </w:p>
    <w:p w:rsidR="00BD709A" w:rsidRDefault="00BD709A" w:rsidP="00BD709A">
      <w:r>
        <w:t xml:space="preserve">Theory and history both indicate that </w:t>
      </w:r>
      <w:r>
        <w:rPr>
          <w:rStyle w:val="TitleChar"/>
          <w:highlight w:val="cyan"/>
        </w:rPr>
        <w:t>oil is a</w:t>
      </w:r>
      <w:r>
        <w:rPr>
          <w:rStyle w:val="TitleChar"/>
        </w:rPr>
        <w:t xml:space="preserve">n inherently </w:t>
      </w:r>
      <w:r>
        <w:rPr>
          <w:rStyle w:val="TitleChar"/>
          <w:highlight w:val="cyan"/>
        </w:rPr>
        <w:t>feeble strategic weapon</w:t>
      </w:r>
      <w:r>
        <w:t xml:space="preserve">. The most common arguments to the contrary typically rest on an undergraduate-level economic analysis that assumes technological stagnation even as growth in demand outpaces that in supply. Currently, demand is growing because 15 years of very low oil prices eroded U.S. consumer interest in energy conservation, and because long-suppressed economies in China, India, Vietnam and elsewhere have surged forward. The spare production capacity of OPEC countries is today down to less than two million barrels per day, or about 2 percent of global demand. (Twenty years ago, when gas was last at $3 per gallon in real terms, spare capacity was 15 million barrels per day, or about a quarter of global demand.) Under these conditions, a </w:t>
      </w:r>
      <w:r>
        <w:rPr>
          <w:rStyle w:val="TitleChar"/>
        </w:rPr>
        <w:t>simple application of “Econ 101”</w:t>
      </w:r>
      <w:r>
        <w:t xml:space="preserve"> </w:t>
      </w:r>
      <w:r>
        <w:rPr>
          <w:rStyle w:val="TitleChar"/>
        </w:rPr>
        <w:t>would</w:t>
      </w:r>
      <w:r>
        <w:t xml:space="preserve"> seem to </w:t>
      </w:r>
      <w:r>
        <w:rPr>
          <w:rStyle w:val="TitleChar"/>
        </w:rPr>
        <w:t>suggest</w:t>
      </w:r>
      <w:r>
        <w:t xml:space="preserve"> that oil </w:t>
      </w:r>
      <w:r>
        <w:rPr>
          <w:rStyle w:val="TitleChar"/>
        </w:rPr>
        <w:t>exporters can cripple</w:t>
      </w:r>
      <w:r>
        <w:t xml:space="preserve"> the economies of </w:t>
      </w:r>
      <w:r>
        <w:rPr>
          <w:rStyle w:val="TitleChar"/>
        </w:rPr>
        <w:t>import-reliant countries</w:t>
      </w:r>
      <w:r>
        <w:t xml:space="preserve"> </w:t>
      </w:r>
      <w:r>
        <w:rPr>
          <w:rStyle w:val="TitleChar"/>
        </w:rPr>
        <w:t>by sharply reducing supply</w:t>
      </w:r>
      <w:r>
        <w:t xml:space="preserve"> and driving up prices. In the real world, however, </w:t>
      </w:r>
      <w:r>
        <w:rPr>
          <w:rStyle w:val="TitleChar"/>
        </w:rPr>
        <w:t>it’s not so simple. Petro-alarmism focused on the Middle East ignores the adverse impact on oil-producing countries of withholding output</w:t>
      </w:r>
      <w:r>
        <w:t>. The near-</w:t>
      </w:r>
      <w:r>
        <w:rPr>
          <w:rStyle w:val="TitleChar"/>
          <w:highlight w:val="cyan"/>
        </w:rPr>
        <w:t>apocalyptic scenarios</w:t>
      </w:r>
      <w:r>
        <w:t xml:space="preserve"> frequently offered up </w:t>
      </w:r>
      <w:r>
        <w:rPr>
          <w:rStyle w:val="TitleChar"/>
          <w:highlight w:val="cyan"/>
        </w:rPr>
        <w:t>require oil producers to</w:t>
      </w:r>
      <w:r>
        <w:rPr>
          <w:highlight w:val="cyan"/>
        </w:rPr>
        <w:t xml:space="preserve"> </w:t>
      </w:r>
      <w:r>
        <w:rPr>
          <w:rStyle w:val="TitleChar"/>
          <w:highlight w:val="cyan"/>
        </w:rPr>
        <w:t>behave in ways that would</w:t>
      </w:r>
      <w:r>
        <w:rPr>
          <w:highlight w:val="cyan"/>
        </w:rPr>
        <w:t xml:space="preserve"> </w:t>
      </w:r>
      <w:r>
        <w:rPr>
          <w:rStyle w:val="TitleChar"/>
          <w:highlight w:val="cyan"/>
        </w:rPr>
        <w:t>be</w:t>
      </w:r>
      <w:r>
        <w:t xml:space="preserve"> at least </w:t>
      </w:r>
      <w:r>
        <w:rPr>
          <w:rStyle w:val="TitleChar"/>
        </w:rPr>
        <w:t xml:space="preserve">as </w:t>
      </w:r>
      <w:r>
        <w:rPr>
          <w:rStyle w:val="TitleChar"/>
          <w:highlight w:val="cyan"/>
        </w:rPr>
        <w:t>damaging to their own interests</w:t>
      </w:r>
      <w:r>
        <w:rPr>
          <w:rStyle w:val="TitleChar"/>
        </w:rPr>
        <w:t xml:space="preserve"> as to</w:t>
      </w:r>
      <w:r>
        <w:t xml:space="preserve"> those of oil-</w:t>
      </w:r>
      <w:r>
        <w:rPr>
          <w:rStyle w:val="TitleChar"/>
        </w:rPr>
        <w:t>consuming</w:t>
      </w:r>
      <w:r>
        <w:t xml:space="preserve"> </w:t>
      </w:r>
      <w:r>
        <w:rPr>
          <w:rStyle w:val="TitleChar"/>
        </w:rPr>
        <w:t>countries</w:t>
      </w:r>
      <w:r>
        <w:t xml:space="preserve">. 2 </w:t>
      </w:r>
      <w:proofErr w:type="spellStart"/>
      <w:r>
        <w:t>2</w:t>
      </w:r>
      <w:proofErr w:type="spellEnd"/>
      <w:r>
        <w:t xml:space="preserve">. See James Woolsey, Testimony Before the Senate Committee on Agriculture, Nutrition and Forestry, May 6, 2004; and Anne Myers Jaffe, “United States and the Middle East: Policies and Dilemmas”, National Commission on Energy Policy, Ending the Energy Stalemate (December 2004). In reality, the economies of the </w:t>
      </w:r>
      <w:r>
        <w:rPr>
          <w:rStyle w:val="TitleChar"/>
        </w:rPr>
        <w:t xml:space="preserve">oil-producing </w:t>
      </w:r>
      <w:r>
        <w:rPr>
          <w:rStyle w:val="TitleChar"/>
          <w:highlight w:val="cyan"/>
        </w:rPr>
        <w:t>countries of the Middle East</w:t>
      </w:r>
      <w:r>
        <w:rPr>
          <w:rStyle w:val="TitleChar"/>
        </w:rPr>
        <w:t xml:space="preserve"> </w:t>
      </w:r>
      <w:r>
        <w:rPr>
          <w:rStyle w:val="TitleChar"/>
          <w:highlight w:val="cyan"/>
        </w:rPr>
        <w:t>are</w:t>
      </w:r>
      <w:r>
        <w:rPr>
          <w:rStyle w:val="TitleChar"/>
        </w:rPr>
        <w:t xml:space="preserve"> even </w:t>
      </w:r>
      <w:r>
        <w:rPr>
          <w:rStyle w:val="TitleChar"/>
          <w:highlight w:val="cyan"/>
        </w:rPr>
        <w:t xml:space="preserve">more dependent on oil revenues than </w:t>
      </w:r>
      <w:r>
        <w:rPr>
          <w:rStyle w:val="TitleChar"/>
        </w:rPr>
        <w:t xml:space="preserve">the economies of </w:t>
      </w:r>
      <w:r>
        <w:rPr>
          <w:rStyle w:val="TitleChar"/>
          <w:highlight w:val="cyan"/>
        </w:rPr>
        <w:t>consuming countries</w:t>
      </w:r>
      <w:r>
        <w:t xml:space="preserve"> are on the crude they import. (Saudi oil export revenues account for 90–95 percent of the Kingdom’s export earnings, 70–80 percent of its state revenues and roughly 40 percent of the country’s GDP.) As a result, producers have at least as much reason to be concerned about sustained high oil prices as do oil consumers. </w:t>
      </w:r>
      <w:r>
        <w:rPr>
          <w:rStyle w:val="TitleChar"/>
          <w:highlight w:val="cyan"/>
        </w:rPr>
        <w:t>Regardless of</w:t>
      </w:r>
      <w:r>
        <w:rPr>
          <w:rStyle w:val="TitleChar"/>
        </w:rPr>
        <w:t xml:space="preserve"> the strident, </w:t>
      </w:r>
      <w:r>
        <w:rPr>
          <w:rStyle w:val="TitleChar"/>
          <w:highlight w:val="cyan"/>
        </w:rPr>
        <w:t>politically motivated pronouncements</w:t>
      </w:r>
      <w:r>
        <w:t xml:space="preserve"> selected leaders from the late Saddam Hussein to Ayatollah Ali </w:t>
      </w:r>
      <w:proofErr w:type="spellStart"/>
      <w:r>
        <w:t>Khomenei</w:t>
      </w:r>
      <w:proofErr w:type="spellEnd"/>
      <w:r>
        <w:t xml:space="preserve"> may make about their “oil weapon”, </w:t>
      </w:r>
      <w:r>
        <w:rPr>
          <w:rStyle w:val="TitleChar"/>
          <w:highlight w:val="cyan"/>
        </w:rPr>
        <w:t>it does them</w:t>
      </w:r>
      <w:r>
        <w:t xml:space="preserve"> (and their local political patrons) </w:t>
      </w:r>
      <w:r>
        <w:rPr>
          <w:rStyle w:val="TitleChar"/>
          <w:highlight w:val="cyan"/>
        </w:rPr>
        <w:t>little good to sell at</w:t>
      </w:r>
      <w:r>
        <w:rPr>
          <w:rStyle w:val="TitleChar"/>
        </w:rPr>
        <w:t xml:space="preserve"> very </w:t>
      </w:r>
      <w:r>
        <w:rPr>
          <w:rStyle w:val="TitleChar"/>
          <w:highlight w:val="cyan"/>
        </w:rPr>
        <w:t>high prices today if the effect is to provide</w:t>
      </w:r>
      <w:r>
        <w:rPr>
          <w:rStyle w:val="TitleChar"/>
        </w:rPr>
        <w:t xml:space="preserve"> their globally distributed </w:t>
      </w:r>
      <w:r>
        <w:rPr>
          <w:rStyle w:val="TitleChar"/>
          <w:highlight w:val="cyan"/>
        </w:rPr>
        <w:t>customers</w:t>
      </w:r>
      <w:r>
        <w:rPr>
          <w:rStyle w:val="TitleChar"/>
        </w:rPr>
        <w:t xml:space="preserve"> with </w:t>
      </w:r>
      <w:r>
        <w:rPr>
          <w:rStyle w:val="TitleChar"/>
          <w:highlight w:val="cyan"/>
        </w:rPr>
        <w:t>an incentive to develop substitutes</w:t>
      </w:r>
      <w:r>
        <w:t xml:space="preserve"> for their product tomorrow. </w:t>
      </w:r>
      <w:r>
        <w:rPr>
          <w:rStyle w:val="TitleChar"/>
        </w:rPr>
        <w:t>Producers who wish to maximize long-term revenue will seek stable oil prices</w:t>
      </w:r>
      <w:r>
        <w:t xml:space="preserve"> </w:t>
      </w:r>
      <w:r>
        <w:rPr>
          <w:rStyle w:val="TitleChar"/>
        </w:rPr>
        <w:t>at</w:t>
      </w:r>
      <w:r>
        <w:t xml:space="preserve"> </w:t>
      </w:r>
      <w:r>
        <w:rPr>
          <w:rStyle w:val="TitleChar"/>
        </w:rPr>
        <w:t>the highest level that does not induce substantial investment in substitutes</w:t>
      </w:r>
      <w:r>
        <w:t xml:space="preserve">. They will want particularly to dissuade research investments by customers with an advanced ability to develop alternatives—a category that includes the United States. For the past twenty years, oil producers have had good reason to celebrate success in this regard. That leading </w:t>
      </w:r>
      <w:r>
        <w:rPr>
          <w:rStyle w:val="TitleChar"/>
        </w:rPr>
        <w:t>oil producers care at least as much about future profits as they do about present ones</w:t>
      </w:r>
      <w:r>
        <w:t xml:space="preserve"> is borne out by both word and deed. Adel al-</w:t>
      </w:r>
      <w:proofErr w:type="spellStart"/>
      <w:r>
        <w:t>Jubeir</w:t>
      </w:r>
      <w:proofErr w:type="spellEnd"/>
      <w:r>
        <w:t xml:space="preserve">, a former foreign policy adviser to then-Saudi Crown Prince Abdullah and now Saudi Arabia’s Ambassador to the United States, offered this candid summary for the May 27, 2004, Wall Street Journal, when the strategic leverage of oil producers was arguably at its height: “We’ve got almost 30 percent of the world’s oil. For us, the objective is to assure that oil remains an economically competitive source of energy. Oil prices that are too high reduce </w:t>
      </w:r>
      <w:r>
        <w:lastRenderedPageBreak/>
        <w:t xml:space="preserve">demand growth for oil and encourage the development of alternative energy sources.” The Saudi response to the recent surge in oil prices provides credence to this claim: The U.S. Energy Information Agency estimates that from 2002 to the first half of 2005 Saudi Arabia’s total oil production increased dramatically from 8.5 to 11.1 million barrels per day. Explaining why the Saudis chose to “help” the United States and other oil-importers by boosting production does not require resorting to conspiracy theories. It requires only understanding Saudi self-interest. For those not persuaded by theory, </w:t>
      </w:r>
      <w:r>
        <w:rPr>
          <w:rStyle w:val="TitleChar"/>
        </w:rPr>
        <w:t>consider the historical record</w:t>
      </w:r>
      <w:r>
        <w:t xml:space="preserve"> </w:t>
      </w:r>
      <w:r>
        <w:rPr>
          <w:rStyle w:val="TitleChar"/>
        </w:rPr>
        <w:t>between</w:t>
      </w:r>
      <w:r>
        <w:t xml:space="preserve"> 19</w:t>
      </w:r>
      <w:r>
        <w:rPr>
          <w:rStyle w:val="TitleChar"/>
        </w:rPr>
        <w:t>81</w:t>
      </w:r>
      <w:r>
        <w:t xml:space="preserve"> </w:t>
      </w:r>
      <w:r>
        <w:rPr>
          <w:rStyle w:val="TitleChar"/>
        </w:rPr>
        <w:t>and</w:t>
      </w:r>
      <w:r>
        <w:t xml:space="preserve"> 19</w:t>
      </w:r>
      <w:r>
        <w:rPr>
          <w:rStyle w:val="TitleChar"/>
        </w:rPr>
        <w:t>99</w:t>
      </w:r>
      <w:r>
        <w:t xml:space="preserve">: </w:t>
      </w:r>
      <w:r>
        <w:rPr>
          <w:rStyle w:val="TitleChar"/>
        </w:rPr>
        <w:t>An Islamic</w:t>
      </w:r>
      <w:r>
        <w:t xml:space="preserve"> fundamentalist </w:t>
      </w:r>
      <w:r>
        <w:rPr>
          <w:rStyle w:val="TitleChar"/>
        </w:rPr>
        <w:t>regime</w:t>
      </w:r>
      <w:r>
        <w:t xml:space="preserve"> </w:t>
      </w:r>
      <w:r>
        <w:rPr>
          <w:rStyle w:val="TitleChar"/>
        </w:rPr>
        <w:t>consolidated power in Iran</w:t>
      </w:r>
      <w:r>
        <w:t xml:space="preserve">; </w:t>
      </w:r>
      <w:r>
        <w:rPr>
          <w:rStyle w:val="TitleChar"/>
        </w:rPr>
        <w:t>Iran and Iraq fought</w:t>
      </w:r>
      <w:r>
        <w:t xml:space="preserve"> an eight-year war literally within eyeshot of oil and gas installations; </w:t>
      </w:r>
      <w:proofErr w:type="spellStart"/>
      <w:r>
        <w:rPr>
          <w:rStyle w:val="TitleChar"/>
        </w:rPr>
        <w:t>Hizballah</w:t>
      </w:r>
      <w:proofErr w:type="spellEnd"/>
      <w:r>
        <w:rPr>
          <w:rStyle w:val="TitleChar"/>
        </w:rPr>
        <w:t xml:space="preserve"> bombers killed</w:t>
      </w:r>
      <w:r>
        <w:t xml:space="preserve"> more than </w:t>
      </w:r>
      <w:r>
        <w:rPr>
          <w:rStyle w:val="TitleChar"/>
        </w:rPr>
        <w:t>300</w:t>
      </w:r>
      <w:r>
        <w:t xml:space="preserve"> U.S. </w:t>
      </w:r>
      <w:r>
        <w:rPr>
          <w:rStyle w:val="TitleChar"/>
        </w:rPr>
        <w:t>Marines</w:t>
      </w:r>
      <w:r>
        <w:t xml:space="preserve"> in Lebanon; </w:t>
      </w:r>
      <w:r>
        <w:rPr>
          <w:rStyle w:val="TitleChar"/>
        </w:rPr>
        <w:t>al-Qaeda staged multiple successful attacks</w:t>
      </w:r>
      <w:r>
        <w:t xml:space="preserve"> on U.S. interests, including the first attack on the World Trade Center; the first Gulf War came and went; and the first Palestinian intifada raged in the West Bank and Gaza. </w:t>
      </w:r>
      <w:r>
        <w:rPr>
          <w:rStyle w:val="TitleChar"/>
        </w:rPr>
        <w:t>Yet oil prices</w:t>
      </w:r>
      <w:r>
        <w:t xml:space="preserve">, </w:t>
      </w:r>
      <w:r>
        <w:rPr>
          <w:rStyle w:val="TitleChar"/>
        </w:rPr>
        <w:t>adjusted for inflation</w:t>
      </w:r>
      <w:r>
        <w:t xml:space="preserve">, </w:t>
      </w:r>
      <w:r>
        <w:rPr>
          <w:rStyle w:val="TitleChar"/>
        </w:rPr>
        <w:t>trended downward</w:t>
      </w:r>
      <w:r>
        <w:t xml:space="preserve"> throughout this entire period. The price fluctuations that did occur were by no reasonable measure greater than fluctuations in other globally traded commodities during that interval. If anything </w:t>
      </w:r>
      <w:r>
        <w:rPr>
          <w:rStyle w:val="TitleChar"/>
        </w:rPr>
        <w:t>the numbers suggest that the price of oil is less volatile than other such commodities</w:t>
      </w:r>
      <w:r>
        <w:t xml:space="preserve">.33. I am hardly the first to point out all of this. Already in the early 1980s the economist </w:t>
      </w:r>
      <w:proofErr w:type="spellStart"/>
      <w:r>
        <w:t>Eliyahu</w:t>
      </w:r>
      <w:proofErr w:type="spellEnd"/>
      <w:r>
        <w:t xml:space="preserve"> </w:t>
      </w:r>
      <w:proofErr w:type="spellStart"/>
      <w:r>
        <w:t>Kanovsky</w:t>
      </w:r>
      <w:proofErr w:type="spellEnd"/>
      <w:r>
        <w:t xml:space="preserve"> predicted an extended period of low real oil prices. For this he was ridiculed and excoriated, but he proved to be correct. Peter Schwartz reached similar conclusions and provided lucrative advantages to those of his corporate clients who took him seriously.</w:t>
      </w:r>
    </w:p>
    <w:p w:rsidR="00BD709A" w:rsidRDefault="00BD709A" w:rsidP="00BD709A">
      <w:pPr>
        <w:pStyle w:val="Heading4"/>
      </w:pPr>
      <w:r>
        <w:rPr>
          <w:b w:val="0"/>
          <w:bCs w:val="0"/>
        </w:rPr>
        <w:t>Oil is a fungible global commodity – single producers have very little effect and world markets react to prevent shocks</w:t>
      </w:r>
    </w:p>
    <w:p w:rsidR="00BD709A" w:rsidRDefault="00BD709A" w:rsidP="00BD709A">
      <w:r>
        <w:t xml:space="preserve">Philip </w:t>
      </w:r>
      <w:proofErr w:type="spellStart"/>
      <w:r>
        <w:rPr>
          <w:rStyle w:val="StyleStyleBold12pt"/>
        </w:rPr>
        <w:t>Auerswald</w:t>
      </w:r>
      <w:proofErr w:type="spellEnd"/>
      <w:r>
        <w:t xml:space="preserve">, assistant professor and director of the Center for Science and Technology Policy at the School of Public Policy, George Mason University, June </w:t>
      </w:r>
      <w:r>
        <w:rPr>
          <w:rStyle w:val="StyleStyleBold12pt"/>
        </w:rPr>
        <w:t>2007</w:t>
      </w:r>
      <w:r>
        <w:t>, “The Irrelevance of the Middle East,” The American Interest, http://www.the-american-interest.com/article.cfm?piece=269</w:t>
      </w:r>
    </w:p>
    <w:p w:rsidR="00BD709A" w:rsidRDefault="00BD709A" w:rsidP="00BD709A">
      <w:pPr>
        <w:rPr>
          <w:sz w:val="16"/>
        </w:rPr>
      </w:pPr>
      <w:r>
        <w:rPr>
          <w:sz w:val="16"/>
        </w:rPr>
        <w:t xml:space="preserve">Because </w:t>
      </w:r>
      <w:r>
        <w:rPr>
          <w:rStyle w:val="TitleChar"/>
        </w:rPr>
        <w:t>oil</w:t>
      </w:r>
      <w:r>
        <w:rPr>
          <w:sz w:val="16"/>
        </w:rPr>
        <w:t xml:space="preserve">, like all other commodities, </w:t>
      </w:r>
      <w:r>
        <w:rPr>
          <w:rStyle w:val="TitleChar"/>
        </w:rPr>
        <w:t>is traded on global markets,</w:t>
      </w:r>
      <w:r>
        <w:rPr>
          <w:sz w:val="16"/>
        </w:rPr>
        <w:t xml:space="preserve"> </w:t>
      </w:r>
      <w:r>
        <w:rPr>
          <w:rStyle w:val="TitleChar"/>
        </w:rPr>
        <w:t xml:space="preserve">U.S. import </w:t>
      </w:r>
      <w:r>
        <w:rPr>
          <w:rStyle w:val="TitleChar"/>
          <w:highlight w:val="cyan"/>
        </w:rPr>
        <w:t>prices are determined by</w:t>
      </w:r>
      <w:r>
        <w:rPr>
          <w:rStyle w:val="TitleChar"/>
        </w:rPr>
        <w:t xml:space="preserve"> world </w:t>
      </w:r>
      <w:r>
        <w:rPr>
          <w:rStyle w:val="TitleChar"/>
          <w:highlight w:val="cyan"/>
        </w:rPr>
        <w:t>aggregate output and demand</w:t>
      </w:r>
      <w:r>
        <w:rPr>
          <w:sz w:val="16"/>
        </w:rPr>
        <w:t xml:space="preserve">, </w:t>
      </w:r>
      <w:r>
        <w:rPr>
          <w:rStyle w:val="TitleChar"/>
          <w:highlight w:val="cyan"/>
        </w:rPr>
        <w:t>not</w:t>
      </w:r>
      <w:r>
        <w:rPr>
          <w:rStyle w:val="TitleChar"/>
        </w:rPr>
        <w:t xml:space="preserve"> simply by the output of </w:t>
      </w:r>
      <w:r>
        <w:rPr>
          <w:rStyle w:val="TitleChar"/>
          <w:highlight w:val="cyan"/>
        </w:rPr>
        <w:t>countries that supply the</w:t>
      </w:r>
      <w:r>
        <w:rPr>
          <w:sz w:val="16"/>
          <w:highlight w:val="cyan"/>
        </w:rPr>
        <w:t xml:space="preserve"> </w:t>
      </w:r>
      <w:r>
        <w:rPr>
          <w:rStyle w:val="TitleChar"/>
          <w:highlight w:val="cyan"/>
        </w:rPr>
        <w:t>U</w:t>
      </w:r>
      <w:r>
        <w:rPr>
          <w:sz w:val="16"/>
        </w:rPr>
        <w:t xml:space="preserve">nited </w:t>
      </w:r>
      <w:r>
        <w:rPr>
          <w:rStyle w:val="TitleChar"/>
          <w:highlight w:val="cyan"/>
        </w:rPr>
        <w:t>S</w:t>
      </w:r>
      <w:r>
        <w:rPr>
          <w:sz w:val="16"/>
        </w:rPr>
        <w:t xml:space="preserve">tates. </w:t>
      </w:r>
      <w:r>
        <w:rPr>
          <w:rStyle w:val="TitleChar"/>
        </w:rPr>
        <w:t>Even if all U.S. oil imports came from Canada and Mexico</w:t>
      </w:r>
      <w:r>
        <w:rPr>
          <w:sz w:val="16"/>
        </w:rPr>
        <w:t xml:space="preserve">, </w:t>
      </w:r>
      <w:r>
        <w:rPr>
          <w:rStyle w:val="TitleChar"/>
        </w:rPr>
        <w:t>we would still pay the world price</w:t>
      </w:r>
      <w:r>
        <w:rPr>
          <w:sz w:val="16"/>
        </w:rPr>
        <w:t xml:space="preserve">. The upward trend in oil prices in this decade has closely tracked that of other global commodities not concentrated in the Middle East, strongly suggesting that </w:t>
      </w:r>
      <w:r>
        <w:rPr>
          <w:rStyle w:val="TitleChar"/>
        </w:rPr>
        <w:t>events in Baghdad and Tehran have less to do with energy price levels than do those in Shanghai and Mumbai.</w:t>
      </w:r>
      <w:r>
        <w:rPr>
          <w:sz w:val="16"/>
        </w:rPr>
        <w:t xml:space="preserve"> Nonetheless, </w:t>
      </w:r>
      <w:r>
        <w:rPr>
          <w:rStyle w:val="TitleChar"/>
        </w:rPr>
        <w:t>it is possible that leadership</w:t>
      </w:r>
      <w:r>
        <w:rPr>
          <w:sz w:val="16"/>
        </w:rPr>
        <w:t xml:space="preserve"> </w:t>
      </w:r>
      <w:r>
        <w:rPr>
          <w:rStyle w:val="TitleChar"/>
        </w:rPr>
        <w:t>in</w:t>
      </w:r>
      <w:r>
        <w:rPr>
          <w:sz w:val="16"/>
        </w:rPr>
        <w:t xml:space="preserve"> one or more of the major </w:t>
      </w:r>
      <w:r>
        <w:rPr>
          <w:rStyle w:val="TitleChar"/>
        </w:rPr>
        <w:t>Middle Eastern oil-exporting countries might</w:t>
      </w:r>
      <w:r>
        <w:rPr>
          <w:sz w:val="16"/>
        </w:rPr>
        <w:t xml:space="preserve"> at some point </w:t>
      </w:r>
      <w:r>
        <w:rPr>
          <w:rStyle w:val="TitleChar"/>
        </w:rPr>
        <w:t>put ideological objectives ahead of economic ones</w:t>
      </w:r>
      <w:r>
        <w:rPr>
          <w:sz w:val="16"/>
        </w:rPr>
        <w:t xml:space="preserve">, thus </w:t>
      </w:r>
      <w:r>
        <w:rPr>
          <w:rStyle w:val="TitleChar"/>
        </w:rPr>
        <w:t>acting “irrationally</w:t>
      </w:r>
      <w:r>
        <w:rPr>
          <w:sz w:val="16"/>
        </w:rPr>
        <w:t xml:space="preserve">” from a profit-maximizing standpoint. </w:t>
      </w:r>
      <w:r>
        <w:rPr>
          <w:rStyle w:val="TitleChar"/>
        </w:rPr>
        <w:t>The primary economic weapon</w:t>
      </w:r>
      <w:r>
        <w:rPr>
          <w:sz w:val="16"/>
        </w:rPr>
        <w:t xml:space="preserve"> at the disposal of such a rogue oil-exporting country </w:t>
      </w:r>
      <w:r>
        <w:rPr>
          <w:rStyle w:val="TitleChar"/>
        </w:rPr>
        <w:t>would be to sharply reduce exports</w:t>
      </w:r>
      <w:r>
        <w:rPr>
          <w:sz w:val="16"/>
        </w:rPr>
        <w:t xml:space="preserve"> in an effort to destabilize prices. In doing so, </w:t>
      </w:r>
      <w:r>
        <w:rPr>
          <w:rStyle w:val="TitleChar"/>
          <w:highlight w:val="cyan"/>
        </w:rPr>
        <w:t>a rogue state would drive prices only marginally higher</w:t>
      </w:r>
      <w:r>
        <w:rPr>
          <w:sz w:val="16"/>
        </w:rPr>
        <w:t xml:space="preserve">, but </w:t>
      </w:r>
      <w:r>
        <w:rPr>
          <w:rStyle w:val="TitleChar"/>
        </w:rPr>
        <w:t>it would punish itself with sharply reduced revenues</w:t>
      </w:r>
      <w:r>
        <w:rPr>
          <w:sz w:val="16"/>
        </w:rPr>
        <w:t>. It would also benefit other oil producers and induce consumers to change their behavior. In short, the rogue would suffer,</w:t>
      </w:r>
      <w:r>
        <w:rPr>
          <w:rStyle w:val="TitleChar"/>
        </w:rPr>
        <w:t xml:space="preserve"> oil-producing </w:t>
      </w:r>
      <w:r>
        <w:rPr>
          <w:rStyle w:val="TitleChar"/>
          <w:highlight w:val="cyan"/>
        </w:rPr>
        <w:t>competitors would absorb the</w:t>
      </w:r>
      <w:r>
        <w:rPr>
          <w:rStyle w:val="TitleChar"/>
        </w:rPr>
        <w:t xml:space="preserve"> abandoned </w:t>
      </w:r>
      <w:r>
        <w:rPr>
          <w:rStyle w:val="TitleChar"/>
          <w:highlight w:val="cyan"/>
        </w:rPr>
        <w:t>market share</w:t>
      </w:r>
      <w:r>
        <w:rPr>
          <w:rStyle w:val="TitleChar"/>
        </w:rPr>
        <w:t xml:space="preserve">, and </w:t>
      </w:r>
      <w:r>
        <w:rPr>
          <w:rStyle w:val="TitleChar"/>
          <w:highlight w:val="cyan"/>
        </w:rPr>
        <w:t>users would substitute</w:t>
      </w:r>
      <w:r>
        <w:rPr>
          <w:sz w:val="16"/>
        </w:rPr>
        <w:t xml:space="preserve">. The </w:t>
      </w:r>
      <w:r>
        <w:rPr>
          <w:rStyle w:val="TitleChar"/>
        </w:rPr>
        <w:t>worst-case scenario</w:t>
      </w:r>
      <w:r>
        <w:rPr>
          <w:sz w:val="16"/>
        </w:rPr>
        <w:t xml:space="preserve"> most frequently cited in this regard </w:t>
      </w:r>
      <w:r>
        <w:rPr>
          <w:rStyle w:val="TitleChar"/>
        </w:rPr>
        <w:t>is a sudden change of regime in Saudi Arabia</w:t>
      </w:r>
      <w:r>
        <w:rPr>
          <w:sz w:val="16"/>
        </w:rPr>
        <w:t xml:space="preserve">, </w:t>
      </w:r>
      <w:r>
        <w:rPr>
          <w:rStyle w:val="TitleChar"/>
        </w:rPr>
        <w:t>resulting in</w:t>
      </w:r>
      <w:r>
        <w:rPr>
          <w:sz w:val="16"/>
        </w:rPr>
        <w:t xml:space="preserve"> an abrupt </w:t>
      </w:r>
      <w:r>
        <w:rPr>
          <w:rStyle w:val="TitleChar"/>
        </w:rPr>
        <w:t>termination of</w:t>
      </w:r>
      <w:r>
        <w:rPr>
          <w:sz w:val="16"/>
        </w:rPr>
        <w:t xml:space="preserve"> Saudi </w:t>
      </w:r>
      <w:r>
        <w:rPr>
          <w:rStyle w:val="TitleChar"/>
        </w:rPr>
        <w:t>oil exports</w:t>
      </w:r>
      <w:r>
        <w:rPr>
          <w:sz w:val="16"/>
        </w:rPr>
        <w:t xml:space="preserve">. Those with such concerns forget that </w:t>
      </w:r>
      <w:r>
        <w:rPr>
          <w:rStyle w:val="TitleChar"/>
        </w:rPr>
        <w:t>we have seen a close approximation</w:t>
      </w:r>
      <w:r>
        <w:rPr>
          <w:sz w:val="16"/>
        </w:rPr>
        <w:t xml:space="preserve"> of that scenario once before. A look at the output behavior of </w:t>
      </w:r>
      <w:r>
        <w:rPr>
          <w:rStyle w:val="TitleChar"/>
        </w:rPr>
        <w:t>Iran following</w:t>
      </w:r>
      <w:r>
        <w:rPr>
          <w:sz w:val="16"/>
        </w:rPr>
        <w:t xml:space="preserve"> the ascent of Ayatollah </w:t>
      </w:r>
      <w:r>
        <w:rPr>
          <w:rStyle w:val="TitleChar"/>
        </w:rPr>
        <w:t>Khomeini is instructive</w:t>
      </w:r>
      <w:r>
        <w:rPr>
          <w:sz w:val="16"/>
        </w:rPr>
        <w:t xml:space="preserve">. An initial sharp drop in Iranian oil output between 1979 and 1980 was followed by steady output growth through the 1980s (despite a war with Iraq) and that accelerated its pace in the 1990s. The bottom line is that, for the past quarter century, </w:t>
      </w:r>
      <w:r>
        <w:rPr>
          <w:rStyle w:val="TitleChar"/>
        </w:rPr>
        <w:t>the oil output decisions of Islamic Iran have been no more menacing or unpredictable than Canada’s or Norway’s</w:t>
      </w:r>
      <w:r>
        <w:rPr>
          <w:sz w:val="16"/>
        </w:rPr>
        <w:t>.</w:t>
      </w:r>
    </w:p>
    <w:p w:rsidR="00BD709A" w:rsidRDefault="00BD709A" w:rsidP="00BD709A">
      <w:pPr>
        <w:pStyle w:val="Heading4"/>
      </w:pPr>
      <w:r>
        <w:rPr>
          <w:b w:val="0"/>
          <w:bCs w:val="0"/>
        </w:rPr>
        <w:t>Adaptation empirically resolves supply problems resulting from Mid-East instability</w:t>
      </w:r>
    </w:p>
    <w:p w:rsidR="00BD709A" w:rsidRDefault="00BD709A" w:rsidP="00BD709A">
      <w:r>
        <w:t xml:space="preserve">Jeremy </w:t>
      </w:r>
      <w:r>
        <w:rPr>
          <w:rStyle w:val="StyleStyleBold12pt"/>
          <w:highlight w:val="cyan"/>
        </w:rPr>
        <w:t>Kahn</w:t>
      </w:r>
      <w:r>
        <w:t>, staff writer, 2-13-</w:t>
      </w:r>
      <w:r>
        <w:rPr>
          <w:rStyle w:val="StyleStyleBold12pt"/>
        </w:rPr>
        <w:t>20</w:t>
      </w:r>
      <w:r>
        <w:rPr>
          <w:rStyle w:val="StyleStyleBold12pt"/>
          <w:highlight w:val="cyan"/>
        </w:rPr>
        <w:t>11</w:t>
      </w:r>
      <w:r>
        <w:t xml:space="preserve">, Boston Globe, “Crude reality”, </w:t>
      </w:r>
      <w:hyperlink r:id="rId22" w:history="1">
        <w:r>
          <w:rPr>
            <w:rStyle w:val="Hyperlink"/>
          </w:rPr>
          <w:t>http://articles.boston.com/2011-02-13/news/29336191_1_crude-oil-shocks-major-oil-producers</w:t>
        </w:r>
      </w:hyperlink>
    </w:p>
    <w:p w:rsidR="00BD709A" w:rsidRDefault="00BD709A" w:rsidP="00BD709A">
      <w:r>
        <w:t xml:space="preserve">Among those asking this tough question are two young professors, Eugene </w:t>
      </w:r>
      <w:proofErr w:type="spellStart"/>
      <w:r>
        <w:t>Gholz</w:t>
      </w:r>
      <w:proofErr w:type="spellEnd"/>
      <w:r>
        <w:t xml:space="preserve">, at the University of Texas, and Daryl Press, at Dartmouth College. </w:t>
      </w:r>
      <w:r>
        <w:rPr>
          <w:rStyle w:val="TitleChar"/>
        </w:rPr>
        <w:t xml:space="preserve">To find out what actually happens when the world’s </w:t>
      </w:r>
      <w:r>
        <w:rPr>
          <w:rStyle w:val="TitleChar"/>
        </w:rPr>
        <w:lastRenderedPageBreak/>
        <w:t>petroleum supply is interrupted</w:t>
      </w:r>
      <w:r>
        <w:t xml:space="preserve">, the duo analyzed every major oil disruption since 1973. </w:t>
      </w:r>
      <w:r>
        <w:rPr>
          <w:rStyle w:val="TitleChar"/>
        </w:rPr>
        <w:t>The results</w:t>
      </w:r>
      <w:r>
        <w:t xml:space="preserve">, published in a recent issue of the journal Strategic Studies, </w:t>
      </w:r>
      <w:r>
        <w:rPr>
          <w:rStyle w:val="TitleChar"/>
        </w:rPr>
        <w:t xml:space="preserve">showed that in </w:t>
      </w:r>
      <w:proofErr w:type="spellStart"/>
      <w:r>
        <w:rPr>
          <w:rStyle w:val="TitleChar"/>
        </w:rPr>
        <w:t>almensuing</w:t>
      </w:r>
      <w:proofErr w:type="spellEnd"/>
      <w:r>
        <w:rPr>
          <w:rStyle w:val="TitleChar"/>
        </w:rPr>
        <w:t xml:space="preserve"> rise in prices</w:t>
      </w:r>
      <w:r>
        <w:t xml:space="preserve">, while sometimes steep, </w:t>
      </w:r>
      <w:r>
        <w:rPr>
          <w:rStyle w:val="TitleChar"/>
        </w:rPr>
        <w:t>was short-lived and had little lasting economic impact</w:t>
      </w:r>
      <w:r>
        <w:t xml:space="preserve">. </w:t>
      </w:r>
      <w:r>
        <w:rPr>
          <w:rStyle w:val="TitleChar"/>
        </w:rPr>
        <w:t>When there have been prolonged price rises, they found the cause to be panic on the part of oil purchasers rather than a supply shortage</w:t>
      </w:r>
      <w:r>
        <w:t xml:space="preserve">. </w:t>
      </w:r>
      <w:r>
        <w:rPr>
          <w:rStyle w:val="TitleChar"/>
        </w:rPr>
        <w:t>When oil runs short</w:t>
      </w:r>
      <w:r>
        <w:t xml:space="preserve">, in other words, </w:t>
      </w:r>
      <w:r>
        <w:rPr>
          <w:rStyle w:val="TitleChar"/>
        </w:rPr>
        <w:t>the market is usually adept at filling the gap</w:t>
      </w:r>
      <w:r>
        <w:t xml:space="preserve">. One striking example was </w:t>
      </w:r>
      <w:r>
        <w:rPr>
          <w:rStyle w:val="TitleChar"/>
        </w:rPr>
        <w:t>the height of the Iran-Iraq War</w:t>
      </w:r>
      <w:r>
        <w:t xml:space="preserve"> in the 1980s. If anything was likely to produce an oil shock, it was this: </w:t>
      </w:r>
      <w:r>
        <w:rPr>
          <w:rStyle w:val="TitleChar"/>
        </w:rPr>
        <w:t>two major Persian Gulf producers directly targeting each other’s oil facilities.</w:t>
      </w:r>
      <w:r>
        <w:t xml:space="preserve"> And indeed, </w:t>
      </w:r>
      <w:r>
        <w:rPr>
          <w:rStyle w:val="TitleChar"/>
        </w:rPr>
        <w:t>prices surged 25 percent in the first months of the conflict. But within 18 months of the war’s start they had fallen back to their prewar levels,</w:t>
      </w:r>
      <w:r>
        <w:t xml:space="preserve"> </w:t>
      </w:r>
      <w:r>
        <w:rPr>
          <w:rStyle w:val="TitleChar"/>
        </w:rPr>
        <w:t>and they stayed there</w:t>
      </w:r>
      <w:r>
        <w:t xml:space="preserve"> even though the fighting continued to rage for six more years. Surprisingly, </w:t>
      </w:r>
      <w:r>
        <w:rPr>
          <w:rStyle w:val="TitleChar"/>
        </w:rPr>
        <w:t>during the 1984 “Tanker War” phase of that conflict — when Iraq tried to sink oil tankers carrying Iranian crude</w:t>
      </w:r>
      <w:r>
        <w:t xml:space="preserve"> and Iran retaliated by targeting ships carrying oil from Iraq and its Persian Gulf allies — </w:t>
      </w:r>
      <w:r>
        <w:rPr>
          <w:rStyle w:val="TitleChar"/>
        </w:rPr>
        <w:t>the price of oil continued to drop steadily</w:t>
      </w:r>
      <w:r>
        <w:t xml:space="preserve">. </w:t>
      </w:r>
      <w:proofErr w:type="spellStart"/>
      <w:r>
        <w:t>Gholz</w:t>
      </w:r>
      <w:proofErr w:type="spellEnd"/>
      <w:r>
        <w:t xml:space="preserve">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 In their paper</w:t>
      </w:r>
      <w:r>
        <w:rPr>
          <w:rStyle w:val="TitleChar"/>
        </w:rPr>
        <w:t xml:space="preserve">, </w:t>
      </w:r>
      <w:proofErr w:type="spellStart"/>
      <w:r>
        <w:rPr>
          <w:rStyle w:val="TitleChar"/>
        </w:rPr>
        <w:t>Gholz</w:t>
      </w:r>
      <w:proofErr w:type="spellEnd"/>
      <w:r>
        <w:rPr>
          <w:rStyle w:val="TitleChar"/>
        </w:rPr>
        <w:t xml:space="preserve"> and Press </w:t>
      </w:r>
      <w:r>
        <w:t xml:space="preserve">ultimately </w:t>
      </w:r>
      <w:r>
        <w:rPr>
          <w:rStyle w:val="TitleChar"/>
        </w:rPr>
        <w:t xml:space="preserve">conclude that the market’s adaptive mechanisms function independently </w:t>
      </w:r>
      <w:r>
        <w:t>of the US military presence in the Persian Gulf</w:t>
      </w:r>
      <w:r>
        <w:rPr>
          <w:rStyle w:val="TitleChar"/>
        </w:rPr>
        <w:t>, and that they largely protect the American economy from being damaged by oil shocks</w:t>
      </w:r>
      <w:r>
        <w:t xml:space="preserve">.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  There’s no denying the importance of Middle Eastern oil to the US economy. </w:t>
      </w:r>
      <w:r>
        <w:rPr>
          <w:rStyle w:val="TitleChar"/>
        </w:rPr>
        <w:t>Although only 15 percent of imported US oil comes directly from the Persian Gulf, the region is responsible for nearly a third of the world’s production</w:t>
      </w:r>
      <w:r>
        <w:t xml:space="preserve"> and the majority of its known reserves. But </w:t>
      </w:r>
      <w:r>
        <w:rPr>
          <w:rStyle w:val="TitleChar"/>
        </w:rPr>
        <w:t>the oil market is also elastic: Many key producing countries have spare capacity, so if oil is cut off from one country, others tend to increase their output rapidly to compensate</w:t>
      </w:r>
      <w:r>
        <w:t xml:space="preserve">. Today, </w:t>
      </w:r>
      <w:r>
        <w:rPr>
          <w:rStyle w:val="TitleChar"/>
        </w:rPr>
        <w:t>regions outside the Middle East, such as the west coast of Africa, make up an increasingly important share of worldwide production. Private companies also hold large stockpiles of oil to smooth over shortages</w:t>
      </w:r>
      <w:r>
        <w:t xml:space="preserve"> — amounting to a few billion barrels in the United States alone — </w:t>
      </w:r>
      <w:r>
        <w:rPr>
          <w:rStyle w:val="TitleChar"/>
        </w:rPr>
        <w:t>as does the US government, with 700 million barrels in its strategic petroleum reserve</w:t>
      </w:r>
      <w:r>
        <w:t xml:space="preserve">. And </w:t>
      </w:r>
      <w:r>
        <w:rPr>
          <w:rStyle w:val="TitleChar"/>
        </w:rPr>
        <w:t xml:space="preserve">the market can largely work around shipping disruptions by using alternative routes; </w:t>
      </w:r>
      <w:r>
        <w:t>though they are more expensive, transportation costs account for only tiny fraction of the price of oil.</w:t>
      </w:r>
    </w:p>
    <w:p w:rsidR="00BD709A" w:rsidRDefault="00BD709A" w:rsidP="00BD709A">
      <w:pPr>
        <w:pStyle w:val="Heading4"/>
      </w:pPr>
      <w:r>
        <w:rPr>
          <w:b w:val="0"/>
          <w:bCs w:val="0"/>
        </w:rPr>
        <w:t>Energy independence by 2023</w:t>
      </w:r>
    </w:p>
    <w:p w:rsidR="00BD709A" w:rsidRDefault="00BD709A" w:rsidP="00BD709A">
      <w:pPr>
        <w:rPr>
          <w:rStyle w:val="IntenseEmphasis"/>
        </w:rPr>
      </w:pPr>
      <w:r>
        <w:t xml:space="preserve">Brian </w:t>
      </w:r>
      <w:r>
        <w:rPr>
          <w:rStyle w:val="StyleStyleBold12pt"/>
        </w:rPr>
        <w:t>Milner</w:t>
      </w:r>
      <w:r>
        <w:t xml:space="preserve">, staff writer, </w:t>
      </w:r>
      <w:r>
        <w:rPr>
          <w:rStyle w:val="StyleStyleBold12pt"/>
        </w:rPr>
        <w:t>3-18</w:t>
      </w:r>
      <w:r>
        <w:t>-2012, “‘Saudi America’ heads for energy independence,” The Globe and Mail, http://www.theglobeandmail.com/globe-investor/investment-ideas/features/taking-stock/saudi-america-heads-for-energy-independence/article2373074/</w:t>
      </w:r>
    </w:p>
    <w:p w:rsidR="00BD709A" w:rsidRDefault="00BD709A" w:rsidP="00BD709A">
      <w:r>
        <w:t xml:space="preserve">But even bigger changes in the market lie just down the road. That’s because </w:t>
      </w:r>
      <w:r>
        <w:rPr>
          <w:rStyle w:val="IntenseEmphasis"/>
        </w:rPr>
        <w:t>the U.S. is in the midst of a remarkable transformation that will end its dependence on foreign imports</w:t>
      </w:r>
      <w:r>
        <w:t xml:space="preserve">, including Canadian oil, much </w:t>
      </w:r>
      <w:r>
        <w:rPr>
          <w:rStyle w:val="IntenseEmphasis"/>
        </w:rPr>
        <w:t xml:space="preserve">faster than anyone realizes </w:t>
      </w:r>
      <w:r>
        <w:t xml:space="preserve">and give its manufacturers a huge comparative advantage over competitors from China and other high-cost energy markets. Mr. </w:t>
      </w:r>
      <w:proofErr w:type="spellStart"/>
      <w:r>
        <w:rPr>
          <w:rStyle w:val="IntenseEmphasis"/>
        </w:rPr>
        <w:t>Verleger</w:t>
      </w:r>
      <w:proofErr w:type="spellEnd"/>
      <w:r>
        <w:t xml:space="preserve"> has </w:t>
      </w:r>
      <w:r>
        <w:rPr>
          <w:rStyle w:val="IntenseEmphasis"/>
        </w:rPr>
        <w:t xml:space="preserve">circled </w:t>
      </w:r>
      <w:proofErr w:type="gramStart"/>
      <w:r>
        <w:rPr>
          <w:rStyle w:val="IntenseEmphasis"/>
        </w:rPr>
        <w:t>November,</w:t>
      </w:r>
      <w:proofErr w:type="gramEnd"/>
      <w:r>
        <w:rPr>
          <w:rStyle w:val="IntenseEmphasis"/>
        </w:rPr>
        <w:t xml:space="preserve"> 2023, as the magic date</w:t>
      </w:r>
      <w:r>
        <w:t xml:space="preserve">, exactly 50 years after then president Richard Nixon called for the U.S. to meet all its own energy needs by 1980. Now, the </w:t>
      </w:r>
      <w:r>
        <w:rPr>
          <w:rStyle w:val="IntenseEmphasis"/>
        </w:rPr>
        <w:t>shale gas explosion and increased production from offshore and unconventional oil sources</w:t>
      </w:r>
      <w:r>
        <w:t xml:space="preserve"> in the U.S. heartland </w:t>
      </w:r>
      <w:r>
        <w:rPr>
          <w:rStyle w:val="IntenseEmphasis"/>
        </w:rPr>
        <w:t xml:space="preserve">are turning the impossible dream into reality. </w:t>
      </w:r>
      <w:r>
        <w:t xml:space="preserve">“It is a very good news story for the [U.S.] economy, leaving the [presidential] campaign aside,” says Mr. </w:t>
      </w:r>
      <w:proofErr w:type="spellStart"/>
      <w:r>
        <w:rPr>
          <w:rStyle w:val="IntenseEmphasis"/>
        </w:rPr>
        <w:t>Verleger</w:t>
      </w:r>
      <w:proofErr w:type="spellEnd"/>
      <w:r>
        <w:t xml:space="preserve">, who </w:t>
      </w:r>
      <w:r>
        <w:rPr>
          <w:rStyle w:val="IntenseEmphasis"/>
        </w:rPr>
        <w:t>retired last year as a professor of strategy at the University of Calgary</w:t>
      </w:r>
      <w:r>
        <w:t>. “And it’s a good news story for Canada, if you respond quickly and realize the best thing that ever happened [to the industry] was Keystone getting delayed.”</w:t>
      </w:r>
    </w:p>
    <w:p w:rsidR="00BD709A" w:rsidRDefault="00BD709A" w:rsidP="00BD709A">
      <w:pPr>
        <w:rPr>
          <w:sz w:val="16"/>
        </w:rPr>
      </w:pPr>
    </w:p>
    <w:p w:rsidR="00BD709A" w:rsidRDefault="00BD709A" w:rsidP="00BD709A">
      <w:pPr>
        <w:pStyle w:val="Heading3"/>
      </w:pPr>
      <w:r>
        <w:rPr>
          <w:b w:val="0"/>
          <w:bCs w:val="0"/>
        </w:rPr>
        <w:lastRenderedPageBreak/>
        <w:t>1NC AT:  Oil Shocks</w:t>
      </w:r>
    </w:p>
    <w:p w:rsidR="00BD709A" w:rsidRDefault="00BD709A" w:rsidP="00BD709A">
      <w:pPr>
        <w:pStyle w:val="Heading4"/>
        <w:rPr>
          <w:b w:val="0"/>
          <w:bCs w:val="0"/>
        </w:rPr>
      </w:pPr>
      <w:r>
        <w:rPr>
          <w:b w:val="0"/>
          <w:bCs w:val="0"/>
        </w:rPr>
        <w:t>Independence can’t solve price shocks</w:t>
      </w:r>
    </w:p>
    <w:p w:rsidR="00BD709A" w:rsidRDefault="00BD709A" w:rsidP="00BD709A">
      <w:r>
        <w:t xml:space="preserve">Gal </w:t>
      </w:r>
      <w:proofErr w:type="spellStart"/>
      <w:r>
        <w:rPr>
          <w:rStyle w:val="StyleStyleBold12pt"/>
        </w:rPr>
        <w:t>Luft</w:t>
      </w:r>
      <w:proofErr w:type="spellEnd"/>
      <w:r>
        <w:t xml:space="preserve"> </w:t>
      </w:r>
      <w:r>
        <w:rPr>
          <w:rStyle w:val="StyleStyleBold12pt"/>
        </w:rPr>
        <w:t>and</w:t>
      </w:r>
      <w:r>
        <w:t xml:space="preserve"> Anne </w:t>
      </w:r>
      <w:proofErr w:type="spellStart"/>
      <w:r>
        <w:rPr>
          <w:rStyle w:val="StyleStyleBold12pt"/>
        </w:rPr>
        <w:t>Korin</w:t>
      </w:r>
      <w:proofErr w:type="spellEnd"/>
      <w:r>
        <w:t xml:space="preserve">, co-directors of the Institute for the Analysis of Global Security and senior advisors to the United States Energy Security Council, August </w:t>
      </w:r>
      <w:r>
        <w:rPr>
          <w:rStyle w:val="StyleStyleBold12pt"/>
        </w:rPr>
        <w:t>2012</w:t>
      </w:r>
      <w:r>
        <w:t xml:space="preserve">, “The Folly of Energy Independence” American Interest, </w:t>
      </w:r>
      <w:hyperlink r:id="rId23" w:history="1">
        <w:r>
          <w:rPr>
            <w:rStyle w:val="Hyperlink"/>
          </w:rPr>
          <w:t>http://www.the-american-interest.com/article.cfm?piece=1266</w:t>
        </w:r>
      </w:hyperlink>
    </w:p>
    <w:p w:rsidR="00BD709A" w:rsidRDefault="00BD709A" w:rsidP="00BD709A">
      <w:pPr>
        <w:rPr>
          <w:sz w:val="16"/>
        </w:rPr>
      </w:pPr>
      <w:r>
        <w:rPr>
          <w:sz w:val="16"/>
        </w:rPr>
        <w:t>Cost, Not Volume</w:t>
      </w:r>
      <w:r>
        <w:rPr>
          <w:sz w:val="12"/>
        </w:rPr>
        <w:t>¶</w:t>
      </w:r>
      <w:r>
        <w:rPr>
          <w:sz w:val="16"/>
        </w:rPr>
        <w:t xml:space="preserve"> As we have already noted, dreams of autarky in oil still dominate U.S. energy policy discourse. The pledge to cut a third of oil imports by 2020 is at the core of President Obama’s energy policy, and talk about reducing imports from the Middle East continues to be one of the best applause lines of all presidential and congressional candidates across the political spectrum. </w:t>
      </w:r>
      <w:r>
        <w:rPr>
          <w:sz w:val="12"/>
        </w:rPr>
        <w:t>¶</w:t>
      </w:r>
      <w:r>
        <w:rPr>
          <w:sz w:val="16"/>
        </w:rPr>
        <w:t xml:space="preserve"> </w:t>
      </w:r>
      <w:proofErr w:type="gramStart"/>
      <w:r>
        <w:rPr>
          <w:sz w:val="16"/>
        </w:rPr>
        <w:t>This</w:t>
      </w:r>
      <w:proofErr w:type="gramEnd"/>
      <w:r>
        <w:rPr>
          <w:sz w:val="16"/>
        </w:rPr>
        <w:t xml:space="preserve"> rhetoric relies on two false premises. First, </w:t>
      </w:r>
      <w:r>
        <w:rPr>
          <w:rStyle w:val="IntenseEmphasis"/>
        </w:rPr>
        <w:t>America is not dependent on the Persian Gulf for its oil supply</w:t>
      </w:r>
      <w:r>
        <w:rPr>
          <w:sz w:val="16"/>
        </w:rPr>
        <w:t xml:space="preserve">. </w:t>
      </w:r>
      <w:r>
        <w:rPr>
          <w:rStyle w:val="IntenseEmphasis"/>
        </w:rPr>
        <w:t>Imports</w:t>
      </w:r>
      <w:r>
        <w:rPr>
          <w:sz w:val="16"/>
        </w:rPr>
        <w:t xml:space="preserve"> from the Persian Gulf </w:t>
      </w:r>
      <w:r>
        <w:rPr>
          <w:rStyle w:val="IntenseEmphasis"/>
        </w:rPr>
        <w:t>never exceeded 15 percent of total U.S. petroleum consumption</w:t>
      </w:r>
      <w:r>
        <w:rPr>
          <w:sz w:val="16"/>
        </w:rPr>
        <w:t xml:space="preserve">; </w:t>
      </w:r>
      <w:r>
        <w:rPr>
          <w:rStyle w:val="IntenseEmphasis"/>
        </w:rPr>
        <w:t>currently</w:t>
      </w:r>
      <w:r>
        <w:rPr>
          <w:sz w:val="16"/>
        </w:rPr>
        <w:t xml:space="preserve">, </w:t>
      </w:r>
      <w:r>
        <w:rPr>
          <w:rStyle w:val="IntenseEmphasis"/>
        </w:rPr>
        <w:t>the figure stands at 9 percent</w:t>
      </w:r>
      <w:r>
        <w:rPr>
          <w:sz w:val="16"/>
        </w:rPr>
        <w:t xml:space="preserve">. And again, these numbers are really nominal, since oil is fungible and swap arrangements the oil companies employ to reduce transportation costs make it impossible to know where any given barrel of oil really came from. </w:t>
      </w:r>
      <w:r>
        <w:rPr>
          <w:rStyle w:val="IntenseEmphasis"/>
        </w:rPr>
        <w:t>Most U.S. oil imports originate in North America</w:t>
      </w:r>
      <w:proofErr w:type="gramStart"/>
      <w:r>
        <w:rPr>
          <w:sz w:val="16"/>
        </w:rPr>
        <w:t>.</w:t>
      </w:r>
      <w:r>
        <w:rPr>
          <w:sz w:val="12"/>
        </w:rPr>
        <w:t>¶</w:t>
      </w:r>
      <w:proofErr w:type="gramEnd"/>
      <w:r>
        <w:rPr>
          <w:sz w:val="16"/>
        </w:rPr>
        <w:t xml:space="preserve"> Second, even if all U.S. oil imports originated from Canada and Mexico, America would be just as vulnerable to the impact of oil price spikes due to volatility in the Persian Gulf and other unstable regions as it is today. </w:t>
      </w:r>
      <w:r>
        <w:rPr>
          <w:rStyle w:val="IntenseEmphasis"/>
        </w:rPr>
        <w:t xml:space="preserve">Self-sufficiency in oil </w:t>
      </w:r>
      <w:r>
        <w:rPr>
          <w:sz w:val="16"/>
        </w:rPr>
        <w:t xml:space="preserve">would not, indeed </w:t>
      </w:r>
      <w:r>
        <w:rPr>
          <w:rStyle w:val="IntenseEmphasis"/>
        </w:rPr>
        <w:t>cannot, shield U.S. consumers from oil price shocks</w:t>
      </w:r>
      <w:r>
        <w:rPr>
          <w:sz w:val="16"/>
        </w:rPr>
        <w:t xml:space="preserve">. </w:t>
      </w:r>
      <w:r>
        <w:rPr>
          <w:rStyle w:val="IntenseEmphasis"/>
        </w:rPr>
        <w:t>In 2008</w:t>
      </w:r>
      <w:r>
        <w:rPr>
          <w:sz w:val="16"/>
        </w:rPr>
        <w:t xml:space="preserve">, when oil prices reached an historic high, </w:t>
      </w:r>
      <w:r>
        <w:rPr>
          <w:rStyle w:val="IntenseEmphasis"/>
        </w:rPr>
        <w:t>the U</w:t>
      </w:r>
      <w:r>
        <w:rPr>
          <w:sz w:val="16"/>
        </w:rPr>
        <w:t xml:space="preserve">nited </w:t>
      </w:r>
      <w:r>
        <w:rPr>
          <w:rStyle w:val="IntenseEmphasis"/>
        </w:rPr>
        <w:t>K</w:t>
      </w:r>
      <w:r>
        <w:rPr>
          <w:sz w:val="16"/>
        </w:rPr>
        <w:t>ingdom</w:t>
      </w:r>
      <w:r>
        <w:rPr>
          <w:rStyle w:val="IntenseEmphasis"/>
        </w:rPr>
        <w:t xml:space="preserve"> produced most of the oil it </w:t>
      </w:r>
      <w:proofErr w:type="gramStart"/>
      <w:r>
        <w:rPr>
          <w:rStyle w:val="IntenseEmphasis"/>
        </w:rPr>
        <w:t>needed,</w:t>
      </w:r>
      <w:proofErr w:type="gramEnd"/>
      <w:r>
        <w:rPr>
          <w:rStyle w:val="IntenseEmphasis"/>
        </w:rPr>
        <w:t xml:space="preserve"> yet the price spike affected its citizens just as much as it did Americans</w:t>
      </w:r>
      <w:r>
        <w:rPr>
          <w:sz w:val="16"/>
        </w:rPr>
        <w:t xml:space="preserve">. When the price of oil spikes, it spikes for everyone. The United States imports hardly any oil from Libya, but when the 2011 Libyan upheavals caused a supply disruption, American motorists were as affected by the resulting $25 per barrel price hike as the motorists of Libya’s major oil purchasers. </w:t>
      </w:r>
      <w:r>
        <w:rPr>
          <w:sz w:val="12"/>
        </w:rPr>
        <w:t>¶</w:t>
      </w:r>
      <w:r>
        <w:rPr>
          <w:sz w:val="16"/>
        </w:rPr>
        <w:t xml:space="preserve"> </w:t>
      </w:r>
      <w:proofErr w:type="gramStart"/>
      <w:r>
        <w:rPr>
          <w:rStyle w:val="IntenseEmphasis"/>
        </w:rPr>
        <w:t>The</w:t>
      </w:r>
      <w:proofErr w:type="gramEnd"/>
      <w:r>
        <w:rPr>
          <w:rStyle w:val="IntenseEmphasis"/>
        </w:rPr>
        <w:t xml:space="preserve"> inability to keep the price of oil at bay, not the volume of imports, is the crux of America’s vulnerability</w:t>
      </w:r>
      <w:r>
        <w:rPr>
          <w:sz w:val="16"/>
        </w:rPr>
        <w:t>. But—and this is the critical yet still generally unrecognized key to the solving the energy puzzle—the price is what it is because virtually all the cars and trucks in the world are unable to run on anything but petroleum-based fuels. Oil faces no competition from other energy commodities in the sector from which its strategic importance stems, namely transportation. Since consumers are unable to choose between different commodities, suppliers do not need to compete for market share by increasing production capacity and supplying lower prices. And that, in turn, leads us to OPEC.</w:t>
      </w:r>
    </w:p>
    <w:p w:rsidR="00BD709A" w:rsidRDefault="00BD709A" w:rsidP="00BD709A">
      <w:pPr>
        <w:pStyle w:val="Heading4"/>
      </w:pPr>
      <w:r>
        <w:rPr>
          <w:b w:val="0"/>
          <w:bCs w:val="0"/>
        </w:rPr>
        <w:t>No impact to oil shocks – they have minimal effects, the economy is resilient</w:t>
      </w:r>
    </w:p>
    <w:p w:rsidR="00BD709A" w:rsidRDefault="00BD709A" w:rsidP="00BD709A">
      <w:r>
        <w:t xml:space="preserve">Philip </w:t>
      </w:r>
      <w:proofErr w:type="spellStart"/>
      <w:r>
        <w:rPr>
          <w:rStyle w:val="StyleStyleBold12pt"/>
        </w:rPr>
        <w:t>Auerswald</w:t>
      </w:r>
      <w:proofErr w:type="spellEnd"/>
      <w:r>
        <w:t xml:space="preserve">, assistant professor and director of the Center for Science and Technology Policy at the School of Public Policy, George Mason University, June </w:t>
      </w:r>
      <w:r>
        <w:rPr>
          <w:rStyle w:val="StyleStyleBold12pt"/>
        </w:rPr>
        <w:t>2007</w:t>
      </w:r>
      <w:r>
        <w:t>, “The Irrelevance of the Middle East,” The American Interest, http://www.the-american-interest.com/article.cfm?piece=269</w:t>
      </w:r>
    </w:p>
    <w:p w:rsidR="00BD709A" w:rsidRDefault="00BD709A" w:rsidP="00BD709A">
      <w:r>
        <w:t xml:space="preserve">Finally, what of </w:t>
      </w:r>
      <w:r>
        <w:rPr>
          <w:rStyle w:val="TitleChar"/>
        </w:rPr>
        <w:t>the</w:t>
      </w:r>
      <w:r>
        <w:t xml:space="preserve"> oft-mentioned </w:t>
      </w:r>
      <w:r>
        <w:rPr>
          <w:rStyle w:val="TitleChar"/>
        </w:rPr>
        <w:t>threat of a terrorist strike on a critical node in the Middle Eastern oil production</w:t>
      </w:r>
      <w:r>
        <w:t xml:space="preserve"> infrastructure? Amory </w:t>
      </w:r>
      <w:proofErr w:type="spellStart"/>
      <w:r>
        <w:t>Lovins</w:t>
      </w:r>
      <w:proofErr w:type="spellEnd"/>
      <w:r>
        <w:t xml:space="preserve"> and his co-authors have written that “[</w:t>
      </w:r>
      <w:proofErr w:type="gramStart"/>
      <w:r>
        <w:t>o]ne</w:t>
      </w:r>
      <w:proofErr w:type="gramEnd"/>
      <w:r>
        <w:t xml:space="preserve"> attack on a key Saudi oil facility could crash the world economy at any moment.”55. </w:t>
      </w:r>
      <w:proofErr w:type="spellStart"/>
      <w:r>
        <w:t>Lovins</w:t>
      </w:r>
      <w:proofErr w:type="spellEnd"/>
      <w:r>
        <w:t xml:space="preserve">, E. Kyle </w:t>
      </w:r>
      <w:proofErr w:type="spellStart"/>
      <w:r>
        <w:t>Datta</w:t>
      </w:r>
      <w:proofErr w:type="spellEnd"/>
      <w:r>
        <w:t xml:space="preserve">, Odd-Even </w:t>
      </w:r>
      <w:proofErr w:type="spellStart"/>
      <w:r>
        <w:t>Bustnes</w:t>
      </w:r>
      <w:proofErr w:type="spellEnd"/>
      <w:r>
        <w:t xml:space="preserve">, Jonathan G. </w:t>
      </w:r>
      <w:proofErr w:type="spellStart"/>
      <w:r>
        <w:t>Koomey</w:t>
      </w:r>
      <w:proofErr w:type="spellEnd"/>
      <w:r>
        <w:t xml:space="preserve"> and Nathan J. Glasgow, “Winning the Oil Endgame: Innovation for Profits, Jobs, and Security”, Rocky Mountain Institute (2004). Gal </w:t>
      </w:r>
      <w:proofErr w:type="spellStart"/>
      <w:r>
        <w:t>Luft</w:t>
      </w:r>
      <w:proofErr w:type="spellEnd"/>
      <w:r>
        <w:t xml:space="preserve"> and Anne </w:t>
      </w:r>
      <w:proofErr w:type="spellStart"/>
      <w:r>
        <w:t>Korin</w:t>
      </w:r>
      <w:proofErr w:type="spellEnd"/>
      <w:r>
        <w:t xml:space="preserve"> made a similar argument in the November/December 2006 issue of this magazine, citing a terrorist </w:t>
      </w:r>
      <w:proofErr w:type="gramStart"/>
      <w:r>
        <w:t>near-miss</w:t>
      </w:r>
      <w:proofErr w:type="gramEnd"/>
      <w:r>
        <w:t xml:space="preserve"> in attacking the Saudi </w:t>
      </w:r>
      <w:proofErr w:type="spellStart"/>
      <w:r>
        <w:t>Abqaiq</w:t>
      </w:r>
      <w:proofErr w:type="spellEnd"/>
      <w:r>
        <w:t xml:space="preserve"> facility in February 2006. </w:t>
      </w:r>
      <w:r>
        <w:rPr>
          <w:rStyle w:val="TitleChar"/>
        </w:rPr>
        <w:t>Macroeconomic evidence to support such dramatic claims is simply non-existent</w:t>
      </w:r>
      <w:r>
        <w:t xml:space="preserve">. Even </w:t>
      </w:r>
      <w:r>
        <w:rPr>
          <w:rStyle w:val="TitleChar"/>
        </w:rPr>
        <w:t>with reference to the oil shocks of the</w:t>
      </w:r>
      <w:r>
        <w:t xml:space="preserve"> 19</w:t>
      </w:r>
      <w:r>
        <w:rPr>
          <w:rStyle w:val="TitleChar"/>
        </w:rPr>
        <w:t xml:space="preserve">70s, </w:t>
      </w:r>
      <w:r>
        <w:rPr>
          <w:rStyle w:val="TitleChar"/>
          <w:highlight w:val="cyan"/>
        </w:rPr>
        <w:t>the</w:t>
      </w:r>
      <w:r>
        <w:rPr>
          <w:rStyle w:val="TitleChar"/>
        </w:rPr>
        <w:t xml:space="preserve"> causal </w:t>
      </w:r>
      <w:r>
        <w:rPr>
          <w:rStyle w:val="TitleChar"/>
          <w:highlight w:val="cyan"/>
        </w:rPr>
        <w:t>link between</w:t>
      </w:r>
      <w:r>
        <w:rPr>
          <w:rStyle w:val="TitleChar"/>
        </w:rPr>
        <w:t xml:space="preserve"> oil </w:t>
      </w:r>
      <w:r>
        <w:rPr>
          <w:rStyle w:val="TitleChar"/>
          <w:highlight w:val="cyan"/>
        </w:rPr>
        <w:t>supply disruption and</w:t>
      </w:r>
      <w:r>
        <w:rPr>
          <w:rStyle w:val="TitleChar"/>
        </w:rPr>
        <w:t xml:space="preserve"> economic </w:t>
      </w:r>
      <w:r>
        <w:rPr>
          <w:rStyle w:val="TitleChar"/>
          <w:highlight w:val="cyan"/>
        </w:rPr>
        <w:t>downturn is not</w:t>
      </w:r>
      <w:r>
        <w:t xml:space="preserve"> as clear as is </w:t>
      </w:r>
      <w:r>
        <w:rPr>
          <w:rStyle w:val="TitleChar"/>
        </w:rPr>
        <w:t xml:space="preserve">widely </w:t>
      </w:r>
      <w:r>
        <w:rPr>
          <w:rStyle w:val="TitleChar"/>
          <w:highlight w:val="cyan"/>
        </w:rPr>
        <w:t>believed</w:t>
      </w:r>
      <w:r>
        <w:t xml:space="preserve">. </w:t>
      </w:r>
      <w:r>
        <w:rPr>
          <w:rStyle w:val="TitleChar"/>
        </w:rPr>
        <w:t>Among macroeconomists who</w:t>
      </w:r>
      <w:r>
        <w:t xml:space="preserve"> have </w:t>
      </w:r>
      <w:r>
        <w:rPr>
          <w:rStyle w:val="TitleChar"/>
        </w:rPr>
        <w:t>studied that era,</w:t>
      </w:r>
      <w:r>
        <w:t xml:space="preserve"> policy decisions—in particular, </w:t>
      </w:r>
      <w:r>
        <w:rPr>
          <w:rStyle w:val="TitleChar"/>
        </w:rPr>
        <w:t>monetary policy</w:t>
      </w:r>
      <w:r>
        <w:t xml:space="preserve"> </w:t>
      </w:r>
      <w:r>
        <w:rPr>
          <w:rStyle w:val="TitleChar"/>
        </w:rPr>
        <w:t>and</w:t>
      </w:r>
      <w:r>
        <w:t xml:space="preserve"> Nixon-initiated </w:t>
      </w:r>
      <w:r>
        <w:rPr>
          <w:rStyle w:val="TitleChar"/>
        </w:rPr>
        <w:t>price controls</w:t>
      </w:r>
      <w:r>
        <w:t xml:space="preserve"> from 1971 to 1979—</w:t>
      </w:r>
      <w:r>
        <w:rPr>
          <w:rStyle w:val="TitleChar"/>
        </w:rPr>
        <w:t>are generally agreed to have been</w:t>
      </w:r>
      <w:r>
        <w:t xml:space="preserve"> important, if not </w:t>
      </w:r>
      <w:r>
        <w:rPr>
          <w:rStyle w:val="TitleChar"/>
        </w:rPr>
        <w:t>the dominant, contributing factors to the recessions</w:t>
      </w:r>
      <w:r>
        <w:t xml:space="preserve"> of that period. Indeed, a study co-authored by current Federal Reserve chairman Ben Bernanke in 1997, based on 1965–95 data, found that </w:t>
      </w:r>
      <w:r>
        <w:rPr>
          <w:rStyle w:val="TitleChar"/>
        </w:rPr>
        <w:t>interest rate adjustments historically accounted for most of the depressing effects of oil price shocks on the economy</w:t>
      </w:r>
      <w:r>
        <w:t xml:space="preserve">. While </w:t>
      </w:r>
      <w:r>
        <w:rPr>
          <w:rStyle w:val="TitleChar"/>
        </w:rPr>
        <w:t>one can construct a macroeconomic model in which oil shocks do cause recessions of the magnitude observed in the</w:t>
      </w:r>
      <w:r>
        <w:t xml:space="preserve"> mid 19</w:t>
      </w:r>
      <w:r>
        <w:rPr>
          <w:rStyle w:val="TitleChar"/>
        </w:rPr>
        <w:t>70s</w:t>
      </w:r>
      <w:r>
        <w:t xml:space="preserve">, early 1980s and early 1990s, </w:t>
      </w:r>
      <w:r>
        <w:rPr>
          <w:rStyle w:val="TitleChar"/>
          <w:highlight w:val="cyan"/>
        </w:rPr>
        <w:t>most models predict</w:t>
      </w:r>
      <w:r>
        <w:rPr>
          <w:rStyle w:val="TitleChar"/>
        </w:rPr>
        <w:t xml:space="preserve"> substantially </w:t>
      </w:r>
      <w:r>
        <w:rPr>
          <w:rStyle w:val="TitleChar"/>
          <w:highlight w:val="cyan"/>
        </w:rPr>
        <w:t>small</w:t>
      </w:r>
      <w:r>
        <w:rPr>
          <w:rStyle w:val="TitleChar"/>
        </w:rPr>
        <w:t xml:space="preserve">er </w:t>
      </w:r>
      <w:r>
        <w:rPr>
          <w:rStyle w:val="TitleChar"/>
          <w:highlight w:val="cyan"/>
        </w:rPr>
        <w:t>effects</w:t>
      </w:r>
      <w:r>
        <w:t xml:space="preserve">. A rough consensus suggests that </w:t>
      </w:r>
      <w:r>
        <w:rPr>
          <w:rStyle w:val="TitleChar"/>
          <w:highlight w:val="cyan"/>
        </w:rPr>
        <w:t xml:space="preserve">a 100 percent increase </w:t>
      </w:r>
      <w:r>
        <w:rPr>
          <w:rStyle w:val="TitleChar"/>
        </w:rPr>
        <w:t>in oil prices</w:t>
      </w:r>
      <w:r>
        <w:t xml:space="preserve"> today </w:t>
      </w:r>
      <w:r>
        <w:rPr>
          <w:rStyle w:val="TitleChar"/>
          <w:highlight w:val="cyan"/>
        </w:rPr>
        <w:t xml:space="preserve">should lead to a 1 percent drop in </w:t>
      </w:r>
      <w:r>
        <w:rPr>
          <w:rStyle w:val="TitleChar"/>
        </w:rPr>
        <w:t xml:space="preserve">aggregate </w:t>
      </w:r>
      <w:r>
        <w:rPr>
          <w:rStyle w:val="TitleChar"/>
          <w:highlight w:val="cyan"/>
        </w:rPr>
        <w:t>output</w:t>
      </w:r>
      <w:r>
        <w:t xml:space="preserve">. And, as already noted, recent experience indicates </w:t>
      </w:r>
      <w:r>
        <w:lastRenderedPageBreak/>
        <w:t xml:space="preserve">that </w:t>
      </w:r>
      <w:r>
        <w:rPr>
          <w:rStyle w:val="Emphasis"/>
        </w:rPr>
        <w:t>even this</w:t>
      </w:r>
      <w:r>
        <w:rPr>
          <w:rStyle w:val="TitleChar"/>
        </w:rPr>
        <w:t xml:space="preserve"> far-from-cataclysmic impact </w:t>
      </w:r>
      <w:r>
        <w:rPr>
          <w:rStyle w:val="Emphasis"/>
        </w:rPr>
        <w:t>is likely an overestimate</w:t>
      </w:r>
      <w:r>
        <w:t xml:space="preserve">. Nearly </w:t>
      </w:r>
      <w:r>
        <w:rPr>
          <w:rStyle w:val="Emphasis"/>
        </w:rPr>
        <w:t>everyone agrees</w:t>
      </w:r>
      <w:r>
        <w:t xml:space="preserve">, moreover, </w:t>
      </w:r>
      <w:r>
        <w:rPr>
          <w:rStyle w:val="TitleChar"/>
        </w:rPr>
        <w:t xml:space="preserve">that </w:t>
      </w:r>
      <w:r>
        <w:rPr>
          <w:rStyle w:val="TitleChar"/>
          <w:highlight w:val="cyan"/>
        </w:rPr>
        <w:t>thanks to policy</w:t>
      </w:r>
      <w:r>
        <w:t xml:space="preserve">, organizational and technological </w:t>
      </w:r>
      <w:r>
        <w:rPr>
          <w:rStyle w:val="TitleChar"/>
          <w:highlight w:val="cyan"/>
        </w:rPr>
        <w:t>innovations</w:t>
      </w:r>
      <w:r>
        <w:t>, the oil-</w:t>
      </w:r>
      <w:r>
        <w:rPr>
          <w:rStyle w:val="TitleChar"/>
          <w:highlight w:val="cyan"/>
        </w:rPr>
        <w:t>consuming economies</w:t>
      </w:r>
      <w:r>
        <w:t xml:space="preserve"> of developed countries </w:t>
      </w:r>
      <w:r>
        <w:rPr>
          <w:rStyle w:val="TitleChar"/>
          <w:highlight w:val="cyan"/>
        </w:rPr>
        <w:t>are far more resilient</w:t>
      </w:r>
      <w:r>
        <w:rPr>
          <w:highlight w:val="cyan"/>
        </w:rPr>
        <w:t xml:space="preserve"> </w:t>
      </w:r>
      <w:r>
        <w:rPr>
          <w:rStyle w:val="TitleChar"/>
          <w:highlight w:val="cyan"/>
        </w:rPr>
        <w:t>in the face of</w:t>
      </w:r>
      <w:r>
        <w:rPr>
          <w:rStyle w:val="TitleChar"/>
        </w:rPr>
        <w:t xml:space="preserve"> short-term oil supply </w:t>
      </w:r>
      <w:r>
        <w:rPr>
          <w:rStyle w:val="TitleChar"/>
          <w:highlight w:val="cyan"/>
        </w:rPr>
        <w:t>disruptions today</w:t>
      </w:r>
      <w:r>
        <w:rPr>
          <w:rStyle w:val="TitleChar"/>
        </w:rPr>
        <w:t xml:space="preserve"> than</w:t>
      </w:r>
      <w:r>
        <w:t xml:space="preserve"> they were </w:t>
      </w:r>
      <w:r>
        <w:rPr>
          <w:rStyle w:val="TitleChar"/>
        </w:rPr>
        <w:t>thirty years ago.</w:t>
      </w:r>
      <w:r>
        <w:t xml:space="preserve"> The </w:t>
      </w:r>
      <w:r>
        <w:rPr>
          <w:rStyle w:val="TitleChar"/>
        </w:rPr>
        <w:t>strategic oil reserves</w:t>
      </w:r>
      <w:r>
        <w:t xml:space="preserve"> of the OECD countries have grown to more than a billion barrels, </w:t>
      </w:r>
      <w:r>
        <w:rPr>
          <w:rStyle w:val="TitleChar"/>
        </w:rPr>
        <w:t>representi</w:t>
      </w:r>
      <w:r>
        <w:t xml:space="preserve">ng </w:t>
      </w:r>
      <w:r>
        <w:rPr>
          <w:rStyle w:val="TitleChar"/>
        </w:rPr>
        <w:t>a significant short-term response capability.</w:t>
      </w:r>
      <w:r>
        <w:t xml:space="preserve"> </w:t>
      </w:r>
      <w:r>
        <w:rPr>
          <w:rStyle w:val="TitleChar"/>
        </w:rPr>
        <w:t>We also use energy inputs far more efficiently</w:t>
      </w:r>
      <w:r>
        <w:t xml:space="preserve"> than we did thirty years ago. And for all their negative lessons, Hurricanes </w:t>
      </w:r>
      <w:r>
        <w:rPr>
          <w:rStyle w:val="TitleChar"/>
          <w:highlight w:val="cyan"/>
        </w:rPr>
        <w:t>Katrina</w:t>
      </w:r>
      <w:r>
        <w:rPr>
          <w:rStyle w:val="TitleChar"/>
        </w:rPr>
        <w:t xml:space="preserve"> and Rita </w:t>
      </w:r>
      <w:r>
        <w:rPr>
          <w:rStyle w:val="TitleChar"/>
          <w:highlight w:val="cyan"/>
        </w:rPr>
        <w:t>demonstrated</w:t>
      </w:r>
      <w:r>
        <w:rPr>
          <w:rStyle w:val="TitleChar"/>
        </w:rPr>
        <w:t xml:space="preserve"> that </w:t>
      </w:r>
      <w:r>
        <w:rPr>
          <w:rStyle w:val="TitleChar"/>
          <w:highlight w:val="cyan"/>
        </w:rPr>
        <w:t>the</w:t>
      </w:r>
      <w:r>
        <w:rPr>
          <w:rStyle w:val="TitleChar"/>
        </w:rPr>
        <w:t xml:space="preserve"> U.S. </w:t>
      </w:r>
      <w:r>
        <w:rPr>
          <w:rStyle w:val="TitleChar"/>
          <w:highlight w:val="cyan"/>
        </w:rPr>
        <w:t xml:space="preserve">economy </w:t>
      </w:r>
      <w:proofErr w:type="gramStart"/>
      <w:r>
        <w:rPr>
          <w:rStyle w:val="TitleChar"/>
          <w:highlight w:val="cyan"/>
        </w:rPr>
        <w:t>can</w:t>
      </w:r>
      <w:proofErr w:type="gramEnd"/>
      <w:r>
        <w:rPr>
          <w:rStyle w:val="TitleChar"/>
          <w:highlight w:val="cyan"/>
        </w:rPr>
        <w:t xml:space="preserve"> adapt quickly</w:t>
      </w:r>
      <w:r>
        <w:t xml:space="preserve"> to infrastructure disruption. How many terrorist cells would it have taken to damage Gulf Coast production and refining facilities as thoroughly as did those two storms? And </w:t>
      </w:r>
      <w:r>
        <w:rPr>
          <w:rStyle w:val="TitleChar"/>
          <w:highlight w:val="cyan"/>
        </w:rPr>
        <w:t>even</w:t>
      </w:r>
      <w:r>
        <w:t xml:space="preserve"> then, </w:t>
      </w:r>
      <w:r>
        <w:rPr>
          <w:rStyle w:val="TitleChar"/>
          <w:highlight w:val="cyan"/>
        </w:rPr>
        <w:t>with</w:t>
      </w:r>
      <w:r>
        <w:rPr>
          <w:rStyle w:val="TitleChar"/>
        </w:rPr>
        <w:t xml:space="preserve"> the aggravating impact of the </w:t>
      </w:r>
      <w:r>
        <w:rPr>
          <w:rStyle w:val="TitleChar"/>
          <w:highlight w:val="cyan"/>
        </w:rPr>
        <w:t>war in Iraq</w:t>
      </w:r>
      <w:r>
        <w:rPr>
          <w:rStyle w:val="TitleChar"/>
        </w:rPr>
        <w:t xml:space="preserve"> and speculative activity in the oil markets</w:t>
      </w:r>
      <w:r>
        <w:t xml:space="preserve">, </w:t>
      </w:r>
      <w:r>
        <w:rPr>
          <w:rStyle w:val="TitleChar"/>
          <w:highlight w:val="cyan"/>
        </w:rPr>
        <w:t>the</w:t>
      </w:r>
      <w:r>
        <w:rPr>
          <w:rStyle w:val="TitleChar"/>
        </w:rPr>
        <w:t xml:space="preserve"> observed </w:t>
      </w:r>
      <w:r>
        <w:rPr>
          <w:rStyle w:val="TitleChar"/>
          <w:highlight w:val="cyan"/>
        </w:rPr>
        <w:t>macroeconomic impact has been negligible</w:t>
      </w:r>
      <w:r>
        <w:t>.</w:t>
      </w:r>
    </w:p>
    <w:p w:rsidR="00BD709A" w:rsidRDefault="00BD709A" w:rsidP="00BD709A">
      <w:pPr>
        <w:pStyle w:val="Heading3"/>
      </w:pPr>
      <w:r>
        <w:rPr>
          <w:b w:val="0"/>
          <w:bCs w:val="0"/>
        </w:rPr>
        <w:lastRenderedPageBreak/>
        <w:t>2NC AT:  Oil Shocks</w:t>
      </w:r>
    </w:p>
    <w:p w:rsidR="00BD709A" w:rsidRDefault="00BD709A" w:rsidP="00BD709A">
      <w:pPr>
        <w:pStyle w:val="Heading4"/>
        <w:rPr>
          <w:b w:val="0"/>
          <w:bCs w:val="0"/>
        </w:rPr>
      </w:pPr>
      <w:r>
        <w:rPr>
          <w:b w:val="0"/>
          <w:bCs w:val="0"/>
        </w:rPr>
        <w:t xml:space="preserve">No impact to oil shocks – </w:t>
      </w:r>
      <w:proofErr w:type="spellStart"/>
      <w:r>
        <w:rPr>
          <w:b w:val="0"/>
          <w:bCs w:val="0"/>
        </w:rPr>
        <w:t>Auerswald</w:t>
      </w:r>
      <w:proofErr w:type="spellEnd"/>
      <w:r>
        <w:rPr>
          <w:b w:val="0"/>
          <w:bCs w:val="0"/>
        </w:rPr>
        <w:t xml:space="preserve"> says the best models predicts only minimal drop in GDP – proven by Iraq in Katrina that the economy is resilient</w:t>
      </w:r>
    </w:p>
    <w:p w:rsidR="00BD709A" w:rsidRDefault="00BD709A" w:rsidP="00BD709A">
      <w:pPr>
        <w:pStyle w:val="Heading4"/>
        <w:rPr>
          <w:b w:val="0"/>
          <w:bCs w:val="0"/>
        </w:rPr>
      </w:pPr>
      <w:r>
        <w:rPr>
          <w:b w:val="0"/>
          <w:bCs w:val="0"/>
        </w:rPr>
        <w:t>Only a small part of the real economy</w:t>
      </w:r>
    </w:p>
    <w:p w:rsidR="00BD709A" w:rsidRDefault="00BD709A" w:rsidP="00BD709A">
      <w:r>
        <w:t xml:space="preserve">Tobias </w:t>
      </w:r>
      <w:r>
        <w:rPr>
          <w:rStyle w:val="StyleStyleBold12pt"/>
        </w:rPr>
        <w:t>Rasmussen</w:t>
      </w:r>
      <w:r>
        <w:t xml:space="preserve">, Senior Economist, Middle East and Central Asia Department, IMF, </w:t>
      </w:r>
      <w:r>
        <w:rPr>
          <w:rStyle w:val="StyleStyleBold12pt"/>
        </w:rPr>
        <w:t>and</w:t>
      </w:r>
      <w:r>
        <w:t xml:space="preserve"> Agustin </w:t>
      </w:r>
      <w:proofErr w:type="spellStart"/>
      <w:r>
        <w:rPr>
          <w:rStyle w:val="StyleStyleBold12pt"/>
        </w:rPr>
        <w:t>Roitman</w:t>
      </w:r>
      <w:proofErr w:type="spellEnd"/>
      <w:r>
        <w:t>, Economist IMF</w:t>
      </w:r>
      <w:r>
        <w:rPr>
          <w:rStyle w:val="StyleStyleBold12pt"/>
        </w:rPr>
        <w:t>, 8-25</w:t>
      </w:r>
      <w:r>
        <w:t>-2011, “Oil shocks around the world: are they really that bad?” http://voxeu.org/index.php?q=node/6905</w:t>
      </w:r>
    </w:p>
    <w:p w:rsidR="00BD709A" w:rsidRDefault="00BD709A" w:rsidP="00BD709A">
      <w:r>
        <w:t xml:space="preserve">To put these numbers in perspective, it is useful to think of an economy where </w:t>
      </w:r>
      <w:r>
        <w:rPr>
          <w:rStyle w:val="TitleChar"/>
          <w:highlight w:val="cyan"/>
        </w:rPr>
        <w:t>oil accounts</w:t>
      </w:r>
      <w:r>
        <w:rPr>
          <w:rStyle w:val="TitleChar"/>
        </w:rPr>
        <w:t xml:space="preserve"> for </w:t>
      </w:r>
      <w:r>
        <w:rPr>
          <w:rStyle w:val="TitleChar"/>
          <w:highlight w:val="cyan"/>
        </w:rPr>
        <w:t>4% of total expenditure</w:t>
      </w:r>
      <w:r>
        <w:t xml:space="preserve"> and where aggregate spending is determined entirely by demand. If the quantity of oil consumption remains unchanged, then a 25% increase in the price of oil will cause spending on other items to decrease and, hence, real GDP to contract by 1% of the total. From this reference point, one would expect the possibility of substituting away from oil to reduce the overall impact on GDP. At the same time, there could also be factors working in the opposite direction, via, for example, confidence effects, market frictions, or changes in monetary policy. With our estimates of the GDP loss at only about half the level implied by the direct price effect on the import bill, the results presented here suggest the size of any such magnifying effects, if present, is not substantial across countries. Are oil price increases really that bad? Conventional wisdom has it that oil shocks are bad for oil-importing countries. This is grounded in the experience of slumps in many advanced economies during the 1970s. It is also consistent with the large body of research on the impact of higher oil prices on the US economy, although the magnitude and channels of the effect are still being debated. Our recent research indicates that oil prices tend to be surprisingly closely associated with good times for the global economy. Indeed, we find that the US has been somewhat of an outlier in the way that it has been negatively affected by oil price increases. Across the world, </w:t>
      </w:r>
      <w:r>
        <w:rPr>
          <w:rStyle w:val="TitleChar"/>
          <w:highlight w:val="cyan"/>
        </w:rPr>
        <w:t>oil price shock episodes have generally not been associated with</w:t>
      </w:r>
      <w:r>
        <w:rPr>
          <w:highlight w:val="cyan"/>
        </w:rPr>
        <w:t xml:space="preserve"> a</w:t>
      </w:r>
      <w:r>
        <w:t xml:space="preserve"> contemporaneous </w:t>
      </w:r>
      <w:r>
        <w:rPr>
          <w:rStyle w:val="TitleChar"/>
          <w:highlight w:val="cyan"/>
        </w:rPr>
        <w:t>decline in output but</w:t>
      </w:r>
      <w:r>
        <w:t xml:space="preserve">, </w:t>
      </w:r>
      <w:r>
        <w:rPr>
          <w:rStyle w:val="TitleChar"/>
        </w:rPr>
        <w:t>rather</w:t>
      </w:r>
      <w:r>
        <w:t xml:space="preserve">, with </w:t>
      </w:r>
      <w:r>
        <w:rPr>
          <w:rStyle w:val="TitleChar"/>
          <w:highlight w:val="cyan"/>
        </w:rPr>
        <w:t>increases</w:t>
      </w:r>
      <w:r>
        <w:rPr>
          <w:rStyle w:val="TitleChar"/>
        </w:rPr>
        <w:t xml:space="preserve"> </w:t>
      </w:r>
      <w:r>
        <w:rPr>
          <w:rStyle w:val="TitleChar"/>
          <w:highlight w:val="cyan"/>
        </w:rPr>
        <w:t>in</w:t>
      </w:r>
      <w:r>
        <w:t xml:space="preserve"> both </w:t>
      </w:r>
      <w:r>
        <w:rPr>
          <w:rStyle w:val="TitleChar"/>
          <w:highlight w:val="cyan"/>
        </w:rPr>
        <w:t>imports and exports</w:t>
      </w:r>
      <w:r>
        <w:t xml:space="preserve">. </w:t>
      </w:r>
      <w:r>
        <w:rPr>
          <w:rStyle w:val="TitleChar"/>
          <w:highlight w:val="cyan"/>
        </w:rPr>
        <w:t>There is evidence of lagged negative effects</w:t>
      </w:r>
      <w:r>
        <w:t xml:space="preserve"> on output, particularly for OECD economies, but </w:t>
      </w:r>
      <w:r>
        <w:rPr>
          <w:rStyle w:val="TitleChar"/>
          <w:highlight w:val="cyan"/>
        </w:rPr>
        <w:t>the magnitude</w:t>
      </w:r>
      <w:r>
        <w:rPr>
          <w:rStyle w:val="TitleChar"/>
        </w:rPr>
        <w:t xml:space="preserve"> </w:t>
      </w:r>
      <w:r>
        <w:rPr>
          <w:rStyle w:val="TitleChar"/>
          <w:highlight w:val="cyan"/>
        </w:rPr>
        <w:t>has</w:t>
      </w:r>
      <w:r>
        <w:rPr>
          <w:rStyle w:val="TitleChar"/>
        </w:rPr>
        <w:t xml:space="preserve"> typically </w:t>
      </w:r>
      <w:r>
        <w:rPr>
          <w:rStyle w:val="TitleChar"/>
          <w:highlight w:val="cyan"/>
        </w:rPr>
        <w:t>been small</w:t>
      </w:r>
      <w:r>
        <w:t xml:space="preserve">. Controlling for global economic conditions, and thus abstracting from our finding that oil price increases generally appear to be demand-driven, makes the impact of higher oil prices stand out more clearly. For a given level of world GDP, we do find that oil prices have a negative effect on oil-importing countries and also that cross-country differences in the magnitude of the impact depend to a large extent on the relative magnitude of oil imports. The effect is still not particularly large, however, with our estimates suggesting that a </w:t>
      </w:r>
      <w:r>
        <w:rPr>
          <w:rStyle w:val="TitleChar"/>
          <w:highlight w:val="cyan"/>
        </w:rPr>
        <w:t>25% increase in oil prices</w:t>
      </w:r>
      <w:r>
        <w:rPr>
          <w:rStyle w:val="TitleChar"/>
        </w:rPr>
        <w:t xml:space="preserve"> </w:t>
      </w:r>
      <w:r>
        <w:rPr>
          <w:rStyle w:val="TitleChar"/>
          <w:highlight w:val="cyan"/>
        </w:rPr>
        <w:t>will</w:t>
      </w:r>
      <w:r>
        <w:rPr>
          <w:rStyle w:val="TitleChar"/>
        </w:rPr>
        <w:t xml:space="preserve"> typically </w:t>
      </w:r>
      <w:r>
        <w:rPr>
          <w:rStyle w:val="TitleChar"/>
          <w:highlight w:val="cyan"/>
        </w:rPr>
        <w:t>cause a loss of</w:t>
      </w:r>
      <w:r>
        <w:rPr>
          <w:rStyle w:val="TitleChar"/>
        </w:rPr>
        <w:t xml:space="preserve"> real </w:t>
      </w:r>
      <w:r>
        <w:rPr>
          <w:rStyle w:val="TitleChar"/>
          <w:highlight w:val="cyan"/>
        </w:rPr>
        <w:t>GDP</w:t>
      </w:r>
      <w:r>
        <w:rPr>
          <w:rStyle w:val="TitleChar"/>
        </w:rPr>
        <w:t xml:space="preserve"> in oil-importing countries </w:t>
      </w:r>
      <w:r>
        <w:rPr>
          <w:rStyle w:val="TitleChar"/>
          <w:highlight w:val="cyan"/>
        </w:rPr>
        <w:t>of less than half of 1%, spread over</w:t>
      </w:r>
      <w:r>
        <w:t xml:space="preserve"> 2 to </w:t>
      </w:r>
      <w:r>
        <w:rPr>
          <w:rStyle w:val="TitleChar"/>
          <w:highlight w:val="cyan"/>
        </w:rPr>
        <w:t>3</w:t>
      </w:r>
      <w:r>
        <w:rPr>
          <w:rStyle w:val="TitleChar"/>
        </w:rPr>
        <w:t xml:space="preserve"> </w:t>
      </w:r>
      <w:r>
        <w:rPr>
          <w:rStyle w:val="TitleChar"/>
          <w:highlight w:val="cyan"/>
        </w:rPr>
        <w:t>years</w:t>
      </w:r>
      <w:r>
        <w:rPr>
          <w:rStyle w:val="TitleChar"/>
        </w:rPr>
        <w:t xml:space="preserve">. </w:t>
      </w:r>
      <w:r>
        <w:t xml:space="preserve">These findings suggest that </w:t>
      </w:r>
      <w:r>
        <w:rPr>
          <w:rStyle w:val="TitleChar"/>
        </w:rPr>
        <w:t>the higher import demand in oil-exporting countries resulting from oil price increases has an important contemporaneous offsetting effect on economic activity in the rest of the world,</w:t>
      </w:r>
      <w:r>
        <w:t xml:space="preserve"> </w:t>
      </w:r>
      <w:r>
        <w:rPr>
          <w:rStyle w:val="TitleChar"/>
        </w:rPr>
        <w:t>and that the adverse consequences are mostly relatively mild and occur with a lag</w:t>
      </w:r>
      <w:r>
        <w:t>.</w:t>
      </w:r>
    </w:p>
    <w:p w:rsidR="00BD709A" w:rsidRDefault="00BD709A" w:rsidP="00BD709A">
      <w:pPr>
        <w:pStyle w:val="Heading4"/>
      </w:pPr>
      <w:r>
        <w:rPr>
          <w:b w:val="0"/>
          <w:bCs w:val="0"/>
        </w:rPr>
        <w:t>Others offset</w:t>
      </w:r>
    </w:p>
    <w:p w:rsidR="00BD709A" w:rsidRDefault="00BD709A" w:rsidP="00BD709A">
      <w:r>
        <w:t xml:space="preserve">Edmund </w:t>
      </w:r>
      <w:r>
        <w:rPr>
          <w:rStyle w:val="StyleStyleBold12pt"/>
        </w:rPr>
        <w:t>O’Sullivan</w:t>
      </w:r>
      <w:r>
        <w:t>, staff writer</w:t>
      </w:r>
      <w:r>
        <w:rPr>
          <w:rStyle w:val="StyleStyleBold12pt"/>
        </w:rPr>
        <w:t>, 8-18</w:t>
      </w:r>
      <w:r>
        <w:t>-2011, “Dispelling the myth of the oil price shock,” MEED, http://www.meed.com/sectors/oil-and-gas/oil-upstream/dispelling-the-myth-of-the-oil-price-shock/3107205.article</w:t>
      </w:r>
    </w:p>
    <w:p w:rsidR="00BD709A" w:rsidRDefault="00BD709A" w:rsidP="00BD709A">
      <w:pPr>
        <w:rPr>
          <w:sz w:val="16"/>
        </w:rPr>
      </w:pPr>
      <w:r>
        <w:rPr>
          <w:sz w:val="16"/>
        </w:rPr>
        <w:t xml:space="preserve">US politicians are angry about </w:t>
      </w:r>
      <w:proofErr w:type="spellStart"/>
      <w:r>
        <w:rPr>
          <w:sz w:val="16"/>
        </w:rPr>
        <w:t>Opec</w:t>
      </w:r>
      <w:proofErr w:type="spellEnd"/>
      <w:r>
        <w:rPr>
          <w:sz w:val="16"/>
        </w:rPr>
        <w:t xml:space="preserve"> and gasoline prices, but </w:t>
      </w:r>
      <w:r>
        <w:rPr>
          <w:rStyle w:val="TitleChar"/>
        </w:rPr>
        <w:t xml:space="preserve">there is new evidence that </w:t>
      </w:r>
      <w:r>
        <w:rPr>
          <w:rStyle w:val="TitleChar"/>
          <w:highlight w:val="cyan"/>
        </w:rPr>
        <w:t>oil price increases do not</w:t>
      </w:r>
      <w:r>
        <w:rPr>
          <w:sz w:val="16"/>
        </w:rPr>
        <w:t xml:space="preserve"> seriously </w:t>
      </w:r>
      <w:r>
        <w:rPr>
          <w:rStyle w:val="TitleChar"/>
          <w:highlight w:val="cyan"/>
        </w:rPr>
        <w:t>damage the world economy</w:t>
      </w:r>
      <w:r>
        <w:rPr>
          <w:sz w:val="16"/>
        </w:rPr>
        <w:t xml:space="preserve"> Still toying with the idea of running in the 2012 US presidential race, Donald Trump once more piled into oil producers group </w:t>
      </w:r>
      <w:proofErr w:type="spellStart"/>
      <w:r>
        <w:rPr>
          <w:sz w:val="16"/>
        </w:rPr>
        <w:t>Opec</w:t>
      </w:r>
      <w:proofErr w:type="spellEnd"/>
      <w:r>
        <w:rPr>
          <w:sz w:val="16"/>
        </w:rPr>
        <w:t xml:space="preserve"> about high American gasoline prices in an interview with Fox News in August. Oil should be $30 a barrel and not $100, he said. The only reason why it is not is because </w:t>
      </w:r>
      <w:proofErr w:type="spellStart"/>
      <w:r>
        <w:rPr>
          <w:sz w:val="16"/>
        </w:rPr>
        <w:t>Opec</w:t>
      </w:r>
      <w:proofErr w:type="spellEnd"/>
      <w:r>
        <w:rPr>
          <w:sz w:val="16"/>
        </w:rPr>
        <w:t xml:space="preserve"> conspires against the US and should be broken up. Not only will sharply lower oil prices be bad for oil-exporting nations, it will do little to help the world economy generally and the developing world in particular Economics </w:t>
      </w:r>
      <w:r>
        <w:rPr>
          <w:sz w:val="16"/>
        </w:rPr>
        <w:lastRenderedPageBreak/>
        <w:t xml:space="preserve">will be the big issue in next year’s elections and opinion polls this summer suggest it will end President Obama’s presidency with a landslide for any credible Republican Party contender. </w:t>
      </w:r>
      <w:proofErr w:type="spellStart"/>
      <w:r>
        <w:rPr>
          <w:sz w:val="16"/>
        </w:rPr>
        <w:t>Opec</w:t>
      </w:r>
      <w:proofErr w:type="spellEnd"/>
      <w:r>
        <w:rPr>
          <w:sz w:val="16"/>
        </w:rPr>
        <w:t xml:space="preserve"> is an irresistible target for everyone hoping to tap US voters’ anger about joblessness, still accounting for 9 per cent of the US </w:t>
      </w:r>
      <w:proofErr w:type="spellStart"/>
      <w:r>
        <w:rPr>
          <w:sz w:val="16"/>
        </w:rPr>
        <w:t>labour</w:t>
      </w:r>
      <w:proofErr w:type="spellEnd"/>
      <w:r>
        <w:rPr>
          <w:sz w:val="16"/>
        </w:rPr>
        <w:t xml:space="preserve"> force. But it is also conventional wisdom among economists that oil price rises are bad, not only for the US, but for the world. A new report released by the IMF in August falsifies this argument. Using a global dataset covering the years since 1970, IMF economists Tobias Rasmussen and Agustin </w:t>
      </w:r>
      <w:proofErr w:type="spellStart"/>
      <w:r>
        <w:rPr>
          <w:sz w:val="16"/>
        </w:rPr>
        <w:t>Roitman</w:t>
      </w:r>
      <w:proofErr w:type="spellEnd"/>
      <w:r>
        <w:rPr>
          <w:sz w:val="16"/>
        </w:rPr>
        <w:t xml:space="preserve"> indeed demonstrate that oil price rises hurt the US economy, but America is the exception. For the rest of the world, the story is different. “…We find no evidence of a widespread contemporaneous effect (from oil price rises) on economic output across oil-importing countries, but rather value and volume increases in both imports and exports,” say the authors. “These findings suggest that </w:t>
      </w:r>
      <w:r>
        <w:rPr>
          <w:rStyle w:val="TitleChar"/>
          <w:highlight w:val="cyan"/>
        </w:rPr>
        <w:t xml:space="preserve">the higher import demand in oil-exporting economies resulting from oil price increases has an </w:t>
      </w:r>
      <w:r>
        <w:rPr>
          <w:rStyle w:val="Emphasis"/>
          <w:highlight w:val="cyan"/>
        </w:rPr>
        <w:t>important and immediate offsetting effect</w:t>
      </w:r>
      <w:r>
        <w:rPr>
          <w:rStyle w:val="TitleChar"/>
        </w:rPr>
        <w:t xml:space="preserve"> on economic activity in the rest of the world</w:t>
      </w:r>
      <w:r>
        <w:rPr>
          <w:sz w:val="16"/>
        </w:rPr>
        <w:t xml:space="preserve">, and that </w:t>
      </w:r>
      <w:r>
        <w:rPr>
          <w:rStyle w:val="TitleChar"/>
          <w:highlight w:val="cyan"/>
        </w:rPr>
        <w:t>the adverse consequences are</w:t>
      </w:r>
      <w:r>
        <w:rPr>
          <w:rStyle w:val="TitleChar"/>
        </w:rPr>
        <w:t xml:space="preserve"> mostly relatively </w:t>
      </w:r>
      <w:r>
        <w:rPr>
          <w:rStyle w:val="Emphasis"/>
          <w:highlight w:val="cyan"/>
        </w:rPr>
        <w:t>mild and occurring with a lag</w:t>
      </w:r>
      <w:r>
        <w:rPr>
          <w:sz w:val="16"/>
        </w:rPr>
        <w:t xml:space="preserve">.” So what is happening everywhere except in the US is that </w:t>
      </w:r>
      <w:r>
        <w:rPr>
          <w:rStyle w:val="TitleChar"/>
          <w:highlight w:val="cyan"/>
        </w:rPr>
        <w:t>the increased income</w:t>
      </w:r>
      <w:r>
        <w:rPr>
          <w:rStyle w:val="TitleChar"/>
        </w:rPr>
        <w:t xml:space="preserve"> enjoyed by oil-exporting nations </w:t>
      </w:r>
      <w:r>
        <w:rPr>
          <w:rStyle w:val="TitleChar"/>
          <w:highlight w:val="cyan"/>
        </w:rPr>
        <w:t>usually leads to higher imports</w:t>
      </w:r>
      <w:r>
        <w:rPr>
          <w:rStyle w:val="TitleChar"/>
        </w:rPr>
        <w:t xml:space="preserve"> from those countries</w:t>
      </w:r>
      <w:r>
        <w:rPr>
          <w:sz w:val="16"/>
        </w:rPr>
        <w:t xml:space="preserve">. The US is the exception. Its main problem is that it imports too much petroleum and exports too little to oil-exporting nations. These are policy issues for Washington and not for </w:t>
      </w:r>
      <w:proofErr w:type="spellStart"/>
      <w:r>
        <w:rPr>
          <w:sz w:val="16"/>
        </w:rPr>
        <w:t>Opec</w:t>
      </w:r>
      <w:proofErr w:type="spellEnd"/>
      <w:r>
        <w:rPr>
          <w:sz w:val="16"/>
        </w:rPr>
        <w:t xml:space="preserve">. The US has got it wrong, not oil-exporters. The IMF report suggests that the charge that </w:t>
      </w:r>
      <w:proofErr w:type="spellStart"/>
      <w:r>
        <w:rPr>
          <w:sz w:val="16"/>
        </w:rPr>
        <w:t>Opec</w:t>
      </w:r>
      <w:proofErr w:type="spellEnd"/>
      <w:r>
        <w:rPr>
          <w:sz w:val="16"/>
        </w:rPr>
        <w:t xml:space="preserve"> and oil-exporting nations have damaged the global economy by “artificially” increasing prices is wrong. Far from impoverishing the world, </w:t>
      </w:r>
      <w:proofErr w:type="spellStart"/>
      <w:r>
        <w:rPr>
          <w:sz w:val="16"/>
        </w:rPr>
        <w:t>Opec</w:t>
      </w:r>
      <w:proofErr w:type="spellEnd"/>
      <w:r>
        <w:rPr>
          <w:sz w:val="16"/>
        </w:rPr>
        <w:t xml:space="preserve"> nations have used the proceeds from the higher price of what remains their main source of hard currency to promote development at home and stimulate exports overseas. The beneficiaries have often been low-income nations in the Indian subcontinent and the Far East that have provided </w:t>
      </w:r>
      <w:proofErr w:type="spellStart"/>
      <w:r>
        <w:rPr>
          <w:sz w:val="16"/>
        </w:rPr>
        <w:t>labour</w:t>
      </w:r>
      <w:proofErr w:type="spellEnd"/>
      <w:r>
        <w:rPr>
          <w:sz w:val="16"/>
        </w:rPr>
        <w:t xml:space="preserve"> to work in </w:t>
      </w:r>
      <w:proofErr w:type="spellStart"/>
      <w:r>
        <w:rPr>
          <w:sz w:val="16"/>
        </w:rPr>
        <w:t>Opec</w:t>
      </w:r>
      <w:proofErr w:type="spellEnd"/>
      <w:r>
        <w:rPr>
          <w:sz w:val="16"/>
        </w:rPr>
        <w:t xml:space="preserve"> countries. The oil-producers group was founded in 1960 to secure a fair price for oil-exporting countries. It was also inspired by a desire to promote economic development in the Middle East, Africa, Latin America and Asia. Underpinning </w:t>
      </w:r>
      <w:proofErr w:type="spellStart"/>
      <w:r>
        <w:rPr>
          <w:sz w:val="16"/>
        </w:rPr>
        <w:t>Opec’s</w:t>
      </w:r>
      <w:proofErr w:type="spellEnd"/>
      <w:r>
        <w:rPr>
          <w:sz w:val="16"/>
        </w:rPr>
        <w:t xml:space="preserve"> purpose was the conclusion that the US and Western Europe were unequally enjoying too much of the world’s economic output. </w:t>
      </w:r>
      <w:proofErr w:type="spellStart"/>
      <w:r>
        <w:rPr>
          <w:sz w:val="16"/>
        </w:rPr>
        <w:t>Opec</w:t>
      </w:r>
      <w:proofErr w:type="spellEnd"/>
      <w:r>
        <w:rPr>
          <w:sz w:val="16"/>
        </w:rPr>
        <w:t xml:space="preserve"> did indeed succeed in raising oil prices, but it is far more than a market-fixing cartel. It’s been – through its domestic and international investment </w:t>
      </w:r>
      <w:proofErr w:type="spellStart"/>
      <w:r>
        <w:rPr>
          <w:sz w:val="16"/>
        </w:rPr>
        <w:t>programmes</w:t>
      </w:r>
      <w:proofErr w:type="spellEnd"/>
      <w:r>
        <w:rPr>
          <w:sz w:val="16"/>
        </w:rPr>
        <w:t xml:space="preserve"> – one of the most important engines of growth for five decades in some of the world’s poorest countries. The evidence also suggests that those calling for oil prices to fall are motivated by narrow self-interest. </w:t>
      </w:r>
      <w:r>
        <w:rPr>
          <w:rStyle w:val="TitleChar"/>
        </w:rPr>
        <w:t xml:space="preserve">Not only will </w:t>
      </w:r>
      <w:r>
        <w:rPr>
          <w:rStyle w:val="TitleChar"/>
          <w:highlight w:val="cyan"/>
        </w:rPr>
        <w:t>sharply lower oil prices</w:t>
      </w:r>
      <w:r>
        <w:rPr>
          <w:rStyle w:val="TitleChar"/>
        </w:rPr>
        <w:t xml:space="preserve"> be bad for oil-exporting nations, it </w:t>
      </w:r>
      <w:r>
        <w:rPr>
          <w:rStyle w:val="TitleChar"/>
          <w:highlight w:val="cyan"/>
        </w:rPr>
        <w:t>will do little to help the world economy</w:t>
      </w:r>
      <w:r>
        <w:rPr>
          <w:rStyle w:val="TitleChar"/>
        </w:rPr>
        <w:t xml:space="preserve"> generally and the developing world in particular</w:t>
      </w:r>
      <w:r>
        <w:rPr>
          <w:sz w:val="16"/>
        </w:rPr>
        <w:t xml:space="preserve">. </w:t>
      </w:r>
      <w:r>
        <w:rPr>
          <w:rStyle w:val="TitleChar"/>
          <w:highlight w:val="cyan"/>
        </w:rPr>
        <w:t>The era of low prices after the</w:t>
      </w:r>
      <w:r>
        <w:rPr>
          <w:rStyle w:val="TitleChar"/>
        </w:rPr>
        <w:t xml:space="preserve"> 19</w:t>
      </w:r>
      <w:r>
        <w:rPr>
          <w:rStyle w:val="TitleChar"/>
          <w:highlight w:val="cyan"/>
        </w:rPr>
        <w:t>86 oil slump had no</w:t>
      </w:r>
      <w:r>
        <w:rPr>
          <w:rStyle w:val="TitleChar"/>
        </w:rPr>
        <w:t xml:space="preserve"> general </w:t>
      </w:r>
      <w:r>
        <w:rPr>
          <w:rStyle w:val="TitleChar"/>
          <w:highlight w:val="cyan"/>
        </w:rPr>
        <w:t>economic merit</w:t>
      </w:r>
      <w:r>
        <w:rPr>
          <w:rStyle w:val="TitleChar"/>
        </w:rPr>
        <w:t>.</w:t>
      </w:r>
      <w:r>
        <w:rPr>
          <w:sz w:val="16"/>
        </w:rPr>
        <w:t xml:space="preserve"> Its main achievement was to provide motorists in the US and other advanced economies with cheap gasoline. That point has been made before. The IMF report provides facts to substantiate it.</w:t>
      </w:r>
    </w:p>
    <w:p w:rsidR="00BD709A" w:rsidRDefault="00BD709A" w:rsidP="00BD709A">
      <w:pPr>
        <w:pStyle w:val="Heading4"/>
      </w:pPr>
      <w:r>
        <w:rPr>
          <w:b w:val="0"/>
          <w:bCs w:val="0"/>
        </w:rPr>
        <w:t>Obama will release the SPR</w:t>
      </w:r>
    </w:p>
    <w:p w:rsidR="00BD709A" w:rsidRDefault="00BD709A" w:rsidP="00BD709A">
      <w:r>
        <w:t xml:space="preserve">Alexis </w:t>
      </w:r>
      <w:proofErr w:type="spellStart"/>
      <w:r>
        <w:rPr>
          <w:rStyle w:val="StyleStyleBold12pt"/>
        </w:rPr>
        <w:t>Simendinger</w:t>
      </w:r>
      <w:proofErr w:type="spellEnd"/>
      <w:r>
        <w:t>, staff writer, 2-28-</w:t>
      </w:r>
      <w:r>
        <w:rPr>
          <w:rStyle w:val="StyleStyleBold12pt"/>
        </w:rPr>
        <w:t>2012</w:t>
      </w:r>
      <w:r>
        <w:t>, “As Gas Prices Spike, Obama May Tap Oil Reserve,” Real Clear Politics, http://www.realclearpolitics.com/articles/2012/02/28/as_gas_prices_spike_obama_may_tap_oil_reserve_113277.html</w:t>
      </w:r>
    </w:p>
    <w:p w:rsidR="00BD709A" w:rsidRDefault="00BD709A" w:rsidP="00BD709A">
      <w:pPr>
        <w:rPr>
          <w:sz w:val="16"/>
        </w:rPr>
      </w:pPr>
      <w:r>
        <w:rPr>
          <w:rStyle w:val="IntenseEmphasis"/>
        </w:rPr>
        <w:t>Expectations are high that</w:t>
      </w:r>
      <w:r>
        <w:rPr>
          <w:sz w:val="16"/>
        </w:rPr>
        <w:t xml:space="preserve"> President </w:t>
      </w:r>
      <w:r>
        <w:rPr>
          <w:rStyle w:val="IntenseEmphasis"/>
          <w:highlight w:val="cyan"/>
        </w:rPr>
        <w:t>Obama will tap</w:t>
      </w:r>
      <w:r>
        <w:rPr>
          <w:sz w:val="16"/>
        </w:rPr>
        <w:t xml:space="preserve"> the nation's oil </w:t>
      </w:r>
      <w:r>
        <w:rPr>
          <w:rStyle w:val="IntenseEmphasis"/>
          <w:highlight w:val="cyan"/>
        </w:rPr>
        <w:t>reserves</w:t>
      </w:r>
      <w:r>
        <w:rPr>
          <w:sz w:val="16"/>
        </w:rPr>
        <w:t xml:space="preserve"> by </w:t>
      </w:r>
      <w:r>
        <w:rPr>
          <w:rStyle w:val="IntenseEmphasis"/>
        </w:rPr>
        <w:t xml:space="preserve">this summer </w:t>
      </w:r>
      <w:r>
        <w:rPr>
          <w:rStyle w:val="IntenseEmphasis"/>
          <w:highlight w:val="cyan"/>
        </w:rPr>
        <w:t>to respond to</w:t>
      </w:r>
      <w:r>
        <w:rPr>
          <w:rStyle w:val="IntenseEmphasis"/>
        </w:rPr>
        <w:t xml:space="preserve"> rising </w:t>
      </w:r>
      <w:r>
        <w:rPr>
          <w:rStyle w:val="IntenseEmphasis"/>
          <w:highlight w:val="cyan"/>
        </w:rPr>
        <w:t>gasoline prices</w:t>
      </w:r>
      <w:r>
        <w:rPr>
          <w:sz w:val="16"/>
        </w:rPr>
        <w:t xml:space="preserve"> as he seeks a second term, </w:t>
      </w:r>
      <w:r>
        <w:rPr>
          <w:rStyle w:val="IntenseEmphasis"/>
        </w:rPr>
        <w:t xml:space="preserve">according to analysts who stand on all sides of the question. </w:t>
      </w:r>
      <w:r>
        <w:rPr>
          <w:sz w:val="16"/>
        </w:rPr>
        <w:t xml:space="preserve">Because the administration released 30 million barrels from the Strategic Petroleum Reserve into world oil markets last summer during the Libyan uprising, </w:t>
      </w:r>
      <w:r>
        <w:rPr>
          <w:rStyle w:val="IntenseEmphasis"/>
        </w:rPr>
        <w:t>the president has ample precedent</w:t>
      </w:r>
      <w:r>
        <w:rPr>
          <w:sz w:val="16"/>
        </w:rPr>
        <w:t xml:space="preserve"> -- his own and predecessors' -- </w:t>
      </w:r>
      <w:r>
        <w:rPr>
          <w:rStyle w:val="IntenseEmphasis"/>
        </w:rPr>
        <w:t>to do so again if he believes gasoline prices</w:t>
      </w:r>
      <w:r>
        <w:rPr>
          <w:sz w:val="16"/>
        </w:rPr>
        <w:t xml:space="preserve"> in the United States </w:t>
      </w:r>
      <w:r>
        <w:rPr>
          <w:rStyle w:val="IntenseEmphasis"/>
        </w:rPr>
        <w:t>threaten</w:t>
      </w:r>
      <w:r>
        <w:rPr>
          <w:sz w:val="16"/>
        </w:rPr>
        <w:t xml:space="preserve"> economic </w:t>
      </w:r>
      <w:r>
        <w:rPr>
          <w:rStyle w:val="IntenseEmphasis"/>
        </w:rPr>
        <w:t>growth, or if oil supplies are disrupted by world events</w:t>
      </w:r>
      <w:r>
        <w:rPr>
          <w:sz w:val="16"/>
        </w:rPr>
        <w:t xml:space="preserve">, observers suggest. The law permits release of reserves under either of those conditions. Although some Republicans say they would oppose “raiding” the nation’s reserves for reasons other than supply emergencies, </w:t>
      </w:r>
      <w:r>
        <w:rPr>
          <w:rStyle w:val="IntenseEmphasis"/>
        </w:rPr>
        <w:t>history offers election-year models that could help shield Obama from accusations of political maneuvering</w:t>
      </w:r>
      <w:r>
        <w:rPr>
          <w:sz w:val="16"/>
        </w:rPr>
        <w:t xml:space="preserve">, should he opt to sell reserve petroleum this year to try to tamp down gas prices. “The conditions are right for doing so,” said Daniel Weiss, senior fellow and director of climate strategy for the Center for American Progress Action Fund, “because we’re having high oil prices, in part because speculators are bidding up the price to take advantage of people’s fears about a supply disruption.” In 1996, President Clinton and House Republicans, including former Speaker Newt Gingrich, agreed to sell oil in two waves from the Strategic Reserve as part of a budget deal to raise nearly $500 million in revenues to lower deficits. At the time, the reserve was not as full as it is today. In 2000, another election year, there were three emergency exchanges of reserve petroleum, followed by other such exchanges during presidential election years 2004 and 2008, related to concerns about supply disruptions. Last Friday, Treasury Secretary Tim </w:t>
      </w:r>
      <w:proofErr w:type="spellStart"/>
      <w:r>
        <w:rPr>
          <w:sz w:val="16"/>
        </w:rPr>
        <w:t>Geithner</w:t>
      </w:r>
      <w:proofErr w:type="spellEnd"/>
      <w:r>
        <w:rPr>
          <w:sz w:val="16"/>
        </w:rPr>
        <w:t xml:space="preserve"> said the administration would consider tapping some of the 696 million barrels of oil currently stored deep in manmade caverns in Texas and Louisiana. And on Capitol Hill, some House Democrats recently urged the administration in writing to take such action to curb the price of gasoline, which has risen on average 13 percent per gallon nationwide since this time last year. “Obviously </w:t>
      </w:r>
      <w:r>
        <w:rPr>
          <w:rStyle w:val="IntenseEmphasis"/>
        </w:rPr>
        <w:t>Iran can do a lot of damage</w:t>
      </w:r>
      <w:r>
        <w:rPr>
          <w:sz w:val="16"/>
        </w:rPr>
        <w:t xml:space="preserve"> to the global economy,” </w:t>
      </w:r>
      <w:proofErr w:type="spellStart"/>
      <w:r>
        <w:rPr>
          <w:sz w:val="16"/>
        </w:rPr>
        <w:t>Geithner</w:t>
      </w:r>
      <w:proofErr w:type="spellEnd"/>
      <w:r>
        <w:rPr>
          <w:sz w:val="16"/>
        </w:rPr>
        <w:t xml:space="preserve"> told CNBC. “And </w:t>
      </w:r>
      <w:r>
        <w:rPr>
          <w:rStyle w:val="IntenseEmphasis"/>
          <w:highlight w:val="cyan"/>
        </w:rPr>
        <w:t>we're working</w:t>
      </w:r>
      <w:r>
        <w:rPr>
          <w:sz w:val="16"/>
        </w:rPr>
        <w:t xml:space="preserve"> very carefully to try </w:t>
      </w:r>
      <w:r>
        <w:rPr>
          <w:rStyle w:val="IntenseEmphasis"/>
          <w:highlight w:val="cyan"/>
        </w:rPr>
        <w:t>to minimize</w:t>
      </w:r>
      <w:r>
        <w:rPr>
          <w:rStyle w:val="IntenseEmphasis"/>
        </w:rPr>
        <w:t xml:space="preserve"> that </w:t>
      </w:r>
      <w:r>
        <w:rPr>
          <w:rStyle w:val="IntenseEmphasis"/>
          <w:highlight w:val="cyan"/>
        </w:rPr>
        <w:t>risk</w:t>
      </w:r>
      <w:r>
        <w:rPr>
          <w:sz w:val="16"/>
          <w:highlight w:val="cyan"/>
        </w:rPr>
        <w:t xml:space="preserve">. </w:t>
      </w:r>
      <w:r>
        <w:rPr>
          <w:rStyle w:val="IntenseEmphasis"/>
          <w:highlight w:val="cyan"/>
        </w:rPr>
        <w:t>Make sure there are alternative sources</w:t>
      </w:r>
      <w:r>
        <w:rPr>
          <w:sz w:val="16"/>
        </w:rPr>
        <w:t xml:space="preserve"> of supply from Saudi Arabia and others that help </w:t>
      </w:r>
      <w:r>
        <w:rPr>
          <w:rStyle w:val="IntenseEmphasis"/>
          <w:highlight w:val="cyan"/>
        </w:rPr>
        <w:t>compensate</w:t>
      </w:r>
      <w:r>
        <w:rPr>
          <w:rStyle w:val="IntenseEmphasis"/>
        </w:rPr>
        <w:t xml:space="preserve"> for reduced export from Iran.</w:t>
      </w:r>
      <w:r>
        <w:rPr>
          <w:sz w:val="16"/>
        </w:rPr>
        <w:t xml:space="preserve"> That's an important part of our strategy. …There's a case for the use of the reserve in some circumstances, and we'll continue to look at those and evaluate that carefully.” Supporters of the move argue that </w:t>
      </w:r>
      <w:r>
        <w:rPr>
          <w:rStyle w:val="IntenseEmphasis"/>
          <w:highlight w:val="cyan"/>
        </w:rPr>
        <w:t>the Strategic Reserve is at 96 percent capacity</w:t>
      </w:r>
      <w:r>
        <w:rPr>
          <w:sz w:val="16"/>
        </w:rPr>
        <w:t xml:space="preserve">, meaning </w:t>
      </w:r>
      <w:r>
        <w:rPr>
          <w:rStyle w:val="IntenseEmphasis"/>
        </w:rPr>
        <w:t>the president could opt to draw down tens of millions</w:t>
      </w:r>
      <w:r>
        <w:rPr>
          <w:sz w:val="16"/>
        </w:rPr>
        <w:t xml:space="preserve"> of barrels of oil </w:t>
      </w:r>
      <w:r>
        <w:rPr>
          <w:rStyle w:val="IntenseEmphasis"/>
        </w:rPr>
        <w:t>and still have plenty on hand for future supply disruptions</w:t>
      </w:r>
      <w:r>
        <w:rPr>
          <w:sz w:val="16"/>
        </w:rPr>
        <w:t xml:space="preserve">. </w:t>
      </w:r>
      <w:r>
        <w:rPr>
          <w:rStyle w:val="IntenseEmphasis"/>
          <w:highlight w:val="cyan"/>
        </w:rPr>
        <w:t>Last summer’s contracts</w:t>
      </w:r>
      <w:r>
        <w:rPr>
          <w:sz w:val="16"/>
        </w:rPr>
        <w:t xml:space="preserve">, which released </w:t>
      </w:r>
      <w:r>
        <w:rPr>
          <w:sz w:val="16"/>
        </w:rPr>
        <w:lastRenderedPageBreak/>
        <w:t xml:space="preserve">more than 30 million barrels of oil over several months, </w:t>
      </w:r>
      <w:r>
        <w:rPr>
          <w:rStyle w:val="IntenseEmphasis"/>
          <w:highlight w:val="cyan"/>
        </w:rPr>
        <w:t>helped lower gas prices</w:t>
      </w:r>
      <w:r>
        <w:rPr>
          <w:sz w:val="16"/>
        </w:rPr>
        <w:t xml:space="preserve"> between 5.9 percent and </w:t>
      </w:r>
      <w:r>
        <w:rPr>
          <w:rStyle w:val="IntenseEmphasis"/>
          <w:highlight w:val="cyan"/>
        </w:rPr>
        <w:t>8 percent</w:t>
      </w:r>
      <w:r>
        <w:rPr>
          <w:sz w:val="16"/>
        </w:rPr>
        <w:t xml:space="preserve">, according to various studies. Because the contract sale prices exceeded $100 a barrel for oil that cost the government less than a third of that to stockpile, the return to the Treasury was lucrative. </w:t>
      </w:r>
    </w:p>
    <w:p w:rsidR="00BD709A" w:rsidRDefault="00BD709A" w:rsidP="00BD709A">
      <w:pPr>
        <w:pStyle w:val="Heading3"/>
      </w:pPr>
      <w:r>
        <w:rPr>
          <w:b w:val="0"/>
          <w:bCs w:val="0"/>
        </w:rPr>
        <w:lastRenderedPageBreak/>
        <w:t>AT:  Oil Wars</w:t>
      </w:r>
    </w:p>
    <w:p w:rsidR="00BD709A" w:rsidRDefault="00BD709A" w:rsidP="00BD709A">
      <w:pPr>
        <w:pStyle w:val="Heading4"/>
        <w:rPr>
          <w:b w:val="0"/>
          <w:bCs w:val="0"/>
        </w:rPr>
      </w:pPr>
      <w:r>
        <w:rPr>
          <w:b w:val="0"/>
          <w:bCs w:val="0"/>
        </w:rPr>
        <w:t>Oil shocks don’t cause war</w:t>
      </w:r>
    </w:p>
    <w:p w:rsidR="00BD709A" w:rsidRDefault="00BD709A" w:rsidP="00BD709A">
      <w:r>
        <w:t xml:space="preserve">Peter van der </w:t>
      </w:r>
      <w:proofErr w:type="spellStart"/>
      <w:r>
        <w:rPr>
          <w:rStyle w:val="StyleStyleBold12pt"/>
        </w:rPr>
        <w:t>Windt</w:t>
      </w:r>
      <w:proofErr w:type="spellEnd"/>
      <w:r>
        <w:t>, Graduate Fellow at Columbia's Center for the Study of Development Strategies, 4-28-</w:t>
      </w:r>
      <w:r>
        <w:rPr>
          <w:rStyle w:val="StyleStyleBold12pt"/>
        </w:rPr>
        <w:t>2009</w:t>
      </w:r>
      <w:r>
        <w:t xml:space="preserve">, Oil Price Shocks and the Onset of Civil War, </w:t>
      </w:r>
      <w:hyperlink r:id="rId24" w:history="1">
        <w:r>
          <w:rPr>
            <w:rStyle w:val="Hyperlink"/>
          </w:rPr>
          <w:t>http://www.columbia.edu/cu/polisci/pdf-files/miniapsavanderwindt.pdf</w:t>
        </w:r>
      </w:hyperlink>
    </w:p>
    <w:p w:rsidR="00BD709A" w:rsidRDefault="00BD709A" w:rsidP="00BD709A">
      <w:pPr>
        <w:rPr>
          <w:rStyle w:val="TitleChar"/>
        </w:rPr>
      </w:pPr>
      <w:r>
        <w:t xml:space="preserve">Figure 3 gives the probability for the onset of civil war for different values of ∆it. It is clear from the figure that something strange is going on; it seems likely that </w:t>
      </w:r>
      <w:proofErr w:type="gramStart"/>
      <w:r>
        <w:t>the result is driven by a few outliers</w:t>
      </w:r>
      <w:proofErr w:type="gramEnd"/>
      <w:r>
        <w:t xml:space="preserve">. Returning to the data this observation seems to be correct. Out of the 4915 observations for ∆it only 17 of them are over 2,000 percent.29 As a robustness check I therefore rerun regression 3 excluding the observations for which ∆it &gt; 2, 000. The results are given in regression 6 in table 5 in the appendix. While a change a domestic price shock still seems to have a positive effect on the onset of civil war its significance is gone. The bottom figure in figure 3 gives the simulation again. Indeed, the </w:t>
      </w:r>
      <w:r>
        <w:rPr>
          <w:rStyle w:val="TitleChar"/>
          <w:highlight w:val="cyan"/>
        </w:rPr>
        <w:t>effect of an oil price shock on the onset of civil war is extremely small</w:t>
      </w:r>
      <w:r>
        <w:t xml:space="preserve">. Taking 2,000 as the cutoff value seems − and is − arbitrary. However, similar results are obtained if one takes any other value.30 6.3 Different environments Finally, I ran regression 3 by including the two different environments that were discussed in section 4.2. That is, by making use of variable </w:t>
      </w:r>
      <w:proofErr w:type="spellStart"/>
      <w:r>
        <w:t>RESi</w:t>
      </w:r>
      <w:proofErr w:type="spellEnd"/>
      <w:r>
        <w:t xml:space="preserve">, I ran a regression that separates countries with oil reserves from countries without oil reserves. The results are given in regression 7 in table 5 in the appendix. In addition, by making use of variable </w:t>
      </w:r>
      <w:proofErr w:type="spellStart"/>
      <w:r>
        <w:t>RESi</w:t>
      </w:r>
      <w:proofErr w:type="spellEnd"/>
      <w:r>
        <w:t xml:space="preserve">, I ran a regression that separates countries that are dependent on oil revenues from countries that are not. The results are given in regression 8 in table 5 in the appendix. We do not obtain shockingly new results. 7 Conclusion </w:t>
      </w:r>
      <w:r>
        <w:rPr>
          <w:rStyle w:val="TitleChar"/>
          <w:highlight w:val="cyan"/>
        </w:rPr>
        <w:t>This</w:t>
      </w:r>
      <w:r>
        <w:rPr>
          <w:rStyle w:val="TitleChar"/>
        </w:rPr>
        <w:t xml:space="preserve"> </w:t>
      </w:r>
      <w:r>
        <w:rPr>
          <w:rStyle w:val="TitleChar"/>
          <w:highlight w:val="cyan"/>
        </w:rPr>
        <w:t>paper looked at</w:t>
      </w:r>
      <w:r>
        <w:rPr>
          <w:rStyle w:val="TitleChar"/>
        </w:rPr>
        <w:t xml:space="preserve"> the potential </w:t>
      </w:r>
      <w:r>
        <w:rPr>
          <w:rStyle w:val="TitleChar"/>
          <w:highlight w:val="cyan"/>
        </w:rPr>
        <w:t>effects of shocks</w:t>
      </w:r>
      <w:r>
        <w:rPr>
          <w:rStyle w:val="TitleChar"/>
        </w:rPr>
        <w:t> in the price of natural resources on the onset of civil war;</w:t>
      </w:r>
      <w:r>
        <w:t xml:space="preserve"> this is in contrast to previous large-N studies that solely look at the abundance or dependence of a country on natural resources. </w:t>
      </w:r>
      <w:r>
        <w:rPr>
          <w:rStyle w:val="TitleChar"/>
          <w:highlight w:val="cyan"/>
        </w:rPr>
        <w:t>Theoretically there are reasons</w:t>
      </w:r>
      <w:r>
        <w:rPr>
          <w:rStyle w:val="TitleChar"/>
        </w:rPr>
        <w:t xml:space="preserve"> why we should expect that a sudden shock in the price of a country’s natural resource could trigger a civil war from one year to the next</w:t>
      </w:r>
      <w:r>
        <w:t xml:space="preserve">. </w:t>
      </w:r>
      <w:r>
        <w:rPr>
          <w:rStyle w:val="TitleChar"/>
          <w:highlight w:val="cyan"/>
        </w:rPr>
        <w:t>By looking at the yearly change in the price of oil</w:t>
      </w:r>
      <w:r>
        <w:rPr>
          <w:rStyle w:val="TitleChar"/>
        </w:rPr>
        <w:t xml:space="preserve">, </w:t>
      </w:r>
      <w:r>
        <w:rPr>
          <w:rStyle w:val="TitleChar"/>
          <w:highlight w:val="cyan"/>
        </w:rPr>
        <w:t>I do not find evidence that an oil price shock leads to civil war.</w:t>
      </w:r>
      <w:r>
        <w:rPr>
          <w:rStyle w:val="TitleChar"/>
        </w:rPr>
        <w:t xml:space="preserve"> </w:t>
      </w:r>
    </w:p>
    <w:p w:rsidR="00BD709A" w:rsidRDefault="00BD709A" w:rsidP="00BD709A">
      <w:pPr>
        <w:pStyle w:val="Heading4"/>
      </w:pPr>
      <w:r>
        <w:rPr>
          <w:b w:val="0"/>
          <w:bCs w:val="0"/>
        </w:rPr>
        <w:t>No risk of resource wars – empirically cooperation is far more likely</w:t>
      </w:r>
    </w:p>
    <w:p w:rsidR="00BD709A" w:rsidRDefault="00BD709A" w:rsidP="00BD709A">
      <w:r>
        <w:t xml:space="preserve">Jeremy </w:t>
      </w:r>
      <w:proofErr w:type="spellStart"/>
      <w:r>
        <w:rPr>
          <w:rStyle w:val="StyleStyleBold12pt"/>
        </w:rPr>
        <w:t>Allouche</w:t>
      </w:r>
      <w:proofErr w:type="spellEnd"/>
      <w:r>
        <w:t xml:space="preserve">, research fellow at the Institute of Development Studies at the University of Sussex, Jan. </w:t>
      </w:r>
      <w:r>
        <w:rPr>
          <w:rStyle w:val="StyleStyleBold12pt"/>
        </w:rPr>
        <w:t>2011</w:t>
      </w:r>
      <w:r>
        <w:t xml:space="preserve">, “The Sustainability and Reliability of Global Water and Food Systems: Political Analysis of the Interplay between Security, Resource Scarcity, Political Systems and Global Trade” Food Policy, </w:t>
      </w:r>
      <w:hyperlink r:id="rId25" w:history="1">
        <w:r>
          <w:rPr>
            <w:rStyle w:val="Hyperlink"/>
          </w:rPr>
          <w:t>http://www.sciencedirect.com/science/article/pii/S0306919210001272#</w:t>
        </w:r>
      </w:hyperlink>
    </w:p>
    <w:p w:rsidR="00BD709A" w:rsidRDefault="00BD709A" w:rsidP="00BD709A">
      <w:pPr>
        <w:rPr>
          <w:sz w:val="16"/>
        </w:rPr>
      </w:pPr>
      <w:r>
        <w:rPr>
          <w:sz w:val="16"/>
        </w:rPr>
        <w:t>Water/food resources, war and conflict</w:t>
      </w:r>
      <w:r>
        <w:rPr>
          <w:sz w:val="12"/>
        </w:rPr>
        <w:t>¶</w:t>
      </w:r>
      <w:r>
        <w:rPr>
          <w:sz w:val="16"/>
        </w:rPr>
        <w:t xml:space="preserve"> The question of resource scarcity has led to many debates on</w:t>
      </w:r>
      <w:r>
        <w:rPr>
          <w:sz w:val="12"/>
        </w:rPr>
        <w:t>¶</w:t>
      </w:r>
      <w:r>
        <w:rPr>
          <w:sz w:val="16"/>
        </w:rPr>
        <w:t xml:space="preserve"> whether scarcity (whether of food or water) will lead to conflict</w:t>
      </w:r>
      <w:r>
        <w:rPr>
          <w:sz w:val="12"/>
        </w:rPr>
        <w:t>¶</w:t>
      </w:r>
      <w:r>
        <w:rPr>
          <w:sz w:val="16"/>
        </w:rPr>
        <w:t xml:space="preserve"> and war. The underlining reasoning behind most of these discourses</w:t>
      </w:r>
      <w:r>
        <w:rPr>
          <w:sz w:val="12"/>
        </w:rPr>
        <w:t>¶</w:t>
      </w:r>
      <w:r>
        <w:rPr>
          <w:sz w:val="16"/>
        </w:rPr>
        <w:t xml:space="preserve"> over food and water wars comes from the Malthusian</w:t>
      </w:r>
      <w:r>
        <w:rPr>
          <w:sz w:val="12"/>
        </w:rPr>
        <w:t>¶</w:t>
      </w:r>
      <w:r>
        <w:rPr>
          <w:sz w:val="16"/>
        </w:rPr>
        <w:t xml:space="preserve"> belief that there is an imbalance between the economic availability</w:t>
      </w:r>
      <w:r>
        <w:rPr>
          <w:sz w:val="12"/>
        </w:rPr>
        <w:t>¶</w:t>
      </w:r>
      <w:r>
        <w:rPr>
          <w:sz w:val="16"/>
        </w:rPr>
        <w:t xml:space="preserve"> of natural resources and population growth since while food</w:t>
      </w:r>
      <w:r>
        <w:rPr>
          <w:sz w:val="12"/>
        </w:rPr>
        <w:t>¶</w:t>
      </w:r>
      <w:r>
        <w:rPr>
          <w:sz w:val="16"/>
        </w:rPr>
        <w:t xml:space="preserve"> production grows linearly, population increases exponentially. Following</w:t>
      </w:r>
      <w:r>
        <w:rPr>
          <w:sz w:val="12"/>
        </w:rPr>
        <w:t>¶</w:t>
      </w:r>
      <w:r>
        <w:rPr>
          <w:sz w:val="16"/>
        </w:rPr>
        <w:t xml:space="preserve"> this reasoning, neo-Malthusians claim that finite natural resources</w:t>
      </w:r>
      <w:r>
        <w:rPr>
          <w:sz w:val="12"/>
        </w:rPr>
        <w:t>¶</w:t>
      </w:r>
      <w:r>
        <w:rPr>
          <w:sz w:val="16"/>
        </w:rPr>
        <w:t xml:space="preserve"> place a strict limit on the growth of human population and</w:t>
      </w:r>
      <w:r>
        <w:rPr>
          <w:sz w:val="12"/>
        </w:rPr>
        <w:t>¶</w:t>
      </w:r>
      <w:r>
        <w:rPr>
          <w:sz w:val="16"/>
        </w:rPr>
        <w:t xml:space="preserve"> aggregate consumption; if these limits are exceeded, social breakdown</w:t>
      </w:r>
      <w:proofErr w:type="gramStart"/>
      <w:r>
        <w:rPr>
          <w:sz w:val="16"/>
        </w:rPr>
        <w:t>,</w:t>
      </w:r>
      <w:r>
        <w:rPr>
          <w:sz w:val="12"/>
        </w:rPr>
        <w:t>¶</w:t>
      </w:r>
      <w:proofErr w:type="gramEnd"/>
      <w:r>
        <w:rPr>
          <w:sz w:val="16"/>
        </w:rPr>
        <w:t xml:space="preserve"> conflict and wars result. Nonetheless, it seems that most </w:t>
      </w:r>
      <w:r>
        <w:rPr>
          <w:rStyle w:val="IntenseEmphasis"/>
        </w:rPr>
        <w:t>empirical studies do not support any of these neo-Malthusian</w:t>
      </w:r>
      <w:r>
        <w:rPr>
          <w:rStyle w:val="IntenseEmphasis"/>
          <w:b w:val="0"/>
          <w:sz w:val="12"/>
        </w:rPr>
        <w:t>¶</w:t>
      </w:r>
      <w:r>
        <w:rPr>
          <w:rStyle w:val="IntenseEmphasis"/>
        </w:rPr>
        <w:t xml:space="preserve"> arguments. Technological change and greater inputs of capital have</w:t>
      </w:r>
      <w:r>
        <w:rPr>
          <w:rStyle w:val="IntenseEmphasis"/>
          <w:b w:val="0"/>
          <w:sz w:val="12"/>
        </w:rPr>
        <w:t>¶</w:t>
      </w:r>
      <w:r>
        <w:rPr>
          <w:rStyle w:val="IntenseEmphasis"/>
        </w:rPr>
        <w:t xml:space="preserve"> dramatically increased </w:t>
      </w:r>
      <w:proofErr w:type="spellStart"/>
      <w:r>
        <w:rPr>
          <w:rStyle w:val="IntenseEmphasis"/>
        </w:rPr>
        <w:t>labour</w:t>
      </w:r>
      <w:proofErr w:type="spellEnd"/>
      <w:r>
        <w:rPr>
          <w:rStyle w:val="IntenseEmphasis"/>
        </w:rPr>
        <w:t xml:space="preserve"> productivity in agriculture</w:t>
      </w:r>
      <w:r>
        <w:rPr>
          <w:sz w:val="16"/>
        </w:rPr>
        <w:t>. More</w:t>
      </w:r>
      <w:r>
        <w:rPr>
          <w:sz w:val="12"/>
        </w:rPr>
        <w:t>¶</w:t>
      </w:r>
      <w:r>
        <w:rPr>
          <w:sz w:val="16"/>
        </w:rPr>
        <w:t xml:space="preserve"> generally, the neo-Malthusian view has suffered because </w:t>
      </w:r>
      <w:r>
        <w:rPr>
          <w:rStyle w:val="IntenseEmphasis"/>
        </w:rPr>
        <w:t>during</w:t>
      </w:r>
      <w:r>
        <w:rPr>
          <w:rStyle w:val="IntenseEmphasis"/>
          <w:b w:val="0"/>
          <w:sz w:val="12"/>
        </w:rPr>
        <w:t>¶</w:t>
      </w:r>
      <w:r>
        <w:rPr>
          <w:rStyle w:val="IntenseEmphasis"/>
        </w:rPr>
        <w:t xml:space="preserve"> the last two centuries humankind has breached many resource</w:t>
      </w:r>
      <w:r>
        <w:rPr>
          <w:rStyle w:val="IntenseEmphasis"/>
          <w:b w:val="0"/>
          <w:sz w:val="12"/>
        </w:rPr>
        <w:t>¶</w:t>
      </w:r>
      <w:r>
        <w:rPr>
          <w:rStyle w:val="IntenseEmphasis"/>
        </w:rPr>
        <w:t xml:space="preserve"> barriers that seemed unchallengeable</w:t>
      </w:r>
      <w:proofErr w:type="gramStart"/>
      <w:r>
        <w:rPr>
          <w:sz w:val="16"/>
        </w:rPr>
        <w:t>.</w:t>
      </w:r>
      <w:r>
        <w:rPr>
          <w:sz w:val="12"/>
        </w:rPr>
        <w:t>¶</w:t>
      </w:r>
      <w:proofErr w:type="gramEnd"/>
      <w:r>
        <w:rPr>
          <w:sz w:val="16"/>
        </w:rPr>
        <w:t xml:space="preserve"> Lessons from history: alarmist scenarios, resource wars and</w:t>
      </w:r>
      <w:r>
        <w:rPr>
          <w:sz w:val="12"/>
        </w:rPr>
        <w:t>¶</w:t>
      </w:r>
      <w:r>
        <w:rPr>
          <w:sz w:val="16"/>
        </w:rPr>
        <w:t xml:space="preserve"> international relations</w:t>
      </w:r>
      <w:r>
        <w:rPr>
          <w:sz w:val="12"/>
        </w:rPr>
        <w:t>¶</w:t>
      </w:r>
      <w:r>
        <w:rPr>
          <w:sz w:val="16"/>
        </w:rPr>
        <w:t xml:space="preserve"> In a so-called age of uncertainty, a number of alarmist scenarios</w:t>
      </w:r>
      <w:r>
        <w:rPr>
          <w:sz w:val="12"/>
        </w:rPr>
        <w:t>¶</w:t>
      </w:r>
      <w:r>
        <w:rPr>
          <w:sz w:val="16"/>
        </w:rPr>
        <w:t xml:space="preserve"> have linked the increasing use of water resources and food insecurity</w:t>
      </w:r>
      <w:r>
        <w:rPr>
          <w:sz w:val="12"/>
        </w:rPr>
        <w:t>¶</w:t>
      </w:r>
      <w:r>
        <w:rPr>
          <w:sz w:val="16"/>
        </w:rPr>
        <w:t xml:space="preserve"> with wars. The idea of water wars (perhaps more than food</w:t>
      </w:r>
      <w:r>
        <w:rPr>
          <w:sz w:val="12"/>
        </w:rPr>
        <w:t>¶</w:t>
      </w:r>
      <w:r>
        <w:rPr>
          <w:sz w:val="16"/>
        </w:rPr>
        <w:t xml:space="preserve"> wars) is a dominant discourse in the media (see for example Smith</w:t>
      </w:r>
      <w:proofErr w:type="gramStart"/>
      <w:r>
        <w:rPr>
          <w:sz w:val="16"/>
        </w:rPr>
        <w:t>,</w:t>
      </w:r>
      <w:r>
        <w:rPr>
          <w:sz w:val="12"/>
        </w:rPr>
        <w:t>¶</w:t>
      </w:r>
      <w:proofErr w:type="gramEnd"/>
      <w:r>
        <w:rPr>
          <w:sz w:val="16"/>
        </w:rPr>
        <w:t xml:space="preserve"> 2009), NGOs (International Alert, 2007) and within international</w:t>
      </w:r>
      <w:r>
        <w:rPr>
          <w:sz w:val="12"/>
        </w:rPr>
        <w:t>¶</w:t>
      </w:r>
      <w:r>
        <w:rPr>
          <w:sz w:val="16"/>
        </w:rPr>
        <w:t xml:space="preserve"> organizations (UNEP, 2007). In 2007, </w:t>
      </w:r>
      <w:r>
        <w:rPr>
          <w:rStyle w:val="IntenseEmphasis"/>
        </w:rPr>
        <w:t>UN Secretary General Ban</w:t>
      </w:r>
      <w:r>
        <w:rPr>
          <w:rStyle w:val="IntenseEmphasis"/>
          <w:b w:val="0"/>
          <w:sz w:val="12"/>
        </w:rPr>
        <w:t>¶</w:t>
      </w:r>
      <w:r>
        <w:rPr>
          <w:rStyle w:val="IntenseEmphasis"/>
        </w:rPr>
        <w:t xml:space="preserve"> Ki-moon declared that ‘water scarcity threatens economic and social</w:t>
      </w:r>
      <w:r>
        <w:rPr>
          <w:rStyle w:val="IntenseEmphasis"/>
          <w:b w:val="0"/>
          <w:sz w:val="12"/>
        </w:rPr>
        <w:t>¶</w:t>
      </w:r>
      <w:r>
        <w:rPr>
          <w:rStyle w:val="IntenseEmphasis"/>
        </w:rPr>
        <w:t xml:space="preserve"> gains and is a potent fuel for wars and conflict’ </w:t>
      </w:r>
      <w:r>
        <w:rPr>
          <w:sz w:val="16"/>
        </w:rPr>
        <w:t>(Lewis, 2007). Of</w:t>
      </w:r>
      <w:r>
        <w:rPr>
          <w:sz w:val="12"/>
        </w:rPr>
        <w:t>¶</w:t>
      </w:r>
      <w:r>
        <w:rPr>
          <w:sz w:val="16"/>
        </w:rPr>
        <w:t xml:space="preserve"> course, this type of discourse has an instrumental purpose; security</w:t>
      </w:r>
      <w:r>
        <w:rPr>
          <w:sz w:val="12"/>
        </w:rPr>
        <w:t>¶</w:t>
      </w:r>
      <w:r>
        <w:rPr>
          <w:sz w:val="16"/>
        </w:rPr>
        <w:t xml:space="preserve"> and conflict are here used for raising water/food as key policy</w:t>
      </w:r>
      <w:r>
        <w:rPr>
          <w:sz w:val="12"/>
        </w:rPr>
        <w:t>¶</w:t>
      </w:r>
      <w:r>
        <w:rPr>
          <w:sz w:val="16"/>
        </w:rPr>
        <w:t xml:space="preserve"> priorities at the international level</w:t>
      </w:r>
      <w:proofErr w:type="gramStart"/>
      <w:r>
        <w:rPr>
          <w:sz w:val="16"/>
        </w:rPr>
        <w:t>.</w:t>
      </w:r>
      <w:r>
        <w:rPr>
          <w:sz w:val="12"/>
        </w:rPr>
        <w:t>¶</w:t>
      </w:r>
      <w:proofErr w:type="gramEnd"/>
      <w:r>
        <w:rPr>
          <w:sz w:val="16"/>
        </w:rPr>
        <w:t xml:space="preserve"> </w:t>
      </w:r>
      <w:r>
        <w:rPr>
          <w:rStyle w:val="IntenseEmphasis"/>
        </w:rPr>
        <w:t>In the Middle East, presidents, prime ministers and foreign ministers</w:t>
      </w:r>
      <w:r>
        <w:rPr>
          <w:rStyle w:val="IntenseEmphasis"/>
          <w:b w:val="0"/>
          <w:sz w:val="12"/>
        </w:rPr>
        <w:t>¶</w:t>
      </w:r>
      <w:r>
        <w:rPr>
          <w:rStyle w:val="IntenseEmphasis"/>
        </w:rPr>
        <w:t xml:space="preserve"> have also used this </w:t>
      </w:r>
      <w:r>
        <w:rPr>
          <w:sz w:val="16"/>
        </w:rPr>
        <w:t xml:space="preserve">bellicose </w:t>
      </w:r>
      <w:r>
        <w:rPr>
          <w:rStyle w:val="IntenseEmphasis"/>
        </w:rPr>
        <w:t>rhetoric</w:t>
      </w:r>
      <w:r>
        <w:rPr>
          <w:sz w:val="16"/>
        </w:rPr>
        <w:t xml:space="preserve">. </w:t>
      </w:r>
      <w:proofErr w:type="spellStart"/>
      <w:proofErr w:type="gramStart"/>
      <w:r>
        <w:rPr>
          <w:sz w:val="16"/>
        </w:rPr>
        <w:lastRenderedPageBreak/>
        <w:t>Boutrous</w:t>
      </w:r>
      <w:proofErr w:type="spellEnd"/>
      <w:r>
        <w:rPr>
          <w:sz w:val="16"/>
        </w:rPr>
        <w:t xml:space="preserve"> Boutros-</w:t>
      </w:r>
      <w:proofErr w:type="spellStart"/>
      <w:r>
        <w:rPr>
          <w:sz w:val="16"/>
        </w:rPr>
        <w:t>Gali</w:t>
      </w:r>
      <w:proofErr w:type="spellEnd"/>
      <w:r>
        <w:rPr>
          <w:sz w:val="12"/>
        </w:rPr>
        <w:t>¶</w:t>
      </w:r>
      <w:r>
        <w:rPr>
          <w:sz w:val="16"/>
        </w:rPr>
        <w:t xml:space="preserve"> said; ‘the next war in the Middle East will be over water, not politics’</w:t>
      </w:r>
      <w:r>
        <w:rPr>
          <w:sz w:val="12"/>
        </w:rPr>
        <w:t>¶</w:t>
      </w:r>
      <w:r>
        <w:rPr>
          <w:sz w:val="16"/>
        </w:rPr>
        <w:t xml:space="preserve"> (Boutros Boutros-</w:t>
      </w:r>
      <w:proofErr w:type="spellStart"/>
      <w:r>
        <w:rPr>
          <w:sz w:val="16"/>
        </w:rPr>
        <w:t>Gali</w:t>
      </w:r>
      <w:proofErr w:type="spellEnd"/>
      <w:r>
        <w:rPr>
          <w:sz w:val="16"/>
        </w:rPr>
        <w:t xml:space="preserve"> in Butts, 1997, p. 65).</w:t>
      </w:r>
      <w:proofErr w:type="gramEnd"/>
      <w:r>
        <w:rPr>
          <w:sz w:val="16"/>
        </w:rPr>
        <w:t xml:space="preserve"> </w:t>
      </w:r>
      <w:r>
        <w:rPr>
          <w:rStyle w:val="IntenseEmphasis"/>
        </w:rPr>
        <w:t>The question is</w:t>
      </w:r>
      <w:r>
        <w:rPr>
          <w:sz w:val="16"/>
        </w:rPr>
        <w:t xml:space="preserve"> not</w:t>
      </w:r>
      <w:r>
        <w:rPr>
          <w:sz w:val="12"/>
        </w:rPr>
        <w:t>¶</w:t>
      </w:r>
      <w:r>
        <w:rPr>
          <w:sz w:val="16"/>
        </w:rPr>
        <w:t xml:space="preserve"> whether the sharing of </w:t>
      </w:r>
      <w:proofErr w:type="spellStart"/>
      <w:r>
        <w:rPr>
          <w:sz w:val="16"/>
        </w:rPr>
        <w:t>transboundary</w:t>
      </w:r>
      <w:proofErr w:type="spellEnd"/>
      <w:r>
        <w:rPr>
          <w:sz w:val="16"/>
        </w:rPr>
        <w:t xml:space="preserve"> water sparks political tension</w:t>
      </w:r>
      <w:r>
        <w:rPr>
          <w:sz w:val="12"/>
        </w:rPr>
        <w:t>¶</w:t>
      </w:r>
      <w:r>
        <w:rPr>
          <w:sz w:val="16"/>
        </w:rPr>
        <w:t xml:space="preserve"> and alarmist declaration, but rather </w:t>
      </w:r>
      <w:r>
        <w:rPr>
          <w:rStyle w:val="IntenseEmphasis"/>
        </w:rPr>
        <w:t>to what extent water</w:t>
      </w:r>
      <w:r>
        <w:rPr>
          <w:rStyle w:val="IntenseEmphasis"/>
          <w:b w:val="0"/>
          <w:sz w:val="12"/>
        </w:rPr>
        <w:t>¶</w:t>
      </w:r>
      <w:r>
        <w:rPr>
          <w:rStyle w:val="IntenseEmphasis"/>
        </w:rPr>
        <w:t xml:space="preserve"> has been a principal factor in international conflicts. The evidence</w:t>
      </w:r>
      <w:r>
        <w:rPr>
          <w:rStyle w:val="IntenseEmphasis"/>
          <w:b w:val="0"/>
          <w:sz w:val="12"/>
        </w:rPr>
        <w:t>¶</w:t>
      </w:r>
      <w:r>
        <w:rPr>
          <w:rStyle w:val="IntenseEmphasis"/>
        </w:rPr>
        <w:t xml:space="preserve"> seems quite weak</w:t>
      </w:r>
      <w:r>
        <w:rPr>
          <w:sz w:val="16"/>
        </w:rPr>
        <w:t>. Whether by president Sadat in Egypt or King</w:t>
      </w:r>
      <w:r>
        <w:rPr>
          <w:sz w:val="12"/>
        </w:rPr>
        <w:t>¶</w:t>
      </w:r>
      <w:r>
        <w:rPr>
          <w:sz w:val="16"/>
        </w:rPr>
        <w:t xml:space="preserve"> Hussein in Jordan, </w:t>
      </w:r>
      <w:r>
        <w:rPr>
          <w:rStyle w:val="IntenseEmphasis"/>
        </w:rPr>
        <w:t>none of these declarations have been followed</w:t>
      </w:r>
      <w:r>
        <w:rPr>
          <w:rStyle w:val="IntenseEmphasis"/>
          <w:b w:val="0"/>
          <w:sz w:val="12"/>
        </w:rPr>
        <w:t>¶</w:t>
      </w:r>
      <w:r>
        <w:rPr>
          <w:rStyle w:val="IntenseEmphasis"/>
        </w:rPr>
        <w:t xml:space="preserve"> up by military action</w:t>
      </w:r>
      <w:proofErr w:type="gramStart"/>
      <w:r>
        <w:rPr>
          <w:sz w:val="16"/>
        </w:rPr>
        <w:t>.</w:t>
      </w:r>
      <w:r>
        <w:rPr>
          <w:sz w:val="12"/>
        </w:rPr>
        <w:t>¶</w:t>
      </w:r>
      <w:proofErr w:type="gramEnd"/>
      <w:r>
        <w:rPr>
          <w:sz w:val="16"/>
        </w:rPr>
        <w:t xml:space="preserve"> </w:t>
      </w:r>
      <w:r>
        <w:rPr>
          <w:rStyle w:val="IntenseEmphasis"/>
        </w:rPr>
        <w:t xml:space="preserve">The governance of </w:t>
      </w:r>
      <w:proofErr w:type="spellStart"/>
      <w:r>
        <w:rPr>
          <w:rStyle w:val="IntenseEmphasis"/>
        </w:rPr>
        <w:t>transboundary</w:t>
      </w:r>
      <w:proofErr w:type="spellEnd"/>
      <w:r>
        <w:rPr>
          <w:rStyle w:val="IntenseEmphasis"/>
        </w:rPr>
        <w:t xml:space="preserve"> water has gained increased</w:t>
      </w:r>
      <w:r>
        <w:rPr>
          <w:rStyle w:val="IntenseEmphasis"/>
          <w:b w:val="0"/>
          <w:sz w:val="12"/>
        </w:rPr>
        <w:t>¶</w:t>
      </w:r>
      <w:r>
        <w:rPr>
          <w:rStyle w:val="IntenseEmphasis"/>
        </w:rPr>
        <w:t xml:space="preserve"> attention these last decades</w:t>
      </w:r>
      <w:r>
        <w:rPr>
          <w:sz w:val="16"/>
        </w:rPr>
        <w:t>. This has a direct impact on the global</w:t>
      </w:r>
      <w:r>
        <w:rPr>
          <w:sz w:val="12"/>
        </w:rPr>
        <w:t>¶</w:t>
      </w:r>
      <w:r>
        <w:rPr>
          <w:sz w:val="16"/>
        </w:rPr>
        <w:t xml:space="preserve"> food system as water allocation agreements determine the amount</w:t>
      </w:r>
      <w:r>
        <w:rPr>
          <w:sz w:val="12"/>
        </w:rPr>
        <w:t>¶</w:t>
      </w:r>
      <w:r>
        <w:rPr>
          <w:sz w:val="16"/>
        </w:rPr>
        <w:t xml:space="preserve"> of water that can </w:t>
      </w:r>
      <w:proofErr w:type="gramStart"/>
      <w:r>
        <w:rPr>
          <w:sz w:val="16"/>
        </w:rPr>
        <w:t>used</w:t>
      </w:r>
      <w:proofErr w:type="gramEnd"/>
      <w:r>
        <w:rPr>
          <w:sz w:val="16"/>
        </w:rPr>
        <w:t xml:space="preserve"> for irrigated agriculture. The likelihood of</w:t>
      </w:r>
      <w:r>
        <w:rPr>
          <w:sz w:val="12"/>
        </w:rPr>
        <w:t>¶</w:t>
      </w:r>
      <w:r>
        <w:rPr>
          <w:sz w:val="16"/>
        </w:rPr>
        <w:t xml:space="preserve"> conflicts over water is an important parameter to consider in</w:t>
      </w:r>
      <w:r>
        <w:rPr>
          <w:sz w:val="12"/>
        </w:rPr>
        <w:t>¶</w:t>
      </w:r>
      <w:r>
        <w:rPr>
          <w:sz w:val="16"/>
        </w:rPr>
        <w:t xml:space="preserve"> assessing the stability, sustainability and resilience of global food</w:t>
      </w:r>
      <w:r>
        <w:rPr>
          <w:sz w:val="12"/>
        </w:rPr>
        <w:t>¶</w:t>
      </w:r>
      <w:r>
        <w:rPr>
          <w:sz w:val="16"/>
        </w:rPr>
        <w:t xml:space="preserve"> systems</w:t>
      </w:r>
      <w:proofErr w:type="gramStart"/>
      <w:r>
        <w:rPr>
          <w:sz w:val="16"/>
        </w:rPr>
        <w:t>.</w:t>
      </w:r>
      <w:r>
        <w:rPr>
          <w:sz w:val="12"/>
        </w:rPr>
        <w:t>¶</w:t>
      </w:r>
      <w:proofErr w:type="gramEnd"/>
      <w:r>
        <w:rPr>
          <w:sz w:val="16"/>
        </w:rPr>
        <w:t xml:space="preserve"> </w:t>
      </w:r>
      <w:r>
        <w:rPr>
          <w:rStyle w:val="IntenseEmphasis"/>
        </w:rPr>
        <w:t>None of the various and extensive databases on the causes of</w:t>
      </w:r>
      <w:r>
        <w:rPr>
          <w:rStyle w:val="IntenseEmphasis"/>
          <w:b w:val="0"/>
          <w:sz w:val="12"/>
        </w:rPr>
        <w:t>¶</w:t>
      </w:r>
      <w:r>
        <w:rPr>
          <w:rStyle w:val="IntenseEmphasis"/>
        </w:rPr>
        <w:t xml:space="preserve"> war show water as a casus belli</w:t>
      </w:r>
      <w:r>
        <w:rPr>
          <w:sz w:val="16"/>
        </w:rPr>
        <w:t>. Using the International Crisis</w:t>
      </w:r>
      <w:r>
        <w:rPr>
          <w:sz w:val="12"/>
        </w:rPr>
        <w:t>¶</w:t>
      </w:r>
      <w:r>
        <w:rPr>
          <w:sz w:val="16"/>
        </w:rPr>
        <w:t xml:space="preserve"> Behavior (ICB) data set and supplementary data from the University</w:t>
      </w:r>
      <w:r>
        <w:rPr>
          <w:sz w:val="12"/>
        </w:rPr>
        <w:t>¶</w:t>
      </w:r>
      <w:r>
        <w:rPr>
          <w:sz w:val="16"/>
        </w:rPr>
        <w:t xml:space="preserve"> of Alabama on water conflicts, </w:t>
      </w:r>
      <w:r>
        <w:rPr>
          <w:rStyle w:val="IntenseEmphasis"/>
        </w:rPr>
        <w:t>Hewitt, Wolf and Hammer</w:t>
      </w:r>
      <w:r>
        <w:rPr>
          <w:rStyle w:val="IntenseEmphasis"/>
          <w:b w:val="0"/>
          <w:sz w:val="12"/>
        </w:rPr>
        <w:t>¶</w:t>
      </w:r>
      <w:r>
        <w:rPr>
          <w:rStyle w:val="IntenseEmphasis"/>
        </w:rPr>
        <w:t xml:space="preserve"> found only seven disputes where water seems to have been at least</w:t>
      </w:r>
      <w:r>
        <w:rPr>
          <w:rStyle w:val="IntenseEmphasis"/>
          <w:b w:val="0"/>
          <w:sz w:val="12"/>
        </w:rPr>
        <w:t>¶</w:t>
      </w:r>
      <w:r>
        <w:rPr>
          <w:rStyle w:val="IntenseEmphasis"/>
        </w:rPr>
        <w:t xml:space="preserve"> a partial cause</w:t>
      </w:r>
      <w:r>
        <w:rPr>
          <w:sz w:val="16"/>
        </w:rPr>
        <w:t xml:space="preserve"> for conflict (Wolf, 1998, p. 251). In fact, about 80% of</w:t>
      </w:r>
      <w:r>
        <w:rPr>
          <w:sz w:val="12"/>
        </w:rPr>
        <w:t>¶</w:t>
      </w:r>
      <w:r>
        <w:rPr>
          <w:sz w:val="16"/>
        </w:rPr>
        <w:t xml:space="preserve"> the incidents relating to water were limited purely to governmental</w:t>
      </w:r>
      <w:r>
        <w:rPr>
          <w:sz w:val="12"/>
        </w:rPr>
        <w:t>¶</w:t>
      </w:r>
      <w:r>
        <w:rPr>
          <w:sz w:val="16"/>
        </w:rPr>
        <w:t xml:space="preserve"> rhetoric intended for the electorate (</w:t>
      </w:r>
      <w:proofErr w:type="spellStart"/>
      <w:r>
        <w:rPr>
          <w:sz w:val="16"/>
        </w:rPr>
        <w:t>Otchet</w:t>
      </w:r>
      <w:proofErr w:type="spellEnd"/>
      <w:r>
        <w:rPr>
          <w:sz w:val="16"/>
        </w:rPr>
        <w:t>, 2001, p. 18)</w:t>
      </w:r>
      <w:proofErr w:type="gramStart"/>
      <w:r>
        <w:rPr>
          <w:sz w:val="16"/>
        </w:rPr>
        <w:t>.</w:t>
      </w:r>
      <w:r>
        <w:rPr>
          <w:sz w:val="12"/>
        </w:rPr>
        <w:t>¶</w:t>
      </w:r>
      <w:proofErr w:type="gramEnd"/>
      <w:r>
        <w:rPr>
          <w:sz w:val="16"/>
        </w:rPr>
        <w:t xml:space="preserve"> As shown in The Basins At Risk (BAR) water event database,</w:t>
      </w:r>
      <w:r>
        <w:rPr>
          <w:sz w:val="12"/>
        </w:rPr>
        <w:t>¶</w:t>
      </w:r>
      <w:r>
        <w:rPr>
          <w:sz w:val="16"/>
        </w:rPr>
        <w:t xml:space="preserve"> more than two-thirds of over 1800 water-related ‘events’ fall on</w:t>
      </w:r>
      <w:r>
        <w:rPr>
          <w:sz w:val="12"/>
        </w:rPr>
        <w:t>¶</w:t>
      </w:r>
      <w:r>
        <w:rPr>
          <w:sz w:val="16"/>
        </w:rPr>
        <w:t xml:space="preserve"> the ‘cooperative’ scale (</w:t>
      </w:r>
      <w:proofErr w:type="spellStart"/>
      <w:r>
        <w:rPr>
          <w:sz w:val="16"/>
        </w:rPr>
        <w:t>Yoffe</w:t>
      </w:r>
      <w:proofErr w:type="spellEnd"/>
      <w:r>
        <w:rPr>
          <w:sz w:val="16"/>
        </w:rPr>
        <w:t xml:space="preserve"> et al., 2003). Indeed, if one takes into</w:t>
      </w:r>
      <w:r>
        <w:rPr>
          <w:sz w:val="12"/>
        </w:rPr>
        <w:t>¶</w:t>
      </w:r>
      <w:r>
        <w:rPr>
          <w:sz w:val="16"/>
        </w:rPr>
        <w:t xml:space="preserve"> account a much longer period, the following figures clearly demonstrate</w:t>
      </w:r>
      <w:r>
        <w:rPr>
          <w:sz w:val="12"/>
        </w:rPr>
        <w:t>¶</w:t>
      </w:r>
      <w:r>
        <w:rPr>
          <w:sz w:val="16"/>
        </w:rPr>
        <w:t xml:space="preserve"> this argument. According to studies by the United Nations</w:t>
      </w:r>
      <w:r>
        <w:rPr>
          <w:sz w:val="12"/>
        </w:rPr>
        <w:t>¶</w:t>
      </w:r>
      <w:r>
        <w:rPr>
          <w:sz w:val="16"/>
        </w:rPr>
        <w:t xml:space="preserve"> Food and Agriculture Organization (FAO),</w:t>
      </w:r>
      <w:r>
        <w:rPr>
          <w:rStyle w:val="IntenseEmphasis"/>
        </w:rPr>
        <w:t xml:space="preserve"> organized political</w:t>
      </w:r>
      <w:r>
        <w:rPr>
          <w:rStyle w:val="IntenseEmphasis"/>
          <w:b w:val="0"/>
          <w:sz w:val="12"/>
        </w:rPr>
        <w:t>¶</w:t>
      </w:r>
      <w:r>
        <w:rPr>
          <w:rStyle w:val="IntenseEmphasis"/>
        </w:rPr>
        <w:t xml:space="preserve"> bodies signed between the year 805 and 1984 more than 3600</w:t>
      </w:r>
      <w:r>
        <w:rPr>
          <w:rStyle w:val="IntenseEmphasis"/>
          <w:b w:val="0"/>
          <w:sz w:val="12"/>
        </w:rPr>
        <w:t>¶</w:t>
      </w:r>
      <w:r>
        <w:rPr>
          <w:rStyle w:val="IntenseEmphasis"/>
        </w:rPr>
        <w:t xml:space="preserve"> water-related treaties, and approximately 300 treaties dealing</w:t>
      </w:r>
      <w:r>
        <w:rPr>
          <w:rStyle w:val="IntenseEmphasis"/>
          <w:b w:val="0"/>
          <w:sz w:val="12"/>
        </w:rPr>
        <w:t>¶</w:t>
      </w:r>
      <w:r>
        <w:rPr>
          <w:rStyle w:val="IntenseEmphasis"/>
        </w:rPr>
        <w:t xml:space="preserve"> with water management</w:t>
      </w:r>
      <w:r>
        <w:rPr>
          <w:sz w:val="16"/>
        </w:rPr>
        <w:t xml:space="preserve"> or allocations in international basins </w:t>
      </w:r>
      <w:r>
        <w:rPr>
          <w:rStyle w:val="IntenseEmphasis"/>
        </w:rPr>
        <w:t>have</w:t>
      </w:r>
      <w:r>
        <w:rPr>
          <w:rStyle w:val="IntenseEmphasis"/>
          <w:b w:val="0"/>
          <w:sz w:val="12"/>
        </w:rPr>
        <w:t>¶</w:t>
      </w:r>
      <w:r>
        <w:rPr>
          <w:rStyle w:val="IntenseEmphasis"/>
        </w:rPr>
        <w:t xml:space="preserve"> been negotiated since 1945</w:t>
      </w:r>
      <w:r>
        <w:rPr>
          <w:sz w:val="16"/>
        </w:rPr>
        <w:t xml:space="preserve"> (FAO, 1978, 1984)</w:t>
      </w:r>
      <w:proofErr w:type="gramStart"/>
      <w:r>
        <w:rPr>
          <w:sz w:val="16"/>
        </w:rPr>
        <w:t>.</w:t>
      </w:r>
      <w:r>
        <w:rPr>
          <w:sz w:val="12"/>
        </w:rPr>
        <w:t>¶</w:t>
      </w:r>
      <w:proofErr w:type="gramEnd"/>
      <w:r>
        <w:rPr>
          <w:sz w:val="16"/>
        </w:rPr>
        <w:t xml:space="preserve"> The fear around water wars have been driven by a Malthusian</w:t>
      </w:r>
      <w:r>
        <w:rPr>
          <w:sz w:val="12"/>
        </w:rPr>
        <w:t>¶</w:t>
      </w:r>
      <w:r>
        <w:rPr>
          <w:sz w:val="16"/>
        </w:rPr>
        <w:t xml:space="preserve"> outlook which equates scarcity with violence, conflict and war.</w:t>
      </w:r>
      <w:r>
        <w:rPr>
          <w:sz w:val="12"/>
        </w:rPr>
        <w:t>¶</w:t>
      </w:r>
      <w:r>
        <w:rPr>
          <w:sz w:val="16"/>
        </w:rPr>
        <w:t xml:space="preserve"> There is however no direct correlation between water scarcity</w:t>
      </w:r>
      <w:r>
        <w:rPr>
          <w:sz w:val="12"/>
        </w:rPr>
        <w:t>¶</w:t>
      </w:r>
      <w:r>
        <w:rPr>
          <w:sz w:val="16"/>
        </w:rPr>
        <w:t xml:space="preserve"> and </w:t>
      </w:r>
      <w:proofErr w:type="spellStart"/>
      <w:r>
        <w:rPr>
          <w:sz w:val="16"/>
        </w:rPr>
        <w:t>transboundary</w:t>
      </w:r>
      <w:proofErr w:type="spellEnd"/>
      <w:r>
        <w:rPr>
          <w:sz w:val="16"/>
        </w:rPr>
        <w:t xml:space="preserve"> conflict. Most specialists now tend to agree that</w:t>
      </w:r>
      <w:r>
        <w:rPr>
          <w:sz w:val="12"/>
        </w:rPr>
        <w:t>¶</w:t>
      </w:r>
      <w:r>
        <w:rPr>
          <w:sz w:val="16"/>
        </w:rPr>
        <w:t xml:space="preserve"> the major issue is not scarcity per se but rather the allocation of</w:t>
      </w:r>
      <w:r>
        <w:rPr>
          <w:sz w:val="12"/>
        </w:rPr>
        <w:t>¶</w:t>
      </w:r>
      <w:r>
        <w:rPr>
          <w:sz w:val="16"/>
        </w:rPr>
        <w:t xml:space="preserve"> water resources between the different riparian states (see for</w:t>
      </w:r>
      <w:r>
        <w:rPr>
          <w:sz w:val="12"/>
        </w:rPr>
        <w:t>¶</w:t>
      </w:r>
      <w:r>
        <w:rPr>
          <w:sz w:val="16"/>
        </w:rPr>
        <w:t xml:space="preserve"> example </w:t>
      </w:r>
      <w:proofErr w:type="spellStart"/>
      <w:r>
        <w:rPr>
          <w:sz w:val="16"/>
        </w:rPr>
        <w:t>Allouche</w:t>
      </w:r>
      <w:proofErr w:type="spellEnd"/>
      <w:r>
        <w:rPr>
          <w:sz w:val="16"/>
        </w:rPr>
        <w:t xml:space="preserve">, 2005, 2007; </w:t>
      </w:r>
      <w:proofErr w:type="spellStart"/>
      <w:r>
        <w:rPr>
          <w:sz w:val="16"/>
        </w:rPr>
        <w:t>Rouyer</w:t>
      </w:r>
      <w:proofErr w:type="spellEnd"/>
      <w:r>
        <w:rPr>
          <w:sz w:val="16"/>
        </w:rPr>
        <w:t>, 2000). Water rich countries</w:t>
      </w:r>
      <w:r>
        <w:rPr>
          <w:sz w:val="12"/>
        </w:rPr>
        <w:t>¶</w:t>
      </w:r>
      <w:r>
        <w:rPr>
          <w:sz w:val="16"/>
        </w:rPr>
        <w:t xml:space="preserve"> have been involved in a number of disputes with other relatively</w:t>
      </w:r>
      <w:r>
        <w:rPr>
          <w:sz w:val="12"/>
        </w:rPr>
        <w:t>¶</w:t>
      </w:r>
      <w:r>
        <w:rPr>
          <w:sz w:val="16"/>
        </w:rPr>
        <w:t xml:space="preserve"> water rich countries (see for example India/Pakistan or Brazil/</w:t>
      </w:r>
      <w:r>
        <w:rPr>
          <w:sz w:val="12"/>
        </w:rPr>
        <w:t>¶</w:t>
      </w:r>
      <w:r>
        <w:rPr>
          <w:sz w:val="16"/>
        </w:rPr>
        <w:t xml:space="preserve"> Argentina). The perception of each state’s estimated water needs</w:t>
      </w:r>
      <w:r>
        <w:rPr>
          <w:sz w:val="12"/>
        </w:rPr>
        <w:t>¶</w:t>
      </w:r>
      <w:r>
        <w:rPr>
          <w:sz w:val="16"/>
        </w:rPr>
        <w:t xml:space="preserve"> really constitutes the core issue in </w:t>
      </w:r>
      <w:proofErr w:type="spellStart"/>
      <w:r>
        <w:rPr>
          <w:sz w:val="16"/>
        </w:rPr>
        <w:t>transboundary</w:t>
      </w:r>
      <w:proofErr w:type="spellEnd"/>
      <w:r>
        <w:rPr>
          <w:sz w:val="16"/>
        </w:rPr>
        <w:t xml:space="preserve"> water relations</w:t>
      </w:r>
      <w:proofErr w:type="gramStart"/>
      <w:r>
        <w:rPr>
          <w:sz w:val="16"/>
        </w:rPr>
        <w:t>.</w:t>
      </w:r>
      <w:r>
        <w:rPr>
          <w:sz w:val="12"/>
        </w:rPr>
        <w:t>¶</w:t>
      </w:r>
      <w:proofErr w:type="gramEnd"/>
      <w:r>
        <w:rPr>
          <w:sz w:val="16"/>
        </w:rPr>
        <w:t xml:space="preserve"> Indeed, whether this scarcity exists or not in reality, perceptions</w:t>
      </w:r>
      <w:r>
        <w:rPr>
          <w:sz w:val="12"/>
        </w:rPr>
        <w:t>¶</w:t>
      </w:r>
      <w:r>
        <w:rPr>
          <w:sz w:val="16"/>
        </w:rPr>
        <w:t xml:space="preserve"> of the amount of available water shapes people’s attitude towards</w:t>
      </w:r>
      <w:r>
        <w:rPr>
          <w:sz w:val="12"/>
        </w:rPr>
        <w:t>¶</w:t>
      </w:r>
      <w:r>
        <w:rPr>
          <w:sz w:val="16"/>
        </w:rPr>
        <w:t xml:space="preserve"> the environment (</w:t>
      </w:r>
      <w:proofErr w:type="spellStart"/>
      <w:r>
        <w:rPr>
          <w:sz w:val="16"/>
        </w:rPr>
        <w:t>Ohlsson</w:t>
      </w:r>
      <w:proofErr w:type="spellEnd"/>
      <w:r>
        <w:rPr>
          <w:sz w:val="16"/>
        </w:rPr>
        <w:t xml:space="preserve">, 1999). In fact, some </w:t>
      </w:r>
      <w:r>
        <w:rPr>
          <w:rStyle w:val="IntenseEmphasis"/>
        </w:rPr>
        <w:t>water experts have</w:t>
      </w:r>
      <w:r>
        <w:rPr>
          <w:rStyle w:val="IntenseEmphasis"/>
          <w:b w:val="0"/>
          <w:sz w:val="12"/>
        </w:rPr>
        <w:t>¶</w:t>
      </w:r>
      <w:r>
        <w:rPr>
          <w:rStyle w:val="IntenseEmphasis"/>
        </w:rPr>
        <w:t xml:space="preserve"> argued that scarcity drives the process of co-operation</w:t>
      </w:r>
      <w:r>
        <w:rPr>
          <w:sz w:val="16"/>
        </w:rPr>
        <w:t xml:space="preserve"> among </w:t>
      </w:r>
      <w:proofErr w:type="spellStart"/>
      <w:r>
        <w:rPr>
          <w:sz w:val="16"/>
        </w:rPr>
        <w:t>riparians</w:t>
      </w:r>
      <w:proofErr w:type="spellEnd"/>
      <w:r>
        <w:rPr>
          <w:sz w:val="12"/>
        </w:rPr>
        <w:t>¶</w:t>
      </w:r>
      <w:r>
        <w:rPr>
          <w:sz w:val="16"/>
        </w:rPr>
        <w:t xml:space="preserve"> (Dinar and Dinar, 2005; </w:t>
      </w:r>
      <w:proofErr w:type="spellStart"/>
      <w:r>
        <w:rPr>
          <w:sz w:val="16"/>
        </w:rPr>
        <w:t>Brochmann</w:t>
      </w:r>
      <w:proofErr w:type="spellEnd"/>
      <w:r>
        <w:rPr>
          <w:sz w:val="16"/>
        </w:rPr>
        <w:t xml:space="preserve"> and </w:t>
      </w:r>
      <w:proofErr w:type="spellStart"/>
      <w:r>
        <w:rPr>
          <w:sz w:val="16"/>
        </w:rPr>
        <w:t>Gleditsch</w:t>
      </w:r>
      <w:proofErr w:type="spellEnd"/>
      <w:r>
        <w:rPr>
          <w:sz w:val="16"/>
        </w:rPr>
        <w:t>, 2006)</w:t>
      </w:r>
      <w:proofErr w:type="gramStart"/>
      <w:r>
        <w:rPr>
          <w:sz w:val="16"/>
        </w:rPr>
        <w:t>.</w:t>
      </w:r>
      <w:r>
        <w:rPr>
          <w:sz w:val="12"/>
        </w:rPr>
        <w:t>¶</w:t>
      </w:r>
      <w:proofErr w:type="gramEnd"/>
      <w:r>
        <w:rPr>
          <w:sz w:val="16"/>
        </w:rPr>
        <w:t xml:space="preserve"> In terms of international relations, the threat of water wars due</w:t>
      </w:r>
      <w:r>
        <w:rPr>
          <w:sz w:val="12"/>
        </w:rPr>
        <w:t>¶</w:t>
      </w:r>
      <w:r>
        <w:rPr>
          <w:sz w:val="16"/>
        </w:rPr>
        <w:t xml:space="preserve"> to increasing scarcity does not make much sense in the light of the</w:t>
      </w:r>
      <w:r>
        <w:rPr>
          <w:sz w:val="12"/>
        </w:rPr>
        <w:t>¶</w:t>
      </w:r>
      <w:r>
        <w:rPr>
          <w:sz w:val="16"/>
        </w:rPr>
        <w:t xml:space="preserve"> recent historical record. </w:t>
      </w:r>
      <w:r>
        <w:rPr>
          <w:rStyle w:val="IntenseEmphasis"/>
        </w:rPr>
        <w:t>Overall, the water war rationale expects</w:t>
      </w:r>
      <w:r>
        <w:rPr>
          <w:rStyle w:val="IntenseEmphasis"/>
          <w:b w:val="0"/>
          <w:sz w:val="12"/>
        </w:rPr>
        <w:t>¶</w:t>
      </w:r>
      <w:r>
        <w:rPr>
          <w:rStyle w:val="IntenseEmphasis"/>
        </w:rPr>
        <w:t xml:space="preserve"> conflict to occur over water, and appears to suggest that violence</w:t>
      </w:r>
      <w:r>
        <w:rPr>
          <w:rStyle w:val="IntenseEmphasis"/>
          <w:b w:val="0"/>
          <w:sz w:val="12"/>
        </w:rPr>
        <w:t>¶</w:t>
      </w:r>
      <w:r>
        <w:rPr>
          <w:rStyle w:val="IntenseEmphasis"/>
        </w:rPr>
        <w:t xml:space="preserve"> is a viable means of securing national water supplies, an argument</w:t>
      </w:r>
      <w:r>
        <w:rPr>
          <w:rStyle w:val="IntenseEmphasis"/>
          <w:b w:val="0"/>
          <w:sz w:val="12"/>
        </w:rPr>
        <w:t>¶</w:t>
      </w:r>
      <w:r>
        <w:rPr>
          <w:rStyle w:val="IntenseEmphasis"/>
        </w:rPr>
        <w:t xml:space="preserve"> which is highly contestable</w:t>
      </w:r>
      <w:proofErr w:type="gramStart"/>
      <w:r>
        <w:rPr>
          <w:rStyle w:val="IntenseEmphasis"/>
        </w:rPr>
        <w:t>.</w:t>
      </w:r>
      <w:r>
        <w:rPr>
          <w:sz w:val="12"/>
        </w:rPr>
        <w:t>¶</w:t>
      </w:r>
      <w:proofErr w:type="gramEnd"/>
      <w:r>
        <w:rPr>
          <w:sz w:val="16"/>
        </w:rPr>
        <w:t xml:space="preserve"> The debates over the likely impacts of climate change have</w:t>
      </w:r>
      <w:r>
        <w:rPr>
          <w:sz w:val="12"/>
        </w:rPr>
        <w:t>¶</w:t>
      </w:r>
      <w:r>
        <w:rPr>
          <w:sz w:val="16"/>
        </w:rPr>
        <w:t xml:space="preserve"> again </w:t>
      </w:r>
      <w:proofErr w:type="spellStart"/>
      <w:r>
        <w:rPr>
          <w:sz w:val="16"/>
        </w:rPr>
        <w:t>popularised</w:t>
      </w:r>
      <w:proofErr w:type="spellEnd"/>
      <w:r>
        <w:rPr>
          <w:sz w:val="16"/>
        </w:rPr>
        <w:t xml:space="preserve"> the idea of water wars. The argument runs that</w:t>
      </w:r>
      <w:r>
        <w:rPr>
          <w:sz w:val="12"/>
        </w:rPr>
        <w:t>¶</w:t>
      </w:r>
      <w:r>
        <w:rPr>
          <w:sz w:val="16"/>
        </w:rPr>
        <w:t xml:space="preserve"> climate change will precipitate worsening ecological conditions</w:t>
      </w:r>
      <w:r>
        <w:rPr>
          <w:sz w:val="12"/>
        </w:rPr>
        <w:t>¶</w:t>
      </w:r>
      <w:r>
        <w:rPr>
          <w:sz w:val="16"/>
        </w:rPr>
        <w:t xml:space="preserve"> contributing to resource scarcities, social breakdown, institutional</w:t>
      </w:r>
      <w:r>
        <w:rPr>
          <w:sz w:val="12"/>
        </w:rPr>
        <w:t>¶</w:t>
      </w:r>
      <w:r>
        <w:rPr>
          <w:sz w:val="16"/>
        </w:rPr>
        <w:t xml:space="preserve"> failure, mass migrations and in turn cause greater political instability</w:t>
      </w:r>
      <w:r>
        <w:rPr>
          <w:sz w:val="12"/>
        </w:rPr>
        <w:t>¶</w:t>
      </w:r>
      <w:r>
        <w:rPr>
          <w:sz w:val="16"/>
        </w:rPr>
        <w:t xml:space="preserve"> and conflict (</w:t>
      </w:r>
      <w:proofErr w:type="spellStart"/>
      <w:r>
        <w:rPr>
          <w:sz w:val="16"/>
        </w:rPr>
        <w:t>Brauch</w:t>
      </w:r>
      <w:proofErr w:type="spellEnd"/>
      <w:r>
        <w:rPr>
          <w:sz w:val="16"/>
        </w:rPr>
        <w:t xml:space="preserve">, 2002; </w:t>
      </w:r>
      <w:proofErr w:type="spellStart"/>
      <w:r>
        <w:rPr>
          <w:sz w:val="16"/>
        </w:rPr>
        <w:t>Pervis</w:t>
      </w:r>
      <w:proofErr w:type="spellEnd"/>
      <w:r>
        <w:rPr>
          <w:sz w:val="16"/>
        </w:rPr>
        <w:t xml:space="preserve"> and Busby, 2004). In a report</w:t>
      </w:r>
      <w:r>
        <w:rPr>
          <w:sz w:val="12"/>
        </w:rPr>
        <w:t>¶</w:t>
      </w:r>
      <w:r>
        <w:rPr>
          <w:sz w:val="16"/>
        </w:rPr>
        <w:t xml:space="preserve"> for the US Department of Defense, Schwartz and Randall (2003)</w:t>
      </w:r>
      <w:r>
        <w:rPr>
          <w:sz w:val="12"/>
        </w:rPr>
        <w:t>¶</w:t>
      </w:r>
      <w:r>
        <w:rPr>
          <w:sz w:val="16"/>
        </w:rPr>
        <w:t xml:space="preserve"> speculate about the consequences of a worst-case climate change</w:t>
      </w:r>
      <w:r>
        <w:rPr>
          <w:sz w:val="12"/>
        </w:rPr>
        <w:t>¶</w:t>
      </w:r>
      <w:r>
        <w:rPr>
          <w:sz w:val="16"/>
        </w:rPr>
        <w:t xml:space="preserve"> scenario arguing that water shortages will lead to aggressive wars</w:t>
      </w:r>
      <w:r>
        <w:rPr>
          <w:sz w:val="12"/>
        </w:rPr>
        <w:t>¶</w:t>
      </w:r>
      <w:r>
        <w:rPr>
          <w:sz w:val="16"/>
        </w:rPr>
        <w:t xml:space="preserve"> (Schwartz and Randall, 2003, p. 15</w:t>
      </w:r>
      <w:r>
        <w:rPr>
          <w:rStyle w:val="IntenseEmphasis"/>
        </w:rPr>
        <w:t>). Despite growing concern that</w:t>
      </w:r>
      <w:r>
        <w:rPr>
          <w:rStyle w:val="IntenseEmphasis"/>
          <w:b w:val="0"/>
          <w:sz w:val="12"/>
        </w:rPr>
        <w:t>¶</w:t>
      </w:r>
      <w:r>
        <w:rPr>
          <w:rStyle w:val="IntenseEmphasis"/>
        </w:rPr>
        <w:t xml:space="preserve"> climate change will lead to instability and violent conflict, the</w:t>
      </w:r>
      <w:r>
        <w:rPr>
          <w:rStyle w:val="IntenseEmphasis"/>
          <w:b w:val="0"/>
          <w:sz w:val="12"/>
        </w:rPr>
        <w:t>¶</w:t>
      </w:r>
      <w:r>
        <w:rPr>
          <w:rStyle w:val="IntenseEmphasis"/>
        </w:rPr>
        <w:t xml:space="preserve"> evidence base to substantiate the connections is thin</w:t>
      </w:r>
      <w:r>
        <w:rPr>
          <w:sz w:val="16"/>
        </w:rPr>
        <w:t xml:space="preserve"> (Barnett</w:t>
      </w:r>
      <w:r>
        <w:rPr>
          <w:sz w:val="12"/>
        </w:rPr>
        <w:t>¶</w:t>
      </w:r>
      <w:r>
        <w:rPr>
          <w:sz w:val="16"/>
        </w:rPr>
        <w:t xml:space="preserve"> and </w:t>
      </w:r>
      <w:proofErr w:type="spellStart"/>
      <w:r>
        <w:rPr>
          <w:sz w:val="16"/>
        </w:rPr>
        <w:t>Adger</w:t>
      </w:r>
      <w:proofErr w:type="spellEnd"/>
      <w:r>
        <w:rPr>
          <w:sz w:val="16"/>
        </w:rPr>
        <w:t xml:space="preserve">, 2007; </w:t>
      </w:r>
      <w:proofErr w:type="spellStart"/>
      <w:r>
        <w:rPr>
          <w:sz w:val="16"/>
        </w:rPr>
        <w:t>Kevane</w:t>
      </w:r>
      <w:proofErr w:type="spellEnd"/>
      <w:r>
        <w:rPr>
          <w:sz w:val="16"/>
        </w:rPr>
        <w:t xml:space="preserve"> and Gray, 2008).</w:t>
      </w:r>
    </w:p>
    <w:p w:rsidR="00BD709A" w:rsidRDefault="00BD709A" w:rsidP="00BD709A">
      <w:pPr>
        <w:pStyle w:val="Heading4"/>
      </w:pPr>
      <w:r>
        <w:rPr>
          <w:b w:val="0"/>
          <w:bCs w:val="0"/>
        </w:rPr>
        <w:t>Resource war won’t escalate – market forces and diplomacy</w:t>
      </w:r>
    </w:p>
    <w:p w:rsidR="00BD709A" w:rsidRDefault="00BD709A" w:rsidP="00BD709A">
      <w:r>
        <w:t xml:space="preserve">Peter </w:t>
      </w:r>
      <w:proofErr w:type="spellStart"/>
      <w:r>
        <w:rPr>
          <w:rStyle w:val="StyleStyleBold12pt"/>
        </w:rPr>
        <w:t>Dombrowski</w:t>
      </w:r>
      <w:proofErr w:type="spellEnd"/>
      <w:r>
        <w:t xml:space="preserve">, associate professor at US Naval War College’s Strategic Research Department, </w:t>
      </w:r>
      <w:r>
        <w:rPr>
          <w:rStyle w:val="StyleStyleBold12pt"/>
        </w:rPr>
        <w:t>2004</w:t>
      </w:r>
      <w:r>
        <w:t xml:space="preserve"> “Review: Resource Wars: The New Landscape of Global Conflict” Naval War College Review, http://www.usnwc.edu/getattachment/e841a059-0bdb-4941-81ad-490ad758fc2f/Book-reviews</w:t>
      </w:r>
    </w:p>
    <w:p w:rsidR="00BD709A" w:rsidRDefault="00BD709A" w:rsidP="00BD709A">
      <w:pPr>
        <w:rPr>
          <w:sz w:val="16"/>
        </w:rPr>
      </w:pPr>
      <w:r>
        <w:rPr>
          <w:sz w:val="16"/>
        </w:rPr>
        <w:t xml:space="preserve">Unfortunately, </w:t>
      </w:r>
      <w:proofErr w:type="spellStart"/>
      <w:r>
        <w:rPr>
          <w:sz w:val="16"/>
        </w:rPr>
        <w:t>Klare</w:t>
      </w:r>
      <w:proofErr w:type="spellEnd"/>
      <w:r>
        <w:rPr>
          <w:sz w:val="16"/>
        </w:rPr>
        <w:t xml:space="preserve"> barely pauses to</w:t>
      </w:r>
      <w:r>
        <w:rPr>
          <w:sz w:val="12"/>
        </w:rPr>
        <w:t>¶</w:t>
      </w:r>
      <w:r>
        <w:rPr>
          <w:sz w:val="16"/>
        </w:rPr>
        <w:t xml:space="preserve"> consider the possibility that </w:t>
      </w:r>
      <w:r>
        <w:rPr>
          <w:rStyle w:val="IntenseEmphasis"/>
        </w:rPr>
        <w:t>diplomatic</w:t>
      </w:r>
      <w:proofErr w:type="gramStart"/>
      <w:r>
        <w:rPr>
          <w:rStyle w:val="IntenseEmphasis"/>
        </w:rPr>
        <w:t>,</w:t>
      </w:r>
      <w:r>
        <w:rPr>
          <w:rStyle w:val="IntenseEmphasis"/>
          <w:b w:val="0"/>
          <w:sz w:val="12"/>
        </w:rPr>
        <w:t>¶</w:t>
      </w:r>
      <w:proofErr w:type="gramEnd"/>
      <w:r>
        <w:rPr>
          <w:rStyle w:val="IntenseEmphasis"/>
        </w:rPr>
        <w:t xml:space="preserve"> economic, and political developments</w:t>
      </w:r>
      <w:r>
        <w:rPr>
          <w:sz w:val="12"/>
        </w:rPr>
        <w:t>¶</w:t>
      </w:r>
      <w:r>
        <w:rPr>
          <w:sz w:val="16"/>
        </w:rPr>
        <w:t xml:space="preserve"> might </w:t>
      </w:r>
      <w:r>
        <w:rPr>
          <w:rStyle w:val="IntenseEmphasis"/>
        </w:rPr>
        <w:t>ease potential resource conflicts</w:t>
      </w:r>
      <w:r>
        <w:rPr>
          <w:rStyle w:val="IntenseEmphasis"/>
          <w:b w:val="0"/>
          <w:sz w:val="12"/>
        </w:rPr>
        <w:t>¶</w:t>
      </w:r>
      <w:r>
        <w:rPr>
          <w:rStyle w:val="IntenseEmphasis"/>
        </w:rPr>
        <w:t xml:space="preserve"> before they escalate into armed conflicts</w:t>
      </w:r>
      <w:r>
        <w:rPr>
          <w:sz w:val="16"/>
        </w:rPr>
        <w:t>.</w:t>
      </w:r>
      <w:r>
        <w:rPr>
          <w:sz w:val="12"/>
        </w:rPr>
        <w:t>¶</w:t>
      </w:r>
      <w:r>
        <w:rPr>
          <w:sz w:val="16"/>
        </w:rPr>
        <w:t xml:space="preserve"> After all, </w:t>
      </w:r>
      <w:r>
        <w:rPr>
          <w:rStyle w:val="IntenseEmphasis"/>
        </w:rPr>
        <w:t>countries fighting over</w:t>
      </w:r>
      <w:r>
        <w:rPr>
          <w:rStyle w:val="IntenseEmphasis"/>
          <w:b w:val="0"/>
          <w:sz w:val="12"/>
        </w:rPr>
        <w:t>¶</w:t>
      </w:r>
      <w:r>
        <w:rPr>
          <w:rStyle w:val="IntenseEmphasis"/>
        </w:rPr>
        <w:t xml:space="preserve"> access to water or oil could simply negotiate</w:t>
      </w:r>
      <w:r>
        <w:rPr>
          <w:rStyle w:val="IntenseEmphasis"/>
          <w:b w:val="0"/>
          <w:sz w:val="12"/>
        </w:rPr>
        <w:t>¶</w:t>
      </w:r>
      <w:r>
        <w:rPr>
          <w:rStyle w:val="IntenseEmphasis"/>
        </w:rPr>
        <w:t xml:space="preserve"> arrangements or allow market</w:t>
      </w:r>
      <w:r>
        <w:rPr>
          <w:rStyle w:val="IntenseEmphasis"/>
          <w:b w:val="0"/>
          <w:sz w:val="12"/>
        </w:rPr>
        <w:t>¶</w:t>
      </w:r>
      <w:r>
        <w:rPr>
          <w:rStyle w:val="IntenseEmphasis"/>
        </w:rPr>
        <w:t xml:space="preserve"> forces to dictate outcomes</w:t>
      </w:r>
      <w:r>
        <w:rPr>
          <w:sz w:val="16"/>
        </w:rPr>
        <w:t>; the author</w:t>
      </w:r>
      <w:r>
        <w:rPr>
          <w:sz w:val="12"/>
        </w:rPr>
        <w:t>¶</w:t>
      </w:r>
      <w:r>
        <w:rPr>
          <w:sz w:val="16"/>
        </w:rPr>
        <w:t xml:space="preserve"> himself notes examples and cases where</w:t>
      </w:r>
      <w:r>
        <w:rPr>
          <w:sz w:val="12"/>
        </w:rPr>
        <w:t>¶</w:t>
      </w:r>
      <w:r>
        <w:rPr>
          <w:sz w:val="16"/>
        </w:rPr>
        <w:t xml:space="preserve"> </w:t>
      </w:r>
      <w:r>
        <w:rPr>
          <w:rStyle w:val="IntenseEmphasis"/>
        </w:rPr>
        <w:t>diplomatic solutions have succeeded in</w:t>
      </w:r>
      <w:r>
        <w:rPr>
          <w:rStyle w:val="IntenseEmphasis"/>
          <w:b w:val="0"/>
          <w:sz w:val="12"/>
        </w:rPr>
        <w:t>¶</w:t>
      </w:r>
      <w:r>
        <w:rPr>
          <w:rStyle w:val="IntenseEmphasis"/>
        </w:rPr>
        <w:t xml:space="preserve"> the past</w:t>
      </w:r>
      <w:r>
        <w:rPr>
          <w:sz w:val="16"/>
        </w:rPr>
        <w:t>. In fact, the absence of economic</w:t>
      </w:r>
      <w:r>
        <w:rPr>
          <w:sz w:val="12"/>
        </w:rPr>
        <w:t>¶</w:t>
      </w:r>
      <w:r>
        <w:rPr>
          <w:sz w:val="16"/>
        </w:rPr>
        <w:t xml:space="preserve"> reasoning in this book is startling</w:t>
      </w:r>
      <w:proofErr w:type="gramStart"/>
      <w:r>
        <w:rPr>
          <w:sz w:val="16"/>
        </w:rPr>
        <w:t>.</w:t>
      </w:r>
      <w:r>
        <w:rPr>
          <w:sz w:val="12"/>
        </w:rPr>
        <w:t>¶</w:t>
      </w:r>
      <w:proofErr w:type="gramEnd"/>
      <w:r>
        <w:rPr>
          <w:sz w:val="16"/>
        </w:rPr>
        <w:t xml:space="preserve"> After all, economists from cranks</w:t>
      </w:r>
      <w:r>
        <w:rPr>
          <w:sz w:val="12"/>
        </w:rPr>
        <w:t>¶</w:t>
      </w:r>
      <w:r>
        <w:rPr>
          <w:sz w:val="16"/>
        </w:rPr>
        <w:t xml:space="preserve"> to countless mainstream professionals</w:t>
      </w:r>
      <w:r>
        <w:rPr>
          <w:sz w:val="12"/>
        </w:rPr>
        <w:t>¶</w:t>
      </w:r>
      <w:r>
        <w:rPr>
          <w:sz w:val="16"/>
        </w:rPr>
        <w:t xml:space="preserve"> have demonstrated how </w:t>
      </w:r>
      <w:r>
        <w:rPr>
          <w:rStyle w:val="IntenseEmphasis"/>
        </w:rPr>
        <w:t>market forces</w:t>
      </w:r>
      <w:r>
        <w:rPr>
          <w:rStyle w:val="IntenseEmphasis"/>
          <w:b w:val="0"/>
          <w:sz w:val="12"/>
        </w:rPr>
        <w:t>¶</w:t>
      </w:r>
      <w:r>
        <w:rPr>
          <w:rStyle w:val="IntenseEmphasis"/>
        </w:rPr>
        <w:t xml:space="preserve"> can help manage the worst aspects of</w:t>
      </w:r>
      <w:r>
        <w:rPr>
          <w:rStyle w:val="IntenseEmphasis"/>
          <w:b w:val="0"/>
          <w:sz w:val="12"/>
        </w:rPr>
        <w:t>¶</w:t>
      </w:r>
      <w:r>
        <w:rPr>
          <w:rStyle w:val="IntenseEmphasis"/>
        </w:rPr>
        <w:t xml:space="preserve"> resource shortages</w:t>
      </w:r>
      <w:r>
        <w:rPr>
          <w:sz w:val="16"/>
        </w:rPr>
        <w:t>. Thus energy shortages</w:t>
      </w:r>
      <w:r>
        <w:rPr>
          <w:sz w:val="12"/>
        </w:rPr>
        <w:t>¶</w:t>
      </w:r>
      <w:r>
        <w:rPr>
          <w:sz w:val="16"/>
        </w:rPr>
        <w:t xml:space="preserve"> that lead to price increases in turn</w:t>
      </w:r>
      <w:r>
        <w:rPr>
          <w:sz w:val="12"/>
        </w:rPr>
        <w:t>¶</w:t>
      </w:r>
      <w:r>
        <w:rPr>
          <w:sz w:val="16"/>
        </w:rPr>
        <w:t xml:space="preserve"> encourage consumers to conserve; consumption</w:t>
      </w:r>
      <w:r>
        <w:rPr>
          <w:sz w:val="12"/>
        </w:rPr>
        <w:t>¶</w:t>
      </w:r>
      <w:r>
        <w:rPr>
          <w:sz w:val="16"/>
        </w:rPr>
        <w:t xml:space="preserve"> is reduced, as well as overall</w:t>
      </w:r>
      <w:r>
        <w:rPr>
          <w:sz w:val="12"/>
        </w:rPr>
        <w:t>¶</w:t>
      </w:r>
      <w:r>
        <w:rPr>
          <w:sz w:val="16"/>
        </w:rPr>
        <w:t xml:space="preserve"> dependence. Hence, despite tremendous</w:t>
      </w:r>
      <w:r>
        <w:rPr>
          <w:sz w:val="12"/>
        </w:rPr>
        <w:t>¶</w:t>
      </w:r>
      <w:r>
        <w:rPr>
          <w:sz w:val="16"/>
        </w:rPr>
        <w:t xml:space="preserve"> economic growth, Western Europe</w:t>
      </w:r>
      <w:proofErr w:type="gramStart"/>
      <w:r>
        <w:rPr>
          <w:sz w:val="16"/>
        </w:rPr>
        <w:t>,</w:t>
      </w:r>
      <w:r>
        <w:rPr>
          <w:sz w:val="12"/>
        </w:rPr>
        <w:t>¶</w:t>
      </w:r>
      <w:proofErr w:type="gramEnd"/>
      <w:r>
        <w:rPr>
          <w:sz w:val="16"/>
        </w:rPr>
        <w:t xml:space="preserve"> Japan, and even the United States</w:t>
      </w:r>
      <w:r>
        <w:rPr>
          <w:sz w:val="12"/>
        </w:rPr>
        <w:t>¶</w:t>
      </w:r>
      <w:r>
        <w:rPr>
          <w:sz w:val="16"/>
        </w:rPr>
        <w:t xml:space="preserve"> have become much more energy efficient</w:t>
      </w:r>
      <w:r>
        <w:rPr>
          <w:sz w:val="12"/>
        </w:rPr>
        <w:t>¶</w:t>
      </w:r>
      <w:r>
        <w:rPr>
          <w:sz w:val="16"/>
        </w:rPr>
        <w:t xml:space="preserve"> since the oil shock of the 1970s.</w:t>
      </w:r>
      <w:r>
        <w:rPr>
          <w:sz w:val="12"/>
        </w:rPr>
        <w:t>¶</w:t>
      </w:r>
      <w:r>
        <w:rPr>
          <w:sz w:val="16"/>
        </w:rPr>
        <w:t xml:space="preserve"> Substitution effects are also possible, although</w:t>
      </w:r>
      <w:r>
        <w:rPr>
          <w:sz w:val="12"/>
        </w:rPr>
        <w:t>¶</w:t>
      </w:r>
      <w:r>
        <w:rPr>
          <w:sz w:val="16"/>
        </w:rPr>
        <w:t xml:space="preserve"> perhaps not for a resource as</w:t>
      </w:r>
      <w:r>
        <w:rPr>
          <w:sz w:val="12"/>
        </w:rPr>
        <w:t>¶</w:t>
      </w:r>
      <w:r>
        <w:rPr>
          <w:sz w:val="16"/>
        </w:rPr>
        <w:t xml:space="preserve"> fundamental and elemental as water.</w:t>
      </w:r>
    </w:p>
    <w:p w:rsidR="00BD709A" w:rsidRDefault="00BD709A" w:rsidP="00BD709A">
      <w:pPr>
        <w:pStyle w:val="Heading4"/>
      </w:pPr>
      <w:r>
        <w:rPr>
          <w:b w:val="0"/>
          <w:bCs w:val="0"/>
        </w:rPr>
        <w:lastRenderedPageBreak/>
        <w:t>No statistical data supports resource wars</w:t>
      </w:r>
    </w:p>
    <w:p w:rsidR="00BD709A" w:rsidRDefault="00BD709A" w:rsidP="00BD709A">
      <w:r>
        <w:t xml:space="preserve">Ole </w:t>
      </w:r>
      <w:proofErr w:type="spellStart"/>
      <w:r>
        <w:rPr>
          <w:rStyle w:val="StyleStyleBold12pt"/>
        </w:rPr>
        <w:t>Teisen</w:t>
      </w:r>
      <w:proofErr w:type="spellEnd"/>
      <w:r>
        <w:t xml:space="preserve">, PhD in </w:t>
      </w:r>
      <w:proofErr w:type="spellStart"/>
      <w:r>
        <w:t>poli</w:t>
      </w:r>
      <w:proofErr w:type="spellEnd"/>
      <w:r>
        <w:t xml:space="preserve"> </w:t>
      </w:r>
      <w:proofErr w:type="spellStart"/>
      <w:r>
        <w:t>sci</w:t>
      </w:r>
      <w:proofErr w:type="spellEnd"/>
      <w:r>
        <w:t xml:space="preserve"> at NTNU, 10-27-</w:t>
      </w:r>
      <w:r>
        <w:rPr>
          <w:rStyle w:val="StyleStyleBold12pt"/>
        </w:rPr>
        <w:t>2008</w:t>
      </w:r>
      <w:r>
        <w:t xml:space="preserve">, “Blood and Soil? Resource Scarcity and Internal Armed Conflict Revisited” Journal of Peach Research, </w:t>
      </w:r>
      <w:hyperlink r:id="rId26" w:history="1">
        <w:r>
          <w:rPr>
            <w:rStyle w:val="Hyperlink"/>
          </w:rPr>
          <w:t>http://jpr.sagepub.com/content/45/6/801.full.pdf+html</w:t>
        </w:r>
      </w:hyperlink>
    </w:p>
    <w:p w:rsidR="00BD709A" w:rsidRDefault="00BD709A" w:rsidP="00BD709A">
      <w:pPr>
        <w:rPr>
          <w:rStyle w:val="TitleChar"/>
          <w:b w:val="0"/>
          <w:bCs w:val="0"/>
          <w:sz w:val="16"/>
          <w:u w:val="none"/>
        </w:rPr>
      </w:pPr>
      <w:r>
        <w:rPr>
          <w:sz w:val="16"/>
        </w:rPr>
        <w:t>Faulty Theory or Poor Testing</w:t>
      </w:r>
      <w:proofErr w:type="gramStart"/>
      <w:r>
        <w:rPr>
          <w:sz w:val="16"/>
        </w:rPr>
        <w:t>?</w:t>
      </w:r>
      <w:r>
        <w:rPr>
          <w:sz w:val="12"/>
        </w:rPr>
        <w:t>¶</w:t>
      </w:r>
      <w:proofErr w:type="gramEnd"/>
      <w:r>
        <w:rPr>
          <w:sz w:val="16"/>
        </w:rPr>
        <w:t xml:space="preserve"> The preceding analyses have demonstrated</w:t>
      </w:r>
      <w:r>
        <w:rPr>
          <w:sz w:val="12"/>
        </w:rPr>
        <w:t>¶</w:t>
      </w:r>
      <w:r>
        <w:rPr>
          <w:sz w:val="16"/>
        </w:rPr>
        <w:t xml:space="preserve"> that </w:t>
      </w:r>
      <w:r>
        <w:rPr>
          <w:rStyle w:val="IntenseEmphasis"/>
        </w:rPr>
        <w:t>those who foresee doom, because of the</w:t>
      </w:r>
      <w:r>
        <w:rPr>
          <w:rStyle w:val="IntenseEmphasis"/>
          <w:b w:val="0"/>
          <w:sz w:val="12"/>
        </w:rPr>
        <w:t>¶</w:t>
      </w:r>
      <w:r>
        <w:rPr>
          <w:rStyle w:val="IntenseEmphasis"/>
        </w:rPr>
        <w:t xml:space="preserve"> relationship between resource scarcity and</w:t>
      </w:r>
      <w:r>
        <w:rPr>
          <w:rStyle w:val="IntenseEmphasis"/>
          <w:b w:val="0"/>
          <w:sz w:val="12"/>
        </w:rPr>
        <w:t>¶</w:t>
      </w:r>
      <w:r>
        <w:rPr>
          <w:rStyle w:val="IntenseEmphasis"/>
        </w:rPr>
        <w:t xml:space="preserve"> violent internal conflict, have very little</w:t>
      </w:r>
      <w:r>
        <w:rPr>
          <w:rStyle w:val="IntenseEmphasis"/>
          <w:b w:val="0"/>
          <w:sz w:val="12"/>
        </w:rPr>
        <w:t>¶</w:t>
      </w:r>
      <w:r>
        <w:rPr>
          <w:rStyle w:val="IntenseEmphasis"/>
        </w:rPr>
        <w:t xml:space="preserve"> support in the</w:t>
      </w:r>
      <w:r>
        <w:rPr>
          <w:sz w:val="16"/>
        </w:rPr>
        <w:t xml:space="preserve"> large-N </w:t>
      </w:r>
      <w:r>
        <w:rPr>
          <w:rStyle w:val="IntenseEmphasis"/>
        </w:rPr>
        <w:t>literature</w:t>
      </w:r>
      <w:r>
        <w:rPr>
          <w:sz w:val="16"/>
        </w:rPr>
        <w:t xml:space="preserve">. </w:t>
      </w:r>
      <w:r>
        <w:rPr>
          <w:rStyle w:val="IntenseEmphasis"/>
        </w:rPr>
        <w:t>The study</w:t>
      </w:r>
      <w:r>
        <w:rPr>
          <w:rStyle w:val="IntenseEmphasis"/>
          <w:b w:val="0"/>
          <w:sz w:val="12"/>
        </w:rPr>
        <w:t>¶</w:t>
      </w:r>
      <w:r>
        <w:rPr>
          <w:rStyle w:val="IntenseEmphasis"/>
        </w:rPr>
        <w:t xml:space="preserve"> that has provided most support to the scarcity</w:t>
      </w:r>
      <w:r>
        <w:rPr>
          <w:rStyle w:val="IntenseEmphasis"/>
          <w:b w:val="0"/>
          <w:sz w:val="12"/>
        </w:rPr>
        <w:t>¶</w:t>
      </w:r>
      <w:r>
        <w:rPr>
          <w:rStyle w:val="IntenseEmphasis"/>
        </w:rPr>
        <w:t xml:space="preserve"> argument turns out to be non-replicable</w:t>
      </w:r>
      <w:r>
        <w:rPr>
          <w:sz w:val="16"/>
        </w:rPr>
        <w:t>. What</w:t>
      </w:r>
      <w:r>
        <w:rPr>
          <w:sz w:val="12"/>
        </w:rPr>
        <w:t>¶</w:t>
      </w:r>
      <w:r>
        <w:rPr>
          <w:sz w:val="16"/>
        </w:rPr>
        <w:t xml:space="preserve"> stones remain to be turned? I first discuss</w:t>
      </w:r>
      <w:r>
        <w:rPr>
          <w:sz w:val="12"/>
        </w:rPr>
        <w:t>¶</w:t>
      </w:r>
      <w:r>
        <w:rPr>
          <w:sz w:val="16"/>
        </w:rPr>
        <w:t xml:space="preserve"> some methodological challenges before</w:t>
      </w:r>
      <w:r>
        <w:rPr>
          <w:sz w:val="12"/>
        </w:rPr>
        <w:t>¶</w:t>
      </w:r>
      <w:r>
        <w:rPr>
          <w:sz w:val="16"/>
        </w:rPr>
        <w:t xml:space="preserve"> turning to more substantive theoretical</w:t>
      </w:r>
      <w:r>
        <w:rPr>
          <w:sz w:val="12"/>
        </w:rPr>
        <w:t>¶</w:t>
      </w:r>
      <w:r>
        <w:rPr>
          <w:sz w:val="16"/>
        </w:rPr>
        <w:t xml:space="preserve"> issues</w:t>
      </w:r>
      <w:proofErr w:type="gramStart"/>
      <w:r>
        <w:rPr>
          <w:sz w:val="16"/>
        </w:rPr>
        <w:t>.</w:t>
      </w:r>
      <w:r>
        <w:rPr>
          <w:sz w:val="12"/>
        </w:rPr>
        <w:t>¶</w:t>
      </w:r>
      <w:proofErr w:type="gramEnd"/>
      <w:r>
        <w:rPr>
          <w:sz w:val="16"/>
        </w:rPr>
        <w:t xml:space="preserve"> The complexity of especially Homer-</w:t>
      </w:r>
      <w:r>
        <w:rPr>
          <w:sz w:val="12"/>
        </w:rPr>
        <w:t>¶</w:t>
      </w:r>
      <w:r>
        <w:rPr>
          <w:sz w:val="16"/>
        </w:rPr>
        <w:t xml:space="preserve"> Dixon’s model of conflict makes it hard to</w:t>
      </w:r>
      <w:r>
        <w:rPr>
          <w:sz w:val="12"/>
        </w:rPr>
        <w:t>¶</w:t>
      </w:r>
      <w:r>
        <w:rPr>
          <w:sz w:val="16"/>
        </w:rPr>
        <w:t xml:space="preserve"> test the environmental security arguments in</w:t>
      </w:r>
      <w:r>
        <w:rPr>
          <w:sz w:val="12"/>
        </w:rPr>
        <w:t>¶</w:t>
      </w:r>
      <w:r>
        <w:rPr>
          <w:sz w:val="16"/>
        </w:rPr>
        <w:t xml:space="preserve"> a large-N design. The number of feedback</w:t>
      </w:r>
      <w:r>
        <w:rPr>
          <w:sz w:val="12"/>
        </w:rPr>
        <w:t>¶</w:t>
      </w:r>
      <w:r>
        <w:rPr>
          <w:sz w:val="16"/>
        </w:rPr>
        <w:t xml:space="preserve"> loops and contingent arguments has left</w:t>
      </w:r>
      <w:r>
        <w:rPr>
          <w:sz w:val="12"/>
        </w:rPr>
        <w:t>¶</w:t>
      </w:r>
      <w:r>
        <w:rPr>
          <w:sz w:val="16"/>
        </w:rPr>
        <w:t xml:space="preserve"> Homer-Dixon and associates doubting their</w:t>
      </w:r>
      <w:r>
        <w:rPr>
          <w:sz w:val="12"/>
        </w:rPr>
        <w:t>¶</w:t>
      </w:r>
      <w:r>
        <w:rPr>
          <w:sz w:val="16"/>
        </w:rPr>
        <w:t xml:space="preserve"> own conclusions. In the case of the ‘Reef</w:t>
      </w:r>
      <w:r>
        <w:rPr>
          <w:sz w:val="12"/>
        </w:rPr>
        <w:t>¶</w:t>
      </w:r>
      <w:r>
        <w:rPr>
          <w:sz w:val="16"/>
        </w:rPr>
        <w:t xml:space="preserve"> Township War’ in South Africa, Homer-</w:t>
      </w:r>
      <w:r>
        <w:rPr>
          <w:sz w:val="12"/>
        </w:rPr>
        <w:t>¶</w:t>
      </w:r>
      <w:r>
        <w:rPr>
          <w:sz w:val="16"/>
        </w:rPr>
        <w:t xml:space="preserve"> Dixon &amp; </w:t>
      </w:r>
      <w:proofErr w:type="spellStart"/>
      <w:r>
        <w:rPr>
          <w:sz w:val="16"/>
        </w:rPr>
        <w:t>Blitt</w:t>
      </w:r>
      <w:proofErr w:type="spellEnd"/>
      <w:r>
        <w:rPr>
          <w:sz w:val="16"/>
        </w:rPr>
        <w:t xml:space="preserve"> (1998: 136) acknowledge that</w:t>
      </w:r>
      <w:r>
        <w:rPr>
          <w:sz w:val="12"/>
        </w:rPr>
        <w:t>¶</w:t>
      </w:r>
      <w:r>
        <w:rPr>
          <w:sz w:val="16"/>
        </w:rPr>
        <w:t xml:space="preserve"> they could not know whether violence would</w:t>
      </w:r>
      <w:r>
        <w:rPr>
          <w:sz w:val="12"/>
        </w:rPr>
        <w:t>¶</w:t>
      </w:r>
      <w:r>
        <w:rPr>
          <w:sz w:val="16"/>
        </w:rPr>
        <w:t xml:space="preserve"> have erupted in a counterfactual situation</w:t>
      </w:r>
      <w:proofErr w:type="gramStart"/>
      <w:r>
        <w:rPr>
          <w:sz w:val="16"/>
        </w:rPr>
        <w:t>,</w:t>
      </w:r>
      <w:r>
        <w:rPr>
          <w:sz w:val="12"/>
        </w:rPr>
        <w:t>¶</w:t>
      </w:r>
      <w:proofErr w:type="gramEnd"/>
      <w:r>
        <w:rPr>
          <w:sz w:val="16"/>
        </w:rPr>
        <w:t xml:space="preserve"> where access to renewable resources was not</w:t>
      </w:r>
      <w:r>
        <w:rPr>
          <w:sz w:val="12"/>
        </w:rPr>
        <w:t>¶</w:t>
      </w:r>
      <w:r>
        <w:rPr>
          <w:sz w:val="16"/>
        </w:rPr>
        <w:t xml:space="preserve"> decreasing. Thus, </w:t>
      </w:r>
      <w:r>
        <w:rPr>
          <w:rStyle w:val="IntenseEmphasis"/>
        </w:rPr>
        <w:t>the most prominent proponent</w:t>
      </w:r>
      <w:r>
        <w:rPr>
          <w:rStyle w:val="IntenseEmphasis"/>
          <w:b w:val="0"/>
          <w:sz w:val="12"/>
        </w:rPr>
        <w:t>¶</w:t>
      </w:r>
      <w:r>
        <w:rPr>
          <w:rStyle w:val="IntenseEmphasis"/>
        </w:rPr>
        <w:t xml:space="preserve"> of the scarcity perspective is unable</w:t>
      </w:r>
      <w:r>
        <w:rPr>
          <w:rStyle w:val="IntenseEmphasis"/>
          <w:b w:val="0"/>
          <w:sz w:val="12"/>
        </w:rPr>
        <w:t>¶</w:t>
      </w:r>
      <w:r>
        <w:rPr>
          <w:rStyle w:val="IntenseEmphasis"/>
        </w:rPr>
        <w:t xml:space="preserve"> to demonstrate that environmental and</w:t>
      </w:r>
      <w:r>
        <w:rPr>
          <w:rStyle w:val="IntenseEmphasis"/>
          <w:b w:val="0"/>
          <w:sz w:val="12"/>
        </w:rPr>
        <w:t>¶</w:t>
      </w:r>
      <w:r>
        <w:rPr>
          <w:rStyle w:val="IntenseEmphasis"/>
        </w:rPr>
        <w:t xml:space="preserve"> demographic factors are the most important</w:t>
      </w:r>
      <w:r>
        <w:rPr>
          <w:rStyle w:val="IntenseEmphasis"/>
          <w:b w:val="0"/>
          <w:sz w:val="12"/>
        </w:rPr>
        <w:t>¶</w:t>
      </w:r>
      <w:r>
        <w:rPr>
          <w:rStyle w:val="IntenseEmphasis"/>
        </w:rPr>
        <w:t xml:space="preserve"> factors in bringing about conflict</w:t>
      </w:r>
      <w:r>
        <w:rPr>
          <w:sz w:val="16"/>
        </w:rPr>
        <w:t>. One</w:t>
      </w:r>
      <w:r>
        <w:rPr>
          <w:sz w:val="12"/>
        </w:rPr>
        <w:t>¶</w:t>
      </w:r>
      <w:r>
        <w:rPr>
          <w:sz w:val="16"/>
        </w:rPr>
        <w:t xml:space="preserve"> reason for this might be that Homer-Dixon’s</w:t>
      </w:r>
      <w:r>
        <w:rPr>
          <w:sz w:val="12"/>
        </w:rPr>
        <w:t>¶</w:t>
      </w:r>
      <w:r>
        <w:rPr>
          <w:sz w:val="16"/>
        </w:rPr>
        <w:t xml:space="preserve"> theory is based on case studies selected on the</w:t>
      </w:r>
      <w:r>
        <w:rPr>
          <w:sz w:val="12"/>
        </w:rPr>
        <w:t>¶</w:t>
      </w:r>
      <w:r>
        <w:rPr>
          <w:sz w:val="16"/>
        </w:rPr>
        <w:t xml:space="preserve"> dependent variable (King, </w:t>
      </w:r>
      <w:proofErr w:type="spellStart"/>
      <w:r>
        <w:rPr>
          <w:sz w:val="16"/>
        </w:rPr>
        <w:t>Keohane</w:t>
      </w:r>
      <w:proofErr w:type="spellEnd"/>
      <w:r>
        <w:rPr>
          <w:sz w:val="16"/>
        </w:rPr>
        <w:t xml:space="preserve"> &amp; </w:t>
      </w:r>
      <w:proofErr w:type="spellStart"/>
      <w:r>
        <w:rPr>
          <w:sz w:val="16"/>
        </w:rPr>
        <w:t>Verba</w:t>
      </w:r>
      <w:proofErr w:type="spellEnd"/>
      <w:proofErr w:type="gramStart"/>
      <w:r>
        <w:rPr>
          <w:sz w:val="16"/>
        </w:rPr>
        <w:t>,</w:t>
      </w:r>
      <w:r>
        <w:rPr>
          <w:sz w:val="12"/>
        </w:rPr>
        <w:t>¶</w:t>
      </w:r>
      <w:proofErr w:type="gramEnd"/>
      <w:r>
        <w:rPr>
          <w:sz w:val="16"/>
        </w:rPr>
        <w:t xml:space="preserve"> 1994; </w:t>
      </w:r>
      <w:proofErr w:type="spellStart"/>
      <w:r>
        <w:rPr>
          <w:sz w:val="16"/>
        </w:rPr>
        <w:t>Gleditsch</w:t>
      </w:r>
      <w:proofErr w:type="spellEnd"/>
      <w:r>
        <w:rPr>
          <w:sz w:val="16"/>
        </w:rPr>
        <w:t>, 1998). In defense of</w:t>
      </w:r>
      <w:r>
        <w:rPr>
          <w:sz w:val="12"/>
        </w:rPr>
        <w:t>¶</w:t>
      </w:r>
      <w:r>
        <w:rPr>
          <w:sz w:val="16"/>
        </w:rPr>
        <w:t xml:space="preserve"> Homer-Dixon, this might be the most feasible</w:t>
      </w:r>
      <w:r>
        <w:rPr>
          <w:sz w:val="12"/>
        </w:rPr>
        <w:t>¶</w:t>
      </w:r>
      <w:r>
        <w:rPr>
          <w:sz w:val="16"/>
        </w:rPr>
        <w:t xml:space="preserve"> research design at the beginning of a</w:t>
      </w:r>
      <w:r>
        <w:rPr>
          <w:sz w:val="12"/>
        </w:rPr>
        <w:t>¶</w:t>
      </w:r>
      <w:r>
        <w:rPr>
          <w:sz w:val="16"/>
        </w:rPr>
        <w:t xml:space="preserve"> research </w:t>
      </w:r>
      <w:proofErr w:type="spellStart"/>
      <w:r>
        <w:rPr>
          <w:sz w:val="16"/>
        </w:rPr>
        <w:t>programme</w:t>
      </w:r>
      <w:proofErr w:type="spellEnd"/>
      <w:r>
        <w:rPr>
          <w:sz w:val="16"/>
        </w:rPr>
        <w:t xml:space="preserve"> (Schwartz, </w:t>
      </w:r>
      <w:proofErr w:type="spellStart"/>
      <w:r>
        <w:rPr>
          <w:sz w:val="16"/>
        </w:rPr>
        <w:t>Deligiannis</w:t>
      </w:r>
      <w:proofErr w:type="spellEnd"/>
      <w:r>
        <w:rPr>
          <w:sz w:val="12"/>
        </w:rPr>
        <w:t>¶</w:t>
      </w:r>
      <w:r>
        <w:rPr>
          <w:sz w:val="16"/>
        </w:rPr>
        <w:t xml:space="preserve"> &amp; Homer-Dixon, 2001). </w:t>
      </w:r>
      <w:proofErr w:type="spellStart"/>
      <w:r>
        <w:rPr>
          <w:sz w:val="16"/>
        </w:rPr>
        <w:t>Bächler</w:t>
      </w:r>
      <w:proofErr w:type="spellEnd"/>
      <w:r>
        <w:rPr>
          <w:sz w:val="16"/>
        </w:rPr>
        <w:t xml:space="preserve"> is not</w:t>
      </w:r>
      <w:r>
        <w:rPr>
          <w:sz w:val="12"/>
        </w:rPr>
        <w:t>¶</w:t>
      </w:r>
      <w:r>
        <w:rPr>
          <w:sz w:val="16"/>
        </w:rPr>
        <w:t xml:space="preserve"> affected by this critique, as he includes both</w:t>
      </w:r>
      <w:r>
        <w:rPr>
          <w:sz w:val="12"/>
        </w:rPr>
        <w:t>¶</w:t>
      </w:r>
      <w:r>
        <w:rPr>
          <w:sz w:val="16"/>
        </w:rPr>
        <w:t xml:space="preserve"> conflict and non-conflict cases. Thus, while</w:t>
      </w:r>
      <w:r>
        <w:rPr>
          <w:sz w:val="12"/>
        </w:rPr>
        <w:t>¶</w:t>
      </w:r>
      <w:r>
        <w:rPr>
          <w:sz w:val="16"/>
        </w:rPr>
        <w:t xml:space="preserve"> Homer-Dixon concludes that ‘environmental</w:t>
      </w:r>
      <w:r>
        <w:rPr>
          <w:sz w:val="12"/>
        </w:rPr>
        <w:t>¶</w:t>
      </w:r>
      <w:r>
        <w:rPr>
          <w:sz w:val="16"/>
        </w:rPr>
        <w:t xml:space="preserve"> scarcities are already contributing to</w:t>
      </w:r>
      <w:r>
        <w:rPr>
          <w:sz w:val="12"/>
        </w:rPr>
        <w:t>¶</w:t>
      </w:r>
      <w:r>
        <w:rPr>
          <w:sz w:val="16"/>
        </w:rPr>
        <w:t xml:space="preserve"> violent conflicts’ (Homer-Dixon, 1994: 5)</w:t>
      </w:r>
      <w:proofErr w:type="gramStart"/>
      <w:r>
        <w:rPr>
          <w:sz w:val="16"/>
        </w:rPr>
        <w:t>,</w:t>
      </w:r>
      <w:r>
        <w:rPr>
          <w:sz w:val="12"/>
        </w:rPr>
        <w:t>¶</w:t>
      </w:r>
      <w:proofErr w:type="gramEnd"/>
      <w:r>
        <w:rPr>
          <w:sz w:val="16"/>
        </w:rPr>
        <w:t xml:space="preserve"> </w:t>
      </w:r>
      <w:proofErr w:type="spellStart"/>
      <w:r>
        <w:rPr>
          <w:sz w:val="16"/>
        </w:rPr>
        <w:t>Bächler</w:t>
      </w:r>
      <w:proofErr w:type="spellEnd"/>
      <w:r>
        <w:rPr>
          <w:sz w:val="16"/>
        </w:rPr>
        <w:t xml:space="preserve"> (1999) is somewhat more reserved in</w:t>
      </w:r>
      <w:r>
        <w:rPr>
          <w:sz w:val="12"/>
        </w:rPr>
        <w:t>¶</w:t>
      </w:r>
      <w:r>
        <w:rPr>
          <w:sz w:val="16"/>
        </w:rPr>
        <w:t xml:space="preserve"> his statements, although he claims to have</w:t>
      </w:r>
      <w:r>
        <w:rPr>
          <w:sz w:val="12"/>
        </w:rPr>
        <w:t>¶</w:t>
      </w:r>
      <w:r>
        <w:rPr>
          <w:sz w:val="16"/>
        </w:rPr>
        <w:t xml:space="preserve"> evidence for a correlation between dry-land</w:t>
      </w:r>
      <w:r>
        <w:rPr>
          <w:sz w:val="12"/>
        </w:rPr>
        <w:t>¶</w:t>
      </w:r>
      <w:r>
        <w:rPr>
          <w:sz w:val="16"/>
        </w:rPr>
        <w:t xml:space="preserve"> and conflict.</w:t>
      </w:r>
      <w:r>
        <w:rPr>
          <w:sz w:val="12"/>
        </w:rPr>
        <w:t>¶</w:t>
      </w:r>
      <w:r>
        <w:rPr>
          <w:sz w:val="16"/>
        </w:rPr>
        <w:t xml:space="preserve"> The environmental security literature has</w:t>
      </w:r>
      <w:r>
        <w:rPr>
          <w:sz w:val="12"/>
        </w:rPr>
        <w:t>¶</w:t>
      </w:r>
      <w:r>
        <w:rPr>
          <w:sz w:val="16"/>
        </w:rPr>
        <w:t xml:space="preserve"> also been criticized for its assessments of</w:t>
      </w:r>
      <w:r>
        <w:rPr>
          <w:sz w:val="12"/>
        </w:rPr>
        <w:t>¶</w:t>
      </w:r>
      <w:r>
        <w:rPr>
          <w:sz w:val="16"/>
        </w:rPr>
        <w:t xml:space="preserve"> environmental degradation. </w:t>
      </w:r>
      <w:proofErr w:type="spellStart"/>
      <w:r>
        <w:rPr>
          <w:sz w:val="16"/>
        </w:rPr>
        <w:t>Benjaminsen</w:t>
      </w:r>
      <w:proofErr w:type="spellEnd"/>
      <w:r>
        <w:rPr>
          <w:sz w:val="12"/>
        </w:rPr>
        <w:t>¶</w:t>
      </w:r>
      <w:r>
        <w:rPr>
          <w:sz w:val="16"/>
        </w:rPr>
        <w:t xml:space="preserve"> (2008) criticizes both </w:t>
      </w:r>
      <w:proofErr w:type="spellStart"/>
      <w:r>
        <w:rPr>
          <w:sz w:val="16"/>
        </w:rPr>
        <w:t>Kahl</w:t>
      </w:r>
      <w:proofErr w:type="spellEnd"/>
      <w:r>
        <w:rPr>
          <w:sz w:val="16"/>
        </w:rPr>
        <w:t xml:space="preserve"> (2006) and</w:t>
      </w:r>
      <w:r>
        <w:rPr>
          <w:sz w:val="12"/>
        </w:rPr>
        <w:t>¶</w:t>
      </w:r>
      <w:r>
        <w:rPr>
          <w:sz w:val="16"/>
        </w:rPr>
        <w:t xml:space="preserve"> </w:t>
      </w:r>
      <w:proofErr w:type="spellStart"/>
      <w:r>
        <w:rPr>
          <w:sz w:val="16"/>
        </w:rPr>
        <w:t>Bächler</w:t>
      </w:r>
      <w:proofErr w:type="spellEnd"/>
      <w:r>
        <w:rPr>
          <w:sz w:val="16"/>
        </w:rPr>
        <w:t xml:space="preserve"> (1999) for emphasizing desertification</w:t>
      </w:r>
      <w:r>
        <w:rPr>
          <w:sz w:val="12"/>
        </w:rPr>
        <w:t>¶</w:t>
      </w:r>
      <w:r>
        <w:rPr>
          <w:sz w:val="16"/>
        </w:rPr>
        <w:t xml:space="preserve"> in African </w:t>
      </w:r>
      <w:proofErr w:type="spellStart"/>
      <w:r>
        <w:rPr>
          <w:sz w:val="16"/>
        </w:rPr>
        <w:t>drylands</w:t>
      </w:r>
      <w:proofErr w:type="spellEnd"/>
      <w:r>
        <w:rPr>
          <w:sz w:val="16"/>
        </w:rPr>
        <w:t xml:space="preserve"> as a main driver of</w:t>
      </w:r>
      <w:r>
        <w:rPr>
          <w:sz w:val="12"/>
        </w:rPr>
        <w:t>¶</w:t>
      </w:r>
      <w:r>
        <w:rPr>
          <w:sz w:val="16"/>
        </w:rPr>
        <w:t xml:space="preserve"> civil violence, since there is no evidence for a</w:t>
      </w:r>
      <w:r>
        <w:rPr>
          <w:sz w:val="12"/>
        </w:rPr>
        <w:t>¶</w:t>
      </w:r>
      <w:r>
        <w:rPr>
          <w:sz w:val="16"/>
        </w:rPr>
        <w:t xml:space="preserve"> broad process of desertification in the Sahel</w:t>
      </w:r>
      <w:proofErr w:type="gramStart"/>
      <w:r>
        <w:rPr>
          <w:sz w:val="16"/>
        </w:rPr>
        <w:t>.</w:t>
      </w:r>
      <w:r>
        <w:rPr>
          <w:sz w:val="12"/>
        </w:rPr>
        <w:t>¶</w:t>
      </w:r>
      <w:proofErr w:type="gramEnd"/>
      <w:r>
        <w:rPr>
          <w:sz w:val="16"/>
        </w:rPr>
        <w:t xml:space="preserve"> He also criticizes the eco-scarcity literature</w:t>
      </w:r>
      <w:r>
        <w:rPr>
          <w:sz w:val="12"/>
        </w:rPr>
        <w:t>¶</w:t>
      </w:r>
      <w:r>
        <w:rPr>
          <w:sz w:val="16"/>
        </w:rPr>
        <w:t xml:space="preserve"> for a simple-minded concept of environmental</w:t>
      </w:r>
      <w:r>
        <w:rPr>
          <w:sz w:val="12"/>
        </w:rPr>
        <w:t>¶</w:t>
      </w:r>
      <w:r>
        <w:rPr>
          <w:sz w:val="16"/>
        </w:rPr>
        <w:t xml:space="preserve"> degradation. In </w:t>
      </w:r>
      <w:proofErr w:type="spellStart"/>
      <w:r>
        <w:rPr>
          <w:sz w:val="16"/>
        </w:rPr>
        <w:t>Benjaminsen’s</w:t>
      </w:r>
      <w:proofErr w:type="spellEnd"/>
      <w:r>
        <w:rPr>
          <w:sz w:val="16"/>
        </w:rPr>
        <w:t xml:space="preserve"> view</w:t>
      </w:r>
      <w:proofErr w:type="gramStart"/>
      <w:r>
        <w:rPr>
          <w:sz w:val="16"/>
        </w:rPr>
        <w:t>,</w:t>
      </w:r>
      <w:r>
        <w:rPr>
          <w:sz w:val="12"/>
        </w:rPr>
        <w:t>¶</w:t>
      </w:r>
      <w:proofErr w:type="gramEnd"/>
      <w:r>
        <w:rPr>
          <w:sz w:val="16"/>
        </w:rPr>
        <w:t xml:space="preserve"> degradation is a highly subjective concept.</w:t>
      </w:r>
      <w:r>
        <w:rPr>
          <w:sz w:val="12"/>
        </w:rPr>
        <w:t>¶</w:t>
      </w:r>
      <w:r>
        <w:rPr>
          <w:sz w:val="16"/>
        </w:rPr>
        <w:t xml:space="preserve"> Conflicting views might hold starkly different</w:t>
      </w:r>
      <w:r>
        <w:rPr>
          <w:sz w:val="12"/>
        </w:rPr>
        <w:t>¶</w:t>
      </w:r>
      <w:r>
        <w:rPr>
          <w:sz w:val="16"/>
        </w:rPr>
        <w:t xml:space="preserve"> positions on how the land should be</w:t>
      </w:r>
      <w:r>
        <w:rPr>
          <w:sz w:val="12"/>
        </w:rPr>
        <w:t>¶</w:t>
      </w:r>
      <w:r>
        <w:rPr>
          <w:sz w:val="16"/>
        </w:rPr>
        <w:t xml:space="preserve"> used, resulting in different assessments as to</w:t>
      </w:r>
      <w:r>
        <w:rPr>
          <w:sz w:val="12"/>
        </w:rPr>
        <w:t>¶</w:t>
      </w:r>
      <w:r>
        <w:rPr>
          <w:sz w:val="16"/>
        </w:rPr>
        <w:t xml:space="preserve"> whether an area is considered degraded or</w:t>
      </w:r>
      <w:r>
        <w:rPr>
          <w:sz w:val="12"/>
        </w:rPr>
        <w:t>¶</w:t>
      </w:r>
      <w:r>
        <w:rPr>
          <w:sz w:val="16"/>
        </w:rPr>
        <w:t xml:space="preserve"> not. The uncritical reference to the</w:t>
      </w:r>
      <w:r>
        <w:rPr>
          <w:sz w:val="12"/>
        </w:rPr>
        <w:t>¶</w:t>
      </w:r>
      <w:r>
        <w:rPr>
          <w:sz w:val="16"/>
        </w:rPr>
        <w:t xml:space="preserve"> GLASOD measure is a case in point</w:t>
      </w:r>
      <w:proofErr w:type="gramStart"/>
      <w:r>
        <w:rPr>
          <w:sz w:val="16"/>
        </w:rPr>
        <w:t>.</w:t>
      </w:r>
      <w:r>
        <w:rPr>
          <w:sz w:val="12"/>
        </w:rPr>
        <w:t>¶</w:t>
      </w:r>
      <w:proofErr w:type="gramEnd"/>
      <w:r>
        <w:rPr>
          <w:sz w:val="16"/>
        </w:rPr>
        <w:t xml:space="preserve"> Apart from the study of particular cases,</w:t>
      </w:r>
      <w:r>
        <w:rPr>
          <w:sz w:val="12"/>
        </w:rPr>
        <w:t>¶</w:t>
      </w:r>
      <w:r>
        <w:rPr>
          <w:sz w:val="16"/>
        </w:rPr>
        <w:t xml:space="preserve"> how can we look for possible sources of more</w:t>
      </w:r>
      <w:r>
        <w:rPr>
          <w:sz w:val="12"/>
        </w:rPr>
        <w:t>¶</w:t>
      </w:r>
      <w:r>
        <w:rPr>
          <w:sz w:val="16"/>
        </w:rPr>
        <w:t xml:space="preserve"> general support for the environmental security argument? The data used in such studies are</w:t>
      </w:r>
      <w:r>
        <w:rPr>
          <w:sz w:val="12"/>
        </w:rPr>
        <w:t>¶</w:t>
      </w:r>
      <w:r>
        <w:rPr>
          <w:sz w:val="16"/>
        </w:rPr>
        <w:t xml:space="preserve"> mostly national aggregates, which involve us</w:t>
      </w:r>
      <w:r>
        <w:rPr>
          <w:sz w:val="12"/>
        </w:rPr>
        <w:t>¶</w:t>
      </w:r>
      <w:r>
        <w:rPr>
          <w:sz w:val="16"/>
        </w:rPr>
        <w:t xml:space="preserve"> in the risk of committing ecological fallacies</w:t>
      </w:r>
      <w:proofErr w:type="gramStart"/>
      <w:r>
        <w:rPr>
          <w:sz w:val="16"/>
        </w:rPr>
        <w:t>.</w:t>
      </w:r>
      <w:r>
        <w:rPr>
          <w:sz w:val="12"/>
        </w:rPr>
        <w:t>¶</w:t>
      </w:r>
      <w:proofErr w:type="gramEnd"/>
      <w:r>
        <w:rPr>
          <w:sz w:val="16"/>
        </w:rPr>
        <w:t xml:space="preserve"> Disaggregated data improve our ability to</w:t>
      </w:r>
      <w:r>
        <w:rPr>
          <w:sz w:val="12"/>
        </w:rPr>
        <w:t>¶</w:t>
      </w:r>
      <w:r>
        <w:rPr>
          <w:sz w:val="16"/>
        </w:rPr>
        <w:t xml:space="preserve"> assess how scarcities affect internal conflict. So</w:t>
      </w:r>
      <w:r>
        <w:rPr>
          <w:sz w:val="12"/>
        </w:rPr>
        <w:t>¶</w:t>
      </w:r>
      <w:r>
        <w:rPr>
          <w:sz w:val="16"/>
        </w:rPr>
        <w:t xml:space="preserve"> far, Raleigh &amp; </w:t>
      </w:r>
      <w:proofErr w:type="spellStart"/>
      <w:r>
        <w:rPr>
          <w:sz w:val="16"/>
        </w:rPr>
        <w:t>Urdal’s</w:t>
      </w:r>
      <w:proofErr w:type="spellEnd"/>
      <w:r>
        <w:rPr>
          <w:sz w:val="16"/>
        </w:rPr>
        <w:t xml:space="preserve"> (2007) study is the only</w:t>
      </w:r>
      <w:r>
        <w:rPr>
          <w:sz w:val="12"/>
        </w:rPr>
        <w:t>¶</w:t>
      </w:r>
      <w:r>
        <w:rPr>
          <w:sz w:val="16"/>
        </w:rPr>
        <w:t xml:space="preserve"> global cross-national study testing environmental</w:t>
      </w:r>
      <w:r>
        <w:rPr>
          <w:sz w:val="12"/>
        </w:rPr>
        <w:t>¶</w:t>
      </w:r>
      <w:r>
        <w:rPr>
          <w:sz w:val="16"/>
        </w:rPr>
        <w:t xml:space="preserve"> security claims with subnational data</w:t>
      </w:r>
      <w:proofErr w:type="gramStart"/>
      <w:r>
        <w:rPr>
          <w:sz w:val="16"/>
        </w:rPr>
        <w:t>.</w:t>
      </w:r>
      <w:r>
        <w:rPr>
          <w:sz w:val="12"/>
        </w:rPr>
        <w:t>¶</w:t>
      </w:r>
      <w:proofErr w:type="gramEnd"/>
      <w:r>
        <w:rPr>
          <w:sz w:val="16"/>
        </w:rPr>
        <w:t xml:space="preserve"> This is also the study that finds the most</w:t>
      </w:r>
      <w:r>
        <w:rPr>
          <w:sz w:val="12"/>
        </w:rPr>
        <w:t>¶</w:t>
      </w:r>
      <w:r>
        <w:rPr>
          <w:sz w:val="16"/>
        </w:rPr>
        <w:t xml:space="preserve"> support for the eco-scarcity argument,</w:t>
      </w:r>
      <w:r>
        <w:rPr>
          <w:sz w:val="12"/>
        </w:rPr>
        <w:t>¶</w:t>
      </w:r>
      <w:r>
        <w:rPr>
          <w:sz w:val="16"/>
        </w:rPr>
        <w:t xml:space="preserve"> although not uniformly so. More geographically</w:t>
      </w:r>
      <w:r>
        <w:rPr>
          <w:sz w:val="12"/>
        </w:rPr>
        <w:t>¶</w:t>
      </w:r>
      <w:r>
        <w:rPr>
          <w:sz w:val="16"/>
        </w:rPr>
        <w:t xml:space="preserve"> detailed information on resources has</w:t>
      </w:r>
      <w:r>
        <w:rPr>
          <w:sz w:val="12"/>
        </w:rPr>
        <w:t>¶</w:t>
      </w:r>
      <w:r>
        <w:rPr>
          <w:sz w:val="16"/>
        </w:rPr>
        <w:t xml:space="preserve"> special merit in the study of resources and</w:t>
      </w:r>
      <w:r>
        <w:rPr>
          <w:sz w:val="12"/>
        </w:rPr>
        <w:t>¶</w:t>
      </w:r>
      <w:r>
        <w:rPr>
          <w:sz w:val="16"/>
        </w:rPr>
        <w:t xml:space="preserve"> conflict as some (especially </w:t>
      </w:r>
      <w:proofErr w:type="spellStart"/>
      <w:r>
        <w:rPr>
          <w:sz w:val="16"/>
        </w:rPr>
        <w:t>Suliman</w:t>
      </w:r>
      <w:proofErr w:type="spellEnd"/>
      <w:r>
        <w:rPr>
          <w:sz w:val="16"/>
        </w:rPr>
        <w:t>, 1999)</w:t>
      </w:r>
      <w:r>
        <w:rPr>
          <w:sz w:val="12"/>
        </w:rPr>
        <w:t>¶</w:t>
      </w:r>
      <w:r>
        <w:rPr>
          <w:sz w:val="16"/>
        </w:rPr>
        <w:t xml:space="preserve"> claim that scarcities are most important for</w:t>
      </w:r>
      <w:r>
        <w:rPr>
          <w:sz w:val="12"/>
        </w:rPr>
        <w:t>¶</w:t>
      </w:r>
      <w:r>
        <w:rPr>
          <w:sz w:val="16"/>
        </w:rPr>
        <w:t xml:space="preserve"> smaller and more local conflicts in which the</w:t>
      </w:r>
      <w:r>
        <w:rPr>
          <w:sz w:val="12"/>
        </w:rPr>
        <w:t>¶</w:t>
      </w:r>
      <w:r>
        <w:rPr>
          <w:sz w:val="16"/>
        </w:rPr>
        <w:t xml:space="preserve"> state is not an active part, for instance</w:t>
      </w:r>
      <w:r>
        <w:rPr>
          <w:sz w:val="12"/>
        </w:rPr>
        <w:t>¶</w:t>
      </w:r>
      <w:r>
        <w:rPr>
          <w:sz w:val="16"/>
        </w:rPr>
        <w:t xml:space="preserve"> herder–farmer clashes in Nigeria or Darfur</w:t>
      </w:r>
      <w:r>
        <w:rPr>
          <w:sz w:val="12"/>
        </w:rPr>
        <w:t>¶</w:t>
      </w:r>
      <w:r>
        <w:rPr>
          <w:sz w:val="16"/>
        </w:rPr>
        <w:t xml:space="preserve"> (prior to the escalation). Given the peripheral</w:t>
      </w:r>
      <w:r>
        <w:rPr>
          <w:sz w:val="12"/>
        </w:rPr>
        <w:t>¶</w:t>
      </w:r>
      <w:r>
        <w:rPr>
          <w:sz w:val="16"/>
        </w:rPr>
        <w:t xml:space="preserve"> status of such groups relative to the state, these</w:t>
      </w:r>
      <w:r>
        <w:rPr>
          <w:sz w:val="12"/>
        </w:rPr>
        <w:t>¶</w:t>
      </w:r>
      <w:r>
        <w:rPr>
          <w:sz w:val="16"/>
        </w:rPr>
        <w:t xml:space="preserve"> conflicts are less likely than full-scale civil wars</w:t>
      </w:r>
      <w:r>
        <w:rPr>
          <w:sz w:val="12"/>
        </w:rPr>
        <w:t>¶</w:t>
      </w:r>
      <w:r>
        <w:rPr>
          <w:sz w:val="16"/>
        </w:rPr>
        <w:t xml:space="preserve"> to be influenced by factors common to the</w:t>
      </w:r>
      <w:r>
        <w:rPr>
          <w:sz w:val="12"/>
        </w:rPr>
        <w:t>¶</w:t>
      </w:r>
      <w:r>
        <w:rPr>
          <w:sz w:val="16"/>
        </w:rPr>
        <w:t xml:space="preserve"> country as a whole. Thus, further research</w:t>
      </w:r>
      <w:r>
        <w:rPr>
          <w:sz w:val="12"/>
        </w:rPr>
        <w:t>¶</w:t>
      </w:r>
      <w:r>
        <w:rPr>
          <w:sz w:val="16"/>
        </w:rPr>
        <w:t xml:space="preserve"> should employ new tools, such as Geographic</w:t>
      </w:r>
      <w:r>
        <w:rPr>
          <w:sz w:val="12"/>
        </w:rPr>
        <w:t>¶</w:t>
      </w:r>
      <w:r>
        <w:rPr>
          <w:sz w:val="16"/>
        </w:rPr>
        <w:t xml:space="preserve"> Information Systems (GIS), to test </w:t>
      </w:r>
      <w:proofErr w:type="spellStart"/>
      <w:r>
        <w:rPr>
          <w:sz w:val="16"/>
        </w:rPr>
        <w:t>ecoscarcity</w:t>
      </w:r>
      <w:proofErr w:type="spellEnd"/>
      <w:r>
        <w:rPr>
          <w:sz w:val="12"/>
        </w:rPr>
        <w:t>¶</w:t>
      </w:r>
      <w:r>
        <w:rPr>
          <w:sz w:val="16"/>
        </w:rPr>
        <w:t xml:space="preserve"> arguments. That being said, </w:t>
      </w:r>
      <w:proofErr w:type="spellStart"/>
      <w:r>
        <w:rPr>
          <w:sz w:val="16"/>
        </w:rPr>
        <w:t>nationallevel</w:t>
      </w:r>
      <w:proofErr w:type="spellEnd"/>
      <w:r>
        <w:rPr>
          <w:sz w:val="12"/>
        </w:rPr>
        <w:t>¶</w:t>
      </w:r>
      <w:r>
        <w:rPr>
          <w:sz w:val="16"/>
        </w:rPr>
        <w:t xml:space="preserve"> aggregates should still reveal some of the</w:t>
      </w:r>
      <w:r>
        <w:rPr>
          <w:sz w:val="12"/>
        </w:rPr>
        <w:t>¶</w:t>
      </w:r>
      <w:r>
        <w:rPr>
          <w:sz w:val="16"/>
        </w:rPr>
        <w:t xml:space="preserve"> dynamics that eco-scarcity scholars are concerned</w:t>
      </w:r>
      <w:r>
        <w:rPr>
          <w:sz w:val="12"/>
        </w:rPr>
        <w:t>¶</w:t>
      </w:r>
      <w:r>
        <w:rPr>
          <w:sz w:val="16"/>
        </w:rPr>
        <w:t xml:space="preserve"> with, as indicated by the fact that both</w:t>
      </w:r>
      <w:r>
        <w:rPr>
          <w:sz w:val="12"/>
        </w:rPr>
        <w:t>¶</w:t>
      </w:r>
      <w:r>
        <w:rPr>
          <w:sz w:val="16"/>
        </w:rPr>
        <w:t xml:space="preserve"> Homer-Dixon (1999) and </w:t>
      </w:r>
      <w:proofErr w:type="spellStart"/>
      <w:r>
        <w:rPr>
          <w:sz w:val="16"/>
        </w:rPr>
        <w:t>Kahl</w:t>
      </w:r>
      <w:proofErr w:type="spellEnd"/>
      <w:r>
        <w:rPr>
          <w:sz w:val="16"/>
        </w:rPr>
        <w:t xml:space="preserve"> (2006) cite</w:t>
      </w:r>
      <w:r>
        <w:rPr>
          <w:sz w:val="12"/>
        </w:rPr>
        <w:t>¶</w:t>
      </w:r>
      <w:r>
        <w:rPr>
          <w:sz w:val="16"/>
        </w:rPr>
        <w:t xml:space="preserve"> </w:t>
      </w:r>
      <w:proofErr w:type="spellStart"/>
      <w:r>
        <w:rPr>
          <w:sz w:val="16"/>
        </w:rPr>
        <w:t>Hauge</w:t>
      </w:r>
      <w:proofErr w:type="spellEnd"/>
      <w:r>
        <w:rPr>
          <w:sz w:val="16"/>
        </w:rPr>
        <w:t xml:space="preserve"> &amp; </w:t>
      </w:r>
      <w:proofErr w:type="spellStart"/>
      <w:r>
        <w:rPr>
          <w:sz w:val="16"/>
        </w:rPr>
        <w:t>Ellingsen</w:t>
      </w:r>
      <w:proofErr w:type="spellEnd"/>
      <w:r>
        <w:rPr>
          <w:sz w:val="16"/>
        </w:rPr>
        <w:t xml:space="preserve"> (1998) in support of their</w:t>
      </w:r>
      <w:r>
        <w:rPr>
          <w:sz w:val="12"/>
        </w:rPr>
        <w:t>¶</w:t>
      </w:r>
      <w:r>
        <w:rPr>
          <w:sz w:val="16"/>
        </w:rPr>
        <w:t xml:space="preserve"> own causal claims</w:t>
      </w:r>
      <w:proofErr w:type="gramStart"/>
      <w:r>
        <w:rPr>
          <w:sz w:val="16"/>
        </w:rPr>
        <w:t>.</w:t>
      </w:r>
      <w:r>
        <w:rPr>
          <w:sz w:val="12"/>
        </w:rPr>
        <w:t>¶</w:t>
      </w:r>
      <w:proofErr w:type="gramEnd"/>
      <w:r>
        <w:rPr>
          <w:sz w:val="16"/>
        </w:rPr>
        <w:t xml:space="preserve"> Moreover, acquiring better data will not,</w:t>
      </w:r>
      <w:r>
        <w:rPr>
          <w:sz w:val="12"/>
        </w:rPr>
        <w:t>¶</w:t>
      </w:r>
      <w:r>
        <w:rPr>
          <w:sz w:val="16"/>
        </w:rPr>
        <w:t xml:space="preserve"> on its own, improve the empirical veracity of</w:t>
      </w:r>
      <w:r>
        <w:rPr>
          <w:sz w:val="12"/>
        </w:rPr>
        <w:t>¶</w:t>
      </w:r>
      <w:r>
        <w:rPr>
          <w:sz w:val="16"/>
        </w:rPr>
        <w:t xml:space="preserve"> the theory. Most of the empirical studies</w:t>
      </w:r>
      <w:r>
        <w:rPr>
          <w:sz w:val="12"/>
        </w:rPr>
        <w:t>¶</w:t>
      </w:r>
      <w:r>
        <w:rPr>
          <w:sz w:val="16"/>
        </w:rPr>
        <w:t xml:space="preserve"> mentioned above control for other factors</w:t>
      </w:r>
      <w:r>
        <w:rPr>
          <w:sz w:val="12"/>
        </w:rPr>
        <w:t>¶</w:t>
      </w:r>
      <w:r>
        <w:rPr>
          <w:sz w:val="16"/>
        </w:rPr>
        <w:t xml:space="preserve"> relevant for conflict. But generally, they do</w:t>
      </w:r>
      <w:r>
        <w:rPr>
          <w:sz w:val="12"/>
        </w:rPr>
        <w:t>¶</w:t>
      </w:r>
      <w:r>
        <w:rPr>
          <w:sz w:val="16"/>
        </w:rPr>
        <w:t xml:space="preserve"> not attempt to test causal arguments other</w:t>
      </w:r>
      <w:r>
        <w:rPr>
          <w:sz w:val="12"/>
        </w:rPr>
        <w:t>¶</w:t>
      </w:r>
      <w:r>
        <w:rPr>
          <w:sz w:val="16"/>
        </w:rPr>
        <w:t xml:space="preserve"> than direct causation between scarcity and</w:t>
      </w:r>
      <w:r>
        <w:rPr>
          <w:sz w:val="12"/>
        </w:rPr>
        <w:t>¶</w:t>
      </w:r>
      <w:r>
        <w:rPr>
          <w:sz w:val="16"/>
        </w:rPr>
        <w:t xml:space="preserve"> internal conflict, with the exception of </w:t>
      </w:r>
      <w:proofErr w:type="spellStart"/>
      <w:r>
        <w:rPr>
          <w:sz w:val="16"/>
        </w:rPr>
        <w:t>Urdal</w:t>
      </w:r>
      <w:proofErr w:type="spellEnd"/>
      <w:r>
        <w:rPr>
          <w:sz w:val="12"/>
        </w:rPr>
        <w:t>¶</w:t>
      </w:r>
      <w:r>
        <w:rPr>
          <w:sz w:val="16"/>
        </w:rPr>
        <w:t xml:space="preserve"> (2005, 2008) and Raleigh &amp; </w:t>
      </w:r>
      <w:proofErr w:type="spellStart"/>
      <w:r>
        <w:rPr>
          <w:sz w:val="16"/>
        </w:rPr>
        <w:t>Urdal</w:t>
      </w:r>
      <w:proofErr w:type="spellEnd"/>
      <w:r>
        <w:rPr>
          <w:sz w:val="16"/>
        </w:rPr>
        <w:t xml:space="preserve"> (2007)</w:t>
      </w:r>
      <w:proofErr w:type="gramStart"/>
      <w:r>
        <w:rPr>
          <w:sz w:val="16"/>
        </w:rPr>
        <w:t>.</w:t>
      </w:r>
      <w:r>
        <w:rPr>
          <w:sz w:val="12"/>
        </w:rPr>
        <w:t>¶</w:t>
      </w:r>
      <w:proofErr w:type="gramEnd"/>
      <w:r>
        <w:rPr>
          <w:sz w:val="16"/>
        </w:rPr>
        <w:t xml:space="preserve"> This is critical, since </w:t>
      </w:r>
      <w:r>
        <w:rPr>
          <w:rStyle w:val="IntenseEmphasis"/>
        </w:rPr>
        <w:t>few eco-scarcity scholars</w:t>
      </w:r>
      <w:r>
        <w:rPr>
          <w:rStyle w:val="IntenseEmphasis"/>
          <w:b w:val="0"/>
          <w:sz w:val="12"/>
        </w:rPr>
        <w:t>¶</w:t>
      </w:r>
      <w:r>
        <w:rPr>
          <w:rStyle w:val="IntenseEmphasis"/>
        </w:rPr>
        <w:t xml:space="preserve"> argue that there is a strong direct link</w:t>
      </w:r>
      <w:r>
        <w:rPr>
          <w:rStyle w:val="IntenseEmphasis"/>
          <w:b w:val="0"/>
          <w:sz w:val="12"/>
        </w:rPr>
        <w:t>¶</w:t>
      </w:r>
      <w:r>
        <w:rPr>
          <w:rStyle w:val="IntenseEmphasis"/>
        </w:rPr>
        <w:t xml:space="preserve"> between scarcity and organized violence</w:t>
      </w:r>
      <w:r>
        <w:rPr>
          <w:sz w:val="16"/>
        </w:rPr>
        <w:t>.</w:t>
      </w:r>
      <w:r>
        <w:rPr>
          <w:sz w:val="12"/>
        </w:rPr>
        <w:t>¶</w:t>
      </w:r>
      <w:r>
        <w:rPr>
          <w:sz w:val="16"/>
        </w:rPr>
        <w:t xml:space="preserve"> Thus, the contexts in which scarcity translates</w:t>
      </w:r>
      <w:r>
        <w:rPr>
          <w:sz w:val="12"/>
        </w:rPr>
        <w:t>¶</w:t>
      </w:r>
      <w:r>
        <w:rPr>
          <w:sz w:val="16"/>
        </w:rPr>
        <w:t xml:space="preserve"> into conflict should be investigated</w:t>
      </w:r>
      <w:r>
        <w:rPr>
          <w:sz w:val="12"/>
        </w:rPr>
        <w:t>¶</w:t>
      </w:r>
      <w:r>
        <w:rPr>
          <w:sz w:val="16"/>
        </w:rPr>
        <w:t xml:space="preserve"> more closely. Conventional statistical techniques</w:t>
      </w:r>
      <w:r>
        <w:rPr>
          <w:sz w:val="12"/>
        </w:rPr>
        <w:t>¶</w:t>
      </w:r>
      <w:r>
        <w:rPr>
          <w:sz w:val="16"/>
        </w:rPr>
        <w:t xml:space="preserve"> run into problems when the relationships</w:t>
      </w:r>
      <w:r>
        <w:rPr>
          <w:sz w:val="12"/>
        </w:rPr>
        <w:t>¶</w:t>
      </w:r>
      <w:r>
        <w:rPr>
          <w:sz w:val="16"/>
        </w:rPr>
        <w:t xml:space="preserve"> to be investigated are of a complex and</w:t>
      </w:r>
      <w:r>
        <w:rPr>
          <w:sz w:val="12"/>
        </w:rPr>
        <w:t>¶</w:t>
      </w:r>
      <w:r>
        <w:rPr>
          <w:sz w:val="16"/>
        </w:rPr>
        <w:t xml:space="preserve"> interactive kind, which is exactly the case for</w:t>
      </w:r>
      <w:r>
        <w:rPr>
          <w:sz w:val="12"/>
        </w:rPr>
        <w:t>¶</w:t>
      </w:r>
      <w:r>
        <w:rPr>
          <w:sz w:val="16"/>
        </w:rPr>
        <w:t xml:space="preserve"> eco-scarcity theory. Alternative techniques</w:t>
      </w:r>
      <w:proofErr w:type="gramStart"/>
      <w:r>
        <w:rPr>
          <w:sz w:val="16"/>
        </w:rPr>
        <w:t>,</w:t>
      </w:r>
      <w:r>
        <w:rPr>
          <w:sz w:val="12"/>
        </w:rPr>
        <w:t>¶</w:t>
      </w:r>
      <w:proofErr w:type="gramEnd"/>
      <w:r>
        <w:rPr>
          <w:sz w:val="16"/>
        </w:rPr>
        <w:t xml:space="preserve"> such as Qualitative Comparative Analysis</w:t>
      </w:r>
      <w:r>
        <w:rPr>
          <w:sz w:val="12"/>
        </w:rPr>
        <w:t>¶</w:t>
      </w:r>
      <w:r>
        <w:rPr>
          <w:sz w:val="16"/>
        </w:rPr>
        <w:t xml:space="preserve"> strategies (</w:t>
      </w:r>
      <w:proofErr w:type="spellStart"/>
      <w:r>
        <w:rPr>
          <w:sz w:val="16"/>
        </w:rPr>
        <w:t>Ragin</w:t>
      </w:r>
      <w:proofErr w:type="spellEnd"/>
      <w:r>
        <w:rPr>
          <w:sz w:val="16"/>
        </w:rPr>
        <w:t>, 1987), which allow for</w:t>
      </w:r>
      <w:r>
        <w:rPr>
          <w:sz w:val="12"/>
        </w:rPr>
        <w:t>¶</w:t>
      </w:r>
      <w:r>
        <w:rPr>
          <w:sz w:val="16"/>
        </w:rPr>
        <w:t xml:space="preserve"> complex interactions, might be applied in</w:t>
      </w:r>
      <w:r>
        <w:rPr>
          <w:sz w:val="12"/>
        </w:rPr>
        <w:t>¶</w:t>
      </w:r>
      <w:r>
        <w:rPr>
          <w:sz w:val="16"/>
        </w:rPr>
        <w:t xml:space="preserve"> the investigation of the link between scarcity</w:t>
      </w:r>
      <w:r>
        <w:rPr>
          <w:sz w:val="12"/>
        </w:rPr>
        <w:t>¶</w:t>
      </w:r>
      <w:r>
        <w:rPr>
          <w:sz w:val="16"/>
        </w:rPr>
        <w:t xml:space="preserve"> and violence, in order to meet the demand</w:t>
      </w:r>
      <w:r>
        <w:rPr>
          <w:sz w:val="12"/>
        </w:rPr>
        <w:t>¶</w:t>
      </w:r>
      <w:r>
        <w:rPr>
          <w:sz w:val="16"/>
        </w:rPr>
        <w:t xml:space="preserve"> for generalizability while also allowing for</w:t>
      </w:r>
      <w:r>
        <w:rPr>
          <w:sz w:val="12"/>
        </w:rPr>
        <w:t>¶</w:t>
      </w:r>
      <w:r>
        <w:rPr>
          <w:sz w:val="16"/>
        </w:rPr>
        <w:t xml:space="preserve"> causal complexity.</w:t>
      </w:r>
      <w:r>
        <w:rPr>
          <w:sz w:val="12"/>
        </w:rPr>
        <w:t>¶</w:t>
      </w:r>
      <w:r>
        <w:rPr>
          <w:sz w:val="16"/>
        </w:rPr>
        <w:t xml:space="preserve"> Quite a few of the eco-scarcity conflict</w:t>
      </w:r>
      <w:r>
        <w:rPr>
          <w:sz w:val="12"/>
        </w:rPr>
        <w:t>¶</w:t>
      </w:r>
      <w:r>
        <w:rPr>
          <w:sz w:val="16"/>
        </w:rPr>
        <w:t xml:space="preserve"> models emphasize the interplay between</w:t>
      </w:r>
      <w:r>
        <w:rPr>
          <w:sz w:val="12"/>
        </w:rPr>
        <w:t>¶</w:t>
      </w:r>
      <w:r>
        <w:rPr>
          <w:sz w:val="16"/>
        </w:rPr>
        <w:t xml:space="preserve"> absolute scarcity and the distribution of</w:t>
      </w:r>
      <w:r>
        <w:rPr>
          <w:sz w:val="12"/>
        </w:rPr>
        <w:t>¶</w:t>
      </w:r>
      <w:r>
        <w:rPr>
          <w:sz w:val="16"/>
        </w:rPr>
        <w:t xml:space="preserve"> resources. This has led </w:t>
      </w:r>
      <w:proofErr w:type="spellStart"/>
      <w:r>
        <w:rPr>
          <w:sz w:val="16"/>
        </w:rPr>
        <w:t>Fairhead</w:t>
      </w:r>
      <w:proofErr w:type="spellEnd"/>
      <w:r>
        <w:rPr>
          <w:sz w:val="16"/>
        </w:rPr>
        <w:t xml:space="preserve"> (2001) to</w:t>
      </w:r>
      <w:r>
        <w:rPr>
          <w:sz w:val="12"/>
        </w:rPr>
        <w:t>¶</w:t>
      </w:r>
      <w:r>
        <w:rPr>
          <w:sz w:val="16"/>
        </w:rPr>
        <w:t xml:space="preserve"> question the utility of such models. The</w:t>
      </w:r>
      <w:r>
        <w:rPr>
          <w:sz w:val="12"/>
        </w:rPr>
        <w:t>¶</w:t>
      </w:r>
      <w:r>
        <w:rPr>
          <w:sz w:val="16"/>
        </w:rPr>
        <w:t xml:space="preserve"> resource base per capita might be increasing</w:t>
      </w:r>
      <w:r>
        <w:rPr>
          <w:sz w:val="12"/>
        </w:rPr>
        <w:t>¶</w:t>
      </w:r>
      <w:r>
        <w:rPr>
          <w:sz w:val="16"/>
        </w:rPr>
        <w:t xml:space="preserve"> while its distribution is becoming increasingly</w:t>
      </w:r>
      <w:r>
        <w:rPr>
          <w:sz w:val="12"/>
        </w:rPr>
        <w:t>¶</w:t>
      </w:r>
      <w:r>
        <w:rPr>
          <w:sz w:val="16"/>
        </w:rPr>
        <w:t xml:space="preserve"> skewed. Thus, scarcity would be</w:t>
      </w:r>
      <w:r>
        <w:rPr>
          <w:sz w:val="12"/>
        </w:rPr>
        <w:t>¶</w:t>
      </w:r>
      <w:r>
        <w:rPr>
          <w:sz w:val="16"/>
        </w:rPr>
        <w:t xml:space="preserve"> increasing according to an eco-scarcity</w:t>
      </w:r>
      <w:r>
        <w:rPr>
          <w:sz w:val="12"/>
        </w:rPr>
        <w:t>¶</w:t>
      </w:r>
      <w:r>
        <w:rPr>
          <w:sz w:val="16"/>
        </w:rPr>
        <w:t xml:space="preserve"> model, while resource optimists would be</w:t>
      </w:r>
      <w:r>
        <w:rPr>
          <w:sz w:val="12"/>
        </w:rPr>
        <w:t>¶</w:t>
      </w:r>
      <w:r>
        <w:rPr>
          <w:sz w:val="16"/>
        </w:rPr>
        <w:t xml:space="preserve"> more likely to focus on the increasing</w:t>
      </w:r>
      <w:r>
        <w:rPr>
          <w:sz w:val="12"/>
        </w:rPr>
        <w:t>¶</w:t>
      </w:r>
      <w:r>
        <w:rPr>
          <w:sz w:val="16"/>
        </w:rPr>
        <w:t xml:space="preserve"> average. Disentangling absolute scarcity</w:t>
      </w:r>
      <w:r>
        <w:rPr>
          <w:sz w:val="12"/>
        </w:rPr>
        <w:t>¶</w:t>
      </w:r>
      <w:r>
        <w:rPr>
          <w:sz w:val="16"/>
        </w:rPr>
        <w:t xml:space="preserve"> from the question of distribution, therefore</w:t>
      </w:r>
      <w:proofErr w:type="gramStart"/>
      <w:r>
        <w:rPr>
          <w:sz w:val="16"/>
        </w:rPr>
        <w:t>,</w:t>
      </w:r>
      <w:r>
        <w:rPr>
          <w:sz w:val="12"/>
        </w:rPr>
        <w:t>¶</w:t>
      </w:r>
      <w:proofErr w:type="gramEnd"/>
      <w:r>
        <w:rPr>
          <w:sz w:val="16"/>
        </w:rPr>
        <w:t xml:space="preserve"> becomes an important point in future</w:t>
      </w:r>
      <w:r>
        <w:rPr>
          <w:sz w:val="12"/>
        </w:rPr>
        <w:t>¶</w:t>
      </w:r>
      <w:r>
        <w:rPr>
          <w:sz w:val="16"/>
        </w:rPr>
        <w:t xml:space="preserve"> studies. Furthermore, if the </w:t>
      </w:r>
      <w:proofErr w:type="spellStart"/>
      <w:r>
        <w:rPr>
          <w:sz w:val="16"/>
        </w:rPr>
        <w:t>distributionist</w:t>
      </w:r>
      <w:proofErr w:type="spellEnd"/>
      <w:r>
        <w:rPr>
          <w:sz w:val="12"/>
        </w:rPr>
        <w:t>¶</w:t>
      </w:r>
      <w:r>
        <w:rPr>
          <w:sz w:val="16"/>
        </w:rPr>
        <w:t xml:space="preserve"> argument is central, how local is the cause of</w:t>
      </w:r>
      <w:r>
        <w:rPr>
          <w:sz w:val="12"/>
        </w:rPr>
        <w:t>¶</w:t>
      </w:r>
      <w:r>
        <w:rPr>
          <w:sz w:val="16"/>
        </w:rPr>
        <w:t xml:space="preserve"> the scarcity and to what extent is it related to</w:t>
      </w:r>
      <w:r>
        <w:rPr>
          <w:sz w:val="12"/>
        </w:rPr>
        <w:t>¶</w:t>
      </w:r>
      <w:r>
        <w:rPr>
          <w:sz w:val="16"/>
        </w:rPr>
        <w:t xml:space="preserve"> ethnic identities, as emphasized especially by</w:t>
      </w:r>
      <w:r>
        <w:rPr>
          <w:sz w:val="12"/>
        </w:rPr>
        <w:t>¶</w:t>
      </w:r>
      <w:r>
        <w:rPr>
          <w:sz w:val="16"/>
        </w:rPr>
        <w:t xml:space="preserve"> </w:t>
      </w:r>
      <w:proofErr w:type="spellStart"/>
      <w:r>
        <w:rPr>
          <w:sz w:val="16"/>
        </w:rPr>
        <w:t>Kahl</w:t>
      </w:r>
      <w:proofErr w:type="spellEnd"/>
      <w:r>
        <w:rPr>
          <w:sz w:val="16"/>
        </w:rPr>
        <w:t xml:space="preserve"> (2006) and </w:t>
      </w:r>
      <w:proofErr w:type="spellStart"/>
      <w:r>
        <w:rPr>
          <w:sz w:val="16"/>
        </w:rPr>
        <w:t>Suliman</w:t>
      </w:r>
      <w:proofErr w:type="spellEnd"/>
      <w:r>
        <w:rPr>
          <w:sz w:val="16"/>
        </w:rPr>
        <w:t xml:space="preserve"> (1997)? Finally</w:t>
      </w:r>
      <w:proofErr w:type="gramStart"/>
      <w:r>
        <w:rPr>
          <w:sz w:val="16"/>
        </w:rPr>
        <w:t>,</w:t>
      </w:r>
      <w:r>
        <w:rPr>
          <w:sz w:val="12"/>
        </w:rPr>
        <w:t>¶</w:t>
      </w:r>
      <w:proofErr w:type="gramEnd"/>
      <w:r>
        <w:rPr>
          <w:sz w:val="16"/>
        </w:rPr>
        <w:t xml:space="preserve"> the role of political institutions and their role</w:t>
      </w:r>
      <w:r>
        <w:rPr>
          <w:sz w:val="12"/>
        </w:rPr>
        <w:t>¶</w:t>
      </w:r>
      <w:r>
        <w:rPr>
          <w:sz w:val="16"/>
        </w:rPr>
        <w:t xml:space="preserve"> in ending or exacerbating low-intensity conflicts</w:t>
      </w:r>
      <w:r>
        <w:rPr>
          <w:sz w:val="12"/>
        </w:rPr>
        <w:t>¶</w:t>
      </w:r>
      <w:r>
        <w:rPr>
          <w:sz w:val="16"/>
        </w:rPr>
        <w:t xml:space="preserve"> need to be investigated. </w:t>
      </w:r>
      <w:proofErr w:type="spellStart"/>
      <w:r>
        <w:rPr>
          <w:sz w:val="16"/>
        </w:rPr>
        <w:t>Salehyan</w:t>
      </w:r>
      <w:proofErr w:type="spellEnd"/>
      <w:r>
        <w:rPr>
          <w:sz w:val="12"/>
        </w:rPr>
        <w:t>¶</w:t>
      </w:r>
      <w:r>
        <w:rPr>
          <w:sz w:val="16"/>
        </w:rPr>
        <w:t xml:space="preserve"> (2008) argues that </w:t>
      </w:r>
      <w:r>
        <w:rPr>
          <w:rStyle w:val="IntenseEmphasis"/>
        </w:rPr>
        <w:t>exclusive emphasis on the</w:t>
      </w:r>
      <w:r>
        <w:rPr>
          <w:rStyle w:val="IntenseEmphasis"/>
          <w:b w:val="0"/>
          <w:sz w:val="12"/>
        </w:rPr>
        <w:t>¶</w:t>
      </w:r>
      <w:r>
        <w:rPr>
          <w:rStyle w:val="IntenseEmphasis"/>
        </w:rPr>
        <w:t xml:space="preserve"> role of resource scarcity tends to let governments</w:t>
      </w:r>
      <w:r>
        <w:rPr>
          <w:rStyle w:val="IntenseEmphasis"/>
          <w:b w:val="0"/>
          <w:sz w:val="12"/>
        </w:rPr>
        <w:t>¶</w:t>
      </w:r>
      <w:r>
        <w:rPr>
          <w:rStyle w:val="IntenseEmphasis"/>
        </w:rPr>
        <w:t xml:space="preserve"> off the hook</w:t>
      </w:r>
      <w:r>
        <w:rPr>
          <w:sz w:val="16"/>
        </w:rPr>
        <w:t>. For instance, blaming</w:t>
      </w:r>
      <w:r>
        <w:rPr>
          <w:sz w:val="12"/>
        </w:rPr>
        <w:t>¶</w:t>
      </w:r>
      <w:r>
        <w:rPr>
          <w:sz w:val="16"/>
        </w:rPr>
        <w:t xml:space="preserve"> the violence in Darfur on climate change also</w:t>
      </w:r>
      <w:r>
        <w:rPr>
          <w:sz w:val="12"/>
        </w:rPr>
        <w:t>¶</w:t>
      </w:r>
      <w:r>
        <w:rPr>
          <w:sz w:val="16"/>
        </w:rPr>
        <w:t xml:space="preserve"> means overlooking the destructive role of the</w:t>
      </w:r>
      <w:r>
        <w:rPr>
          <w:sz w:val="12"/>
        </w:rPr>
        <w:t>¶</w:t>
      </w:r>
      <w:r>
        <w:rPr>
          <w:sz w:val="16"/>
        </w:rPr>
        <w:t xml:space="preserve"> Sudanese government</w:t>
      </w:r>
      <w:proofErr w:type="gramStart"/>
      <w:r>
        <w:rPr>
          <w:sz w:val="16"/>
        </w:rPr>
        <w:t>.</w:t>
      </w:r>
      <w:r>
        <w:rPr>
          <w:sz w:val="12"/>
        </w:rPr>
        <w:t>¶</w:t>
      </w:r>
      <w:proofErr w:type="gramEnd"/>
      <w:r>
        <w:rPr>
          <w:sz w:val="16"/>
        </w:rPr>
        <w:t xml:space="preserve"> Concluding Remarks</w:t>
      </w:r>
      <w:r>
        <w:rPr>
          <w:sz w:val="12"/>
        </w:rPr>
        <w:t>¶</w:t>
      </w:r>
      <w:r>
        <w:rPr>
          <w:sz w:val="16"/>
        </w:rPr>
        <w:t xml:space="preserve"> </w:t>
      </w:r>
      <w:r>
        <w:rPr>
          <w:rStyle w:val="IntenseEmphasis"/>
        </w:rPr>
        <w:t>Environmental security conflict models rest,</w:t>
      </w:r>
      <w:r>
        <w:rPr>
          <w:rStyle w:val="IntenseEmphasis"/>
          <w:b w:val="0"/>
          <w:sz w:val="12"/>
        </w:rPr>
        <w:t>¶</w:t>
      </w:r>
      <w:r>
        <w:rPr>
          <w:rStyle w:val="IntenseEmphasis"/>
        </w:rPr>
        <w:t xml:space="preserve"> to a large extent, on the assumptions of relative</w:t>
      </w:r>
      <w:r>
        <w:rPr>
          <w:rStyle w:val="IntenseEmphasis"/>
          <w:b w:val="0"/>
          <w:sz w:val="12"/>
        </w:rPr>
        <w:t>¶</w:t>
      </w:r>
      <w:r>
        <w:rPr>
          <w:rStyle w:val="IntenseEmphasis"/>
        </w:rPr>
        <w:t xml:space="preserve"> deprivation theory</w:t>
      </w:r>
      <w:r>
        <w:rPr>
          <w:sz w:val="16"/>
        </w:rPr>
        <w:t>, implying that renewable resource scarcity will give rise to</w:t>
      </w:r>
      <w:r>
        <w:rPr>
          <w:sz w:val="12"/>
        </w:rPr>
        <w:t>¶</w:t>
      </w:r>
      <w:r>
        <w:rPr>
          <w:sz w:val="16"/>
        </w:rPr>
        <w:t xml:space="preserve"> socio-economic grievances that, in turn, spill</w:t>
      </w:r>
      <w:r>
        <w:rPr>
          <w:sz w:val="12"/>
        </w:rPr>
        <w:t>¶</w:t>
      </w:r>
      <w:r>
        <w:rPr>
          <w:sz w:val="16"/>
        </w:rPr>
        <w:t xml:space="preserve"> over into conflict. </w:t>
      </w:r>
      <w:r>
        <w:rPr>
          <w:rStyle w:val="IntenseEmphasis"/>
        </w:rPr>
        <w:t>The statistical results presented</w:t>
      </w:r>
      <w:r>
        <w:rPr>
          <w:rStyle w:val="IntenseEmphasis"/>
          <w:b w:val="0"/>
          <w:sz w:val="12"/>
        </w:rPr>
        <w:t>¶</w:t>
      </w:r>
      <w:r>
        <w:rPr>
          <w:rStyle w:val="IntenseEmphasis"/>
        </w:rPr>
        <w:t xml:space="preserve"> here offer little support for this</w:t>
      </w:r>
      <w:r>
        <w:rPr>
          <w:rStyle w:val="IntenseEmphasis"/>
          <w:b w:val="0"/>
          <w:sz w:val="12"/>
        </w:rPr>
        <w:t>¶</w:t>
      </w:r>
      <w:r>
        <w:rPr>
          <w:rStyle w:val="IntenseEmphasis"/>
        </w:rPr>
        <w:t xml:space="preserve"> theory</w:t>
      </w:r>
      <w:r>
        <w:rPr>
          <w:sz w:val="16"/>
        </w:rPr>
        <w:t>, at least for several common and physically</w:t>
      </w:r>
      <w:r>
        <w:rPr>
          <w:sz w:val="12"/>
        </w:rPr>
        <w:t>¶</w:t>
      </w:r>
      <w:r>
        <w:rPr>
          <w:sz w:val="16"/>
        </w:rPr>
        <w:t xml:space="preserve"> observable scarcities. Rule (1988: 221)</w:t>
      </w:r>
      <w:r>
        <w:rPr>
          <w:sz w:val="12"/>
        </w:rPr>
        <w:t>¶</w:t>
      </w:r>
      <w:r>
        <w:rPr>
          <w:sz w:val="16"/>
        </w:rPr>
        <w:t xml:space="preserve"> and </w:t>
      </w:r>
      <w:proofErr w:type="spellStart"/>
      <w:r>
        <w:rPr>
          <w:sz w:val="16"/>
        </w:rPr>
        <w:t>Lichbach</w:t>
      </w:r>
      <w:proofErr w:type="spellEnd"/>
      <w:r>
        <w:rPr>
          <w:sz w:val="16"/>
        </w:rPr>
        <w:t xml:space="preserve"> (1989: 464) conclude that </w:t>
      </w:r>
      <w:r>
        <w:rPr>
          <w:rStyle w:val="IntenseEmphasis"/>
        </w:rPr>
        <w:t>relative</w:t>
      </w:r>
      <w:r>
        <w:rPr>
          <w:rStyle w:val="IntenseEmphasis"/>
          <w:b w:val="0"/>
          <w:sz w:val="12"/>
        </w:rPr>
        <w:t>¶</w:t>
      </w:r>
      <w:r>
        <w:rPr>
          <w:rStyle w:val="IntenseEmphasis"/>
        </w:rPr>
        <w:t xml:space="preserve"> deprivation, as measured by economic</w:t>
      </w:r>
      <w:r>
        <w:rPr>
          <w:rStyle w:val="IntenseEmphasis"/>
          <w:b w:val="0"/>
          <w:sz w:val="12"/>
        </w:rPr>
        <w:t>¶</w:t>
      </w:r>
      <w:r>
        <w:rPr>
          <w:rStyle w:val="IntenseEmphasis"/>
        </w:rPr>
        <w:t xml:space="preserve"> inequality or poor economic growth, is</w:t>
      </w:r>
      <w:r>
        <w:rPr>
          <w:rStyle w:val="IntenseEmphasis"/>
          <w:b w:val="0"/>
          <w:sz w:val="12"/>
        </w:rPr>
        <w:t>¶</w:t>
      </w:r>
      <w:r>
        <w:rPr>
          <w:rStyle w:val="IntenseEmphasis"/>
        </w:rPr>
        <w:t xml:space="preserve"> neither necessary nor sufficient for internal</w:t>
      </w:r>
      <w:r>
        <w:rPr>
          <w:rStyle w:val="IntenseEmphasis"/>
          <w:b w:val="0"/>
          <w:sz w:val="12"/>
        </w:rPr>
        <w:t>¶</w:t>
      </w:r>
      <w:r>
        <w:rPr>
          <w:rStyle w:val="IntenseEmphasis"/>
        </w:rPr>
        <w:t xml:space="preserve"> conflict and that </w:t>
      </w:r>
      <w:r>
        <w:rPr>
          <w:rStyle w:val="IntenseEmphasis"/>
        </w:rPr>
        <w:lastRenderedPageBreak/>
        <w:t>violence results from more</w:t>
      </w:r>
      <w:r>
        <w:rPr>
          <w:rStyle w:val="IntenseEmphasis"/>
          <w:b w:val="0"/>
          <w:sz w:val="12"/>
        </w:rPr>
        <w:t>¶</w:t>
      </w:r>
      <w:r>
        <w:rPr>
          <w:rStyle w:val="IntenseEmphasis"/>
        </w:rPr>
        <w:t xml:space="preserve"> general political attitudes </w:t>
      </w:r>
      <w:r>
        <w:rPr>
          <w:sz w:val="16"/>
        </w:rPr>
        <w:t>(political alienation)</w:t>
      </w:r>
      <w:proofErr w:type="gramStart"/>
      <w:r>
        <w:rPr>
          <w:sz w:val="16"/>
        </w:rPr>
        <w:t>.</w:t>
      </w:r>
      <w:r>
        <w:rPr>
          <w:sz w:val="12"/>
        </w:rPr>
        <w:t>¶</w:t>
      </w:r>
      <w:proofErr w:type="gramEnd"/>
      <w:r>
        <w:rPr>
          <w:sz w:val="16"/>
        </w:rPr>
        <w:t xml:space="preserve"> They implicitly make the case for</w:t>
      </w:r>
      <w:r>
        <w:rPr>
          <w:sz w:val="12"/>
        </w:rPr>
        <w:t>¶</w:t>
      </w:r>
      <w:r>
        <w:rPr>
          <w:sz w:val="16"/>
        </w:rPr>
        <w:t xml:space="preserve"> studies of the rebels’ subjective assessment of</w:t>
      </w:r>
      <w:r>
        <w:rPr>
          <w:sz w:val="12"/>
        </w:rPr>
        <w:t>¶</w:t>
      </w:r>
      <w:r>
        <w:rPr>
          <w:sz w:val="16"/>
        </w:rPr>
        <w:t xml:space="preserve"> their situation rather than objectively</w:t>
      </w:r>
      <w:r>
        <w:rPr>
          <w:sz w:val="12"/>
        </w:rPr>
        <w:t>¶</w:t>
      </w:r>
      <w:r>
        <w:rPr>
          <w:sz w:val="16"/>
        </w:rPr>
        <w:t xml:space="preserve"> observable patterns. Collier (2001) argues</w:t>
      </w:r>
      <w:r>
        <w:rPr>
          <w:sz w:val="12"/>
        </w:rPr>
        <w:t>¶</w:t>
      </w:r>
      <w:r>
        <w:rPr>
          <w:sz w:val="16"/>
        </w:rPr>
        <w:t xml:space="preserve"> that genuine justice-driven rebellions are</w:t>
      </w:r>
      <w:r>
        <w:rPr>
          <w:sz w:val="12"/>
        </w:rPr>
        <w:t>¶</w:t>
      </w:r>
      <w:r>
        <w:rPr>
          <w:sz w:val="16"/>
        </w:rPr>
        <w:t xml:space="preserve"> much less common than one would think</w:t>
      </w:r>
      <w:r>
        <w:rPr>
          <w:sz w:val="12"/>
        </w:rPr>
        <w:t>¶</w:t>
      </w:r>
      <w:r>
        <w:rPr>
          <w:sz w:val="16"/>
        </w:rPr>
        <w:t xml:space="preserve"> from the stated reasons given by the insurgents</w:t>
      </w:r>
      <w:r>
        <w:rPr>
          <w:sz w:val="12"/>
        </w:rPr>
        <w:t>¶</w:t>
      </w:r>
      <w:r>
        <w:rPr>
          <w:sz w:val="16"/>
        </w:rPr>
        <w:t xml:space="preserve"> themselves. In fact, any group that</w:t>
      </w:r>
      <w:r>
        <w:rPr>
          <w:sz w:val="12"/>
        </w:rPr>
        <w:t>¶</w:t>
      </w:r>
      <w:r>
        <w:rPr>
          <w:sz w:val="16"/>
        </w:rPr>
        <w:t xml:space="preserve"> challenges another group or the state will try</w:t>
      </w:r>
      <w:r>
        <w:rPr>
          <w:sz w:val="12"/>
        </w:rPr>
        <w:t>¶</w:t>
      </w:r>
      <w:r>
        <w:rPr>
          <w:sz w:val="16"/>
        </w:rPr>
        <w:t xml:space="preserve"> to portray their fight as just. My own results</w:t>
      </w:r>
      <w:r>
        <w:rPr>
          <w:sz w:val="12"/>
        </w:rPr>
        <w:t>¶</w:t>
      </w:r>
      <w:r>
        <w:rPr>
          <w:sz w:val="16"/>
        </w:rPr>
        <w:t xml:space="preserve"> are more supportive of a rational choice</w:t>
      </w:r>
      <w:r>
        <w:rPr>
          <w:sz w:val="12"/>
        </w:rPr>
        <w:t>¶</w:t>
      </w:r>
      <w:r>
        <w:rPr>
          <w:sz w:val="16"/>
        </w:rPr>
        <w:t xml:space="preserve"> interpretation rather than one building on</w:t>
      </w:r>
      <w:r>
        <w:rPr>
          <w:sz w:val="12"/>
        </w:rPr>
        <w:t>¶</w:t>
      </w:r>
      <w:r>
        <w:rPr>
          <w:sz w:val="16"/>
        </w:rPr>
        <w:t xml:space="preserve"> relative deprivation, since </w:t>
      </w:r>
      <w:r>
        <w:rPr>
          <w:rStyle w:val="IntenseEmphasis"/>
        </w:rPr>
        <w:t>proxies for development</w:t>
      </w:r>
      <w:proofErr w:type="gramStart"/>
      <w:r>
        <w:rPr>
          <w:rStyle w:val="IntenseEmphasis"/>
        </w:rPr>
        <w:t>,</w:t>
      </w:r>
      <w:r>
        <w:rPr>
          <w:rStyle w:val="IntenseEmphasis"/>
          <w:b w:val="0"/>
          <w:sz w:val="12"/>
        </w:rPr>
        <w:t>¶</w:t>
      </w:r>
      <w:proofErr w:type="gramEnd"/>
      <w:r>
        <w:rPr>
          <w:rStyle w:val="IntenseEmphasis"/>
        </w:rPr>
        <w:t xml:space="preserve"> state strength and institutional</w:t>
      </w:r>
      <w:r>
        <w:rPr>
          <w:rStyle w:val="IntenseEmphasis"/>
          <w:b w:val="0"/>
          <w:sz w:val="12"/>
        </w:rPr>
        <w:t>¶</w:t>
      </w:r>
      <w:r>
        <w:rPr>
          <w:rStyle w:val="IntenseEmphasis"/>
        </w:rPr>
        <w:t xml:space="preserve"> instability all turn out to be much more</w:t>
      </w:r>
      <w:r>
        <w:rPr>
          <w:rStyle w:val="IntenseEmphasis"/>
          <w:b w:val="0"/>
          <w:sz w:val="12"/>
        </w:rPr>
        <w:t>¶</w:t>
      </w:r>
      <w:r>
        <w:rPr>
          <w:rStyle w:val="IntenseEmphasis"/>
        </w:rPr>
        <w:t xml:space="preserve"> robust predictors of conflict than scarce</w:t>
      </w:r>
      <w:r>
        <w:rPr>
          <w:rStyle w:val="IntenseEmphasis"/>
          <w:b w:val="0"/>
          <w:sz w:val="12"/>
        </w:rPr>
        <w:t>¶</w:t>
      </w:r>
      <w:r>
        <w:rPr>
          <w:rStyle w:val="IntenseEmphasis"/>
        </w:rPr>
        <w:t xml:space="preserve"> resources</w:t>
      </w:r>
      <w:r>
        <w:rPr>
          <w:sz w:val="16"/>
        </w:rPr>
        <w:t>.</w:t>
      </w:r>
    </w:p>
    <w:p w:rsidR="00BD709A" w:rsidRDefault="00BD709A" w:rsidP="00BD709A">
      <w:pPr>
        <w:pStyle w:val="Heading3"/>
      </w:pPr>
      <w:r>
        <w:rPr>
          <w:b w:val="0"/>
          <w:bCs w:val="0"/>
        </w:rPr>
        <w:lastRenderedPageBreak/>
        <w:t>AT:  Oil Shocks Kill Econ</w:t>
      </w:r>
    </w:p>
    <w:p w:rsidR="00BD709A" w:rsidRDefault="00BD709A" w:rsidP="00BD709A">
      <w:pPr>
        <w:pStyle w:val="Heading4"/>
        <w:rPr>
          <w:b w:val="0"/>
          <w:bCs w:val="0"/>
        </w:rPr>
      </w:pPr>
      <w:r>
        <w:rPr>
          <w:b w:val="0"/>
          <w:bCs w:val="0"/>
        </w:rPr>
        <w:t>Oil shocks don’t effect the economy</w:t>
      </w:r>
    </w:p>
    <w:p w:rsidR="00BD709A" w:rsidRDefault="00BD709A" w:rsidP="00BD709A">
      <w:r>
        <w:rPr>
          <w:rStyle w:val="StyleStyleBold12pt"/>
        </w:rPr>
        <w:t>National Post,</w:t>
      </w:r>
      <w:r>
        <w:t xml:space="preserve"> 10-17-</w:t>
      </w:r>
      <w:r>
        <w:rPr>
          <w:rStyle w:val="StyleStyleBold12pt"/>
        </w:rPr>
        <w:t>2007</w:t>
      </w:r>
      <w:r>
        <w:t xml:space="preserve">, “No need to fear oil shocks,” </w:t>
      </w:r>
      <w:hyperlink r:id="rId27" w:history="1">
        <w:r>
          <w:rPr>
            <w:rStyle w:val="Hyperlink"/>
          </w:rPr>
          <w:t>http://www.canada.com/nationalpost/financialpost/comment/story.html?id=6f79f84b-df8c-47ae-a0fa-6ccb85c7eb63</w:t>
        </w:r>
      </w:hyperlink>
    </w:p>
    <w:p w:rsidR="00BD709A" w:rsidRDefault="00BD709A" w:rsidP="00BD709A">
      <w:r>
        <w:t xml:space="preserve">Although oil prices hit US$80, the inflation, unemployment and recession that supposedly follow oil-price shocks are nowhere on the macroeconomic radar screen. If the economy goes into a tailspin, it will be in response to bad news in the housing market, not the oil market.  The lesson to be derived from this is pretty clear: While oil-price spirals are certainly nothing for consumers to celebrate, </w:t>
      </w:r>
      <w:r>
        <w:rPr>
          <w:rStyle w:val="TitleChar"/>
          <w:highlight w:val="cyan"/>
        </w:rPr>
        <w:t>the health of the economy is not</w:t>
      </w:r>
      <w:r>
        <w:rPr>
          <w:rStyle w:val="TitleChar"/>
        </w:rPr>
        <w:t xml:space="preserve"> held </w:t>
      </w:r>
      <w:r>
        <w:rPr>
          <w:rStyle w:val="TitleChar"/>
          <w:highlight w:val="cyan"/>
        </w:rPr>
        <w:t>hostage to oil markets</w:t>
      </w:r>
      <w:r>
        <w:rPr>
          <w:rStyle w:val="TitleChar"/>
        </w:rPr>
        <w:t>.</w:t>
      </w:r>
      <w:r>
        <w:t xml:space="preserve">  The orthodox view that governed our understanding of oil-price shocks until recently was that the economic damage associated with those shocks was not the result of oil-price increases per se. </w:t>
      </w:r>
      <w:r>
        <w:rPr>
          <w:rStyle w:val="TitleChar"/>
          <w:highlight w:val="cyan"/>
        </w:rPr>
        <w:t>Higher oil prices</w:t>
      </w:r>
      <w:r>
        <w:t xml:space="preserve">, after all, </w:t>
      </w:r>
      <w:r>
        <w:rPr>
          <w:rStyle w:val="TitleChar"/>
        </w:rPr>
        <w:t xml:space="preserve">simply </w:t>
      </w:r>
      <w:r>
        <w:rPr>
          <w:rStyle w:val="TitleChar"/>
          <w:highlight w:val="cyan"/>
        </w:rPr>
        <w:t>make oil producers richer, and everyone else poorer</w:t>
      </w:r>
      <w:r>
        <w:t xml:space="preserve">. Over the long run, </w:t>
      </w:r>
      <w:r>
        <w:rPr>
          <w:rStyle w:val="TitleChar"/>
          <w:highlight w:val="cyan"/>
        </w:rPr>
        <w:t>more money spent on oil equals less</w:t>
      </w:r>
      <w:r>
        <w:t xml:space="preserve"> money spent </w:t>
      </w:r>
      <w:r>
        <w:rPr>
          <w:rStyle w:val="TitleChar"/>
          <w:highlight w:val="cyan"/>
        </w:rPr>
        <w:t>on everything else</w:t>
      </w:r>
      <w:r>
        <w:rPr>
          <w:highlight w:val="cyan"/>
        </w:rPr>
        <w:t xml:space="preserve">. </w:t>
      </w:r>
      <w:r>
        <w:rPr>
          <w:rStyle w:val="TitleChar"/>
          <w:highlight w:val="cyan"/>
        </w:rPr>
        <w:t>This</w:t>
      </w:r>
      <w:r>
        <w:rPr>
          <w:highlight w:val="cyan"/>
        </w:rPr>
        <w:t xml:space="preserve"> </w:t>
      </w:r>
      <w:r>
        <w:rPr>
          <w:rStyle w:val="TitleChar"/>
          <w:highlight w:val="cyan"/>
        </w:rPr>
        <w:t>reduces</w:t>
      </w:r>
      <w:r>
        <w:t xml:space="preserve"> the </w:t>
      </w:r>
      <w:r>
        <w:rPr>
          <w:rStyle w:val="TitleChar"/>
          <w:highlight w:val="cyan"/>
        </w:rPr>
        <w:t>demand</w:t>
      </w:r>
      <w:r>
        <w:t xml:space="preserve"> for, </w:t>
      </w:r>
      <w:r>
        <w:rPr>
          <w:rStyle w:val="TitleChar"/>
          <w:highlight w:val="cyan"/>
        </w:rPr>
        <w:t>and</w:t>
      </w:r>
      <w:r>
        <w:t xml:space="preserve"> thus </w:t>
      </w:r>
      <w:r>
        <w:rPr>
          <w:rStyle w:val="TitleChar"/>
          <w:highlight w:val="cyan"/>
        </w:rPr>
        <w:t>the price of, everything</w:t>
      </w:r>
      <w:r>
        <w:t xml:space="preserve"> (including </w:t>
      </w:r>
      <w:proofErr w:type="spellStart"/>
      <w:r>
        <w:t>labour</w:t>
      </w:r>
      <w:proofErr w:type="spellEnd"/>
      <w:r>
        <w:t xml:space="preserve">!) </w:t>
      </w:r>
      <w:proofErr w:type="gramStart"/>
      <w:r>
        <w:t>save</w:t>
      </w:r>
      <w:proofErr w:type="gramEnd"/>
      <w:r>
        <w:t xml:space="preserve"> for oil. </w:t>
      </w:r>
      <w:r>
        <w:rPr>
          <w:rStyle w:val="TitleChar"/>
          <w:highlight w:val="cyan"/>
        </w:rPr>
        <w:t>As long as oil producers are</w:t>
      </w:r>
      <w:r>
        <w:t xml:space="preserve"> spending and/or </w:t>
      </w:r>
      <w:r>
        <w:rPr>
          <w:rStyle w:val="TitleChar"/>
          <w:highlight w:val="cyan"/>
        </w:rPr>
        <w:t>investing</w:t>
      </w:r>
      <w:r>
        <w:rPr>
          <w:highlight w:val="cyan"/>
        </w:rPr>
        <w:t xml:space="preserve"> </w:t>
      </w:r>
      <w:r>
        <w:rPr>
          <w:rStyle w:val="TitleChar"/>
          <w:highlight w:val="cyan"/>
        </w:rPr>
        <w:t>their</w:t>
      </w:r>
      <w:r>
        <w:t xml:space="preserve"> increased </w:t>
      </w:r>
      <w:r>
        <w:rPr>
          <w:rStyle w:val="TitleChar"/>
          <w:highlight w:val="cyan"/>
        </w:rPr>
        <w:t>profits</w:t>
      </w:r>
      <w:r>
        <w:rPr>
          <w:highlight w:val="cyan"/>
        </w:rPr>
        <w:t xml:space="preserve">, </w:t>
      </w:r>
      <w:r>
        <w:rPr>
          <w:rStyle w:val="TitleChar"/>
          <w:highlight w:val="cyan"/>
        </w:rPr>
        <w:t>the net effect</w:t>
      </w:r>
      <w:r>
        <w:t xml:space="preserve"> of all this -- </w:t>
      </w:r>
      <w:r>
        <w:rPr>
          <w:rStyle w:val="TitleChar"/>
          <w:highlight w:val="cyan"/>
        </w:rPr>
        <w:t>from a macroeconomic perspective</w:t>
      </w:r>
      <w:r>
        <w:t>--</w:t>
      </w:r>
      <w:r>
        <w:rPr>
          <w:rStyle w:val="Emphasis"/>
          <w:highlight w:val="cyan"/>
        </w:rPr>
        <w:t>is zero</w:t>
      </w:r>
      <w:r>
        <w:t xml:space="preserve">.  All of this will eventually happen, but the length of time required to get oil consumers to adjust their </w:t>
      </w:r>
      <w:proofErr w:type="spellStart"/>
      <w:r>
        <w:t>behaviour</w:t>
      </w:r>
      <w:proofErr w:type="spellEnd"/>
      <w:r>
        <w:t xml:space="preserve"> in response to a price shock is what was thought to trigger the economic downside associated with an oil crisis. If wages and consumption rates outside the oil sector fail to go down, either unemployment will follow or inflation will result, because there's only so much money to go around, unless the Federal Reserve accommodates everyone's demand for money.  The main dissenting view was most strongly forwarded by then Princeton University economist and now Federal Reserve Board chairman Ben Bernanke and his colleagues. They argued that different ("better") monetary policy -- more specifically, one that maintains the federal funds rate at a constant level, rather than raising it in the face of an oil shock -- could reduce or even eliminate the recessionary effect of oil shocks. Economists James Hamilton and Anna Herrera, however, were skeptical of that proposition.  They argued that the "better" monetary policy advocated by Bernanke et al. effectively calls for massive declines in the federal funds rate over the entire course of an oil shock, something that is probably not possible in the real world. Moreover, the Federal Reserve would have to keep the funds rate below levels anticipated by market actors for 36 months in a row, which is, of course, an unlikely proposition. Interestingly enough, the Federal Reserve, now chaired by Ben Bernanke, is not pursuing the policies advocated by its chairman when the chairman was in the academy.  That was the state of the debate until the most recent price shock. The economy's failure to respond to one of the steepest oil-price increases in history with a recession, however, sent economists back to the theoretical drawing board.  All the new analyses agree that </w:t>
      </w:r>
      <w:r>
        <w:rPr>
          <w:rStyle w:val="TitleChar"/>
        </w:rPr>
        <w:t xml:space="preserve">the more flexible economy that we have now allows us to cope more easily with </w:t>
      </w:r>
      <w:proofErr w:type="spellStart"/>
      <w:r>
        <w:rPr>
          <w:rStyle w:val="TitleChar"/>
        </w:rPr>
        <w:t>oilprice</w:t>
      </w:r>
      <w:proofErr w:type="spellEnd"/>
      <w:r>
        <w:rPr>
          <w:rStyle w:val="TitleChar"/>
        </w:rPr>
        <w:t xml:space="preserve"> shocks. </w:t>
      </w:r>
      <w:r>
        <w:t xml:space="preserve">It underscores the danger of the price-control regimes of the 1970s, something that politicians are increasingly flirting with as energy prices continue to climb and put into question </w:t>
      </w:r>
      <w:proofErr w:type="gramStart"/>
      <w:r>
        <w:t>a panoply</w:t>
      </w:r>
      <w:proofErr w:type="gramEnd"/>
      <w:r>
        <w:t xml:space="preserve"> of government programs. </w:t>
      </w:r>
    </w:p>
    <w:p w:rsidR="00BD709A" w:rsidRDefault="00BD709A" w:rsidP="00BD709A">
      <w:pPr>
        <w:pStyle w:val="Heading4"/>
      </w:pPr>
      <w:r>
        <w:rPr>
          <w:b w:val="0"/>
          <w:bCs w:val="0"/>
        </w:rPr>
        <w:t xml:space="preserve">No Impact to Oil Shocks </w:t>
      </w:r>
    </w:p>
    <w:p w:rsidR="00BD709A" w:rsidRDefault="0040497E" w:rsidP="00BD709A">
      <w:hyperlink r:id="rId28" w:history="1">
        <w:r w:rsidR="00BD709A">
          <w:rPr>
            <w:rStyle w:val="Hyperlink"/>
          </w:rPr>
          <w:t xml:space="preserve">Alan S. </w:t>
        </w:r>
        <w:r w:rsidR="00BD709A">
          <w:rPr>
            <w:rStyle w:val="StyleStyleBold12pt"/>
          </w:rPr>
          <w:t>Blinder</w:t>
        </w:r>
      </w:hyperlink>
      <w:r w:rsidR="00BD709A">
        <w:t xml:space="preserve">, Gordon S. </w:t>
      </w:r>
      <w:proofErr w:type="spellStart"/>
      <w:r w:rsidR="00BD709A">
        <w:t>Rentschler</w:t>
      </w:r>
      <w:proofErr w:type="spellEnd"/>
      <w:r w:rsidR="00BD709A">
        <w:t xml:space="preserve"> Memorial Professor of Economics and Public Affairs at Princeton University, </w:t>
      </w:r>
      <w:hyperlink r:id="rId29" w:history="1">
        <w:r w:rsidR="00BD709A">
          <w:rPr>
            <w:rStyle w:val="Hyperlink"/>
          </w:rPr>
          <w:t>Jeremy Rudd</w:t>
        </w:r>
      </w:hyperlink>
      <w:r w:rsidR="00BD709A">
        <w:t xml:space="preserve">, Senior economist in the Research and Statistics Division of the Federal Reserve Board13, January </w:t>
      </w:r>
      <w:r w:rsidR="00BD709A">
        <w:rPr>
          <w:rStyle w:val="StyleStyleBold12pt"/>
        </w:rPr>
        <w:t>2009</w:t>
      </w:r>
      <w:r w:rsidR="00BD709A">
        <w:t xml:space="preserve">, Oil shocks </w:t>
      </w:r>
      <w:proofErr w:type="spellStart"/>
      <w:r w:rsidR="00BD709A">
        <w:t>redux</w:t>
      </w:r>
      <w:proofErr w:type="spellEnd"/>
      <w:r w:rsidR="00BD709A">
        <w:t xml:space="preserve">, </w:t>
      </w:r>
      <w:hyperlink r:id="rId30" w:history="1">
        <w:r w:rsidR="00BD709A">
          <w:rPr>
            <w:rStyle w:val="Hyperlink"/>
          </w:rPr>
          <w:t>http://www.voxeu.org/index.php?q=node/2786</w:t>
        </w:r>
      </w:hyperlink>
    </w:p>
    <w:p w:rsidR="00BD709A" w:rsidRDefault="00BD709A" w:rsidP="00BD709A">
      <w:proofErr w:type="gramStart"/>
      <w:r>
        <w:rPr>
          <w:rStyle w:val="TitleChar"/>
        </w:rPr>
        <w:t>A</w:t>
      </w:r>
      <w:r>
        <w:t xml:space="preserve"> comparatively </w:t>
      </w:r>
      <w:r>
        <w:rPr>
          <w:rStyle w:val="TitleChar"/>
        </w:rPr>
        <w:t>painless oil shock</w:t>
      </w:r>
      <w:r>
        <w:t>?</w:t>
      </w:r>
      <w:proofErr w:type="gramEnd"/>
      <w:r>
        <w:t xml:space="preserve"> But that still leaves us with a puzzle. </w:t>
      </w:r>
      <w:r>
        <w:rPr>
          <w:rStyle w:val="TitleChar"/>
          <w:highlight w:val="cyan"/>
        </w:rPr>
        <w:t>If</w:t>
      </w:r>
      <w:r>
        <w:rPr>
          <w:rStyle w:val="TitleChar"/>
        </w:rPr>
        <w:t xml:space="preserve"> supply </w:t>
      </w:r>
      <w:r>
        <w:rPr>
          <w:rStyle w:val="TitleChar"/>
          <w:highlight w:val="cyan"/>
        </w:rPr>
        <w:t>shocks were</w:t>
      </w:r>
      <w:r>
        <w:t xml:space="preserve"> </w:t>
      </w:r>
      <w:r>
        <w:rPr>
          <w:rStyle w:val="TitleChar"/>
          <w:highlight w:val="cyan"/>
        </w:rPr>
        <w:t>the</w:t>
      </w:r>
      <w:r>
        <w:t xml:space="preserve"> </w:t>
      </w:r>
      <w:r>
        <w:rPr>
          <w:rStyle w:val="TitleChar"/>
          <w:highlight w:val="cyan"/>
        </w:rPr>
        <w:t>key</w:t>
      </w:r>
      <w:r>
        <w:rPr>
          <w:highlight w:val="cyan"/>
        </w:rPr>
        <w:t xml:space="preserve"> </w:t>
      </w:r>
      <w:r>
        <w:rPr>
          <w:rStyle w:val="TitleChar"/>
          <w:highlight w:val="cyan"/>
        </w:rPr>
        <w:t>factor behind</w:t>
      </w:r>
      <w:r>
        <w:t xml:space="preserve"> the </w:t>
      </w:r>
      <w:r>
        <w:rPr>
          <w:rStyle w:val="TitleChar"/>
          <w:highlight w:val="cyan"/>
        </w:rPr>
        <w:t>poor</w:t>
      </w:r>
      <w:r>
        <w:rPr>
          <w:highlight w:val="cyan"/>
        </w:rPr>
        <w:t xml:space="preserve"> </w:t>
      </w:r>
      <w:r>
        <w:rPr>
          <w:rStyle w:val="TitleChar"/>
          <w:highlight w:val="cyan"/>
        </w:rPr>
        <w:t>macroeconomic outcomes of the</w:t>
      </w:r>
      <w:r>
        <w:t xml:space="preserve"> 19</w:t>
      </w:r>
      <w:r>
        <w:rPr>
          <w:rStyle w:val="TitleChar"/>
          <w:highlight w:val="cyan"/>
        </w:rPr>
        <w:t>70</w:t>
      </w:r>
      <w:r>
        <w:rPr>
          <w:highlight w:val="cyan"/>
        </w:rPr>
        <w:t>s</w:t>
      </w:r>
      <w:r>
        <w:t xml:space="preserve"> and early 1980s, </w:t>
      </w:r>
      <w:r>
        <w:rPr>
          <w:rStyle w:val="TitleChar"/>
          <w:highlight w:val="cyan"/>
        </w:rPr>
        <w:t>why didn’t the</w:t>
      </w:r>
      <w:r>
        <w:t xml:space="preserve"> most </w:t>
      </w:r>
      <w:r>
        <w:rPr>
          <w:rStyle w:val="TitleChar"/>
          <w:highlight w:val="cyan"/>
        </w:rPr>
        <w:t>recent run-up</w:t>
      </w:r>
      <w:r>
        <w:t xml:space="preserve"> in oil prices </w:t>
      </w:r>
      <w:r>
        <w:rPr>
          <w:rStyle w:val="TitleChar"/>
          <w:highlight w:val="cyan"/>
        </w:rPr>
        <w:t>have</w:t>
      </w:r>
      <w:r>
        <w:t xml:space="preserve"> </w:t>
      </w:r>
      <w:r>
        <w:rPr>
          <w:rStyle w:val="TitleChar"/>
          <w:highlight w:val="cyan"/>
        </w:rPr>
        <w:t>simila</w:t>
      </w:r>
      <w:r>
        <w:rPr>
          <w:rStyle w:val="TitleChar"/>
        </w:rPr>
        <w:t>r</w:t>
      </w:r>
      <w:r>
        <w:t xml:space="preserve">ly dramatic </w:t>
      </w:r>
      <w:r>
        <w:rPr>
          <w:rStyle w:val="TitleChar"/>
          <w:highlight w:val="cyan"/>
        </w:rPr>
        <w:t>effects</w:t>
      </w:r>
      <w:r>
        <w:t xml:space="preserve">? As has been documented by a number of </w:t>
      </w:r>
      <w:r>
        <w:lastRenderedPageBreak/>
        <w:t xml:space="preserve">authors – including Hooker (1996, 2002), </w:t>
      </w:r>
      <w:r w:rsidR="0040497E">
        <w:fldChar w:fldCharType="begin"/>
      </w:r>
      <w:r w:rsidR="0040497E">
        <w:instrText xml:space="preserve"> HYPERLINK "http://voxeu.org/index.php?q=node/63" \t "_blank" </w:instrText>
      </w:r>
      <w:r w:rsidR="0040497E">
        <w:fldChar w:fldCharType="separate"/>
      </w:r>
      <w:r>
        <w:rPr>
          <w:rStyle w:val="Hyperlink"/>
        </w:rPr>
        <w:t xml:space="preserve">Blanchard </w:t>
      </w:r>
      <w:r w:rsidR="0040497E">
        <w:rPr>
          <w:rStyle w:val="Hyperlink"/>
        </w:rPr>
        <w:fldChar w:fldCharType="end"/>
      </w:r>
      <w:r>
        <w:t xml:space="preserve">and </w:t>
      </w:r>
      <w:proofErr w:type="spellStart"/>
      <w:r>
        <w:t>Gali</w:t>
      </w:r>
      <w:proofErr w:type="spellEnd"/>
      <w:r>
        <w:t xml:space="preserve"> (2007), and </w:t>
      </w:r>
      <w:proofErr w:type="spellStart"/>
      <w:r>
        <w:t>Nordhaus</w:t>
      </w:r>
      <w:proofErr w:type="spellEnd"/>
      <w:r>
        <w:t xml:space="preserve"> (2007) – </w:t>
      </w:r>
      <w:r>
        <w:rPr>
          <w:rStyle w:val="TitleChar"/>
          <w:highlight w:val="cyan"/>
        </w:rPr>
        <w:t>oil shocks have had smaller macroeconomic effects since the</w:t>
      </w:r>
      <w:r>
        <w:rPr>
          <w:rStyle w:val="TitleChar"/>
        </w:rPr>
        <w:t xml:space="preserve"> early 19</w:t>
      </w:r>
      <w:r>
        <w:rPr>
          <w:rStyle w:val="TitleChar"/>
          <w:highlight w:val="cyan"/>
        </w:rPr>
        <w:t>80s</w:t>
      </w:r>
      <w:r>
        <w:t xml:space="preserve">. The basic </w:t>
      </w:r>
      <w:proofErr w:type="spellStart"/>
      <w:r>
        <w:t>stylised</w:t>
      </w:r>
      <w:proofErr w:type="spellEnd"/>
      <w:r>
        <w:t xml:space="preserve"> facts seem to be that </w:t>
      </w:r>
      <w:r>
        <w:rPr>
          <w:rStyle w:val="TitleChar"/>
          <w:highlight w:val="cyan"/>
        </w:rPr>
        <w:t>the</w:t>
      </w:r>
      <w:r>
        <w:rPr>
          <w:rStyle w:val="TitleChar"/>
        </w:rPr>
        <w:t xml:space="preserve"> positive </w:t>
      </w:r>
      <w:r>
        <w:rPr>
          <w:rStyle w:val="TitleChar"/>
          <w:highlight w:val="cyan"/>
        </w:rPr>
        <w:t>response of core inflation has diminished</w:t>
      </w:r>
      <w:r>
        <w:rPr>
          <w:rStyle w:val="TitleChar"/>
        </w:rPr>
        <w:t xml:space="preserve"> sharply over time and </w:t>
      </w:r>
      <w:r>
        <w:rPr>
          <w:rStyle w:val="TitleChar"/>
          <w:highlight w:val="cyan"/>
        </w:rPr>
        <w:t>the negative responses of output and employment have</w:t>
      </w:r>
      <w:r>
        <w:rPr>
          <w:rStyle w:val="TitleChar"/>
        </w:rPr>
        <w:t xml:space="preserve"> nearly </w:t>
      </w:r>
      <w:r>
        <w:rPr>
          <w:rStyle w:val="Emphasis"/>
          <w:highlight w:val="cyan"/>
        </w:rPr>
        <w:t>vanished</w:t>
      </w:r>
      <w:r>
        <w:t xml:space="preserve">. Why might that be? One reason is obvious. </w:t>
      </w:r>
      <w:r>
        <w:rPr>
          <w:rStyle w:val="TitleChar"/>
        </w:rPr>
        <w:t>Thanks largely to an array of market reactions to higher energy prices</w:t>
      </w:r>
      <w:r>
        <w:t xml:space="preserve"> after OPEC I and II, </w:t>
      </w:r>
      <w:r>
        <w:rPr>
          <w:rStyle w:val="TitleChar"/>
        </w:rPr>
        <w:t xml:space="preserve">the US and other </w:t>
      </w:r>
      <w:proofErr w:type="spellStart"/>
      <w:r>
        <w:rPr>
          <w:rStyle w:val="TitleChar"/>
          <w:highlight w:val="cyan"/>
        </w:rPr>
        <w:t>industrialised</w:t>
      </w:r>
      <w:proofErr w:type="spellEnd"/>
      <w:r>
        <w:rPr>
          <w:rStyle w:val="TitleChar"/>
          <w:highlight w:val="cyan"/>
        </w:rPr>
        <w:t xml:space="preserve"> countries are</w:t>
      </w:r>
      <w:r>
        <w:rPr>
          <w:rStyle w:val="TitleChar"/>
        </w:rPr>
        <w:t xml:space="preserve"> now </w:t>
      </w:r>
      <w:r>
        <w:rPr>
          <w:rStyle w:val="TitleChar"/>
          <w:highlight w:val="cyan"/>
        </w:rPr>
        <w:t>far less energy-intensive</w:t>
      </w:r>
      <w:r>
        <w:t xml:space="preserve"> than they were in 1973. In the case of the US, </w:t>
      </w:r>
      <w:r>
        <w:rPr>
          <w:rStyle w:val="TitleChar"/>
          <w:highlight w:val="cyan"/>
        </w:rPr>
        <w:t>the energy content of GDP</w:t>
      </w:r>
      <w:r>
        <w:t xml:space="preserve"> (measured as the number of BTUs consumed per dollar of real output) </w:t>
      </w:r>
      <w:r>
        <w:rPr>
          <w:rStyle w:val="TitleChar"/>
          <w:highlight w:val="cyan"/>
        </w:rPr>
        <w:t>has fallen dramatically</w:t>
      </w:r>
      <w:r>
        <w:t xml:space="preserve"> since 1973 and is now about half of what it was then. By itself, this halving of the US economy’s energy intensity would also halve the macroeconomic impacts of oil shocks, with the reductions roughly equal for prices and quantities. </w:t>
      </w:r>
    </w:p>
    <w:p w:rsidR="00BD709A" w:rsidRPr="00BD709A" w:rsidRDefault="00BD709A" w:rsidP="00BD709A"/>
    <w:p w:rsidR="00BD709A" w:rsidRPr="00BD709A" w:rsidRDefault="00BD709A" w:rsidP="00BD709A"/>
    <w:p w:rsidR="00BD709A" w:rsidRPr="00783C8A" w:rsidRDefault="00BD709A" w:rsidP="00BD709A">
      <w:pPr>
        <w:pStyle w:val="Heading2"/>
      </w:pPr>
      <w:r>
        <w:lastRenderedPageBreak/>
        <w:t>Solvency</w:t>
      </w:r>
    </w:p>
    <w:p w:rsidR="00BD709A" w:rsidRDefault="00BD709A" w:rsidP="00BD709A">
      <w:pPr>
        <w:pStyle w:val="Heading3"/>
      </w:pPr>
      <w:r>
        <w:lastRenderedPageBreak/>
        <w:t>SQ Solves</w:t>
      </w:r>
    </w:p>
    <w:p w:rsidR="00BD709A" w:rsidRPr="00D602E0" w:rsidRDefault="00BD709A" w:rsidP="00BD709A">
      <w:pPr>
        <w:pStyle w:val="Heading4"/>
      </w:pPr>
      <w:r>
        <w:t>OTEC is already coming – French companies are developing it</w:t>
      </w:r>
    </w:p>
    <w:p w:rsidR="00BD709A" w:rsidRPr="00D602E0" w:rsidRDefault="00BD709A" w:rsidP="00BD709A">
      <w:r>
        <w:t xml:space="preserve">Katia </w:t>
      </w:r>
      <w:proofErr w:type="spellStart"/>
      <w:r w:rsidRPr="00D602E0">
        <w:rPr>
          <w:rStyle w:val="StyleStyleBold12pt"/>
        </w:rPr>
        <w:t>Moskvitch</w:t>
      </w:r>
      <w:proofErr w:type="spellEnd"/>
      <w:r>
        <w:t>, science reporter, 4-11-</w:t>
      </w:r>
      <w:r w:rsidRPr="00D602E0">
        <w:rPr>
          <w:rStyle w:val="StyleStyleBold12pt"/>
        </w:rPr>
        <w:t>2014</w:t>
      </w:r>
      <w:r>
        <w:t xml:space="preserve">, “Tropical islands poised to benefit from ocean power,” </w:t>
      </w:r>
      <w:proofErr w:type="spellStart"/>
      <w:r>
        <w:t>SciDevNet</w:t>
      </w:r>
      <w:proofErr w:type="spellEnd"/>
      <w:r>
        <w:t xml:space="preserve">, </w:t>
      </w:r>
      <w:hyperlink r:id="rId31" w:history="1">
        <w:r w:rsidRPr="00AF3A1B">
          <w:rPr>
            <w:rStyle w:val="Hyperlink"/>
          </w:rPr>
          <w:t>http://m.scidev.net/asia-pacific/energy/news/tropical-islands-poised-to-benefit-from-ocean-power-1.html</w:t>
        </w:r>
      </w:hyperlink>
      <w:r>
        <w:t xml:space="preserve"> Accessed 4-22-2014</w:t>
      </w:r>
    </w:p>
    <w:p w:rsidR="00BD709A" w:rsidRPr="00D602E0" w:rsidRDefault="00BD709A" w:rsidP="00BD709A">
      <w:pPr>
        <w:rPr>
          <w:rStyle w:val="StyleBoldUnderline"/>
        </w:rPr>
      </w:pPr>
      <w:r>
        <w:t xml:space="preserve"> </w:t>
      </w:r>
      <w:r w:rsidRPr="00D602E0">
        <w:rPr>
          <w:rStyle w:val="StyleBoldUnderline"/>
        </w:rPr>
        <w:t>Island nations in the developing world are especially well placed to benefit from technology that exploits a new potential source of energy from sea water</w:t>
      </w:r>
      <w:r>
        <w:t>: ocean thermal energy conversion (</w:t>
      </w:r>
      <w:r w:rsidRPr="00D602E0">
        <w:rPr>
          <w:rStyle w:val="StyleBoldUnderline"/>
        </w:rPr>
        <w:t>OTEC)</w:t>
      </w:r>
      <w:r>
        <w:t xml:space="preserve">, </w:t>
      </w:r>
      <w:r w:rsidRPr="00D602E0">
        <w:rPr>
          <w:rStyle w:val="StyleBoldUnderline"/>
        </w:rPr>
        <w:t>experts have said</w:t>
      </w:r>
      <w:proofErr w:type="gramStart"/>
      <w:r w:rsidRPr="00D602E0">
        <w:rPr>
          <w:rStyle w:val="StyleBoldUnderline"/>
        </w:rPr>
        <w:t>.</w:t>
      </w:r>
      <w:r w:rsidRPr="00D602E0">
        <w:rPr>
          <w:rStyle w:val="StyleBoldUnderline"/>
          <w:sz w:val="12"/>
        </w:rPr>
        <w:t>¶</w:t>
      </w:r>
      <w:proofErr w:type="gramEnd"/>
      <w:r w:rsidRPr="00D602E0">
        <w:rPr>
          <w:sz w:val="12"/>
        </w:rPr>
        <w:t xml:space="preserve"> </w:t>
      </w:r>
      <w:r w:rsidRPr="00D602E0">
        <w:rPr>
          <w:rStyle w:val="StyleBoldUnderline"/>
        </w:rPr>
        <w:t>The technology uses sea water from the ocean depths to generate electricity, and various pilot projects are already under way in the developing world</w:t>
      </w:r>
      <w:r>
        <w:t>.</w:t>
      </w:r>
      <w:r w:rsidRPr="00D602E0">
        <w:rPr>
          <w:sz w:val="12"/>
        </w:rPr>
        <w:t xml:space="preserve">¶ </w:t>
      </w:r>
      <w:r>
        <w:t xml:space="preserve">For example, </w:t>
      </w:r>
      <w:r w:rsidRPr="00D602E0">
        <w:rPr>
          <w:rStyle w:val="StyleBoldUnderline"/>
        </w:rPr>
        <w:t xml:space="preserve">French </w:t>
      </w:r>
      <w:proofErr w:type="spellStart"/>
      <w:r w:rsidRPr="00D602E0">
        <w:rPr>
          <w:rStyle w:val="StyleBoldUnderline"/>
        </w:rPr>
        <w:t>defence</w:t>
      </w:r>
      <w:proofErr w:type="spellEnd"/>
      <w:r w:rsidRPr="00D602E0">
        <w:rPr>
          <w:rStyle w:val="StyleBoldUnderline"/>
        </w:rPr>
        <w:t xml:space="preserve"> firm DCNS Group aims to start building an OTEC plant on the Caribbean island of Martinique this year, to be completed by 2016</w:t>
      </w:r>
      <w:r>
        <w:t xml:space="preserve">. </w:t>
      </w:r>
      <w:r w:rsidRPr="00D602E0">
        <w:rPr>
          <w:rStyle w:val="StyleBoldUnderline"/>
        </w:rPr>
        <w:t>The company already has a prototype plant on Reunion in the Indian Ocean.</w:t>
      </w:r>
    </w:p>
    <w:p w:rsidR="00BD709A" w:rsidRDefault="00BD709A" w:rsidP="00BD709A"/>
    <w:p w:rsidR="00BD709A" w:rsidRPr="00D64DCC" w:rsidRDefault="00BD709A" w:rsidP="00BD709A">
      <w:pPr>
        <w:pStyle w:val="Heading3"/>
      </w:pPr>
      <w:r>
        <w:lastRenderedPageBreak/>
        <w:t>OTEC Fails</w:t>
      </w:r>
    </w:p>
    <w:p w:rsidR="00BD709A" w:rsidRDefault="00BD709A" w:rsidP="00BD709A">
      <w:pPr>
        <w:pStyle w:val="Heading4"/>
      </w:pPr>
      <w:r>
        <w:t>Storms and corrosion disrupt OTEC</w:t>
      </w:r>
    </w:p>
    <w:p w:rsidR="00BD709A" w:rsidRDefault="00BD709A" w:rsidP="00BD709A">
      <w:proofErr w:type="spellStart"/>
      <w:r>
        <w:t>Becca</w:t>
      </w:r>
      <w:proofErr w:type="spellEnd"/>
      <w:r>
        <w:t xml:space="preserve"> </w:t>
      </w:r>
      <w:r w:rsidRPr="00D64DCC">
        <w:rPr>
          <w:rStyle w:val="StyleStyleBold12pt"/>
        </w:rPr>
        <w:t>Friedman</w:t>
      </w:r>
      <w:r>
        <w:t xml:space="preserve">, Doctoral Student, Department of Government at Georgetown University, research associate at the CFR, March </w:t>
      </w:r>
      <w:r w:rsidRPr="00D64DCC">
        <w:rPr>
          <w:rStyle w:val="StyleStyleBold12pt"/>
        </w:rPr>
        <w:t>2014</w:t>
      </w:r>
      <w:r>
        <w:t>, “Examining the future of Ocean Thermal Energy Conversion,” Ocean Energy Council, http://www.oceanenergycouncil.com/examining-future-ocean-thermal-energy-conversion/</w:t>
      </w:r>
    </w:p>
    <w:p w:rsidR="00BD709A" w:rsidRDefault="00BD709A" w:rsidP="00BD709A">
      <w:r>
        <w:t xml:space="preserve">Moreover, </w:t>
      </w:r>
      <w:r w:rsidRPr="00006EC5">
        <w:rPr>
          <w:rStyle w:val="StyleBoldUnderline"/>
        </w:rPr>
        <w:t>OTEC is highly vulnerable to the elements in the marine environment. Big storms or a hurricane like Katrina could completely disrupt energy production by mangling the OTEC plants</w:t>
      </w:r>
      <w:r>
        <w:t xml:space="preserve">. </w:t>
      </w:r>
      <w:r w:rsidRPr="00006EC5">
        <w:rPr>
          <w:rStyle w:val="StyleBoldUnderline"/>
        </w:rPr>
        <w:t>Were a country completely dependent on oceanic energy, severe weather could be debilitating</w:t>
      </w:r>
      <w:r>
        <w:t xml:space="preserve">. In addition, </w:t>
      </w:r>
      <w:r w:rsidRPr="00006EC5">
        <w:rPr>
          <w:rStyle w:val="StyleBoldUnderline"/>
        </w:rPr>
        <w:t>there is a risk that the salt water surrounding an OTEC plant would cause the machinery to “rust or corrode” or “fill up with seaweed or mud</w:t>
      </w:r>
      <w:r>
        <w:t>,” according to a National Renewable Energy Laboratory spokesman.</w:t>
      </w:r>
    </w:p>
    <w:p w:rsidR="00BD709A" w:rsidRPr="00114729" w:rsidRDefault="00BD709A" w:rsidP="00BD709A">
      <w:pPr>
        <w:pStyle w:val="Heading4"/>
      </w:pPr>
      <w:r>
        <w:t>OTEC is infeasible</w:t>
      </w:r>
    </w:p>
    <w:p w:rsidR="00BD709A" w:rsidRDefault="00BD709A" w:rsidP="00BD709A">
      <w:r>
        <w:t xml:space="preserve">Katherine </w:t>
      </w:r>
      <w:r w:rsidRPr="00114729">
        <w:rPr>
          <w:rStyle w:val="StyleStyleBold12pt"/>
        </w:rPr>
        <w:t>Tweed</w:t>
      </w:r>
      <w:r>
        <w:t xml:space="preserve">, staff writer, </w:t>
      </w:r>
      <w:r w:rsidRPr="00114729">
        <w:rPr>
          <w:rStyle w:val="StyleStyleBold12pt"/>
        </w:rPr>
        <w:t>4-1</w:t>
      </w:r>
      <w:r>
        <w:t>-2014, “China Wants to Make a Splash in Ocean Energy,” Spectrum, http://spectrum.ieee.org/energywise/green-tech/geothermal-and-tidal/china-wants-to-make-a-splash-in-the-ocean-energy</w:t>
      </w:r>
    </w:p>
    <w:p w:rsidR="00BD709A" w:rsidRPr="00114729" w:rsidRDefault="00BD709A" w:rsidP="00BD709A">
      <w:pPr>
        <w:rPr>
          <w:rStyle w:val="StyleBoldUnderline"/>
        </w:rPr>
      </w:pPr>
      <w:r w:rsidRPr="00114729">
        <w:rPr>
          <w:rStyle w:val="StyleBoldUnderline"/>
        </w:rPr>
        <w:t>Despite the considerable investment, large-scale ocean power plants in any region have remained elusive. All tidal and wave technologies face considerable challenges, such as surviving in harsh, salty waters and being cost-competitive with other renewable energy options.</w:t>
      </w:r>
    </w:p>
    <w:p w:rsidR="00BD709A" w:rsidRDefault="00BD709A" w:rsidP="00BD709A"/>
    <w:p w:rsidR="00783C8A" w:rsidRDefault="00783C8A" w:rsidP="00783C8A">
      <w:pPr>
        <w:pStyle w:val="Heading2"/>
      </w:pPr>
      <w:r>
        <w:lastRenderedPageBreak/>
        <w:t>China CP</w:t>
      </w:r>
    </w:p>
    <w:p w:rsidR="00BD709A" w:rsidRDefault="00BD709A" w:rsidP="00BD709A">
      <w:pPr>
        <w:pStyle w:val="Heading3"/>
      </w:pPr>
      <w:r>
        <w:lastRenderedPageBreak/>
        <w:t>1NC China CP</w:t>
      </w:r>
    </w:p>
    <w:p w:rsidR="00BD709A" w:rsidRPr="00441658" w:rsidRDefault="00BD709A" w:rsidP="00BD709A">
      <w:pPr>
        <w:pStyle w:val="Heading4"/>
      </w:pPr>
      <w:r>
        <w:t>The People’s Republic of China should substantially increase its funding for the development and deployment of Ocean Thermal Energy Conversion systems.</w:t>
      </w:r>
    </w:p>
    <w:p w:rsidR="00BD709A" w:rsidRDefault="00BD709A" w:rsidP="00BD709A">
      <w:pPr>
        <w:pStyle w:val="Heading4"/>
      </w:pPr>
      <w:r>
        <w:t>China is pursuing OTEC – development in China is key to spread of the technology – solves co2 pollution</w:t>
      </w:r>
    </w:p>
    <w:p w:rsidR="00BD709A" w:rsidRDefault="00BD709A" w:rsidP="00BD709A">
      <w:r w:rsidRPr="00D602E0">
        <w:rPr>
          <w:rStyle w:val="StyleStyleBold12pt"/>
        </w:rPr>
        <w:t>NPR</w:t>
      </w:r>
      <w:r>
        <w:t>, 4-1-</w:t>
      </w:r>
      <w:r w:rsidRPr="00D602E0">
        <w:rPr>
          <w:rStyle w:val="StyleStyleBold12pt"/>
        </w:rPr>
        <w:t>2014</w:t>
      </w:r>
      <w:r>
        <w:t xml:space="preserve">, “China Bets On Harnessing The Ocean For Clean Energy,” </w:t>
      </w:r>
      <w:hyperlink r:id="rId32" w:history="1">
        <w:r w:rsidRPr="00AF3A1B">
          <w:rPr>
            <w:rStyle w:val="Hyperlink"/>
          </w:rPr>
          <w:t>http://kvpr.org/post/china-bets-harnessing-ocean-clean-energy</w:t>
        </w:r>
      </w:hyperlink>
      <w:r>
        <w:t xml:space="preserve"> Accessed 4-22-2014</w:t>
      </w:r>
    </w:p>
    <w:p w:rsidR="00BD709A" w:rsidRDefault="00BD709A" w:rsidP="00BD709A">
      <w:r w:rsidRPr="00D602E0">
        <w:rPr>
          <w:rStyle w:val="StyleBoldUnderline"/>
        </w:rPr>
        <w:t>China is chasing Europe’s lead and wants to capture the ocean’s waves and tides for clean and renewable energy</w:t>
      </w:r>
      <w:proofErr w:type="gramStart"/>
      <w:r w:rsidRPr="00D602E0">
        <w:rPr>
          <w:rStyle w:val="StyleBoldUnderline"/>
        </w:rPr>
        <w:t>.</w:t>
      </w:r>
      <w:r w:rsidRPr="00D602E0">
        <w:rPr>
          <w:rStyle w:val="StyleBoldUnderline"/>
          <w:sz w:val="12"/>
        </w:rPr>
        <w:t>¶</w:t>
      </w:r>
      <w:proofErr w:type="gramEnd"/>
      <w:r w:rsidRPr="00D602E0">
        <w:rPr>
          <w:sz w:val="12"/>
        </w:rPr>
        <w:t xml:space="preserve"> </w:t>
      </w:r>
      <w:r w:rsidRPr="00D602E0">
        <w:rPr>
          <w:rStyle w:val="StyleBoldUnderline"/>
        </w:rPr>
        <w:t>The country is investing large amounts of money and entering into ventures with Lockheed Martin and partnering with the Netherlands to develop various tidal power projects</w:t>
      </w:r>
      <w:r>
        <w:t>.</w:t>
      </w:r>
      <w:r w:rsidRPr="00D602E0">
        <w:rPr>
          <w:sz w:val="12"/>
        </w:rPr>
        <w:t xml:space="preserve">¶ </w:t>
      </w:r>
      <w:r w:rsidRPr="00D602E0">
        <w:rPr>
          <w:rStyle w:val="StyleBoldUnderline"/>
        </w:rPr>
        <w:t>China has 11,000 miles of coastline and, if it becomes affordable, harnessing the sea could be the key to reducing pollution and advancing the renewable energy sector</w:t>
      </w:r>
      <w:r>
        <w:t xml:space="preserve"> in Asia and elsewhere.</w:t>
      </w:r>
    </w:p>
    <w:p w:rsidR="00BD709A" w:rsidRPr="00BD709A" w:rsidRDefault="00BD709A" w:rsidP="00BD709A"/>
    <w:p w:rsidR="00783C8A" w:rsidRDefault="00783C8A" w:rsidP="00783C8A">
      <w:pPr>
        <w:pStyle w:val="Heading3"/>
      </w:pPr>
      <w:r>
        <w:lastRenderedPageBreak/>
        <w:t>China Solves</w:t>
      </w:r>
    </w:p>
    <w:p w:rsidR="00783C8A" w:rsidRDefault="00783C8A" w:rsidP="00783C8A">
      <w:pPr>
        <w:pStyle w:val="Heading4"/>
      </w:pPr>
      <w:r>
        <w:t>China is already developing the technology</w:t>
      </w:r>
    </w:p>
    <w:p w:rsidR="00783C8A" w:rsidRDefault="00783C8A" w:rsidP="00783C8A">
      <w:r>
        <w:t xml:space="preserve">Katherine </w:t>
      </w:r>
      <w:r w:rsidRPr="00114729">
        <w:rPr>
          <w:rStyle w:val="StyleStyleBold12pt"/>
        </w:rPr>
        <w:t>Tweed</w:t>
      </w:r>
      <w:r>
        <w:t xml:space="preserve">, staff writer, </w:t>
      </w:r>
      <w:r w:rsidRPr="00114729">
        <w:rPr>
          <w:rStyle w:val="StyleStyleBold12pt"/>
        </w:rPr>
        <w:t>4-1</w:t>
      </w:r>
      <w:r>
        <w:t>-2014, “China Wants to Make a Splash in Ocean Energy,” Spectrum, http://spectrum.ieee.org/energywise/green-tech/geothermal-and-tidal/china-wants-to-make-a-splash-in-the-ocean-energy</w:t>
      </w:r>
    </w:p>
    <w:p w:rsidR="00783C8A" w:rsidRDefault="00783C8A" w:rsidP="00783C8A">
      <w:r w:rsidRPr="00114729">
        <w:rPr>
          <w:rStyle w:val="StyleBoldUnderline"/>
        </w:rPr>
        <w:t>China is increasing spending on tidal power</w:t>
      </w:r>
      <w:r>
        <w:t xml:space="preserve">, according to the Wall St. Journal and </w:t>
      </w:r>
      <w:r w:rsidRPr="00114729">
        <w:rPr>
          <w:rStyle w:val="StyleBoldUnderline"/>
        </w:rPr>
        <w:t>its largest project could outmatch any planned development in Europe</w:t>
      </w:r>
      <w:r>
        <w:t xml:space="preserve">. Currently, the UK is the leader in marine power, with a goal of 2000 megawatts installed by 2020. </w:t>
      </w:r>
      <w:r w:rsidRPr="00114729">
        <w:rPr>
          <w:sz w:val="12"/>
        </w:rPr>
        <w:t xml:space="preserve">¶ </w:t>
      </w:r>
      <w:proofErr w:type="gramStart"/>
      <w:r>
        <w:t>The</w:t>
      </w:r>
      <w:proofErr w:type="gramEnd"/>
      <w:r>
        <w:t xml:space="preserve"> largest potential project in China is a US $30 billion tidal wall that could have an installed power base of about a </w:t>
      </w:r>
      <w:proofErr w:type="spellStart"/>
      <w:r>
        <w:t>gigawatt</w:t>
      </w:r>
      <w:proofErr w:type="spellEnd"/>
      <w:r>
        <w:t xml:space="preserve">. The dam-like structure has turbines with curved blades that allow marine life to swim through while harnessing the energy in the water. </w:t>
      </w:r>
      <w:r w:rsidRPr="00114729">
        <w:rPr>
          <w:rStyle w:val="StyleBoldUnderline"/>
        </w:rPr>
        <w:t>The project has domestic and international backing</w:t>
      </w:r>
      <w:r>
        <w:t>, including from the Dutch government and eight Dutch companies, according to the Wall St. Journal</w:t>
      </w:r>
      <w:proofErr w:type="gramStart"/>
      <w:r>
        <w:t>.</w:t>
      </w:r>
      <w:r w:rsidRPr="00114729">
        <w:rPr>
          <w:sz w:val="12"/>
        </w:rPr>
        <w:t>¶</w:t>
      </w:r>
      <w:proofErr w:type="gramEnd"/>
      <w:r w:rsidRPr="00114729">
        <w:rPr>
          <w:sz w:val="12"/>
        </w:rPr>
        <w:t xml:space="preserve"> </w:t>
      </w:r>
      <w:r>
        <w:t>Beijing has provided about $3 million for feasibility studies for the tidal wall, but the full project wouldn’t be built for at least a decade. The turbine wall would run perpendicular to the coast and then extend out in a T-shape, covering 30 kilometers. (Tidal currents on run parallel to China's coast.)</w:t>
      </w:r>
      <w:r w:rsidRPr="00114729">
        <w:rPr>
          <w:sz w:val="12"/>
        </w:rPr>
        <w:t xml:space="preserve">¶ </w:t>
      </w:r>
      <w:proofErr w:type="gramStart"/>
      <w:r>
        <w:t>But</w:t>
      </w:r>
      <w:proofErr w:type="gramEnd"/>
      <w:r>
        <w:t xml:space="preserve"> </w:t>
      </w:r>
      <w:r w:rsidRPr="00114729">
        <w:rPr>
          <w:rStyle w:val="StyleBoldUnderline"/>
        </w:rPr>
        <w:t>there are other projects in the works. International firms, such as Lockheed Martin, are also entering joint ventures in China in the ocean power market</w:t>
      </w:r>
      <w:r>
        <w:t>. Lockheed Martin is developing a 10-megawatt ocean thermal energy conversion (OTEC) facility off the coast of southern China that is expected to cost US $300 to $500 million.</w:t>
      </w:r>
    </w:p>
    <w:p w:rsidR="00BD709A" w:rsidRDefault="00BD709A" w:rsidP="00BD709A">
      <w:pPr>
        <w:pStyle w:val="Heading2"/>
      </w:pPr>
      <w:r>
        <w:lastRenderedPageBreak/>
        <w:t>Politics Link</w:t>
      </w:r>
    </w:p>
    <w:p w:rsidR="00D64DCC" w:rsidRDefault="00D64DCC" w:rsidP="00D64DCC">
      <w:pPr>
        <w:pStyle w:val="Heading3"/>
      </w:pPr>
      <w:r>
        <w:lastRenderedPageBreak/>
        <w:t>OTEC Unpopular</w:t>
      </w:r>
    </w:p>
    <w:p w:rsidR="00D64DCC" w:rsidRPr="00D64DCC" w:rsidRDefault="00D64DCC" w:rsidP="00D64DCC">
      <w:pPr>
        <w:pStyle w:val="Heading4"/>
      </w:pPr>
      <w:r>
        <w:t>OTEC is unpopular</w:t>
      </w:r>
    </w:p>
    <w:p w:rsidR="00D64DCC" w:rsidRDefault="00D64DCC" w:rsidP="00D64DCC">
      <w:proofErr w:type="spellStart"/>
      <w:r>
        <w:t>Becca</w:t>
      </w:r>
      <w:proofErr w:type="spellEnd"/>
      <w:r>
        <w:t xml:space="preserve"> </w:t>
      </w:r>
      <w:r w:rsidRPr="00D64DCC">
        <w:rPr>
          <w:rStyle w:val="StyleStyleBold12pt"/>
        </w:rPr>
        <w:t>Friedman</w:t>
      </w:r>
      <w:r>
        <w:t xml:space="preserve">, Doctoral Student, Department of Government at Georgetown University, research associate at the CFR, March </w:t>
      </w:r>
      <w:r w:rsidRPr="00D64DCC">
        <w:rPr>
          <w:rStyle w:val="StyleStyleBold12pt"/>
        </w:rPr>
        <w:t>2014</w:t>
      </w:r>
      <w:r>
        <w:t>, “Examining the future of Ocean Thermal Energy Conversion,” Ocean Energy Council, http://www.oceanenergycouncil.com/examining-future-ocean-thermal-energy-conversion/</w:t>
      </w:r>
    </w:p>
    <w:p w:rsidR="00D64DCC" w:rsidRDefault="00D64DCC" w:rsidP="00D64DCC">
      <w:r>
        <w:t xml:space="preserve">Even environmentalists have impeded OTEC’s development. According to Penney, </w:t>
      </w:r>
      <w:r w:rsidRPr="00006EC5">
        <w:rPr>
          <w:rStyle w:val="StyleBoldUnderline"/>
        </w:rPr>
        <w:t>people do not want to see OTEC plants when they look at the ocean. When they see a disruption of the pristine marine landscape, they think pollution</w:t>
      </w:r>
      <w:proofErr w:type="gramStart"/>
      <w:r w:rsidRPr="00006EC5">
        <w:rPr>
          <w:rStyle w:val="StyleBoldUnderline"/>
        </w:rPr>
        <w:t>.</w:t>
      </w:r>
      <w:r w:rsidRPr="00D64DCC">
        <w:rPr>
          <w:rStyle w:val="StyleBoldUnderline"/>
          <w:sz w:val="12"/>
        </w:rPr>
        <w:t>¶</w:t>
      </w:r>
      <w:proofErr w:type="gramEnd"/>
      <w:r w:rsidRPr="00D64DCC">
        <w:rPr>
          <w:sz w:val="12"/>
        </w:rPr>
        <w:t xml:space="preserve"> </w:t>
      </w:r>
      <w:r w:rsidRPr="00006EC5">
        <w:t>Given the risks, costs, and uncertain popularity of OTEC,</w:t>
      </w:r>
      <w:r w:rsidRPr="00006EC5">
        <w:rPr>
          <w:rStyle w:val="StyleBoldUnderline"/>
        </w:rPr>
        <w:t xml:space="preserve"> it seems unlikely that federal support for OTEC is forthcoming</w:t>
      </w:r>
      <w:r>
        <w:t xml:space="preserve">. Jim Anderson, co-founder of Sea Solar Power Inc., a company specializing in OTEC technology, told the HPR, “Years ago in the ’80s, </w:t>
      </w:r>
      <w:r w:rsidRPr="00006EC5">
        <w:rPr>
          <w:rStyle w:val="StyleBoldUnderline"/>
        </w:rPr>
        <w:t>there was a small [governmental] program for OTEC and it was abandoned…</w:t>
      </w:r>
      <w:r w:rsidRPr="00D64DCC">
        <w:t>That philosophy has carried forth to this day. There are a few people in the Department of Energy who have blocked government funding for this. It’s not the Democrats, not the Republicans. It’s a bureaucratic issue.”¶</w:t>
      </w:r>
      <w:r w:rsidRPr="00D64DCC">
        <w:rPr>
          <w:sz w:val="12"/>
        </w:rPr>
        <w:t xml:space="preserve"> </w:t>
      </w:r>
      <w:r>
        <w:t xml:space="preserve">OTEC is not completely off the government’s radar, however. This past year, for the first time in a decade, </w:t>
      </w:r>
      <w:r w:rsidRPr="00D64DCC">
        <w:rPr>
          <w:rStyle w:val="StyleBoldUnderline"/>
        </w:rPr>
        <w:t>Congress debated reviving the oceanic energy program in the energy bill, although the proposal was ultimately defeated</w:t>
      </w:r>
      <w:r>
        <w:t xml:space="preserve">. OTEC even enjoys some support on a state level. Hawaii ’s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t>Oregon ,</w:t>
      </w:r>
      <w:proofErr w:type="gramEnd"/>
      <w:r>
        <w:t xml:space="preserve"> respectively.</w:t>
      </w:r>
    </w:p>
    <w:p w:rsidR="00783C8A" w:rsidRDefault="00783C8A" w:rsidP="00783C8A">
      <w:pPr>
        <w:pStyle w:val="Heading3"/>
      </w:pPr>
      <w:r>
        <w:lastRenderedPageBreak/>
        <w:t>OTEC Hurts Bio-D</w:t>
      </w:r>
    </w:p>
    <w:p w:rsidR="00783C8A" w:rsidRDefault="00783C8A" w:rsidP="00783C8A">
      <w:pPr>
        <w:pStyle w:val="Heading4"/>
      </w:pPr>
      <w:r>
        <w:t>OTEC harms ocean bio-d</w:t>
      </w:r>
    </w:p>
    <w:p w:rsidR="00783C8A" w:rsidRPr="0084033E" w:rsidRDefault="00783C8A" w:rsidP="00783C8A">
      <w:r>
        <w:t xml:space="preserve">Jason </w:t>
      </w:r>
      <w:r w:rsidRPr="0084033E">
        <w:rPr>
          <w:rStyle w:val="StyleStyleBold12pt"/>
        </w:rPr>
        <w:t>Bellini</w:t>
      </w:r>
      <w:r>
        <w:t xml:space="preserve">, WSJ reporter, </w:t>
      </w:r>
      <w:r w:rsidRPr="0084033E">
        <w:rPr>
          <w:rStyle w:val="StyleStyleBold12pt"/>
        </w:rPr>
        <w:t>and</w:t>
      </w:r>
      <w:r>
        <w:t xml:space="preserve"> Robin </w:t>
      </w:r>
      <w:r w:rsidRPr="0084033E">
        <w:rPr>
          <w:rStyle w:val="StyleStyleBold12pt"/>
        </w:rPr>
        <w:t>Young</w:t>
      </w:r>
      <w:r>
        <w:t>, reporter for Here &amp; Now</w:t>
      </w:r>
      <w:r w:rsidRPr="00E01777">
        <w:t>, 4-1-</w:t>
      </w:r>
      <w:r w:rsidRPr="00E01777">
        <w:rPr>
          <w:rStyle w:val="StyleStyleBold12pt"/>
        </w:rPr>
        <w:t>2014</w:t>
      </w:r>
      <w:r>
        <w:t>, “China Bets On Harnessing The Ocean For Clean Energy,” Wyoming Public Media, http://wyomingpublicmedia.org/post/china-bets-harnessing-ocean-clean-energy</w:t>
      </w:r>
    </w:p>
    <w:p w:rsidR="00783C8A" w:rsidRDefault="00783C8A" w:rsidP="00783C8A">
      <w:r>
        <w:t xml:space="preserve">YOUNG: Right. Here, you know, </w:t>
      </w:r>
      <w:r w:rsidRPr="0084033E">
        <w:rPr>
          <w:rStyle w:val="StyleBoldUnderline"/>
        </w:rPr>
        <w:t>what's the downside? Won't turbines,</w:t>
      </w:r>
      <w:r>
        <w:t xml:space="preserve"> for instance, </w:t>
      </w:r>
      <w:r w:rsidRPr="0084033E">
        <w:rPr>
          <w:rStyle w:val="StyleBoldUnderline"/>
        </w:rPr>
        <w:t>warm the already warming waters?</w:t>
      </w:r>
      <w:r>
        <w:t xml:space="preserve"> I mean, what's the - what is the thinking about the downside to this harnessing the ocean</w:t>
      </w:r>
      <w:proofErr w:type="gramStart"/>
      <w:r>
        <w:t>?</w:t>
      </w:r>
      <w:r w:rsidRPr="0084033E">
        <w:rPr>
          <w:sz w:val="12"/>
        </w:rPr>
        <w:t>¶</w:t>
      </w:r>
      <w:proofErr w:type="gramEnd"/>
      <w:r w:rsidRPr="0084033E">
        <w:rPr>
          <w:sz w:val="12"/>
        </w:rPr>
        <w:t xml:space="preserve"> </w:t>
      </w:r>
      <w:r>
        <w:t xml:space="preserve">BELLINI: Well, really, the biggest downside of it all is that it's so speculative, and it hasn't been brought to scale. And so it's hard enough that any of this is really going to work, and whether it will be affordable long term. But China's got the money to give this stuff a try. You know, one of the projects they've got under study right now, again, is that tidal power wall. And </w:t>
      </w:r>
      <w:r w:rsidRPr="0084033E">
        <w:rPr>
          <w:rStyle w:val="StyleBoldUnderline"/>
        </w:rPr>
        <w:t>one of the disadvantages is that it could hurt the wildlife</w:t>
      </w:r>
      <w:proofErr w:type="gramStart"/>
      <w:r w:rsidRPr="0084033E">
        <w:rPr>
          <w:rStyle w:val="StyleBoldUnderline"/>
        </w:rPr>
        <w:t>.</w:t>
      </w:r>
      <w:r w:rsidRPr="0084033E">
        <w:rPr>
          <w:rStyle w:val="StyleBoldUnderline"/>
          <w:sz w:val="12"/>
        </w:rPr>
        <w:t>¶</w:t>
      </w:r>
      <w:proofErr w:type="gramEnd"/>
      <w:r w:rsidRPr="0084033E">
        <w:rPr>
          <w:sz w:val="12"/>
        </w:rPr>
        <w:t xml:space="preserve"> </w:t>
      </w:r>
      <w:r w:rsidRPr="0084033E">
        <w:t>You know</w:t>
      </w:r>
      <w:r>
        <w:t xml:space="preserve">, you're really - you know, </w:t>
      </w:r>
      <w:r w:rsidRPr="0084033E">
        <w:rPr>
          <w:rStyle w:val="StyleBoldUnderline"/>
        </w:rPr>
        <w:t>the 20-mile wall, you can really tamper with things</w:t>
      </w:r>
      <w:r>
        <w:t xml:space="preserve">. </w:t>
      </w:r>
      <w:r w:rsidRPr="0084033E">
        <w:rPr>
          <w:rStyle w:val="StyleBoldUnderline"/>
        </w:rPr>
        <w:t>They're trying to, you know, mitigate that by creating blades that would allow fish and eels and other sea life to go through. But there could be unintended consequences when you're building something so large through nature</w:t>
      </w:r>
      <w:r>
        <w:t xml:space="preserve">. But the upside of that is that if it works, it could produce as much electricity as 2 1/2 large nuclear reactors. Expensive, but that would be pretty exciting. </w:t>
      </w:r>
    </w:p>
    <w:p w:rsidR="00783C8A" w:rsidRPr="00391C1A" w:rsidRDefault="00783C8A" w:rsidP="00783C8A">
      <w:r>
        <w:t xml:space="preserve"> </w:t>
      </w:r>
    </w:p>
    <w:p w:rsidR="00783C8A" w:rsidRDefault="00783C8A" w:rsidP="00D64DCC"/>
    <w:sectPr w:rsidR="00783C8A">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0EFE" w:rsidRDefault="00C10EFE" w:rsidP="005F5576">
      <w:r>
        <w:separator/>
      </w:r>
    </w:p>
  </w:endnote>
  <w:endnote w:type="continuationSeparator" w:id="0">
    <w:p w:rsidR="00C10EFE" w:rsidRDefault="00C10EF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0EFE" w:rsidRDefault="00C10EFE" w:rsidP="005F5576">
      <w:r>
        <w:separator/>
      </w:r>
    </w:p>
  </w:footnote>
  <w:footnote w:type="continuationSeparator" w:id="0">
    <w:p w:rsidR="00C10EFE" w:rsidRDefault="00C10EFE" w:rsidP="005F5576">
      <w:r>
        <w:continuationSeparator/>
      </w:r>
    </w:p>
  </w:footnote>
  <w:footnote w:id="1">
    <w:p w:rsidR="00BD709A" w:rsidRDefault="00BD709A" w:rsidP="00BD709A">
      <w:pPr>
        <w:pStyle w:val="FootnoteText"/>
      </w:pPr>
      <w:r>
        <w:rPr>
          <w:rStyle w:val="FootnoteReference"/>
          <w:rFonts w:eastAsia="Calibri"/>
        </w:rPr>
        <w:footnoteRef/>
      </w:r>
      <w:r>
        <w:t xml:space="preserve"> For a full analysis of the when and how oil dependence leaves states vulnerable to coercion, see Rosemary A. </w:t>
      </w:r>
      <w:proofErr w:type="spellStart"/>
      <w:r>
        <w:t>Kelanic</w:t>
      </w:r>
      <w:proofErr w:type="spellEnd"/>
      <w:r>
        <w:t>, “Black Gold and Blackmail: The Politics of International Oil Coercion” (PhD dissertation, University of Chicago, 2011).</w:t>
      </w:r>
    </w:p>
  </w:footnote>
  <w:footnote w:id="2">
    <w:p w:rsidR="00BD709A" w:rsidRDefault="00BD709A" w:rsidP="00BD709A">
      <w:pPr>
        <w:pStyle w:val="FootnoteText"/>
      </w:pPr>
      <w:r>
        <w:rPr>
          <w:rStyle w:val="FootnoteReference"/>
          <w:rFonts w:eastAsia="Calibri"/>
        </w:rPr>
        <w:footnoteRef/>
      </w:r>
      <w:r>
        <w:t xml:space="preserve"> For important exceptions, see </w:t>
      </w:r>
      <w:proofErr w:type="spellStart"/>
      <w:r>
        <w:t>Kelanic</w:t>
      </w:r>
      <w:proofErr w:type="spellEnd"/>
      <w:r>
        <w:t xml:space="preserve">, “Black Gold and Blackmail.” </w:t>
      </w:r>
    </w:p>
  </w:footnote>
  <w:footnote w:id="3">
    <w:p w:rsidR="00BD709A" w:rsidRDefault="00BD709A" w:rsidP="00BD709A">
      <w:pPr>
        <w:pStyle w:val="FootnoteText"/>
      </w:pPr>
      <w:r>
        <w:rPr>
          <w:rStyle w:val="FootnoteReference"/>
          <w:rFonts w:eastAsia="Calibri"/>
        </w:rPr>
        <w:footnoteRef/>
      </w:r>
      <w:r>
        <w:t xml:space="preserve"> </w:t>
      </w:r>
      <w:proofErr w:type="gramStart"/>
      <w:r>
        <w:t xml:space="preserve">Jerome B. Cohen, </w:t>
      </w:r>
      <w:r>
        <w:rPr>
          <w:i/>
        </w:rPr>
        <w:t>Japan’s Economy in War and Reconstruction</w:t>
      </w:r>
      <w:r>
        <w:t xml:space="preserve"> (Minneapolis: University of Minnesota, 1949).</w:t>
      </w:r>
      <w:proofErr w:type="gramEnd"/>
      <w:r>
        <w:t xml:space="preserve"> </w:t>
      </w:r>
    </w:p>
  </w:footnote>
  <w:footnote w:id="4">
    <w:p w:rsidR="00BD709A" w:rsidRDefault="00BD709A" w:rsidP="00BD709A">
      <w:pPr>
        <w:pStyle w:val="FootnoteText"/>
      </w:pPr>
      <w:r>
        <w:rPr>
          <w:rStyle w:val="FootnoteReference"/>
          <w:rFonts w:eastAsia="Calibri"/>
        </w:rPr>
        <w:footnoteRef/>
      </w:r>
      <w:r>
        <w:t xml:space="preserve"> On the security dilemma see Robert Jervis, “Cooperation Under the Security Dilemma,” </w:t>
      </w:r>
      <w:r>
        <w:rPr>
          <w:i/>
        </w:rPr>
        <w:t>World Politics</w:t>
      </w:r>
      <w:r>
        <w:t xml:space="preserve">, Vol. 30, No. 2 (January 1978), pp. 167-214; and Charles L. Glaser, “The Security Dilemma Revisited,” </w:t>
      </w:r>
      <w:r>
        <w:rPr>
          <w:i/>
        </w:rPr>
        <w:t>World Politics</w:t>
      </w:r>
      <w:r>
        <w:t>, Vol. 50, No. 1 (October 1997), pp. 171-201.</w:t>
      </w:r>
    </w:p>
  </w:footnote>
  <w:footnote w:id="5">
    <w:p w:rsidR="00BD709A" w:rsidRDefault="00BD709A" w:rsidP="00BD709A">
      <w:pPr>
        <w:pStyle w:val="FootnoteText"/>
      </w:pPr>
      <w:r>
        <w:rPr>
          <w:rStyle w:val="FootnoteReference"/>
          <w:rFonts w:eastAsia="Calibri"/>
        </w:rPr>
        <w:footnoteRef/>
      </w:r>
      <w:r>
        <w:t xml:space="preserve"> In terms of bargaining theory, see Robert Powell, </w:t>
      </w:r>
      <w:r>
        <w:rPr>
          <w:i/>
        </w:rPr>
        <w:t>Bargaining in the Shadow of Power</w:t>
      </w:r>
      <w:r>
        <w:t xml:space="preserve"> (Princeton: Princeton University Press, 1999), </w:t>
      </w:r>
      <w:proofErr w:type="spellStart"/>
      <w:proofErr w:type="gramStart"/>
      <w:r>
        <w:t>Chp</w:t>
      </w:r>
      <w:proofErr w:type="spellEnd"/>
      <w:proofErr w:type="gramEnd"/>
      <w:r>
        <w:t>. 3.</w:t>
      </w:r>
    </w:p>
  </w:footnote>
  <w:footnote w:id="6">
    <w:p w:rsidR="00BD709A" w:rsidRDefault="00BD709A" w:rsidP="00BD709A">
      <w:pPr>
        <w:pStyle w:val="FootnoteText"/>
      </w:pPr>
      <w:r>
        <w:rPr>
          <w:rStyle w:val="FootnoteReference"/>
          <w:rFonts w:eastAsia="Calibri"/>
        </w:rPr>
        <w:footnoteRef/>
      </w:r>
      <w:r>
        <w:t xml:space="preserve"> For a generally skeptical analysis of the standard resource war arguments see David G. Victor, “What Resource Wars,” </w:t>
      </w:r>
      <w:r>
        <w:rPr>
          <w:i/>
        </w:rPr>
        <w:t>The National Interest</w:t>
      </w:r>
      <w:r>
        <w:t xml:space="preserve"> (November/December 2007). </w:t>
      </w:r>
    </w:p>
  </w:footnote>
  <w:footnote w:id="7">
    <w:p w:rsidR="00BD709A" w:rsidRDefault="00BD709A" w:rsidP="00BD709A">
      <w:pPr>
        <w:pStyle w:val="FootnoteText"/>
      </w:pPr>
      <w:r>
        <w:rPr>
          <w:rStyle w:val="FootnoteReference"/>
        </w:rPr>
        <w:footnoteRef/>
      </w:r>
      <w:r>
        <w:t xml:space="preserve"> For related points, see Shaffer, </w:t>
      </w:r>
      <w:r>
        <w:rPr>
          <w:i/>
        </w:rPr>
        <w:t>Energy Politics</w:t>
      </w:r>
      <w:r>
        <w:t>, pp. 67-70, who identifies additional examples that I do not address, including the Spratly Islands in the South China Sea and the Arctic Circle.</w:t>
      </w:r>
    </w:p>
  </w:footnote>
  <w:footnote w:id="8">
    <w:p w:rsidR="00BD709A" w:rsidRDefault="00BD709A" w:rsidP="00BD709A">
      <w:pPr>
        <w:pStyle w:val="FootnoteText"/>
      </w:pPr>
      <w:r>
        <w:rPr>
          <w:rStyle w:val="FootnoteReference"/>
        </w:rPr>
        <w:footnoteRef/>
      </w:r>
      <w:r>
        <w:t xml:space="preserve"> Still another path is for a state to intervene in an energy-driven conflict to protect its access to oil; this is an example of how various mechanisms could overlap with each other. </w:t>
      </w:r>
    </w:p>
  </w:footnote>
  <w:footnote w:id="9">
    <w:p w:rsidR="00BD709A" w:rsidRDefault="00BD709A" w:rsidP="00BD709A">
      <w:pPr>
        <w:pStyle w:val="FootnoteText"/>
      </w:pPr>
      <w:r>
        <w:rPr>
          <w:rStyle w:val="FootnoteReference"/>
        </w:rPr>
        <w:footnoteRef/>
      </w:r>
      <w:r>
        <w:t xml:space="preserve"> This can be understood as a form of alliance entrapment; see Glenn H. Snyder, “The Security Dilemma in Alliance Politics,” </w:t>
      </w:r>
      <w:r>
        <w:rPr>
          <w:i/>
        </w:rPr>
        <w:t>World Politics</w:t>
      </w:r>
      <w:r>
        <w:t>, Vol. 36, No. 4 (July 1984), pp. 461-495.</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97E" w:rsidRPr="0040497E" w:rsidRDefault="0040497E">
    <w:pPr>
      <w:pStyle w:val="Header"/>
      <w:rPr>
        <w:b/>
        <w:sz w:val="28"/>
        <w:szCs w:val="28"/>
      </w:rPr>
    </w:pPr>
    <w:r w:rsidRPr="0040497E">
      <w:rPr>
        <w:b/>
        <w:sz w:val="40"/>
        <w:szCs w:val="40"/>
      </w:rPr>
      <w:t>WSDI 2014</w:t>
    </w:r>
    <w:r w:rsidRPr="0040497E">
      <w:rPr>
        <w:b/>
      </w:rPr>
      <w:tab/>
    </w:r>
    <w:r w:rsidRPr="0040497E">
      <w:rPr>
        <w:b/>
      </w:rPr>
      <w:tab/>
    </w:r>
    <w:r w:rsidRPr="0040497E">
      <w:rPr>
        <w:b/>
        <w:sz w:val="28"/>
        <w:szCs w:val="28"/>
      </w:rPr>
      <w:t xml:space="preserve">OTEC </w:t>
    </w:r>
    <w:proofErr w:type="spellStart"/>
    <w:r w:rsidRPr="0040497E">
      <w:rPr>
        <w:b/>
        <w:sz w:val="28"/>
        <w:szCs w:val="28"/>
      </w:rPr>
      <w:t>Aff</w:t>
    </w:r>
    <w:proofErr w:type="spellEnd"/>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EC5"/>
    <w:rsid w:val="000022F2"/>
    <w:rsid w:val="0000459F"/>
    <w:rsid w:val="00004EB4"/>
    <w:rsid w:val="00006EC5"/>
    <w:rsid w:val="0002196C"/>
    <w:rsid w:val="00021F29"/>
    <w:rsid w:val="00027EED"/>
    <w:rsid w:val="0003041D"/>
    <w:rsid w:val="00033028"/>
    <w:rsid w:val="00035D07"/>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169E"/>
    <w:rsid w:val="000E41A3"/>
    <w:rsid w:val="000F2A4D"/>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27EC"/>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3483"/>
    <w:rsid w:val="003F47AE"/>
    <w:rsid w:val="00403971"/>
    <w:rsid w:val="0040497E"/>
    <w:rsid w:val="00407386"/>
    <w:rsid w:val="004138EF"/>
    <w:rsid w:val="004319DE"/>
    <w:rsid w:val="00435232"/>
    <w:rsid w:val="004400EA"/>
    <w:rsid w:val="00441658"/>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36A7"/>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95696"/>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3C8A"/>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0920"/>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38C7"/>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81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D709A"/>
    <w:rsid w:val="00BE2408"/>
    <w:rsid w:val="00BE3EC6"/>
    <w:rsid w:val="00BE5BEB"/>
    <w:rsid w:val="00BE6528"/>
    <w:rsid w:val="00C0087A"/>
    <w:rsid w:val="00C05F9D"/>
    <w:rsid w:val="00C10EFE"/>
    <w:rsid w:val="00C270E9"/>
    <w:rsid w:val="00C27212"/>
    <w:rsid w:val="00C34185"/>
    <w:rsid w:val="00C36787"/>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47F3"/>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4DCC"/>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63A9"/>
    <w:rsid w:val="00E674DB"/>
    <w:rsid w:val="00E70912"/>
    <w:rsid w:val="00E75F28"/>
    <w:rsid w:val="00E90AA6"/>
    <w:rsid w:val="00E977B8"/>
    <w:rsid w:val="00E97AD1"/>
    <w:rsid w:val="00EA109B"/>
    <w:rsid w:val="00EA15A8"/>
    <w:rsid w:val="00EA2926"/>
    <w:rsid w:val="00EB178A"/>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0497E"/>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40497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0497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 Char Char,Heading 3 Char Char,Read Char,Heading 3 Char1 Char Char,Heading 3 Char Char1 Char Char,Read Char Char1 Char Char,Read Char Char,Bold Cite,Cite 1,Bold Cite Char,Char,Char Char Char Char Char Char Char Char"/>
    <w:basedOn w:val="Normal"/>
    <w:next w:val="Normal"/>
    <w:link w:val="Heading3Char"/>
    <w:uiPriority w:val="9"/>
    <w:unhideWhenUsed/>
    <w:qFormat/>
    <w:rsid w:val="0040497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9"/>
    <w:unhideWhenUsed/>
    <w:qFormat/>
    <w:rsid w:val="0040497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049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97E"/>
  </w:style>
  <w:style w:type="character" w:customStyle="1" w:styleId="Heading1Char">
    <w:name w:val="Heading 1 Char"/>
    <w:aliases w:val="Pocket Char"/>
    <w:basedOn w:val="DefaultParagraphFont"/>
    <w:link w:val="Heading1"/>
    <w:uiPriority w:val="9"/>
    <w:rsid w:val="0040497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0497E"/>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40497E"/>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EB178A"/>
    <w:rPr>
      <w:b/>
      <w:bCs/>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1,Cite 1 Char,Bold Cite Char Char"/>
    <w:basedOn w:val="DefaultParagraphFont"/>
    <w:link w:val="Heading3"/>
    <w:uiPriority w:val="9"/>
    <w:rsid w:val="0040497E"/>
    <w:rPr>
      <w:rFonts w:asciiTheme="majorHAnsi" w:eastAsiaTheme="majorEastAsia" w:hAnsiTheme="majorHAnsi" w:cstheme="majorBidi"/>
      <w:b/>
      <w:bCs/>
      <w:sz w:val="32"/>
      <w:szCs w:val="24"/>
      <w:u w:val="single"/>
    </w:rPr>
  </w:style>
  <w:style w:type="character" w:customStyle="1" w:styleId="StyleBoldUnderline">
    <w:name w:val="Style Bold Underline"/>
    <w:aliases w:val="Underline,Intense Emphasis1,apple-style-span + 6 pt,Kern at 16 pt,Style,Bold,Intense Emphasis11,Intense Emphasis2,HHeading 3 + 12 pt,Cards + Font: 12 pt Char,Citation Char Char Char,ci,Intense Emphasis111,Intense Emphasis1111,c,cite"/>
    <w:basedOn w:val="DefaultParagraphFont"/>
    <w:uiPriority w:val="1"/>
    <w:qFormat/>
    <w:rsid w:val="0040497E"/>
    <w:rPr>
      <w:b/>
      <w:sz w:val="22"/>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
    <w:basedOn w:val="DefaultParagraphFont"/>
    <w:uiPriority w:val="1"/>
    <w:qFormat/>
    <w:rsid w:val="0040497E"/>
    <w:rPr>
      <w:b/>
      <w:sz w:val="26"/>
      <w:u w:val="none"/>
    </w:rPr>
  </w:style>
  <w:style w:type="paragraph" w:styleId="Header">
    <w:name w:val="header"/>
    <w:basedOn w:val="Normal"/>
    <w:link w:val="HeaderChar"/>
    <w:uiPriority w:val="99"/>
    <w:unhideWhenUsed/>
    <w:rsid w:val="0040497E"/>
    <w:pPr>
      <w:tabs>
        <w:tab w:val="center" w:pos="4320"/>
        <w:tab w:val="right" w:pos="8640"/>
      </w:tabs>
    </w:pPr>
  </w:style>
  <w:style w:type="character" w:customStyle="1" w:styleId="HeaderChar">
    <w:name w:val="Header Char"/>
    <w:basedOn w:val="DefaultParagraphFont"/>
    <w:link w:val="Header"/>
    <w:uiPriority w:val="99"/>
    <w:rsid w:val="0040497E"/>
    <w:rPr>
      <w:rFonts w:ascii="Calibri" w:eastAsiaTheme="minorEastAsia" w:hAnsi="Calibri"/>
      <w:szCs w:val="24"/>
    </w:rPr>
  </w:style>
  <w:style w:type="paragraph" w:styleId="Footer">
    <w:name w:val="footer"/>
    <w:basedOn w:val="Normal"/>
    <w:link w:val="FooterChar"/>
    <w:uiPriority w:val="99"/>
    <w:unhideWhenUsed/>
    <w:rsid w:val="0040497E"/>
    <w:pPr>
      <w:tabs>
        <w:tab w:val="center" w:pos="4320"/>
        <w:tab w:val="right" w:pos="8640"/>
      </w:tabs>
    </w:pPr>
  </w:style>
  <w:style w:type="character" w:customStyle="1" w:styleId="FooterChar">
    <w:name w:val="Footer Char"/>
    <w:basedOn w:val="DefaultParagraphFont"/>
    <w:link w:val="Footer"/>
    <w:uiPriority w:val="99"/>
    <w:rsid w:val="0040497E"/>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40497E"/>
    <w:rPr>
      <w:color w:val="0000FF" w:themeColor="hyperlink"/>
      <w:u w:val="single"/>
    </w:rPr>
  </w:style>
  <w:style w:type="character" w:styleId="FollowedHyperlink">
    <w:name w:val="FollowedHyperlink"/>
    <w:basedOn w:val="DefaultParagraphFont"/>
    <w:uiPriority w:val="99"/>
    <w:semiHidden/>
    <w:rsid w:val="00EB178A"/>
    <w:rPr>
      <w:color w:val="auto"/>
      <w:u w:val="none"/>
    </w:rPr>
  </w:style>
  <w:style w:type="character" w:customStyle="1" w:styleId="Heading4Char">
    <w:name w:val="Heading 4 Char"/>
    <w:aliases w:val="Tag Char,Big card Char,body Char,small text Char,Normal Tag Char"/>
    <w:basedOn w:val="DefaultParagraphFont"/>
    <w:link w:val="Heading4"/>
    <w:uiPriority w:val="9"/>
    <w:rsid w:val="0040497E"/>
    <w:rPr>
      <w:rFonts w:asciiTheme="majorHAnsi" w:eastAsiaTheme="majorEastAsia" w:hAnsiTheme="majorHAnsi" w:cstheme="majorBidi"/>
      <w:b/>
      <w:bCs/>
      <w:iCs/>
      <w:sz w:val="26"/>
      <w:szCs w:val="24"/>
    </w:rPr>
  </w:style>
  <w:style w:type="character" w:customStyle="1" w:styleId="TitleChar">
    <w:name w:val="Title Char"/>
    <w:basedOn w:val="DefaultParagraphFont"/>
    <w:link w:val="Title"/>
    <w:uiPriority w:val="6"/>
    <w:qFormat/>
    <w:rsid w:val="00BD709A"/>
    <w:rPr>
      <w:b/>
      <w:bCs/>
      <w:u w:val="single"/>
    </w:rPr>
  </w:style>
  <w:style w:type="paragraph" w:styleId="Title">
    <w:name w:val="Title"/>
    <w:basedOn w:val="Normal"/>
    <w:next w:val="Normal"/>
    <w:link w:val="TitleChar"/>
    <w:uiPriority w:val="6"/>
    <w:qFormat/>
    <w:rsid w:val="00BD709A"/>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BD709A"/>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BD709A"/>
    <w:rPr>
      <w:b/>
      <w:sz w:val="20"/>
      <w:u w:val="single"/>
    </w:rPr>
  </w:style>
  <w:style w:type="character" w:customStyle="1" w:styleId="Box">
    <w:name w:val="Box"/>
    <w:qFormat/>
    <w:rsid w:val="00BD709A"/>
    <w:rPr>
      <w:b/>
      <w:u w:val="single"/>
      <w:bdr w:val="single" w:sz="4" w:space="0" w:color="auto"/>
    </w:rPr>
  </w:style>
  <w:style w:type="paragraph" w:styleId="FootnoteText">
    <w:name w:val="footnote text"/>
    <w:basedOn w:val="Normal"/>
    <w:link w:val="FootnoteTextChar"/>
    <w:uiPriority w:val="99"/>
    <w:semiHidden/>
    <w:unhideWhenUsed/>
    <w:rsid w:val="00BD709A"/>
    <w:rPr>
      <w:sz w:val="24"/>
    </w:rPr>
  </w:style>
  <w:style w:type="character" w:customStyle="1" w:styleId="FootnoteTextChar">
    <w:name w:val="Footnote Text Char"/>
    <w:basedOn w:val="DefaultParagraphFont"/>
    <w:link w:val="FootnoteText"/>
    <w:uiPriority w:val="99"/>
    <w:semiHidden/>
    <w:rsid w:val="00BD709A"/>
    <w:rPr>
      <w:rFonts w:ascii="Calibri" w:hAnsi="Calibri" w:cs="Calibri"/>
      <w:sz w:val="24"/>
    </w:rPr>
  </w:style>
  <w:style w:type="character" w:styleId="FootnoteReference">
    <w:name w:val="footnote reference"/>
    <w:semiHidden/>
    <w:unhideWhenUsed/>
    <w:rsid w:val="00BD709A"/>
    <w:rPr>
      <w:vertAlign w:val="superscript"/>
    </w:rPr>
  </w:style>
  <w:style w:type="character" w:customStyle="1" w:styleId="Heading1Char1">
    <w:name w:val="Heading 1 Char1"/>
    <w:aliases w:val="Pocket Char1"/>
    <w:basedOn w:val="DefaultParagraphFont"/>
    <w:uiPriority w:val="1"/>
    <w:rsid w:val="00BD709A"/>
    <w:rPr>
      <w:rFonts w:asciiTheme="majorHAnsi" w:eastAsiaTheme="majorEastAsia" w:hAnsiTheme="majorHAnsi" w:cstheme="majorBidi"/>
      <w:color w:val="365F91" w:themeColor="accent1" w:themeShade="BF"/>
      <w:sz w:val="32"/>
      <w:szCs w:val="32"/>
    </w:rPr>
  </w:style>
  <w:style w:type="character" w:customStyle="1" w:styleId="Heading2Char1">
    <w:name w:val="Heading 2 Char1"/>
    <w:aliases w:val="Hat Char1"/>
    <w:basedOn w:val="DefaultParagraphFont"/>
    <w:uiPriority w:val="2"/>
    <w:semiHidden/>
    <w:rsid w:val="00BD709A"/>
    <w:rPr>
      <w:rFonts w:asciiTheme="majorHAnsi" w:eastAsiaTheme="majorEastAsia" w:hAnsiTheme="majorHAnsi" w:cstheme="majorBidi"/>
      <w:color w:val="365F91" w:themeColor="accent1" w:themeShade="BF"/>
      <w:sz w:val="26"/>
      <w:szCs w:val="26"/>
    </w:rPr>
  </w:style>
  <w:style w:type="character" w:customStyle="1" w:styleId="Heading3Char1">
    <w:name w:val="Heading 3 Char1"/>
    <w:aliases w:val="Block Char1,Tag Char Char Char1,Heading 3 Char Char Char1,Read Char Char2,Heading 3 Char1 Char Char Char1,Heading 3 Char Char1 Char Char Char1,Read Char Char1 Char Char Char1,Read Char Char Char1,Bold Cite Char2,Cite 1 Char1,Char Char"/>
    <w:basedOn w:val="DefaultParagraphFont"/>
    <w:uiPriority w:val="3"/>
    <w:semiHidden/>
    <w:rsid w:val="00BD709A"/>
    <w:rPr>
      <w:rFonts w:asciiTheme="majorHAnsi" w:eastAsiaTheme="majorEastAsia" w:hAnsiTheme="majorHAnsi" w:cstheme="majorBidi"/>
      <w:color w:val="243F60" w:themeColor="accent1" w:themeShade="7F"/>
      <w:sz w:val="24"/>
      <w:szCs w:val="24"/>
    </w:rPr>
  </w:style>
  <w:style w:type="character" w:customStyle="1" w:styleId="Heading4Char1">
    <w:name w:val="Heading 4 Char1"/>
    <w:aliases w:val="Tag Char1,Big card Char1,body Char1,small text Char1,Normal Tag Char1"/>
    <w:basedOn w:val="DefaultParagraphFont"/>
    <w:uiPriority w:val="4"/>
    <w:semiHidden/>
    <w:rsid w:val="00BD709A"/>
    <w:rPr>
      <w:rFonts w:asciiTheme="majorHAnsi" w:eastAsiaTheme="majorEastAsia" w:hAnsiTheme="majorHAnsi" w:cstheme="majorBidi"/>
      <w:i/>
      <w:iCs/>
      <w:color w:val="365F91" w:themeColor="accent1" w:themeShade="BF"/>
      <w:sz w:val="22"/>
      <w:szCs w:val="22"/>
    </w:rPr>
  </w:style>
  <w:style w:type="paragraph" w:styleId="DocumentMap">
    <w:name w:val="Document Map"/>
    <w:basedOn w:val="Normal"/>
    <w:link w:val="DocumentMapChar"/>
    <w:uiPriority w:val="99"/>
    <w:semiHidden/>
    <w:unhideWhenUsed/>
    <w:rsid w:val="0040497E"/>
    <w:rPr>
      <w:rFonts w:ascii="Lucida Grande" w:hAnsi="Lucida Grande" w:cs="Lucida Grande"/>
    </w:rPr>
  </w:style>
  <w:style w:type="character" w:customStyle="1" w:styleId="DocumentMapChar">
    <w:name w:val="Document Map Char"/>
    <w:basedOn w:val="DefaultParagraphFont"/>
    <w:link w:val="DocumentMap"/>
    <w:uiPriority w:val="99"/>
    <w:semiHidden/>
    <w:rsid w:val="0040497E"/>
    <w:rPr>
      <w:rFonts w:ascii="Lucida Grande" w:eastAsiaTheme="minorEastAsia" w:hAnsi="Lucida Grande" w:cs="Lucida Grande"/>
      <w:szCs w:val="24"/>
    </w:rPr>
  </w:style>
  <w:style w:type="character" w:customStyle="1" w:styleId="underline">
    <w:name w:val="underline"/>
    <w:basedOn w:val="DefaultParagraphFont"/>
    <w:link w:val="textbold"/>
    <w:qFormat/>
    <w:locked/>
    <w:rsid w:val="00BD709A"/>
    <w:rPr>
      <w:b/>
      <w:u w:val="single"/>
    </w:rPr>
  </w:style>
  <w:style w:type="paragraph" w:customStyle="1" w:styleId="textbold">
    <w:name w:val="text bold"/>
    <w:basedOn w:val="Normal"/>
    <w:link w:val="underline"/>
    <w:rsid w:val="00BD709A"/>
    <w:pPr>
      <w:ind w:left="720"/>
      <w:jc w:val="both"/>
    </w:pPr>
    <w:rPr>
      <w:rFonts w:asciiTheme="minorHAnsi" w:hAnsiTheme="minorHAnsi"/>
      <w:b/>
      <w:u w:val="single"/>
    </w:rPr>
  </w:style>
  <w:style w:type="character" w:customStyle="1" w:styleId="BoldUnderlineChar">
    <w:name w:val="Bold Underline Char"/>
    <w:locked/>
    <w:rsid w:val="00BD709A"/>
    <w:rPr>
      <w:rFonts w:ascii="Times New Roman" w:eastAsia="Times New Roman" w:hAnsi="Times New Roman" w:cs="Times New Roman"/>
      <w:b/>
      <w:bCs/>
      <w:szCs w:val="24"/>
      <w:u w:val="single"/>
    </w:rPr>
  </w:style>
  <w:style w:type="character" w:customStyle="1" w:styleId="CitationChar">
    <w:name w:val="Citation Char"/>
    <w:basedOn w:val="DefaultParagraphFont"/>
    <w:link w:val="Citation"/>
    <w:locked/>
    <w:rsid w:val="00BD709A"/>
    <w:rPr>
      <w:rFonts w:ascii="Tahoma" w:eastAsia="Times New Roman" w:hAnsi="Tahoma" w:cs="Times New Roman"/>
      <w:sz w:val="20"/>
      <w:szCs w:val="24"/>
    </w:rPr>
  </w:style>
  <w:style w:type="paragraph" w:customStyle="1" w:styleId="Citation">
    <w:name w:val="Citation"/>
    <w:basedOn w:val="Normal"/>
    <w:link w:val="CitationChar"/>
    <w:qFormat/>
    <w:rsid w:val="00BD709A"/>
    <w:rPr>
      <w:rFonts w:ascii="Tahoma" w:eastAsia="Times New Roman" w:hAnsi="Tahoma" w:cs="Times New Roman"/>
      <w:sz w:val="20"/>
    </w:rPr>
  </w:style>
  <w:style w:type="paragraph" w:customStyle="1" w:styleId="TagText">
    <w:name w:val="TagText"/>
    <w:basedOn w:val="Normal"/>
    <w:qFormat/>
    <w:rsid w:val="00BD709A"/>
    <w:rPr>
      <w:rFonts w:ascii="Arial" w:eastAsia="Calibri" w:hAnsi="Arial" w:cs="Times New Roman"/>
      <w:b/>
      <w:sz w:val="24"/>
    </w:rPr>
  </w:style>
  <w:style w:type="character" w:styleId="IntenseEmphasis">
    <w:name w:val="Intense Emphasis"/>
    <w:aliases w:val="Underline Char,Bo"/>
    <w:basedOn w:val="DefaultParagraphFont"/>
    <w:uiPriority w:val="6"/>
    <w:qFormat/>
    <w:rsid w:val="00BD709A"/>
    <w:rPr>
      <w:b/>
      <w:bCs/>
      <w:sz w:val="22"/>
      <w:u w:val="single"/>
    </w:rPr>
  </w:style>
  <w:style w:type="paragraph" w:styleId="NoSpacing">
    <w:name w:val="No Spacing"/>
    <w:uiPriority w:val="1"/>
    <w:rsid w:val="0040497E"/>
    <w:pPr>
      <w:spacing w:after="0" w:line="240" w:lineRule="auto"/>
    </w:pPr>
    <w:rPr>
      <w:rFonts w:eastAsiaTheme="minorEastAsia"/>
      <w:sz w:val="24"/>
      <w:szCs w:val="24"/>
    </w:rPr>
  </w:style>
  <w:style w:type="paragraph" w:styleId="ListParagraph">
    <w:name w:val="List Paragraph"/>
    <w:basedOn w:val="Normal"/>
    <w:uiPriority w:val="34"/>
    <w:rsid w:val="0040497E"/>
    <w:pPr>
      <w:ind w:left="720"/>
      <w:contextualSpacing/>
    </w:pPr>
  </w:style>
  <w:style w:type="character" w:styleId="PageNumber">
    <w:name w:val="page number"/>
    <w:basedOn w:val="DefaultParagraphFont"/>
    <w:uiPriority w:val="99"/>
    <w:semiHidden/>
    <w:unhideWhenUsed/>
    <w:rsid w:val="0040497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0497E"/>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40497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0497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 Char Char,Heading 3 Char Char,Read Char,Heading 3 Char1 Char Char,Heading 3 Char Char1 Char Char,Read Char Char1 Char Char,Read Char Char,Bold Cite,Cite 1,Bold Cite Char,Char,Char Char Char Char Char Char Char Char"/>
    <w:basedOn w:val="Normal"/>
    <w:next w:val="Normal"/>
    <w:link w:val="Heading3Char"/>
    <w:uiPriority w:val="9"/>
    <w:unhideWhenUsed/>
    <w:qFormat/>
    <w:rsid w:val="0040497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9"/>
    <w:unhideWhenUsed/>
    <w:qFormat/>
    <w:rsid w:val="0040497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049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497E"/>
  </w:style>
  <w:style w:type="character" w:customStyle="1" w:styleId="Heading1Char">
    <w:name w:val="Heading 1 Char"/>
    <w:aliases w:val="Pocket Char"/>
    <w:basedOn w:val="DefaultParagraphFont"/>
    <w:link w:val="Heading1"/>
    <w:uiPriority w:val="9"/>
    <w:rsid w:val="0040497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0497E"/>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bold underline,normal card text,Shrunk"/>
    <w:basedOn w:val="DefaultParagraphFont"/>
    <w:uiPriority w:val="7"/>
    <w:qFormat/>
    <w:rsid w:val="0040497E"/>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EB178A"/>
    <w:rPr>
      <w:b/>
      <w:bCs/>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1,Cite 1 Char,Bold Cite Char Char"/>
    <w:basedOn w:val="DefaultParagraphFont"/>
    <w:link w:val="Heading3"/>
    <w:uiPriority w:val="9"/>
    <w:rsid w:val="0040497E"/>
    <w:rPr>
      <w:rFonts w:asciiTheme="majorHAnsi" w:eastAsiaTheme="majorEastAsia" w:hAnsiTheme="majorHAnsi" w:cstheme="majorBidi"/>
      <w:b/>
      <w:bCs/>
      <w:sz w:val="32"/>
      <w:szCs w:val="24"/>
      <w:u w:val="single"/>
    </w:rPr>
  </w:style>
  <w:style w:type="character" w:customStyle="1" w:styleId="StyleBoldUnderline">
    <w:name w:val="Style Bold Underline"/>
    <w:aliases w:val="Underline,Intense Emphasis1,apple-style-span + 6 pt,Kern at 16 pt,Style,Bold,Intense Emphasis11,Intense Emphasis2,HHeading 3 + 12 pt,Cards + Font: 12 pt Char,Citation Char Char Char,ci,Intense Emphasis111,Intense Emphasis1111,c,cite"/>
    <w:basedOn w:val="DefaultParagraphFont"/>
    <w:uiPriority w:val="1"/>
    <w:qFormat/>
    <w:rsid w:val="0040497E"/>
    <w:rPr>
      <w:b/>
      <w:sz w:val="22"/>
      <w:u w:val="single"/>
    </w:rPr>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
    <w:basedOn w:val="DefaultParagraphFont"/>
    <w:uiPriority w:val="1"/>
    <w:qFormat/>
    <w:rsid w:val="0040497E"/>
    <w:rPr>
      <w:b/>
      <w:sz w:val="26"/>
      <w:u w:val="none"/>
    </w:rPr>
  </w:style>
  <w:style w:type="paragraph" w:styleId="Header">
    <w:name w:val="header"/>
    <w:basedOn w:val="Normal"/>
    <w:link w:val="HeaderChar"/>
    <w:uiPriority w:val="99"/>
    <w:unhideWhenUsed/>
    <w:rsid w:val="0040497E"/>
    <w:pPr>
      <w:tabs>
        <w:tab w:val="center" w:pos="4320"/>
        <w:tab w:val="right" w:pos="8640"/>
      </w:tabs>
    </w:pPr>
  </w:style>
  <w:style w:type="character" w:customStyle="1" w:styleId="HeaderChar">
    <w:name w:val="Header Char"/>
    <w:basedOn w:val="DefaultParagraphFont"/>
    <w:link w:val="Header"/>
    <w:uiPriority w:val="99"/>
    <w:rsid w:val="0040497E"/>
    <w:rPr>
      <w:rFonts w:ascii="Calibri" w:eastAsiaTheme="minorEastAsia" w:hAnsi="Calibri"/>
      <w:szCs w:val="24"/>
    </w:rPr>
  </w:style>
  <w:style w:type="paragraph" w:styleId="Footer">
    <w:name w:val="footer"/>
    <w:basedOn w:val="Normal"/>
    <w:link w:val="FooterChar"/>
    <w:uiPriority w:val="99"/>
    <w:unhideWhenUsed/>
    <w:rsid w:val="0040497E"/>
    <w:pPr>
      <w:tabs>
        <w:tab w:val="center" w:pos="4320"/>
        <w:tab w:val="right" w:pos="8640"/>
      </w:tabs>
    </w:pPr>
  </w:style>
  <w:style w:type="character" w:customStyle="1" w:styleId="FooterChar">
    <w:name w:val="Footer Char"/>
    <w:basedOn w:val="DefaultParagraphFont"/>
    <w:link w:val="Footer"/>
    <w:uiPriority w:val="99"/>
    <w:rsid w:val="0040497E"/>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40497E"/>
    <w:rPr>
      <w:color w:val="0000FF" w:themeColor="hyperlink"/>
      <w:u w:val="single"/>
    </w:rPr>
  </w:style>
  <w:style w:type="character" w:styleId="FollowedHyperlink">
    <w:name w:val="FollowedHyperlink"/>
    <w:basedOn w:val="DefaultParagraphFont"/>
    <w:uiPriority w:val="99"/>
    <w:semiHidden/>
    <w:rsid w:val="00EB178A"/>
    <w:rPr>
      <w:color w:val="auto"/>
      <w:u w:val="none"/>
    </w:rPr>
  </w:style>
  <w:style w:type="character" w:customStyle="1" w:styleId="Heading4Char">
    <w:name w:val="Heading 4 Char"/>
    <w:aliases w:val="Tag Char,Big card Char,body Char,small text Char,Normal Tag Char"/>
    <w:basedOn w:val="DefaultParagraphFont"/>
    <w:link w:val="Heading4"/>
    <w:uiPriority w:val="9"/>
    <w:rsid w:val="0040497E"/>
    <w:rPr>
      <w:rFonts w:asciiTheme="majorHAnsi" w:eastAsiaTheme="majorEastAsia" w:hAnsiTheme="majorHAnsi" w:cstheme="majorBidi"/>
      <w:b/>
      <w:bCs/>
      <w:iCs/>
      <w:sz w:val="26"/>
      <w:szCs w:val="24"/>
    </w:rPr>
  </w:style>
  <w:style w:type="character" w:customStyle="1" w:styleId="TitleChar">
    <w:name w:val="Title Char"/>
    <w:basedOn w:val="DefaultParagraphFont"/>
    <w:link w:val="Title"/>
    <w:uiPriority w:val="6"/>
    <w:qFormat/>
    <w:rsid w:val="00BD709A"/>
    <w:rPr>
      <w:b/>
      <w:bCs/>
      <w:u w:val="single"/>
    </w:rPr>
  </w:style>
  <w:style w:type="paragraph" w:styleId="Title">
    <w:name w:val="Title"/>
    <w:basedOn w:val="Normal"/>
    <w:next w:val="Normal"/>
    <w:link w:val="TitleChar"/>
    <w:uiPriority w:val="6"/>
    <w:qFormat/>
    <w:rsid w:val="00BD709A"/>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BD709A"/>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BD709A"/>
    <w:rPr>
      <w:b/>
      <w:sz w:val="20"/>
      <w:u w:val="single"/>
    </w:rPr>
  </w:style>
  <w:style w:type="character" w:customStyle="1" w:styleId="Box">
    <w:name w:val="Box"/>
    <w:qFormat/>
    <w:rsid w:val="00BD709A"/>
    <w:rPr>
      <w:b/>
      <w:u w:val="single"/>
      <w:bdr w:val="single" w:sz="4" w:space="0" w:color="auto"/>
    </w:rPr>
  </w:style>
  <w:style w:type="paragraph" w:styleId="FootnoteText">
    <w:name w:val="footnote text"/>
    <w:basedOn w:val="Normal"/>
    <w:link w:val="FootnoteTextChar"/>
    <w:uiPriority w:val="99"/>
    <w:semiHidden/>
    <w:unhideWhenUsed/>
    <w:rsid w:val="00BD709A"/>
    <w:rPr>
      <w:sz w:val="24"/>
    </w:rPr>
  </w:style>
  <w:style w:type="character" w:customStyle="1" w:styleId="FootnoteTextChar">
    <w:name w:val="Footnote Text Char"/>
    <w:basedOn w:val="DefaultParagraphFont"/>
    <w:link w:val="FootnoteText"/>
    <w:uiPriority w:val="99"/>
    <w:semiHidden/>
    <w:rsid w:val="00BD709A"/>
    <w:rPr>
      <w:rFonts w:ascii="Calibri" w:hAnsi="Calibri" w:cs="Calibri"/>
      <w:sz w:val="24"/>
    </w:rPr>
  </w:style>
  <w:style w:type="character" w:styleId="FootnoteReference">
    <w:name w:val="footnote reference"/>
    <w:semiHidden/>
    <w:unhideWhenUsed/>
    <w:rsid w:val="00BD709A"/>
    <w:rPr>
      <w:vertAlign w:val="superscript"/>
    </w:rPr>
  </w:style>
  <w:style w:type="character" w:customStyle="1" w:styleId="Heading1Char1">
    <w:name w:val="Heading 1 Char1"/>
    <w:aliases w:val="Pocket Char1"/>
    <w:basedOn w:val="DefaultParagraphFont"/>
    <w:uiPriority w:val="1"/>
    <w:rsid w:val="00BD709A"/>
    <w:rPr>
      <w:rFonts w:asciiTheme="majorHAnsi" w:eastAsiaTheme="majorEastAsia" w:hAnsiTheme="majorHAnsi" w:cstheme="majorBidi"/>
      <w:color w:val="365F91" w:themeColor="accent1" w:themeShade="BF"/>
      <w:sz w:val="32"/>
      <w:szCs w:val="32"/>
    </w:rPr>
  </w:style>
  <w:style w:type="character" w:customStyle="1" w:styleId="Heading2Char1">
    <w:name w:val="Heading 2 Char1"/>
    <w:aliases w:val="Hat Char1"/>
    <w:basedOn w:val="DefaultParagraphFont"/>
    <w:uiPriority w:val="2"/>
    <w:semiHidden/>
    <w:rsid w:val="00BD709A"/>
    <w:rPr>
      <w:rFonts w:asciiTheme="majorHAnsi" w:eastAsiaTheme="majorEastAsia" w:hAnsiTheme="majorHAnsi" w:cstheme="majorBidi"/>
      <w:color w:val="365F91" w:themeColor="accent1" w:themeShade="BF"/>
      <w:sz w:val="26"/>
      <w:szCs w:val="26"/>
    </w:rPr>
  </w:style>
  <w:style w:type="character" w:customStyle="1" w:styleId="Heading3Char1">
    <w:name w:val="Heading 3 Char1"/>
    <w:aliases w:val="Block Char1,Tag Char Char Char1,Heading 3 Char Char Char1,Read Char Char2,Heading 3 Char1 Char Char Char1,Heading 3 Char Char1 Char Char Char1,Read Char Char1 Char Char Char1,Read Char Char Char1,Bold Cite Char2,Cite 1 Char1,Char Char"/>
    <w:basedOn w:val="DefaultParagraphFont"/>
    <w:uiPriority w:val="3"/>
    <w:semiHidden/>
    <w:rsid w:val="00BD709A"/>
    <w:rPr>
      <w:rFonts w:asciiTheme="majorHAnsi" w:eastAsiaTheme="majorEastAsia" w:hAnsiTheme="majorHAnsi" w:cstheme="majorBidi"/>
      <w:color w:val="243F60" w:themeColor="accent1" w:themeShade="7F"/>
      <w:sz w:val="24"/>
      <w:szCs w:val="24"/>
    </w:rPr>
  </w:style>
  <w:style w:type="character" w:customStyle="1" w:styleId="Heading4Char1">
    <w:name w:val="Heading 4 Char1"/>
    <w:aliases w:val="Tag Char1,Big card Char1,body Char1,small text Char1,Normal Tag Char1"/>
    <w:basedOn w:val="DefaultParagraphFont"/>
    <w:uiPriority w:val="4"/>
    <w:semiHidden/>
    <w:rsid w:val="00BD709A"/>
    <w:rPr>
      <w:rFonts w:asciiTheme="majorHAnsi" w:eastAsiaTheme="majorEastAsia" w:hAnsiTheme="majorHAnsi" w:cstheme="majorBidi"/>
      <w:i/>
      <w:iCs/>
      <w:color w:val="365F91" w:themeColor="accent1" w:themeShade="BF"/>
      <w:sz w:val="22"/>
      <w:szCs w:val="22"/>
    </w:rPr>
  </w:style>
  <w:style w:type="paragraph" w:styleId="DocumentMap">
    <w:name w:val="Document Map"/>
    <w:basedOn w:val="Normal"/>
    <w:link w:val="DocumentMapChar"/>
    <w:uiPriority w:val="99"/>
    <w:semiHidden/>
    <w:unhideWhenUsed/>
    <w:rsid w:val="0040497E"/>
    <w:rPr>
      <w:rFonts w:ascii="Lucida Grande" w:hAnsi="Lucida Grande" w:cs="Lucida Grande"/>
    </w:rPr>
  </w:style>
  <w:style w:type="character" w:customStyle="1" w:styleId="DocumentMapChar">
    <w:name w:val="Document Map Char"/>
    <w:basedOn w:val="DefaultParagraphFont"/>
    <w:link w:val="DocumentMap"/>
    <w:uiPriority w:val="99"/>
    <w:semiHidden/>
    <w:rsid w:val="0040497E"/>
    <w:rPr>
      <w:rFonts w:ascii="Lucida Grande" w:eastAsiaTheme="minorEastAsia" w:hAnsi="Lucida Grande" w:cs="Lucida Grande"/>
      <w:szCs w:val="24"/>
    </w:rPr>
  </w:style>
  <w:style w:type="character" w:customStyle="1" w:styleId="underline">
    <w:name w:val="underline"/>
    <w:basedOn w:val="DefaultParagraphFont"/>
    <w:link w:val="textbold"/>
    <w:qFormat/>
    <w:locked/>
    <w:rsid w:val="00BD709A"/>
    <w:rPr>
      <w:b/>
      <w:u w:val="single"/>
    </w:rPr>
  </w:style>
  <w:style w:type="paragraph" w:customStyle="1" w:styleId="textbold">
    <w:name w:val="text bold"/>
    <w:basedOn w:val="Normal"/>
    <w:link w:val="underline"/>
    <w:rsid w:val="00BD709A"/>
    <w:pPr>
      <w:ind w:left="720"/>
      <w:jc w:val="both"/>
    </w:pPr>
    <w:rPr>
      <w:rFonts w:asciiTheme="minorHAnsi" w:hAnsiTheme="minorHAnsi"/>
      <w:b/>
      <w:u w:val="single"/>
    </w:rPr>
  </w:style>
  <w:style w:type="character" w:customStyle="1" w:styleId="BoldUnderlineChar">
    <w:name w:val="Bold Underline Char"/>
    <w:locked/>
    <w:rsid w:val="00BD709A"/>
    <w:rPr>
      <w:rFonts w:ascii="Times New Roman" w:eastAsia="Times New Roman" w:hAnsi="Times New Roman" w:cs="Times New Roman"/>
      <w:b/>
      <w:bCs/>
      <w:szCs w:val="24"/>
      <w:u w:val="single"/>
    </w:rPr>
  </w:style>
  <w:style w:type="character" w:customStyle="1" w:styleId="CitationChar">
    <w:name w:val="Citation Char"/>
    <w:basedOn w:val="DefaultParagraphFont"/>
    <w:link w:val="Citation"/>
    <w:locked/>
    <w:rsid w:val="00BD709A"/>
    <w:rPr>
      <w:rFonts w:ascii="Tahoma" w:eastAsia="Times New Roman" w:hAnsi="Tahoma" w:cs="Times New Roman"/>
      <w:sz w:val="20"/>
      <w:szCs w:val="24"/>
    </w:rPr>
  </w:style>
  <w:style w:type="paragraph" w:customStyle="1" w:styleId="Citation">
    <w:name w:val="Citation"/>
    <w:basedOn w:val="Normal"/>
    <w:link w:val="CitationChar"/>
    <w:qFormat/>
    <w:rsid w:val="00BD709A"/>
    <w:rPr>
      <w:rFonts w:ascii="Tahoma" w:eastAsia="Times New Roman" w:hAnsi="Tahoma" w:cs="Times New Roman"/>
      <w:sz w:val="20"/>
    </w:rPr>
  </w:style>
  <w:style w:type="paragraph" w:customStyle="1" w:styleId="TagText">
    <w:name w:val="TagText"/>
    <w:basedOn w:val="Normal"/>
    <w:qFormat/>
    <w:rsid w:val="00BD709A"/>
    <w:rPr>
      <w:rFonts w:ascii="Arial" w:eastAsia="Calibri" w:hAnsi="Arial" w:cs="Times New Roman"/>
      <w:b/>
      <w:sz w:val="24"/>
    </w:rPr>
  </w:style>
  <w:style w:type="character" w:styleId="IntenseEmphasis">
    <w:name w:val="Intense Emphasis"/>
    <w:aliases w:val="Underline Char,Bo"/>
    <w:basedOn w:val="DefaultParagraphFont"/>
    <w:uiPriority w:val="6"/>
    <w:qFormat/>
    <w:rsid w:val="00BD709A"/>
    <w:rPr>
      <w:b/>
      <w:bCs/>
      <w:sz w:val="22"/>
      <w:u w:val="single"/>
    </w:rPr>
  </w:style>
  <w:style w:type="paragraph" w:styleId="NoSpacing">
    <w:name w:val="No Spacing"/>
    <w:uiPriority w:val="1"/>
    <w:rsid w:val="0040497E"/>
    <w:pPr>
      <w:spacing w:after="0" w:line="240" w:lineRule="auto"/>
    </w:pPr>
    <w:rPr>
      <w:rFonts w:eastAsiaTheme="minorEastAsia"/>
      <w:sz w:val="24"/>
      <w:szCs w:val="24"/>
    </w:rPr>
  </w:style>
  <w:style w:type="paragraph" w:styleId="ListParagraph">
    <w:name w:val="List Paragraph"/>
    <w:basedOn w:val="Normal"/>
    <w:uiPriority w:val="34"/>
    <w:rsid w:val="0040497E"/>
    <w:pPr>
      <w:ind w:left="720"/>
      <w:contextualSpacing/>
    </w:pPr>
  </w:style>
  <w:style w:type="character" w:styleId="PageNumber">
    <w:name w:val="page number"/>
    <w:basedOn w:val="DefaultParagraphFont"/>
    <w:uiPriority w:val="99"/>
    <w:semiHidden/>
    <w:unhideWhenUsed/>
    <w:rsid w:val="004049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086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5" Type="http://schemas.openxmlformats.org/officeDocument/2006/relationships/theme" Target="theme/theme1.xml"/><Relationship Id="rId31" Type="http://schemas.openxmlformats.org/officeDocument/2006/relationships/hyperlink" Target="http://m.scidev.net/asia-pacific/energy/news/tropical-islands-poised-to-benefit-from-ocean-power-1.html" TargetMode="External"/><Relationship Id="rId34" Type="http://schemas.openxmlformats.org/officeDocument/2006/relationships/fontTable" Target="fontTable.xml"/><Relationship Id="rId7" Type="http://schemas.openxmlformats.org/officeDocument/2006/relationships/settings" Target="settings.xml"/><Relationship Id="rId1" Type="http://schemas.openxmlformats.org/officeDocument/2006/relationships/customXml" Target="../customXml/item1.xml"/><Relationship Id="rId24" Type="http://schemas.openxmlformats.org/officeDocument/2006/relationships/hyperlink" Target="http://www.columbia.edu/cu/polisci/pdf-files/miniapsavanderwindt.pdf" TargetMode="External"/><Relationship Id="rId25" Type="http://schemas.openxmlformats.org/officeDocument/2006/relationships/hyperlink" Target="http://www.sciencedirect.com/science/article/pii/S0306919210001272" TargetMode="External"/><Relationship Id="rId8" Type="http://schemas.openxmlformats.org/officeDocument/2006/relationships/webSettings" Target="webSettings.xml"/><Relationship Id="rId13" Type="http://schemas.openxmlformats.org/officeDocument/2006/relationships/hyperlink" Target="http://m.scidev.net/asia-pacific/energy/news/tropical-islands-poised-to-benefit-from-ocean-power-1.html" TargetMode="External"/><Relationship Id="rId10" Type="http://schemas.openxmlformats.org/officeDocument/2006/relationships/endnotes" Target="endnotes.xml"/><Relationship Id="rId32" Type="http://schemas.openxmlformats.org/officeDocument/2006/relationships/hyperlink" Target="http://kvpr.org/post/china-bets-harnessing-ocean-clean-energy" TargetMode="External"/><Relationship Id="rId12" Type="http://schemas.openxmlformats.org/officeDocument/2006/relationships/hyperlink" Target="http://www.springerlink.com/content/n864l3217156h045/fulltext.pdf" TargetMode="External"/><Relationship Id="rId17" Type="http://schemas.openxmlformats.org/officeDocument/2006/relationships/hyperlink" Target="http://www.livescience.com/culture/can-humans-survive-extinction-doomsday-100719.html" TargetMode="External"/><Relationship Id="rId9" Type="http://schemas.openxmlformats.org/officeDocument/2006/relationships/footnotes" Target="footnotes.xml"/><Relationship Id="rId18" Type="http://schemas.openxmlformats.org/officeDocument/2006/relationships/hyperlink" Target="file:///\\winfiles\wiki\Senior_Lecturer" TargetMode="External"/><Relationship Id="rId3" Type="http://schemas.openxmlformats.org/officeDocument/2006/relationships/customXml" Target="../customXml/item3.xml"/><Relationship Id="rId27" Type="http://schemas.openxmlformats.org/officeDocument/2006/relationships/hyperlink" Target="http://www.canada.com/nationalpost/financialpost/comment/story.html?id=6f79f84b-df8c-47ae-a0fa-6ccb85c7eb63" TargetMode="External"/><Relationship Id="rId14" Type="http://schemas.openxmlformats.org/officeDocument/2006/relationships/hyperlink" Target="http://213.55.83.52/ebooks/physics/Physics%20of%20the%20Future.pdf" TargetMode="External"/><Relationship Id="rId23" Type="http://schemas.openxmlformats.org/officeDocument/2006/relationships/hyperlink" Target="http://www.the-american-interest.com/article.cfm?piece=1266" TargetMode="External"/><Relationship Id="rId4" Type="http://schemas.openxmlformats.org/officeDocument/2006/relationships/numbering" Target="numbering.xml"/><Relationship Id="rId28" Type="http://schemas.openxmlformats.org/officeDocument/2006/relationships/hyperlink" Target="http://www.voxeu.org/index.php?q=node/1140" TargetMode="External"/><Relationship Id="rId26" Type="http://schemas.openxmlformats.org/officeDocument/2006/relationships/hyperlink" Target="http://jpr.sagepub.com/content/45/6/801.full.pdf+html" TargetMode="External"/><Relationship Id="rId30" Type="http://schemas.openxmlformats.org/officeDocument/2006/relationships/hyperlink" Target="http://www.voxeu.org/index.php?q=node/2786" TargetMode="External"/><Relationship Id="rId11" Type="http://schemas.openxmlformats.org/officeDocument/2006/relationships/hyperlink" Target="http://www.springerlink.com/content/n864l3217156h045/fulltext.pdf" TargetMode="External"/><Relationship Id="rId29" Type="http://schemas.openxmlformats.org/officeDocument/2006/relationships/hyperlink" Target="http://www.voxeu.org/index.php?q=node/2776" TargetMode="External"/><Relationship Id="rId6" Type="http://schemas.microsoft.com/office/2007/relationships/stylesWithEffects" Target="stylesWithEffects.xml"/><Relationship Id="rId16" Type="http://schemas.openxmlformats.org/officeDocument/2006/relationships/hyperlink" Target="http://www.masterresource.org/2012/03/what-the-skeptics-are-skeptical-of/" TargetMode="External"/><Relationship Id="rId33"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www.upi.com/Energy_Resources/2008/06/06/Acidic_oceans_may_tangle_food_chain/UPI-84651212763771/print/" TargetMode="External"/><Relationship Id="rId19" Type="http://schemas.openxmlformats.org/officeDocument/2006/relationships/hyperlink" Target="file:///\\winfiles\wiki\Royal_Military_Academy_Sandhurst" TargetMode="External"/><Relationship Id="rId20" Type="http://schemas.openxmlformats.org/officeDocument/2006/relationships/hyperlink" Target="http://news.oneindia.in/2010/03/20/ipcchas-underestimated-climate-change-impacts-sayscientis.html" TargetMode="External"/><Relationship Id="rId22" Type="http://schemas.openxmlformats.org/officeDocument/2006/relationships/hyperlink" Target="http://articles.boston.com/2011-02-13/news/29336191_1_crude-oil-shocks-major-oil-producers" TargetMode="External"/><Relationship Id="rId21" Type="http://schemas.openxmlformats.org/officeDocument/2006/relationships/hyperlink" Target="http://www.speedy-fit.co.uk/index2.php?option=com_content&amp;do_pdf=1&amp;id=168" TargetMode="Externa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us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110</Pages>
  <Words>46788</Words>
  <Characters>266697</Characters>
  <Application>Microsoft Macintosh Word</Application>
  <DocSecurity>0</DocSecurity>
  <Lines>2222</Lines>
  <Paragraphs>625</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312860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Alex Zendeh</dc:creator>
  <cp:keywords>Verbatim</cp:keywords>
  <dc:description/>
  <cp:lastModifiedBy>Kendra</cp:lastModifiedBy>
  <cp:revision>2</cp:revision>
  <dcterms:created xsi:type="dcterms:W3CDTF">2014-07-10T19:12:00Z</dcterms:created>
  <dcterms:modified xsi:type="dcterms:W3CDTF">2014-07-10T19:12:00Z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