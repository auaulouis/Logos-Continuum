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0F929A" w14:textId="77777777" w:rsidR="00C21092" w:rsidRPr="002A5259" w:rsidRDefault="00C21092" w:rsidP="00C21092"/>
    <w:p w14:paraId="5577D850" w14:textId="77777777" w:rsidR="00C21092" w:rsidRDefault="00C21092" w:rsidP="00C21092">
      <w:pPr>
        <w:pStyle w:val="Heading1"/>
        <w:pBdr>
          <w:top w:val="single" w:sz="24" w:space="0" w:color="auto"/>
        </w:pBdr>
      </w:pPr>
      <w:bookmarkStart w:id="0" w:name="_GoBack"/>
      <w:bookmarkEnd w:id="0"/>
      <w:r>
        <w:t>Strategy Notes</w:t>
      </w:r>
    </w:p>
    <w:p w14:paraId="71B26201" w14:textId="77777777" w:rsidR="00C21092" w:rsidRPr="003F3DDC" w:rsidRDefault="00C21092" w:rsidP="00C21092">
      <w:pPr>
        <w:pStyle w:val="Heading4"/>
        <w:rPr>
          <w:sz w:val="22"/>
        </w:rPr>
      </w:pPr>
      <w:r w:rsidRPr="003F3DDC">
        <w:rPr>
          <w:sz w:val="22"/>
        </w:rPr>
        <w:t xml:space="preserve">So, this file is a general compilation the arguments concerning oil dependence/independence. </w:t>
      </w:r>
    </w:p>
    <w:p w14:paraId="6366C49C" w14:textId="77777777" w:rsidR="00C21092" w:rsidRPr="003F3DDC" w:rsidRDefault="00C21092" w:rsidP="00C21092">
      <w:pPr>
        <w:pStyle w:val="Heading4"/>
        <w:rPr>
          <w:sz w:val="22"/>
        </w:rPr>
      </w:pPr>
      <w:r w:rsidRPr="003F3DDC">
        <w:rPr>
          <w:sz w:val="22"/>
        </w:rPr>
        <w:t xml:space="preserve">BUT, there is one core component that needs to be understood. Most of the dependence good/bad ev is in the context of the shale boom. If you’re neg and going for independence bad, you have to concede that the shale boom is unsustainable or else your impacts are inevitable. If you’re aff, and you are going for an independence good impact, you have to win that shale is unsustainable, or else the squo solves your offense… (don’t read internal link defense that takes out UQ for your impact turn). If you are aff, make sure your “energy independence good” internal link cards are not talking about status quo energy independence. </w:t>
      </w:r>
    </w:p>
    <w:p w14:paraId="78918570" w14:textId="77777777" w:rsidR="00C21092" w:rsidRPr="003F3DDC" w:rsidRDefault="00C21092" w:rsidP="00C21092">
      <w:pPr>
        <w:pStyle w:val="Heading4"/>
        <w:rPr>
          <w:sz w:val="22"/>
        </w:rPr>
      </w:pPr>
      <w:r w:rsidRPr="003F3DDC">
        <w:rPr>
          <w:sz w:val="22"/>
        </w:rPr>
        <w:t xml:space="preserve">Also, be careful with price shocks cards on the aff/neg. If your aff simply increases the supply of oil then you can not read the cards that say US being tied to global market means we are still susceptible to price shocks because your aff still has the US consuming oil. You will have to win that US domestic production is just unsustainable which means we will be susceptible to shocks again. </w:t>
      </w:r>
    </w:p>
    <w:p w14:paraId="01B901B1" w14:textId="77777777" w:rsidR="00C21092" w:rsidRPr="003F3DDC" w:rsidRDefault="00C21092" w:rsidP="00C21092"/>
    <w:p w14:paraId="31829B46" w14:textId="77777777" w:rsidR="00C21092" w:rsidRPr="003F3DDC" w:rsidRDefault="00C21092" w:rsidP="00C21092">
      <w:pPr>
        <w:rPr>
          <w:b/>
        </w:rPr>
      </w:pPr>
      <w:r w:rsidRPr="003F3DDC">
        <w:rPr>
          <w:b/>
        </w:rPr>
        <w:t xml:space="preserve">If you are a non-oil aff I suggest the Dlhouhy Card from the “AT: Insulates From Shocks if you want to read a price shocks impact. </w:t>
      </w:r>
    </w:p>
    <w:p w14:paraId="7A8B9A34" w14:textId="77777777" w:rsidR="00C21092" w:rsidRPr="0067687B" w:rsidRDefault="00C21092" w:rsidP="00C21092"/>
    <w:p w14:paraId="58A7C290" w14:textId="77777777" w:rsidR="00C21092" w:rsidRDefault="00C21092" w:rsidP="00C21092">
      <w:pPr>
        <w:pStyle w:val="Heading1"/>
        <w:pBdr>
          <w:top w:val="single" w:sz="24" w:space="0" w:color="auto"/>
        </w:pBdr>
      </w:pPr>
      <w:r>
        <w:t>Neg</w:t>
      </w:r>
      <w:r w:rsidRPr="002A5259">
        <w:t>—</w:t>
      </w:r>
      <w:r>
        <w:t xml:space="preserve">Oil Dependence Defense (Unrelated to Shale Boom) </w:t>
      </w:r>
    </w:p>
    <w:p w14:paraId="36DFE9F3" w14:textId="77777777" w:rsidR="00C21092" w:rsidRDefault="00C21092" w:rsidP="00C21092">
      <w:pPr>
        <w:pStyle w:val="Heading2"/>
      </w:pPr>
      <w:r>
        <w:t>No Impact to Oil Shocks</w:t>
      </w:r>
    </w:p>
    <w:p w14:paraId="471EEEBC" w14:textId="77777777" w:rsidR="00C21092" w:rsidRDefault="00C21092" w:rsidP="00C21092">
      <w:pPr>
        <w:pStyle w:val="Heading3"/>
      </w:pPr>
      <w:r>
        <w:t>1NC No Shocks Impact</w:t>
      </w:r>
    </w:p>
    <w:p w14:paraId="08B98BE0" w14:textId="77777777" w:rsidR="00C21092" w:rsidRPr="00DC3FF1" w:rsidRDefault="00C21092" w:rsidP="00C21092">
      <w:pPr>
        <w:pStyle w:val="Heading4"/>
        <w:rPr>
          <w:rFonts w:asciiTheme="minorHAnsi" w:hAnsiTheme="minorHAnsi"/>
        </w:rPr>
      </w:pPr>
      <w:r w:rsidRPr="00DC3FF1">
        <w:rPr>
          <w:rFonts w:asciiTheme="minorHAnsi" w:hAnsiTheme="minorHAnsi"/>
        </w:rPr>
        <w:t>No impact — experts agree economies are resilient to oil shocks</w:t>
      </w:r>
    </w:p>
    <w:p w14:paraId="5137C13A" w14:textId="77777777" w:rsidR="00C21092" w:rsidRPr="00DC3FF1" w:rsidRDefault="00C21092" w:rsidP="00C21092">
      <w:pPr>
        <w:rPr>
          <w:rFonts w:asciiTheme="minorHAnsi" w:hAnsiTheme="minorHAnsi"/>
        </w:rPr>
      </w:pPr>
      <w:r w:rsidRPr="00DC3FF1">
        <w:rPr>
          <w:rStyle w:val="Style13ptBold"/>
          <w:rFonts w:asciiTheme="minorHAnsi" w:hAnsiTheme="minorHAnsi"/>
        </w:rPr>
        <w:t xml:space="preserve">Kahn 11 </w:t>
      </w:r>
      <w:r w:rsidRPr="00DC3FF1">
        <w:rPr>
          <w:rFonts w:asciiTheme="minorHAnsi" w:hAnsiTheme="minorHAnsi"/>
        </w:rPr>
        <w:t xml:space="preserve">— Jeremy Kahn, Master of Science in IR from the London School of Economics, former managing editor at The New Republic, Boston Globe 2/13/2011, “Crude Reality,” </w:t>
      </w:r>
      <w:hyperlink r:id="rId11" w:history="1">
        <w:r w:rsidRPr="00DC3FF1">
          <w:rPr>
            <w:rStyle w:val="Hyperlink"/>
            <w:rFonts w:asciiTheme="minorHAnsi" w:hAnsiTheme="minorHAnsi"/>
          </w:rPr>
          <w:t>http://www.boston.com/bostonglobe/ideas/articles/2011/02/13/crude_reality/</w:t>
        </w:r>
      </w:hyperlink>
      <w:r w:rsidRPr="00DC3FF1">
        <w:rPr>
          <w:rFonts w:asciiTheme="minorHAnsi" w:hAnsiTheme="minorHAnsi"/>
        </w:rPr>
        <w:t>)</w:t>
      </w:r>
    </w:p>
    <w:p w14:paraId="62FCB864" w14:textId="77777777" w:rsidR="00C21092" w:rsidRPr="00B635CF" w:rsidRDefault="00C21092" w:rsidP="00C21092">
      <w:pPr>
        <w:rPr>
          <w:rFonts w:asciiTheme="minorHAnsi" w:hAnsiTheme="minorHAnsi"/>
        </w:rPr>
      </w:pPr>
      <w:r w:rsidRPr="00B9580B">
        <w:rPr>
          <w:rStyle w:val="StyleUnderline"/>
          <w:rFonts w:asciiTheme="minorHAnsi" w:hAnsiTheme="minorHAnsi"/>
          <w:highlight w:val="green"/>
        </w:rPr>
        <w:t>The idea that a sudden spike in oil prices spells economic doom has influenced America’s foreign policy</w:t>
      </w:r>
      <w:r w:rsidRPr="00DC3FF1">
        <w:rPr>
          <w:rFonts w:asciiTheme="minorHAnsi" w:hAnsiTheme="minorHAnsi"/>
        </w:rPr>
        <w:t xml:space="preserve"> since at least 1973, when Arab states, upset with Western support for Israel during the Yom Kippur War, drastically cut production and halted exports to the United States. The result was a sudden quadrupling in crude prices and a deep global recession. Many Americans still have vivid memories of gas lines stretching for blocks, and of the unemployment, inflation, and general sense of insecurity and panic that followed. Even harder hit were our allies in Europe and Japan, as well as many developing nations. </w:t>
      </w:r>
      <w:r w:rsidRPr="00DC3FF1">
        <w:rPr>
          <w:rStyle w:val="StyleUnderline"/>
          <w:rFonts w:asciiTheme="minorHAnsi" w:hAnsiTheme="minorHAnsi"/>
        </w:rPr>
        <w:t>Economists have a term for this disruption: an oil shock</w:t>
      </w:r>
      <w:r w:rsidRPr="00DC3FF1">
        <w:rPr>
          <w:rFonts w:asciiTheme="minorHAnsi" w:hAnsiTheme="minorHAnsi"/>
        </w:rPr>
        <w:t xml:space="preserve">. The idea that such oil shocks will inevitably wreak havoc on the US economy has become deeply rooted in the American psyche, and in turn the United States has made ensuring the smooth flow of crude from the Middle East a central tenet of its foreign policy. Oil security is one of the primary reasons America has a long-term military presence in the region. Even aside from the Iraq and Afghan wars, we have equipment and forces positioned in Oman, Saudi Arabia, Kuwait, and Qatar; the US Navy’s Fifth Fleet is permanently stationed in Bahrain. </w:t>
      </w:r>
      <w:r w:rsidRPr="00DC3FF1">
        <w:rPr>
          <w:rStyle w:val="StyleUnderline"/>
          <w:rFonts w:asciiTheme="minorHAnsi" w:hAnsiTheme="minorHAnsi"/>
        </w:rPr>
        <w:t xml:space="preserve">But </w:t>
      </w:r>
      <w:r w:rsidRPr="00B9580B">
        <w:rPr>
          <w:rStyle w:val="StyleUnderline"/>
          <w:rFonts w:asciiTheme="minorHAnsi" w:hAnsiTheme="minorHAnsi"/>
          <w:highlight w:val="green"/>
        </w:rPr>
        <w:t>a growing body of economic research suggests that this conventional view of oil shocks is wrong. The US economy is far less susceptible to interruptions in the oil supply than previously assumed</w:t>
      </w:r>
      <w:r w:rsidRPr="00DC3FF1">
        <w:rPr>
          <w:rStyle w:val="StyleUnderline"/>
          <w:rFonts w:asciiTheme="minorHAnsi" w:hAnsiTheme="minorHAnsi"/>
        </w:rPr>
        <w:t xml:space="preserve">, according to these studies. </w:t>
      </w:r>
      <w:r w:rsidRPr="00B9580B">
        <w:rPr>
          <w:rStyle w:val="StyleUnderline"/>
          <w:rFonts w:asciiTheme="minorHAnsi" w:hAnsiTheme="minorHAnsi"/>
          <w:highlight w:val="green"/>
        </w:rPr>
        <w:t>Scholars</w:t>
      </w:r>
      <w:r w:rsidRPr="00DC3FF1">
        <w:rPr>
          <w:rStyle w:val="StyleUnderline"/>
          <w:rFonts w:asciiTheme="minorHAnsi" w:hAnsiTheme="minorHAnsi"/>
        </w:rPr>
        <w:t xml:space="preserve"> examining the recent history of oil disruptions </w:t>
      </w:r>
      <w:r w:rsidRPr="00B9580B">
        <w:rPr>
          <w:rStyle w:val="StyleUnderline"/>
          <w:rFonts w:asciiTheme="minorHAnsi" w:hAnsiTheme="minorHAnsi"/>
          <w:highlight w:val="green"/>
        </w:rPr>
        <w:t>have found the worldwide oil market to be remarkably adaptable</w:t>
      </w:r>
      <w:r w:rsidRPr="00DC3FF1">
        <w:rPr>
          <w:rStyle w:val="StyleUnderline"/>
          <w:rFonts w:asciiTheme="minorHAnsi" w:hAnsiTheme="minorHAnsi"/>
        </w:rPr>
        <w:t xml:space="preserve"> and surprisingly quick at compensating for shortfalls. Economists have found that much of the damage once attributed to oil shocks can more persuasively be laid at the feet of bad government policies. </w:t>
      </w:r>
      <w:r w:rsidRPr="00B9580B">
        <w:rPr>
          <w:rStyle w:val="StyleUnderline"/>
          <w:rFonts w:asciiTheme="minorHAnsi" w:hAnsiTheme="minorHAnsi"/>
          <w:highlight w:val="green"/>
        </w:rPr>
        <w:t>The US economy</w:t>
      </w:r>
      <w:r w:rsidRPr="00DC3FF1">
        <w:rPr>
          <w:rStyle w:val="StyleUnderline"/>
          <w:rFonts w:asciiTheme="minorHAnsi" w:hAnsiTheme="minorHAnsi"/>
        </w:rPr>
        <w:t xml:space="preserve">, meanwhile, </w:t>
      </w:r>
      <w:r w:rsidRPr="00B9580B">
        <w:rPr>
          <w:rStyle w:val="StyleUnderline"/>
          <w:rFonts w:asciiTheme="minorHAnsi" w:hAnsiTheme="minorHAnsi"/>
          <w:highlight w:val="green"/>
        </w:rPr>
        <w:t>has become less dependent on Persian Gulf oil and less sensitive to changes</w:t>
      </w:r>
      <w:r w:rsidRPr="00DC3FF1">
        <w:rPr>
          <w:rStyle w:val="StyleUnderline"/>
          <w:rFonts w:asciiTheme="minorHAnsi" w:hAnsiTheme="minorHAnsi"/>
        </w:rPr>
        <w:t xml:space="preserve"> in crude prices overall than it was in 1973</w:t>
      </w:r>
      <w:r w:rsidRPr="00DC3FF1">
        <w:rPr>
          <w:rFonts w:asciiTheme="minorHAnsi" w:hAnsiTheme="minorHAnsi"/>
        </w:rPr>
        <w:t>.</w:t>
      </w:r>
    </w:p>
    <w:p w14:paraId="143ACADE" w14:textId="77777777" w:rsidR="00C21092" w:rsidRDefault="00C21092" w:rsidP="00C21092">
      <w:pPr>
        <w:pStyle w:val="Heading3"/>
      </w:pPr>
      <w:r>
        <w:t>2NC Ext. Experts Warrant</w:t>
      </w:r>
    </w:p>
    <w:p w14:paraId="2E8567C3" w14:textId="77777777" w:rsidR="00C21092" w:rsidRPr="00DC3FF1" w:rsidRDefault="00C21092" w:rsidP="00C21092">
      <w:pPr>
        <w:pStyle w:val="Heading4"/>
        <w:rPr>
          <w:rFonts w:asciiTheme="minorHAnsi" w:hAnsiTheme="minorHAnsi"/>
        </w:rPr>
      </w:pPr>
      <w:r w:rsidRPr="00DC3FF1">
        <w:rPr>
          <w:rFonts w:asciiTheme="minorHAnsi" w:hAnsiTheme="minorHAnsi" w:cs="Times New Roman"/>
        </w:rPr>
        <w:t>Shocks are exaggerated —</w:t>
      </w:r>
      <w:r w:rsidRPr="00DC3FF1">
        <w:rPr>
          <w:rFonts w:asciiTheme="minorHAnsi" w:hAnsiTheme="minorHAnsi"/>
        </w:rPr>
        <w:t xml:space="preserve"> consensus of economists</w:t>
      </w:r>
    </w:p>
    <w:p w14:paraId="4EEA77C2" w14:textId="77777777" w:rsidR="00C21092" w:rsidRPr="00DC3FF1" w:rsidRDefault="00C21092" w:rsidP="00C21092">
      <w:pPr>
        <w:rPr>
          <w:rFonts w:asciiTheme="minorHAnsi" w:hAnsiTheme="minorHAnsi"/>
        </w:rPr>
      </w:pPr>
      <w:r w:rsidRPr="00DC3FF1">
        <w:rPr>
          <w:rStyle w:val="Style13ptBold"/>
          <w:rFonts w:asciiTheme="minorHAnsi" w:hAnsiTheme="minorHAnsi"/>
        </w:rPr>
        <w:t xml:space="preserve">Kahn 11 </w:t>
      </w:r>
      <w:r w:rsidRPr="00DC3FF1">
        <w:rPr>
          <w:rFonts w:asciiTheme="minorHAnsi" w:hAnsiTheme="minorHAnsi"/>
        </w:rPr>
        <w:t xml:space="preserve">— Jeremy Kahn, Master of Science in IR from the London School of Economics, former managing editor at The New Republic, Boston Globe 2/13/2011, “Crude Reality,” </w:t>
      </w:r>
      <w:hyperlink r:id="rId12" w:history="1">
        <w:r w:rsidRPr="00DC3FF1">
          <w:rPr>
            <w:rStyle w:val="Hyperlink"/>
            <w:rFonts w:asciiTheme="minorHAnsi" w:hAnsiTheme="minorHAnsi"/>
          </w:rPr>
          <w:t>http://www.boston.com/bostonglobe/ideas/articles/2011/02/13/crude_reality/</w:t>
        </w:r>
      </w:hyperlink>
      <w:r w:rsidRPr="00DC3FF1">
        <w:rPr>
          <w:rFonts w:asciiTheme="minorHAnsi" w:hAnsiTheme="minorHAnsi"/>
        </w:rPr>
        <w:t>)</w:t>
      </w:r>
    </w:p>
    <w:p w14:paraId="1401381A" w14:textId="77777777" w:rsidR="00C21092" w:rsidRPr="00DC3FF1" w:rsidRDefault="00C21092" w:rsidP="00C21092">
      <w:pPr>
        <w:rPr>
          <w:rFonts w:asciiTheme="minorHAnsi" w:hAnsiTheme="minorHAnsi"/>
        </w:rPr>
      </w:pPr>
      <w:r w:rsidRPr="00DC3FF1">
        <w:rPr>
          <w:rStyle w:val="StyleUnderline"/>
          <w:rFonts w:asciiTheme="minorHAnsi" w:hAnsiTheme="minorHAnsi"/>
        </w:rPr>
        <w:t>There is no denying that the 1973 oil shock was bad</w:t>
      </w:r>
      <w:r w:rsidRPr="00DC3FF1">
        <w:rPr>
          <w:rFonts w:asciiTheme="minorHAnsi" w:hAnsiTheme="minorHAnsi"/>
        </w:rPr>
        <w:t xml:space="preserve"> — the stock market crashed in response to the sudden spike in oil prices, inflation jumped, and unemployment hit levels not seen since the Great Depression. </w:t>
      </w:r>
      <w:r w:rsidRPr="00DC3FF1">
        <w:rPr>
          <w:rStyle w:val="StyleUnderline"/>
          <w:rFonts w:asciiTheme="minorHAnsi" w:hAnsiTheme="minorHAnsi"/>
        </w:rPr>
        <w:t xml:space="preserve">The 1979 oil shock also had deep and lasting economic effects. </w:t>
      </w:r>
      <w:r w:rsidRPr="00B9580B">
        <w:rPr>
          <w:rStyle w:val="StyleUnderline"/>
          <w:rFonts w:asciiTheme="minorHAnsi" w:hAnsiTheme="minorHAnsi"/>
          <w:highlight w:val="green"/>
        </w:rPr>
        <w:t>Economists now argue</w:t>
      </w:r>
      <w:r w:rsidRPr="00DC3FF1">
        <w:rPr>
          <w:rStyle w:val="StyleUnderline"/>
          <w:rFonts w:asciiTheme="minorHAnsi" w:hAnsiTheme="minorHAnsi"/>
        </w:rPr>
        <w:t xml:space="preserve">, however, </w:t>
      </w:r>
      <w:r w:rsidRPr="00B9580B">
        <w:rPr>
          <w:rStyle w:val="StyleUnderline"/>
          <w:rFonts w:asciiTheme="minorHAnsi" w:hAnsiTheme="minorHAnsi"/>
          <w:highlight w:val="green"/>
        </w:rPr>
        <w:t>that the economic damage was more directly attributable to bad government policy than to the actual supply shortage</w:t>
      </w:r>
      <w:r w:rsidRPr="00DC3FF1">
        <w:rPr>
          <w:rStyle w:val="StyleUnderline"/>
          <w:rFonts w:asciiTheme="minorHAnsi" w:hAnsiTheme="minorHAnsi"/>
        </w:rPr>
        <w:t>. Among those who have studied past oil shocks is</w:t>
      </w:r>
      <w:r w:rsidRPr="00DC3FF1">
        <w:rPr>
          <w:rFonts w:asciiTheme="minorHAnsi" w:hAnsiTheme="minorHAnsi"/>
        </w:rPr>
        <w:t xml:space="preserve"> Ben </w:t>
      </w:r>
      <w:r w:rsidRPr="00DC3FF1">
        <w:rPr>
          <w:rStyle w:val="StyleUnderline"/>
          <w:rFonts w:asciiTheme="minorHAnsi" w:hAnsiTheme="minorHAnsi"/>
        </w:rPr>
        <w:t>Bernanke</w:t>
      </w:r>
      <w:r w:rsidRPr="00DC3FF1">
        <w:rPr>
          <w:rFonts w:asciiTheme="minorHAnsi" w:hAnsiTheme="minorHAnsi"/>
        </w:rPr>
        <w:t xml:space="preserve">, the current chairman of the Federal Reserve. In 1997, </w:t>
      </w:r>
      <w:r w:rsidRPr="00B9580B">
        <w:rPr>
          <w:rStyle w:val="StyleUnderline"/>
          <w:rFonts w:asciiTheme="minorHAnsi" w:hAnsiTheme="minorHAnsi"/>
          <w:highlight w:val="green"/>
        </w:rPr>
        <w:t>Bernanke</w:t>
      </w:r>
      <w:r w:rsidRPr="00DC3FF1">
        <w:rPr>
          <w:rStyle w:val="StyleUnderline"/>
          <w:rFonts w:asciiTheme="minorHAnsi" w:hAnsiTheme="minorHAnsi"/>
        </w:rPr>
        <w:t xml:space="preserve"> </w:t>
      </w:r>
      <w:r w:rsidRPr="00B9580B">
        <w:rPr>
          <w:rStyle w:val="StyleUnderline"/>
          <w:rFonts w:asciiTheme="minorHAnsi" w:hAnsiTheme="minorHAnsi"/>
          <w:highlight w:val="green"/>
        </w:rPr>
        <w:t>analyzed the effects</w:t>
      </w:r>
      <w:r w:rsidRPr="00DC3FF1">
        <w:rPr>
          <w:rStyle w:val="StyleUnderline"/>
          <w:rFonts w:asciiTheme="minorHAnsi" w:hAnsiTheme="minorHAnsi"/>
        </w:rPr>
        <w:t xml:space="preserve"> of a sharp rise in fuel prices during three different oil shocks</w:t>
      </w:r>
      <w:r w:rsidRPr="00DC3FF1">
        <w:rPr>
          <w:rFonts w:asciiTheme="minorHAnsi" w:hAnsiTheme="minorHAnsi"/>
        </w:rPr>
        <w:t xml:space="preserve"> — 1973-75, 1980-82, and 1990-91. </w:t>
      </w:r>
      <w:r w:rsidRPr="00B9580B">
        <w:rPr>
          <w:rStyle w:val="StyleUnderline"/>
          <w:rFonts w:asciiTheme="minorHAnsi" w:hAnsiTheme="minorHAnsi"/>
          <w:highlight w:val="green"/>
        </w:rPr>
        <w:t>He concluded that the major economic damage was caused</w:t>
      </w:r>
      <w:r w:rsidRPr="00DC3FF1">
        <w:rPr>
          <w:rStyle w:val="StyleUnderline"/>
          <w:rFonts w:asciiTheme="minorHAnsi" w:hAnsiTheme="minorHAnsi"/>
        </w:rPr>
        <w:t xml:space="preserve"> not by the oil price increases but </w:t>
      </w:r>
      <w:r w:rsidRPr="00B9580B">
        <w:rPr>
          <w:rStyle w:val="StyleUnderline"/>
          <w:rFonts w:asciiTheme="minorHAnsi" w:hAnsiTheme="minorHAnsi"/>
          <w:highlight w:val="green"/>
        </w:rPr>
        <w:t>by the Federal Reserve overreacting</w:t>
      </w:r>
      <w:r w:rsidRPr="00DC3FF1">
        <w:rPr>
          <w:rStyle w:val="StyleUnderline"/>
          <w:rFonts w:asciiTheme="minorHAnsi" w:hAnsiTheme="minorHAnsi"/>
        </w:rPr>
        <w:t xml:space="preserve"> and sharply increasing interest rates to head off what it wrongly feared would be a wave of inflation. Today, his view is accepted by most mainstream economists. </w:t>
      </w:r>
      <w:r w:rsidRPr="00B9580B">
        <w:rPr>
          <w:rStyle w:val="StyleUnderline"/>
          <w:rFonts w:asciiTheme="minorHAnsi" w:hAnsiTheme="minorHAnsi"/>
          <w:highlight w:val="green"/>
        </w:rPr>
        <w:t>Gholz and Press are hardly the only researchers</w:t>
      </w:r>
      <w:r w:rsidRPr="00DC3FF1">
        <w:rPr>
          <w:rStyle w:val="StyleUnderline"/>
          <w:rFonts w:asciiTheme="minorHAnsi" w:hAnsiTheme="minorHAnsi"/>
        </w:rPr>
        <w:t xml:space="preserve"> who have concluded that we are far too worried about oil shocks</w:t>
      </w:r>
      <w:r w:rsidRPr="00DC3FF1">
        <w:rPr>
          <w:rFonts w:asciiTheme="minorHAnsi" w:hAnsiTheme="minorHAnsi"/>
        </w:rPr>
        <w:t>. The economy also faced a large increase in prices in the mid-2000s, largely as the result of surging demand from emerging markets, with no ill effects. “</w:t>
      </w:r>
      <w:r w:rsidRPr="00DC3FF1">
        <w:rPr>
          <w:rStyle w:val="StyleUnderline"/>
          <w:rFonts w:asciiTheme="minorHAnsi" w:hAnsiTheme="minorHAnsi"/>
        </w:rPr>
        <w:t>If you take any economics textbook written before 2000, it would talk about what a calamitous effect a doubling in oil prices would have</w:t>
      </w:r>
      <w:r w:rsidRPr="00DC3FF1">
        <w:rPr>
          <w:rFonts w:asciiTheme="minorHAnsi" w:hAnsiTheme="minorHAnsi"/>
        </w:rPr>
        <w:t>,” said Philip Auerald, an associate professor at George Mason University’s School of Public Policy who has written about oil shocks and their implications for US foreign policy. “</w:t>
      </w:r>
      <w:r w:rsidRPr="00DC3FF1">
        <w:rPr>
          <w:rStyle w:val="StyleUnderline"/>
          <w:rFonts w:asciiTheme="minorHAnsi" w:hAnsiTheme="minorHAnsi"/>
        </w:rPr>
        <w:t>Well, we had a price quadrupling from 2003 and 2007 and nothing bad happened.”</w:t>
      </w:r>
      <w:r w:rsidRPr="00DC3FF1">
        <w:rPr>
          <w:rFonts w:asciiTheme="minorHAnsi" w:hAnsiTheme="minorHAnsi"/>
        </w:rPr>
        <w:t xml:space="preserve"> (The recession of 2008-9 was triggered by factors unrelated to oil prices.) </w:t>
      </w:r>
      <w:r w:rsidRPr="00DC3FF1">
        <w:rPr>
          <w:rStyle w:val="StyleUnderline"/>
          <w:rFonts w:asciiTheme="minorHAnsi" w:hAnsiTheme="minorHAnsi"/>
        </w:rPr>
        <w:t>Au</w:t>
      </w:r>
      <w:r w:rsidRPr="00B9580B">
        <w:rPr>
          <w:rStyle w:val="StyleUnderline"/>
          <w:rFonts w:asciiTheme="minorHAnsi" w:hAnsiTheme="minorHAnsi"/>
          <w:highlight w:val="green"/>
        </w:rPr>
        <w:t>erald also points out that when Hurricane Katrina slammed into the Gulf Coast in 2005, it did tremendous damage to offshore oil rigs,</w:t>
      </w:r>
      <w:r w:rsidRPr="00DC3FF1">
        <w:rPr>
          <w:rStyle w:val="StyleUnderline"/>
          <w:rFonts w:asciiTheme="minorHAnsi" w:hAnsiTheme="minorHAnsi"/>
        </w:rPr>
        <w:t xml:space="preserve"> refineries, and pipelines, as well as the rail lines and roads that transport petroleum to the rest of the country. The United States gets about 12 percent of its oil from the Gulf of Mexico region, and, more significantly, 40 percent of its refining capacity is located there. </w:t>
      </w:r>
      <w:r w:rsidRPr="00B9580B">
        <w:rPr>
          <w:rStyle w:val="StyleUnderline"/>
          <w:rFonts w:asciiTheme="minorHAnsi" w:hAnsiTheme="minorHAnsi"/>
          <w:highlight w:val="green"/>
        </w:rPr>
        <w:t>“Al Qaeda times 1,000 could not deliver this sort of blow to the oil industry’s physical infrastructure</w:t>
      </w:r>
      <w:r w:rsidRPr="00DC3FF1">
        <w:rPr>
          <w:rFonts w:asciiTheme="minorHAnsi" w:hAnsiTheme="minorHAnsi"/>
        </w:rPr>
        <w:t xml:space="preserve">,” Auerald said. </w:t>
      </w:r>
      <w:r w:rsidRPr="00DC3FF1">
        <w:rPr>
          <w:rStyle w:val="StyleUnderline"/>
          <w:rFonts w:asciiTheme="minorHAnsi" w:hAnsiTheme="minorHAnsi"/>
        </w:rPr>
        <w:t xml:space="preserve">And </w:t>
      </w:r>
      <w:r w:rsidRPr="00B9580B">
        <w:rPr>
          <w:rStyle w:val="StyleUnderline"/>
          <w:rFonts w:asciiTheme="minorHAnsi" w:hAnsiTheme="minorHAnsi"/>
          <w:highlight w:val="green"/>
        </w:rPr>
        <w:t>yet the only impact was about five days of gas lines in Georgia</w:t>
      </w:r>
      <w:r w:rsidRPr="00DC3FF1">
        <w:rPr>
          <w:rStyle w:val="StyleUnderline"/>
          <w:rFonts w:asciiTheme="minorHAnsi" w:hAnsiTheme="minorHAnsi"/>
        </w:rPr>
        <w:t>, and unusually high prices at the pump for a few weeks</w:t>
      </w:r>
      <w:r w:rsidRPr="00DC3FF1">
        <w:rPr>
          <w:rFonts w:asciiTheme="minorHAnsi" w:hAnsiTheme="minorHAnsi"/>
        </w:rPr>
        <w:t>.</w:t>
      </w:r>
    </w:p>
    <w:p w14:paraId="0DD20322" w14:textId="77777777" w:rsidR="00C21092" w:rsidRDefault="00C21092" w:rsidP="00C21092">
      <w:pPr>
        <w:pStyle w:val="Heading3"/>
      </w:pPr>
      <w:r>
        <w:t>2NC Empirics Warrant</w:t>
      </w:r>
    </w:p>
    <w:p w14:paraId="4CCEDFFB" w14:textId="77777777" w:rsidR="00C21092" w:rsidRPr="00DC3FF1" w:rsidRDefault="00C21092" w:rsidP="00C21092">
      <w:pPr>
        <w:pStyle w:val="Heading4"/>
        <w:rPr>
          <w:rFonts w:asciiTheme="minorHAnsi" w:hAnsiTheme="minorHAnsi"/>
        </w:rPr>
      </w:pPr>
      <w:r w:rsidRPr="00DC3FF1">
        <w:rPr>
          <w:rFonts w:asciiTheme="minorHAnsi" w:hAnsiTheme="minorHAnsi"/>
        </w:rPr>
        <w:t>No impact to shocks — every empiric proves</w:t>
      </w:r>
    </w:p>
    <w:p w14:paraId="3773759A" w14:textId="77777777" w:rsidR="00C21092" w:rsidRPr="00DC3FF1" w:rsidRDefault="00C21092" w:rsidP="00C21092">
      <w:pPr>
        <w:rPr>
          <w:rFonts w:asciiTheme="minorHAnsi" w:hAnsiTheme="minorHAnsi"/>
        </w:rPr>
      </w:pPr>
      <w:r w:rsidRPr="00DC3FF1">
        <w:rPr>
          <w:rStyle w:val="Style13ptBold"/>
          <w:rFonts w:asciiTheme="minorHAnsi" w:hAnsiTheme="minorHAnsi"/>
        </w:rPr>
        <w:t xml:space="preserve">Kahn 11 </w:t>
      </w:r>
      <w:r w:rsidRPr="00DC3FF1">
        <w:rPr>
          <w:rFonts w:asciiTheme="minorHAnsi" w:hAnsiTheme="minorHAnsi"/>
        </w:rPr>
        <w:t xml:space="preserve">— Jeremy Kahn, Master of Science in IR from the London School of Economics, former managing editor at The New Republic, Boston Globe 2/13/2011, “Crude Reality,” </w:t>
      </w:r>
      <w:hyperlink r:id="rId13" w:history="1">
        <w:r w:rsidRPr="00DC3FF1">
          <w:rPr>
            <w:rStyle w:val="Hyperlink"/>
            <w:rFonts w:asciiTheme="minorHAnsi" w:hAnsiTheme="minorHAnsi"/>
          </w:rPr>
          <w:t>http://www.boston.com/bostonglobe/ideas/articles/2011/02/13/crude_reality/</w:t>
        </w:r>
      </w:hyperlink>
      <w:r w:rsidRPr="00DC3FF1">
        <w:rPr>
          <w:rFonts w:asciiTheme="minorHAnsi" w:hAnsiTheme="minorHAnsi"/>
        </w:rPr>
        <w:t>)</w:t>
      </w:r>
    </w:p>
    <w:p w14:paraId="6373717B" w14:textId="77777777" w:rsidR="00C21092" w:rsidRPr="00DC3FF1" w:rsidRDefault="00C21092" w:rsidP="00C21092">
      <w:pPr>
        <w:rPr>
          <w:rFonts w:asciiTheme="minorHAnsi" w:hAnsiTheme="minorHAnsi"/>
        </w:rPr>
      </w:pPr>
      <w:r w:rsidRPr="00DC3FF1">
        <w:rPr>
          <w:rStyle w:val="StyleUnderline"/>
          <w:rFonts w:asciiTheme="minorHAnsi" w:hAnsiTheme="minorHAnsi"/>
        </w:rPr>
        <w:t>Among those asking this tough question are</w:t>
      </w:r>
      <w:r w:rsidRPr="00DC3FF1">
        <w:rPr>
          <w:rFonts w:asciiTheme="minorHAnsi" w:hAnsiTheme="minorHAnsi"/>
        </w:rPr>
        <w:t xml:space="preserve"> two young </w:t>
      </w:r>
      <w:r w:rsidRPr="00DC3FF1">
        <w:rPr>
          <w:rStyle w:val="StyleUnderline"/>
          <w:rFonts w:asciiTheme="minorHAnsi" w:hAnsiTheme="minorHAnsi"/>
        </w:rPr>
        <w:t>professors</w:t>
      </w:r>
      <w:r w:rsidRPr="00DC3FF1">
        <w:rPr>
          <w:rFonts w:asciiTheme="minorHAnsi" w:hAnsiTheme="minorHAnsi"/>
        </w:rPr>
        <w:t xml:space="preserve">, Eugene </w:t>
      </w:r>
      <w:r w:rsidRPr="00B9580B">
        <w:rPr>
          <w:rStyle w:val="StyleUnderline"/>
          <w:rFonts w:asciiTheme="minorHAnsi" w:hAnsiTheme="minorHAnsi"/>
          <w:highlight w:val="green"/>
        </w:rPr>
        <w:t>Gholz</w:t>
      </w:r>
      <w:r w:rsidRPr="00DC3FF1">
        <w:rPr>
          <w:rFonts w:asciiTheme="minorHAnsi" w:hAnsiTheme="minorHAnsi"/>
        </w:rPr>
        <w:t xml:space="preserve">, at the University of Texas, </w:t>
      </w:r>
      <w:r w:rsidRPr="00B9580B">
        <w:rPr>
          <w:rStyle w:val="StyleUnderline"/>
          <w:rFonts w:asciiTheme="minorHAnsi" w:hAnsiTheme="minorHAnsi"/>
          <w:highlight w:val="green"/>
        </w:rPr>
        <w:t>and</w:t>
      </w:r>
      <w:r w:rsidRPr="00DC3FF1">
        <w:rPr>
          <w:rFonts w:asciiTheme="minorHAnsi" w:hAnsiTheme="minorHAnsi"/>
        </w:rPr>
        <w:t xml:space="preserve"> Daryl </w:t>
      </w:r>
      <w:r w:rsidRPr="00B9580B">
        <w:rPr>
          <w:rStyle w:val="StyleUnderline"/>
          <w:rFonts w:asciiTheme="minorHAnsi" w:hAnsiTheme="minorHAnsi"/>
          <w:highlight w:val="green"/>
        </w:rPr>
        <w:t>Press</w:t>
      </w:r>
      <w:r w:rsidRPr="00DC3FF1">
        <w:rPr>
          <w:rFonts w:asciiTheme="minorHAnsi" w:hAnsiTheme="minorHAnsi"/>
        </w:rPr>
        <w:t xml:space="preserve">, at Dartmouth College. </w:t>
      </w:r>
      <w:r w:rsidRPr="00DC3FF1">
        <w:rPr>
          <w:rStyle w:val="StyleUnderline"/>
          <w:rFonts w:asciiTheme="minorHAnsi" w:hAnsiTheme="minorHAnsi"/>
        </w:rPr>
        <w:t xml:space="preserve">To find out what actually happens when the world’s petroleum supply is interrupted, the duo </w:t>
      </w:r>
      <w:r w:rsidRPr="00B9580B">
        <w:rPr>
          <w:rStyle w:val="StyleUnderline"/>
          <w:rFonts w:asciiTheme="minorHAnsi" w:hAnsiTheme="minorHAnsi"/>
          <w:highlight w:val="green"/>
        </w:rPr>
        <w:t>analyzed every major oil disruption since 1973. The results</w:t>
      </w:r>
      <w:r w:rsidRPr="00DC3FF1">
        <w:rPr>
          <w:rStyle w:val="StyleUnderline"/>
          <w:rFonts w:asciiTheme="minorHAnsi" w:hAnsiTheme="minorHAnsi"/>
        </w:rPr>
        <w:t xml:space="preserve">, published in a recent issue of the journal Strategic Studies, </w:t>
      </w:r>
      <w:r w:rsidRPr="00B9580B">
        <w:rPr>
          <w:rStyle w:val="StyleUnderline"/>
          <w:rFonts w:asciiTheme="minorHAnsi" w:hAnsiTheme="minorHAnsi"/>
          <w:highlight w:val="green"/>
        </w:rPr>
        <w:t>showed that</w:t>
      </w:r>
      <w:r w:rsidRPr="00DC3FF1">
        <w:rPr>
          <w:rStyle w:val="StyleUnderline"/>
          <w:rFonts w:asciiTheme="minorHAnsi" w:hAnsiTheme="minorHAnsi"/>
        </w:rPr>
        <w:t xml:space="preserve"> in almost all cases, </w:t>
      </w:r>
      <w:r w:rsidRPr="00B9580B">
        <w:rPr>
          <w:rStyle w:val="StyleUnderline"/>
          <w:rFonts w:asciiTheme="minorHAnsi" w:hAnsiTheme="minorHAnsi"/>
          <w:highlight w:val="green"/>
        </w:rPr>
        <w:t>the ensuing rise in prices,</w:t>
      </w:r>
      <w:r w:rsidRPr="00DC3FF1">
        <w:rPr>
          <w:rStyle w:val="StyleUnderline"/>
          <w:rFonts w:asciiTheme="minorHAnsi" w:hAnsiTheme="minorHAnsi"/>
        </w:rPr>
        <w:t xml:space="preserve"> while sometimes steep, </w:t>
      </w:r>
      <w:r w:rsidRPr="00B9580B">
        <w:rPr>
          <w:rStyle w:val="StyleUnderline"/>
          <w:rFonts w:asciiTheme="minorHAnsi" w:hAnsiTheme="minorHAnsi"/>
          <w:highlight w:val="green"/>
        </w:rPr>
        <w:t>was short-lived and had little lasting economic impact</w:t>
      </w:r>
      <w:r w:rsidRPr="00DC3FF1">
        <w:rPr>
          <w:rFonts w:asciiTheme="minorHAnsi" w:hAnsiTheme="minorHAnsi"/>
        </w:rPr>
        <w:t xml:space="preserve">. When there have been prolonged price rises, they found the cause to be panic on the part of oil purchasers rather than a supply shortage. </w:t>
      </w:r>
      <w:r w:rsidRPr="00DC3FF1">
        <w:rPr>
          <w:rStyle w:val="StyleUnderline"/>
          <w:rFonts w:asciiTheme="minorHAnsi" w:hAnsiTheme="minorHAnsi"/>
        </w:rPr>
        <w:t xml:space="preserve">When oil runs short, in other words, </w:t>
      </w:r>
      <w:r w:rsidRPr="00B9580B">
        <w:rPr>
          <w:rStyle w:val="StyleUnderline"/>
          <w:rFonts w:asciiTheme="minorHAnsi" w:hAnsiTheme="minorHAnsi"/>
          <w:highlight w:val="green"/>
        </w:rPr>
        <w:t>the market is usually adept at filling the gap</w:t>
      </w:r>
      <w:r w:rsidRPr="00DC3FF1">
        <w:rPr>
          <w:rStyle w:val="StyleUnderline"/>
          <w:rFonts w:asciiTheme="minorHAnsi" w:hAnsiTheme="minorHAnsi"/>
        </w:rPr>
        <w:t xml:space="preserve">. </w:t>
      </w:r>
      <w:r w:rsidRPr="00B9580B">
        <w:rPr>
          <w:rStyle w:val="StyleUnderline"/>
          <w:rFonts w:asciiTheme="minorHAnsi" w:hAnsiTheme="minorHAnsi"/>
          <w:highlight w:val="green"/>
        </w:rPr>
        <w:t>One striking example was the height of the Iran-Iraq War in the 1980s</w:t>
      </w:r>
      <w:r w:rsidRPr="00DC3FF1">
        <w:rPr>
          <w:rStyle w:val="StyleUnderline"/>
          <w:rFonts w:asciiTheme="minorHAnsi" w:hAnsiTheme="minorHAnsi"/>
        </w:rPr>
        <w:t>. If anything was likely to produce an oil shock, it was this</w:t>
      </w:r>
      <w:r w:rsidRPr="00DC3FF1">
        <w:rPr>
          <w:rFonts w:asciiTheme="minorHAnsi" w:hAnsiTheme="minorHAnsi"/>
        </w:rPr>
        <w:t xml:space="preserve">: two major Persian Gulf producers directly targeting each other’s oil facilities. And indeed, prices surged 25 percent in the first months of the conflict. But </w:t>
      </w:r>
      <w:r w:rsidRPr="00DC3FF1">
        <w:rPr>
          <w:rStyle w:val="StyleUnderline"/>
          <w:rFonts w:asciiTheme="minorHAnsi" w:hAnsiTheme="minorHAnsi"/>
        </w:rPr>
        <w:t>within 18 months of the war’s start they had fallen back to their prewar levels, and they stayed there even though the fighting continued to rage for six more years</w:t>
      </w:r>
      <w:r w:rsidRPr="00DC3FF1">
        <w:rPr>
          <w:rFonts w:asciiTheme="minorHAnsi" w:hAnsiTheme="minorHAnsi"/>
        </w:rPr>
        <w:t xml:space="preserve">. Surprisingly, during the 1984 “Tanker War” phase of that conflict — when Iraq tried to sink oil tankers carrying Iranian crude and Iran retaliated by targeting ships carrying oil from Iraq and its Persian Gulf allies — the price of oil continued to drop steadily. Gholz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 </w:t>
      </w:r>
      <w:r w:rsidRPr="00DC3FF1">
        <w:rPr>
          <w:rStyle w:val="StyleUnderline"/>
          <w:rFonts w:asciiTheme="minorHAnsi" w:hAnsiTheme="minorHAnsi"/>
        </w:rPr>
        <w:t xml:space="preserve">In their paper, </w:t>
      </w:r>
      <w:r w:rsidRPr="00B9580B">
        <w:rPr>
          <w:rStyle w:val="StyleUnderline"/>
          <w:rFonts w:asciiTheme="minorHAnsi" w:hAnsiTheme="minorHAnsi"/>
          <w:highlight w:val="green"/>
        </w:rPr>
        <w:t>Gholz and Press ultimately conclude that the market’s adaptive mechanisms function</w:t>
      </w:r>
      <w:r w:rsidRPr="00DC3FF1">
        <w:rPr>
          <w:rFonts w:asciiTheme="minorHAnsi" w:hAnsiTheme="minorHAnsi"/>
        </w:rPr>
        <w:t xml:space="preserve"> independently of the US military presence in the Persian Gulf, </w:t>
      </w:r>
      <w:r w:rsidRPr="00B9580B">
        <w:rPr>
          <w:rStyle w:val="StyleUnderline"/>
          <w:rFonts w:asciiTheme="minorHAnsi" w:hAnsiTheme="minorHAnsi"/>
          <w:highlight w:val="green"/>
        </w:rPr>
        <w:t>and</w:t>
      </w:r>
      <w:r w:rsidRPr="00DC3FF1">
        <w:rPr>
          <w:rFonts w:asciiTheme="minorHAnsi" w:hAnsiTheme="minorHAnsi"/>
        </w:rPr>
        <w:t xml:space="preserve"> that they </w:t>
      </w:r>
      <w:r w:rsidRPr="00DC3FF1">
        <w:rPr>
          <w:rStyle w:val="StyleUnderline"/>
          <w:rFonts w:asciiTheme="minorHAnsi" w:hAnsiTheme="minorHAnsi"/>
        </w:rPr>
        <w:t xml:space="preserve">largely </w:t>
      </w:r>
      <w:r w:rsidRPr="00B9580B">
        <w:rPr>
          <w:rStyle w:val="StyleUnderline"/>
          <w:rFonts w:asciiTheme="minorHAnsi" w:hAnsiTheme="minorHAnsi"/>
          <w:highlight w:val="green"/>
        </w:rPr>
        <w:t>protect the American economy from being damaged by oil shocks</w:t>
      </w:r>
      <w:r w:rsidRPr="00DC3FF1">
        <w:rPr>
          <w:rFonts w:asciiTheme="minorHAnsi" w:hAnsiTheme="minorHAnsi"/>
        </w:rPr>
        <w:t>.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w:t>
      </w:r>
    </w:p>
    <w:p w14:paraId="5ED56209" w14:textId="77777777" w:rsidR="00C21092" w:rsidRPr="00DC3FF1" w:rsidRDefault="00C21092" w:rsidP="00C21092">
      <w:pPr>
        <w:pStyle w:val="Heading4"/>
        <w:rPr>
          <w:rFonts w:asciiTheme="minorHAnsi" w:hAnsiTheme="minorHAnsi"/>
        </w:rPr>
      </w:pPr>
      <w:r w:rsidRPr="00DC3FF1">
        <w:rPr>
          <w:rFonts w:asciiTheme="minorHAnsi" w:hAnsiTheme="minorHAnsi"/>
        </w:rPr>
        <w:t xml:space="preserve">U.S. economy can absorb price increases — </w:t>
      </w:r>
      <w:r>
        <w:rPr>
          <w:rFonts w:asciiTheme="minorHAnsi" w:hAnsiTheme="minorHAnsi"/>
        </w:rPr>
        <w:t>2008 proves</w:t>
      </w:r>
    </w:p>
    <w:p w14:paraId="3B1ED1C1" w14:textId="77777777" w:rsidR="00C21092" w:rsidRPr="00B635CF" w:rsidRDefault="00C21092" w:rsidP="00C21092">
      <w:pPr>
        <w:rPr>
          <w:rFonts w:asciiTheme="minorHAnsi" w:hAnsiTheme="minorHAnsi"/>
        </w:rPr>
      </w:pPr>
      <w:r w:rsidRPr="00DC3FF1">
        <w:rPr>
          <w:rStyle w:val="Style13ptBold"/>
          <w:rFonts w:asciiTheme="minorHAnsi" w:hAnsiTheme="minorHAnsi"/>
        </w:rPr>
        <w:t xml:space="preserve">Luskin 11 </w:t>
      </w:r>
      <w:r w:rsidRPr="00B635CF">
        <w:rPr>
          <w:rFonts w:asciiTheme="minorHAnsi" w:hAnsiTheme="minorHAnsi"/>
        </w:rPr>
        <w:t xml:space="preserve">— Donald Luskin, Chief Investment Officer for Trend Macrolytics LLC, a consulting firm providing investment strategy and macroeconomics forecasting and research for institutional investors, columnist both for National Review Online and SmartMoney.com, “Oil Prices Won't Kill the Recovery”, Wall Street Journal 2011, </w:t>
      </w:r>
      <w:hyperlink r:id="rId14" w:history="1">
        <w:r w:rsidRPr="00B635CF">
          <w:rPr>
            <w:rStyle w:val="Hyperlink"/>
            <w:rFonts w:asciiTheme="minorHAnsi" w:hAnsiTheme="minorHAnsi"/>
          </w:rPr>
          <w:t>http://online.wsj.com/article/SB10001424052748704893604576200392973262006.html?mod=googlenews_wsj</w:t>
        </w:r>
      </w:hyperlink>
    </w:p>
    <w:p w14:paraId="2861B4D4" w14:textId="77777777" w:rsidR="00C21092" w:rsidRPr="00DC3FF1" w:rsidRDefault="00C21092" w:rsidP="00C21092">
      <w:pPr>
        <w:rPr>
          <w:rFonts w:asciiTheme="minorHAnsi" w:hAnsiTheme="minorHAnsi"/>
        </w:rPr>
      </w:pPr>
      <w:r w:rsidRPr="00B9580B">
        <w:rPr>
          <w:rStyle w:val="StyleUnderline"/>
          <w:rFonts w:asciiTheme="minorHAnsi" w:hAnsiTheme="minorHAnsi"/>
          <w:highlight w:val="green"/>
        </w:rPr>
        <w:t>Will the spike in oil prices emanating from instability in the Middle East be enough to derail the U.S. economic recovery</w:t>
      </w:r>
      <w:r w:rsidRPr="00DC3FF1">
        <w:rPr>
          <w:rFonts w:asciiTheme="minorHAnsi" w:hAnsiTheme="minorHAnsi"/>
        </w:rPr>
        <w:t xml:space="preserve">, just when it's finally building up a head of steam? Surely it's not helpful. But </w:t>
      </w:r>
      <w:r w:rsidRPr="00DC3FF1">
        <w:rPr>
          <w:rStyle w:val="StyleUnderline"/>
          <w:rFonts w:asciiTheme="minorHAnsi" w:hAnsiTheme="minorHAnsi"/>
        </w:rPr>
        <w:t>while our collective memory</w:t>
      </w:r>
      <w:r w:rsidRPr="00DC3FF1">
        <w:rPr>
          <w:rFonts w:asciiTheme="minorHAnsi" w:hAnsiTheme="minorHAnsi"/>
        </w:rPr>
        <w:t xml:space="preserve"> and intuition </w:t>
      </w:r>
      <w:r w:rsidRPr="00DC3FF1">
        <w:rPr>
          <w:rStyle w:val="StyleUnderline"/>
          <w:rFonts w:asciiTheme="minorHAnsi" w:hAnsiTheme="minorHAnsi"/>
        </w:rPr>
        <w:t>about oil shocks may cause us to fear the worst</w:t>
      </w:r>
      <w:r w:rsidRPr="00B9580B">
        <w:rPr>
          <w:rStyle w:val="StyleUnderline"/>
          <w:rFonts w:asciiTheme="minorHAnsi" w:hAnsiTheme="minorHAnsi"/>
          <w:highlight w:val="green"/>
        </w:rPr>
        <w:t>, a clear-eyed look at the data suggests that oil prices may have to rise considerably higher to trigger a U.S. recession</w:t>
      </w:r>
      <w:r w:rsidRPr="00DC3FF1">
        <w:rPr>
          <w:rFonts w:asciiTheme="minorHAnsi" w:hAnsiTheme="minorHAnsi"/>
        </w:rPr>
        <w:t xml:space="preserve">. </w:t>
      </w:r>
      <w:r w:rsidRPr="00DC3FF1">
        <w:rPr>
          <w:rStyle w:val="StyleUnderline"/>
          <w:rFonts w:asciiTheme="minorHAnsi" w:hAnsiTheme="minorHAnsi"/>
        </w:rPr>
        <w:t>The oil shocks of the 1970s and early '80s, which caused deep recessions, were so epochal that we're conditioned to assume that any rise in oil prices is bad for growth</w:t>
      </w:r>
      <w:r w:rsidRPr="00DC3FF1">
        <w:rPr>
          <w:rFonts w:asciiTheme="minorHAnsi" w:hAnsiTheme="minorHAnsi"/>
        </w:rPr>
        <w:t xml:space="preserve"> and any fall is good. </w:t>
      </w:r>
      <w:r w:rsidRPr="00DC3FF1">
        <w:rPr>
          <w:rStyle w:val="StyleUnderline"/>
          <w:rFonts w:asciiTheme="minorHAnsi" w:hAnsiTheme="minorHAnsi"/>
        </w:rPr>
        <w:t xml:space="preserve">Yet </w:t>
      </w:r>
      <w:r w:rsidRPr="00B9580B">
        <w:rPr>
          <w:rStyle w:val="StyleUnderline"/>
          <w:rFonts w:asciiTheme="minorHAnsi" w:hAnsiTheme="minorHAnsi"/>
          <w:highlight w:val="green"/>
        </w:rPr>
        <w:t>historical data tells us that most oil-price changes are not correlated with future changes in real output growth</w:t>
      </w:r>
      <w:r w:rsidRPr="00DC3FF1">
        <w:rPr>
          <w:rStyle w:val="StyleUnderline"/>
          <w:rFonts w:asciiTheme="minorHAnsi" w:hAnsiTheme="minorHAnsi"/>
        </w:rPr>
        <w:t>. For example, oil prices rose steadily throughout the mid-2000s while growth remained strong. Where oil prices do matter to growth is in extremis</w:t>
      </w:r>
      <w:r w:rsidRPr="00DC3FF1">
        <w:rPr>
          <w:rFonts w:asciiTheme="minorHAnsi" w:hAnsiTheme="minorHAnsi"/>
        </w:rPr>
        <w:t xml:space="preserve">, in those rare cases when an extraordinary and rapid oil-price change creates an economic shock. But </w:t>
      </w:r>
      <w:r w:rsidRPr="00DC3FF1">
        <w:rPr>
          <w:rStyle w:val="StyleUnderline"/>
          <w:rFonts w:asciiTheme="minorHAnsi" w:hAnsiTheme="minorHAnsi"/>
        </w:rPr>
        <w:t>it's difficult to come up with a simple rule that tells us when an oil shock is enough to cause a recession</w:t>
      </w:r>
      <w:r w:rsidRPr="00DC3FF1">
        <w:rPr>
          <w:rFonts w:asciiTheme="minorHAnsi" w:hAnsiTheme="minorHAnsi"/>
        </w:rPr>
        <w:t xml:space="preserve">—or not. </w:t>
      </w:r>
      <w:r w:rsidRPr="00B9580B">
        <w:rPr>
          <w:rStyle w:val="StyleUnderline"/>
          <w:rFonts w:asciiTheme="minorHAnsi" w:hAnsiTheme="minorHAnsi"/>
          <w:highlight w:val="green"/>
        </w:rPr>
        <w:t>Crude oil prices as high as $147</w:t>
      </w:r>
      <w:r w:rsidRPr="00DC3FF1">
        <w:rPr>
          <w:rStyle w:val="StyleUnderline"/>
          <w:rFonts w:asciiTheme="minorHAnsi" w:hAnsiTheme="minorHAnsi"/>
        </w:rPr>
        <w:t xml:space="preserve"> a barrel </w:t>
      </w:r>
      <w:r w:rsidRPr="00B9580B">
        <w:rPr>
          <w:rStyle w:val="StyleUnderline"/>
          <w:rFonts w:asciiTheme="minorHAnsi" w:hAnsiTheme="minorHAnsi"/>
          <w:highlight w:val="green"/>
        </w:rPr>
        <w:t>in</w:t>
      </w:r>
      <w:r w:rsidRPr="00DC3FF1">
        <w:rPr>
          <w:rStyle w:val="StyleUnderline"/>
          <w:rFonts w:asciiTheme="minorHAnsi" w:hAnsiTheme="minorHAnsi"/>
        </w:rPr>
        <w:t xml:space="preserve"> the summer of </w:t>
      </w:r>
      <w:r w:rsidRPr="00B9580B">
        <w:rPr>
          <w:rStyle w:val="StyleUnderline"/>
          <w:rFonts w:asciiTheme="minorHAnsi" w:hAnsiTheme="minorHAnsi"/>
          <w:highlight w:val="green"/>
        </w:rPr>
        <w:t>2008</w:t>
      </w:r>
      <w:r w:rsidRPr="00DC3FF1">
        <w:rPr>
          <w:rFonts w:asciiTheme="minorHAnsi" w:hAnsiTheme="minorHAnsi"/>
        </w:rPr>
        <w:t xml:space="preserve">, for instance, </w:t>
      </w:r>
      <w:r w:rsidRPr="00B9580B">
        <w:rPr>
          <w:rStyle w:val="StyleUnderline"/>
          <w:rFonts w:asciiTheme="minorHAnsi" w:hAnsiTheme="minorHAnsi"/>
          <w:highlight w:val="green"/>
        </w:rPr>
        <w:t>aren't seen as the cause of the</w:t>
      </w:r>
      <w:r w:rsidRPr="00DC3FF1">
        <w:rPr>
          <w:rFonts w:asciiTheme="minorHAnsi" w:hAnsiTheme="minorHAnsi"/>
        </w:rPr>
        <w:t xml:space="preserve"> Great </w:t>
      </w:r>
      <w:r w:rsidRPr="00B9580B">
        <w:rPr>
          <w:rStyle w:val="StyleUnderline"/>
          <w:rFonts w:asciiTheme="minorHAnsi" w:hAnsiTheme="minorHAnsi"/>
          <w:highlight w:val="green"/>
        </w:rPr>
        <w:t>Recession</w:t>
      </w:r>
      <w:r w:rsidRPr="00DC3FF1">
        <w:rPr>
          <w:rFonts w:asciiTheme="minorHAnsi" w:hAnsiTheme="minorHAnsi"/>
        </w:rPr>
        <w:t xml:space="preserve">. Most observers would cite instead the fall of Lehman Brothers and the banking crisis that immediately followed, events that occurred at roughly the same time. </w:t>
      </w:r>
      <w:r w:rsidRPr="00DC3FF1">
        <w:rPr>
          <w:rStyle w:val="StyleUnderline"/>
          <w:rFonts w:asciiTheme="minorHAnsi" w:hAnsiTheme="minorHAnsi"/>
        </w:rPr>
        <w:t>Let's just accept that oil shocks matter. Is today's oil price of</w:t>
      </w:r>
      <w:r w:rsidRPr="00DC3FF1">
        <w:rPr>
          <w:rFonts w:asciiTheme="minorHAnsi" w:hAnsiTheme="minorHAnsi"/>
        </w:rPr>
        <w:t xml:space="preserve"> about $104 a barrel in the U.S. (and $</w:t>
      </w:r>
      <w:r w:rsidRPr="00DC3FF1">
        <w:rPr>
          <w:rStyle w:val="StyleUnderline"/>
          <w:rFonts w:asciiTheme="minorHAnsi" w:hAnsiTheme="minorHAnsi"/>
        </w:rPr>
        <w:t>115 globally) a shock? To be a shock, it has to be big</w:t>
      </w:r>
      <w:r w:rsidRPr="00DC3FF1">
        <w:rPr>
          <w:rFonts w:asciiTheme="minorHAnsi" w:hAnsiTheme="minorHAnsi"/>
        </w:rPr>
        <w:t xml:space="preserve">. And "big" is a matter of context. </w:t>
      </w:r>
      <w:r w:rsidRPr="00DC3FF1">
        <w:rPr>
          <w:rStyle w:val="StyleUnderline"/>
          <w:rFonts w:asciiTheme="minorHAnsi" w:hAnsiTheme="minorHAnsi"/>
        </w:rPr>
        <w:t>Yes, today's oil prices are more than 30% higher than they were a year ago. That sounds big. But at the same time, they are more than 30% lower than they were less than three years ago.</w:t>
      </w:r>
      <w:r w:rsidRPr="00DC3FF1">
        <w:rPr>
          <w:rFonts w:asciiTheme="minorHAnsi" w:hAnsiTheme="minorHAnsi"/>
        </w:rPr>
        <w:t xml:space="preserve"> That's big, too, but in the opposite direction. Which context counts? </w:t>
      </w:r>
      <w:r w:rsidRPr="00DC3FF1">
        <w:rPr>
          <w:rStyle w:val="StyleUnderline"/>
          <w:rFonts w:asciiTheme="minorHAnsi" w:hAnsiTheme="minorHAnsi"/>
        </w:rPr>
        <w:t>Research by economist</w:t>
      </w:r>
      <w:r w:rsidRPr="00DC3FF1">
        <w:rPr>
          <w:rFonts w:asciiTheme="minorHAnsi" w:hAnsiTheme="minorHAnsi"/>
        </w:rPr>
        <w:t xml:space="preserve"> James </w:t>
      </w:r>
      <w:r w:rsidRPr="00B9580B">
        <w:rPr>
          <w:rStyle w:val="StyleUnderline"/>
          <w:rFonts w:asciiTheme="minorHAnsi" w:hAnsiTheme="minorHAnsi"/>
          <w:highlight w:val="green"/>
        </w:rPr>
        <w:t>Hamilton</w:t>
      </w:r>
      <w:r w:rsidRPr="00DC3FF1">
        <w:rPr>
          <w:rFonts w:asciiTheme="minorHAnsi" w:hAnsiTheme="minorHAnsi"/>
        </w:rPr>
        <w:t xml:space="preserve"> of the University of California, San Diego </w:t>
      </w:r>
      <w:r w:rsidRPr="00B9580B">
        <w:rPr>
          <w:rStyle w:val="StyleUnderline"/>
          <w:rFonts w:asciiTheme="minorHAnsi" w:hAnsiTheme="minorHAnsi"/>
          <w:highlight w:val="green"/>
        </w:rPr>
        <w:t>suggests</w:t>
      </w:r>
      <w:r w:rsidRPr="00DC3FF1">
        <w:rPr>
          <w:rStyle w:val="StyleUnderline"/>
          <w:rFonts w:asciiTheme="minorHAnsi" w:hAnsiTheme="minorHAnsi"/>
        </w:rPr>
        <w:t xml:space="preserve"> that oil prices imperil the economy when they reach a new three-year high</w:t>
      </w:r>
      <w:r w:rsidRPr="00DC3FF1">
        <w:rPr>
          <w:rFonts w:asciiTheme="minorHAnsi" w:hAnsiTheme="minorHAnsi"/>
        </w:rPr>
        <w:t xml:space="preserve">. Steven Kopits, managing director of the energy consulting firm Douglas-Westwood, says the overall economy is threatened when the 12-month average oil price exceeds the year-ago 12-month average price by more than half. Below those levels consumer and investor expectations aren't sufficiently disrupted to make a difference. </w:t>
      </w:r>
      <w:r w:rsidRPr="00DC3FF1">
        <w:rPr>
          <w:rStyle w:val="StyleUnderline"/>
          <w:rFonts w:asciiTheme="minorHAnsi" w:hAnsiTheme="minorHAnsi"/>
        </w:rPr>
        <w:t>Both conditions are very far from being triggered at today's prices. To be a shock, it has to be a surprise</w:t>
      </w:r>
      <w:r w:rsidRPr="00DC3FF1">
        <w:rPr>
          <w:rFonts w:asciiTheme="minorHAnsi" w:hAnsiTheme="minorHAnsi"/>
        </w:rPr>
        <w:t xml:space="preserve">, and in one sense the current situation is: Despite all the pessimistic narratives that have overhung the economy during the last six quarters of recovery—housing double-dip, insolvent states and municipalities, collapse of the euro zone, real estate bubble in China, and so on—virtually nobody was predicting that the Middle East would be ept with contagious regime change spread via Facebook and Twitter. That said, </w:t>
      </w:r>
      <w:r w:rsidRPr="00DC3FF1">
        <w:rPr>
          <w:rStyle w:val="StyleUnderline"/>
          <w:rFonts w:asciiTheme="minorHAnsi" w:hAnsiTheme="minorHAnsi"/>
        </w:rPr>
        <w:t>should anyone really be surprised to learn that the Middle East is politically volatile? No, and things there might get crazier.</w:t>
      </w:r>
      <w:r w:rsidRPr="00DC3FF1">
        <w:rPr>
          <w:rFonts w:asciiTheme="minorHAnsi" w:hAnsiTheme="minorHAnsi"/>
        </w:rPr>
        <w:t xml:space="preserve"> But if the history of the region has taught us anything, it is that whoever controls the oil always eventually ends up selling it to the developed world, often despite their ravings about the developed world's imperialist evils. </w:t>
      </w:r>
      <w:r w:rsidRPr="00DC3FF1">
        <w:rPr>
          <w:rStyle w:val="StyleUnderline"/>
          <w:rFonts w:asciiTheme="minorHAnsi" w:hAnsiTheme="minorHAnsi"/>
        </w:rPr>
        <w:t xml:space="preserve">In the meantime, Saudi </w:t>
      </w:r>
      <w:r w:rsidRPr="00B9580B">
        <w:rPr>
          <w:rStyle w:val="StyleUnderline"/>
          <w:rFonts w:asciiTheme="minorHAnsi" w:hAnsiTheme="minorHAnsi"/>
          <w:highlight w:val="green"/>
        </w:rPr>
        <w:t>Arabia has committed to make up for any transitory shortfalls</w:t>
      </w:r>
      <w:r w:rsidRPr="00DC3FF1">
        <w:rPr>
          <w:rStyle w:val="StyleUnderline"/>
          <w:rFonts w:asciiTheme="minorHAnsi" w:hAnsiTheme="minorHAnsi"/>
        </w:rPr>
        <w:t>. Pumping an additional one million barrels a day would not be a stretch for the Saudis</w:t>
      </w:r>
      <w:r w:rsidRPr="00DC3FF1">
        <w:rPr>
          <w:rFonts w:asciiTheme="minorHAnsi" w:hAnsiTheme="minorHAnsi"/>
        </w:rPr>
        <w:t xml:space="preserve">—doing so would merely bring the Kingdom's production levels back up to mid-2008 levels. </w:t>
      </w:r>
      <w:r w:rsidRPr="00DC3FF1">
        <w:rPr>
          <w:rStyle w:val="StyleUnderline"/>
          <w:rFonts w:asciiTheme="minorHAnsi" w:hAnsiTheme="minorHAnsi"/>
        </w:rPr>
        <w:t xml:space="preserve">So </w:t>
      </w:r>
      <w:r w:rsidRPr="00B9580B">
        <w:rPr>
          <w:rStyle w:val="StyleUnderline"/>
          <w:rFonts w:asciiTheme="minorHAnsi" w:hAnsiTheme="minorHAnsi"/>
          <w:highlight w:val="green"/>
        </w:rPr>
        <w:t>even if we now face a shock, it will be transitory, and it will be buffered.</w:t>
      </w:r>
      <w:r w:rsidRPr="00DC3FF1">
        <w:rPr>
          <w:rStyle w:val="StyleUnderline"/>
          <w:rFonts w:asciiTheme="minorHAnsi" w:hAnsiTheme="minorHAnsi"/>
        </w:rPr>
        <w:t xml:space="preserve"> That's why, for all the uncertainty, oil is now $104 a barrel, not $1,000 a barrel. More importantly, the U.S. economy is today well-positioned to absorb an oil spike without experiencing it as an oil shock. First, we're nowhere near peak oil consumption</w:t>
      </w:r>
      <w:r w:rsidRPr="00DC3FF1">
        <w:rPr>
          <w:rFonts w:asciiTheme="minorHAnsi" w:hAnsiTheme="minorHAnsi"/>
        </w:rPr>
        <w:t xml:space="preserve">, which we hit in August 2005 at 21.7 million barrels per day. </w:t>
      </w:r>
      <w:r w:rsidRPr="00DC3FF1">
        <w:rPr>
          <w:rStyle w:val="StyleUnderline"/>
          <w:rFonts w:asciiTheme="minorHAnsi" w:hAnsiTheme="minorHAnsi"/>
        </w:rPr>
        <w:t>We're now 9% below that, even though consumption has recovered substantially</w:t>
      </w:r>
      <w:r w:rsidRPr="00DC3FF1">
        <w:rPr>
          <w:rFonts w:asciiTheme="minorHAnsi" w:hAnsiTheme="minorHAnsi"/>
        </w:rPr>
        <w:t xml:space="preserve"> since its worst levels of the Great Recession in September 2008. </w:t>
      </w:r>
      <w:r w:rsidRPr="00DC3FF1">
        <w:rPr>
          <w:rStyle w:val="StyleUnderline"/>
          <w:rFonts w:asciiTheme="minorHAnsi" w:hAnsiTheme="minorHAnsi"/>
        </w:rPr>
        <w:t xml:space="preserve">The </w:t>
      </w:r>
      <w:r w:rsidRPr="00B9580B">
        <w:rPr>
          <w:rStyle w:val="StyleUnderline"/>
          <w:rFonts w:asciiTheme="minorHAnsi" w:hAnsiTheme="minorHAnsi"/>
          <w:highlight w:val="green"/>
        </w:rPr>
        <w:t>last three recessions</w:t>
      </w:r>
      <w:r w:rsidRPr="00B9580B">
        <w:rPr>
          <w:rFonts w:asciiTheme="minorHAnsi" w:hAnsiTheme="minorHAnsi"/>
          <w:highlight w:val="green"/>
        </w:rPr>
        <w:t xml:space="preserve">—those that started in 1990, 2001 and </w:t>
      </w:r>
      <w:r w:rsidRPr="00B9580B">
        <w:rPr>
          <w:rFonts w:asciiTheme="minorHAnsi" w:hAnsiTheme="minorHAnsi"/>
        </w:rPr>
        <w:t>2008</w:t>
      </w:r>
      <w:r w:rsidRPr="00B9580B">
        <w:rPr>
          <w:rFonts w:asciiTheme="minorHAnsi" w:hAnsiTheme="minorHAnsi"/>
          <w:highlight w:val="green"/>
        </w:rPr>
        <w:t>—</w:t>
      </w:r>
      <w:r w:rsidRPr="00B9580B">
        <w:rPr>
          <w:rStyle w:val="StyleUnderline"/>
          <w:rFonts w:asciiTheme="minorHAnsi" w:hAnsiTheme="minorHAnsi"/>
          <w:highlight w:val="green"/>
        </w:rPr>
        <w:t>began only after oil consumption reached new peak levels</w:t>
      </w:r>
      <w:r w:rsidRPr="00DC3FF1">
        <w:rPr>
          <w:rStyle w:val="StyleUnderline"/>
          <w:rFonts w:asciiTheme="minorHAnsi" w:hAnsiTheme="minorHAnsi"/>
        </w:rPr>
        <w:t>. Economies in the early stages of recovery</w:t>
      </w:r>
      <w:r w:rsidRPr="00DC3FF1">
        <w:rPr>
          <w:rFonts w:asciiTheme="minorHAnsi" w:hAnsiTheme="minorHAnsi"/>
        </w:rPr>
        <w:t xml:space="preserve">, like ours today, </w:t>
      </w:r>
      <w:r w:rsidRPr="00DC3FF1">
        <w:rPr>
          <w:rStyle w:val="StyleUnderline"/>
          <w:rFonts w:asciiTheme="minorHAnsi" w:hAnsiTheme="minorHAnsi"/>
        </w:rPr>
        <w:t>are less vulnerable to oil shocks than those in the late stages of expansion</w:t>
      </w:r>
      <w:r w:rsidRPr="00DC3FF1">
        <w:rPr>
          <w:rFonts w:asciiTheme="minorHAnsi" w:hAnsiTheme="minorHAnsi"/>
        </w:rPr>
        <w:t xml:space="preserve">. As a business cycle matures, the economy experiences diminishing returns from any given factor of production—labor, credit, oil or anything else. When a recovery is still new, large gains can be levered from relatively modest increases in inputs, so the economy can afford to pay more for those inputs. </w:t>
      </w:r>
      <w:r w:rsidRPr="00B9580B">
        <w:rPr>
          <w:rStyle w:val="StyleUnderline"/>
          <w:rFonts w:asciiTheme="minorHAnsi" w:hAnsiTheme="minorHAnsi"/>
          <w:highlight w:val="green"/>
        </w:rPr>
        <w:t>We've also grown much more efficient when it comes to energy consumption. It</w:t>
      </w:r>
      <w:r w:rsidRPr="00DC3FF1">
        <w:rPr>
          <w:rStyle w:val="StyleUnderline"/>
          <w:rFonts w:asciiTheme="minorHAnsi" w:hAnsiTheme="minorHAnsi"/>
        </w:rPr>
        <w:t xml:space="preserve"> may come as a surprise to many, but today in the U.S. we're consuming the same amount of crude oil that we did 12 years ago and real output is more than 25% higher</w:t>
      </w:r>
      <w:r w:rsidRPr="00DC3FF1">
        <w:rPr>
          <w:rFonts w:asciiTheme="minorHAnsi" w:hAnsiTheme="minorHAnsi"/>
        </w:rPr>
        <w:t xml:space="preserve">. For all the talk of our being the planet's most villainous energy hog, </w:t>
      </w:r>
      <w:r w:rsidRPr="00DC3FF1">
        <w:rPr>
          <w:rStyle w:val="StyleUnderline"/>
          <w:rFonts w:asciiTheme="minorHAnsi" w:hAnsiTheme="minorHAnsi"/>
        </w:rPr>
        <w:t>we've become remarkably oil efficient. Finally, this oil spike is coming at a fortuitous moment in American politics</w:t>
      </w:r>
      <w:r w:rsidRPr="00DC3FF1">
        <w:rPr>
          <w:rFonts w:asciiTheme="minorHAnsi" w:hAnsiTheme="minorHAnsi"/>
        </w:rPr>
        <w:t xml:space="preserve">. President </w:t>
      </w:r>
      <w:r w:rsidRPr="00DC3FF1">
        <w:rPr>
          <w:rStyle w:val="StyleUnderline"/>
          <w:rFonts w:asciiTheme="minorHAnsi" w:hAnsiTheme="minorHAnsi"/>
        </w:rPr>
        <w:t>Obama</w:t>
      </w:r>
      <w:r w:rsidRPr="00DC3FF1">
        <w:rPr>
          <w:rFonts w:asciiTheme="minorHAnsi" w:hAnsiTheme="minorHAnsi"/>
        </w:rPr>
        <w:t xml:space="preserve">, tacking to the political center after his party's self-described "shellacking" in last year's midterm elections, </w:t>
      </w:r>
      <w:r w:rsidRPr="00DC3FF1">
        <w:rPr>
          <w:rStyle w:val="StyleUnderline"/>
          <w:rFonts w:asciiTheme="minorHAnsi" w:hAnsiTheme="minorHAnsi"/>
        </w:rPr>
        <w:t>said earlier this month that he wants to "increase domestic oil production in the short and medium term</w:t>
      </w:r>
      <w:r w:rsidRPr="00DC3FF1">
        <w:rPr>
          <w:rFonts w:asciiTheme="minorHAnsi" w:hAnsiTheme="minorHAnsi"/>
        </w:rPr>
        <w:t>." That may be the most shocking thing about this oil spike.</w:t>
      </w:r>
    </w:p>
    <w:p w14:paraId="4762E914" w14:textId="77777777" w:rsidR="00C21092" w:rsidRDefault="00C21092" w:rsidP="00C21092"/>
    <w:p w14:paraId="389489B8" w14:textId="77777777" w:rsidR="00C21092" w:rsidRPr="00DC3FF1" w:rsidRDefault="00C21092" w:rsidP="00C21092">
      <w:pPr>
        <w:pStyle w:val="Heading4"/>
      </w:pPr>
      <w:r w:rsidRPr="00D61B05">
        <w:t>current economy can withstand oil spike</w:t>
      </w:r>
    </w:p>
    <w:p w14:paraId="35742F70" w14:textId="77777777" w:rsidR="00C21092" w:rsidRPr="00DC3FF1" w:rsidRDefault="00C21092" w:rsidP="00C21092">
      <w:r w:rsidRPr="00DC3FF1">
        <w:rPr>
          <w:rStyle w:val="Style13ptBold"/>
        </w:rPr>
        <w:t>Burrows 12</w:t>
      </w:r>
      <w:r w:rsidRPr="00DC3FF1">
        <w:t xml:space="preserve"> — Dan Burrows, contributing financialist at CBS MoneyWatch, 2/28/12, “Why Higher Oil and Gas Prices are good”, CBSNews, http://www.cbsnews.com/news/why-higher-oil-and-gas-prices-are-good-news/</w:t>
      </w:r>
    </w:p>
    <w:p w14:paraId="454C9C20" w14:textId="77777777" w:rsidR="00C21092" w:rsidRPr="00DC3FF1" w:rsidRDefault="00C21092" w:rsidP="00C21092">
      <w:pPr>
        <w:pStyle w:val="NormalWeb"/>
        <w:shd w:val="clear" w:color="auto" w:fill="FFFFFF"/>
        <w:spacing w:before="0" w:beforeAutospacing="0" w:after="225" w:afterAutospacing="0" w:line="332" w:lineRule="atLeast"/>
        <w:rPr>
          <w:rStyle w:val="Emphasis"/>
        </w:rPr>
      </w:pPr>
      <w:r w:rsidRPr="00DC3FF1">
        <w:rPr>
          <w:rStyle w:val="StyleUnderline"/>
        </w:rPr>
        <w:t xml:space="preserve">True, oil </w:t>
      </w:r>
      <w:r w:rsidRPr="004F3919">
        <w:rPr>
          <w:rStyle w:val="StyleUnderline"/>
          <w:highlight w:val="green"/>
        </w:rPr>
        <w:t>price spikes preceded</w:t>
      </w:r>
      <w:r w:rsidRPr="00DC3FF1">
        <w:rPr>
          <w:rStyle w:val="StyleUnderline"/>
        </w:rPr>
        <w:t xml:space="preserve"> the 1973, 1980, 1991, 2001 and 2007 </w:t>
      </w:r>
      <w:r w:rsidRPr="004F3919">
        <w:rPr>
          <w:rStyle w:val="StyleUnderline"/>
          <w:highlight w:val="green"/>
        </w:rPr>
        <w:t>recessions, but the spike in</w:t>
      </w:r>
      <w:r w:rsidRPr="00DC3FF1">
        <w:rPr>
          <w:rStyle w:val="StyleUnderline"/>
        </w:rPr>
        <w:t xml:space="preserve"> early </w:t>
      </w:r>
      <w:r w:rsidRPr="004F3919">
        <w:rPr>
          <w:rStyle w:val="StyleUnderline"/>
          <w:highlight w:val="green"/>
        </w:rPr>
        <w:t>2011 did not lead to one</w:t>
      </w:r>
      <w:r w:rsidRPr="00DC3FF1">
        <w:rPr>
          <w:rStyle w:val="StyleUnderline"/>
        </w:rPr>
        <w:t xml:space="preserve">, Sonders notes -- </w:t>
      </w:r>
      <w:r w:rsidRPr="00B8771E">
        <w:rPr>
          <w:rStyle w:val="StyleUnderline"/>
        </w:rPr>
        <w:t xml:space="preserve">and she doesn't believe the </w:t>
      </w:r>
      <w:r w:rsidRPr="004F3919">
        <w:rPr>
          <w:rStyle w:val="StyleUnderline"/>
          <w:highlight w:val="green"/>
        </w:rPr>
        <w:t xml:space="preserve">current spike will also be an exception. </w:t>
      </w:r>
      <w:r w:rsidRPr="004F3919">
        <w:rPr>
          <w:sz w:val="22"/>
          <w:highlight w:val="green"/>
        </w:rPr>
        <w:t>"</w:t>
      </w:r>
      <w:r w:rsidRPr="004F3919">
        <w:rPr>
          <w:rStyle w:val="StyleUnderline"/>
          <w:highlight w:val="green"/>
        </w:rPr>
        <w:t>U.S. consumers are</w:t>
      </w:r>
      <w:r w:rsidRPr="00DC3FF1">
        <w:rPr>
          <w:rStyle w:val="StyleUnderline"/>
        </w:rPr>
        <w:t xml:space="preserve"> now much better </w:t>
      </w:r>
      <w:r w:rsidRPr="004F3919">
        <w:rPr>
          <w:rStyle w:val="StyleUnderline"/>
          <w:highlight w:val="green"/>
        </w:rPr>
        <w:t>positioned to weather higher energy prices, with well-improved job growth and consumer confidence, credit growth picking up, aggressive Fed stimulus and record-low natural gas prices</w:t>
      </w:r>
      <w:r w:rsidRPr="00DC3FF1">
        <w:rPr>
          <w:rStyle w:val="StyleUnderline"/>
        </w:rPr>
        <w:t>,</w:t>
      </w:r>
      <w:r w:rsidRPr="00DC3FF1">
        <w:rPr>
          <w:sz w:val="22"/>
        </w:rPr>
        <w:t xml:space="preserve">" Sonders says. Additionally, total U.S. spending on energy as a percentage of disposable personal income currently stands at less than 6 percent, down from the 8 percent of the early 1980s. </w:t>
      </w:r>
      <w:r w:rsidRPr="00DC3FF1">
        <w:rPr>
          <w:rStyle w:val="StyleUnderline"/>
        </w:rPr>
        <w:t>But most important is the fact that last year's rise in energy prices was largely spurred by the second round of quantitative easing by the Federal Reserve</w:t>
      </w:r>
      <w:r w:rsidRPr="00DC3FF1">
        <w:rPr>
          <w:sz w:val="22"/>
        </w:rPr>
        <w:t xml:space="preserve">, Sonders says, </w:t>
      </w:r>
      <w:r w:rsidRPr="00DC3FF1">
        <w:rPr>
          <w:rStyle w:val="Emphasis"/>
        </w:rPr>
        <w:t xml:space="preserve">whereas </w:t>
      </w:r>
      <w:r w:rsidRPr="004F3919">
        <w:rPr>
          <w:rStyle w:val="Emphasis"/>
        </w:rPr>
        <w:t>today's driver of higher oil and gas prices is global growth.</w:t>
      </w:r>
      <w:r>
        <w:rPr>
          <w:rStyle w:val="Emphasis"/>
        </w:rPr>
        <w:t xml:space="preserve">  </w:t>
      </w:r>
    </w:p>
    <w:p w14:paraId="270E598F" w14:textId="77777777" w:rsidR="00C21092" w:rsidRDefault="00C21092" w:rsidP="00C21092"/>
    <w:p w14:paraId="6C8E85EF" w14:textId="77777777" w:rsidR="00C21092" w:rsidRDefault="00C21092" w:rsidP="00C21092">
      <w:pPr>
        <w:pStyle w:val="Heading2"/>
      </w:pPr>
      <w:r>
        <w:t>AT: Oil Wars Module</w:t>
      </w:r>
    </w:p>
    <w:p w14:paraId="32B50A80" w14:textId="77777777" w:rsidR="00C21092" w:rsidRDefault="00C21092" w:rsidP="00C21092">
      <w:pPr>
        <w:pStyle w:val="Heading3"/>
      </w:pPr>
      <w:r>
        <w:t>No Impact</w:t>
      </w:r>
    </w:p>
    <w:p w14:paraId="6660A0E5" w14:textId="77777777" w:rsidR="00C21092" w:rsidRPr="00FF647A" w:rsidRDefault="00C21092" w:rsidP="00C21092">
      <w:pPr>
        <w:pStyle w:val="Heading4"/>
      </w:pPr>
      <w:r>
        <w:t>No resourc</w:t>
      </w:r>
      <w:r w:rsidRPr="00FF647A">
        <w:t xml:space="preserve">e wars – peak oil flawed </w:t>
      </w:r>
    </w:p>
    <w:p w14:paraId="24096D93" w14:textId="77777777" w:rsidR="00C21092" w:rsidRPr="00F520D0" w:rsidRDefault="00C21092" w:rsidP="00C21092">
      <w:r w:rsidRPr="0046779C">
        <w:rPr>
          <w:rStyle w:val="Style13ptBold"/>
        </w:rPr>
        <w:t>Mills 2008</w:t>
      </w:r>
      <w:r w:rsidRPr="00F520D0">
        <w:t xml:space="preserve"> (Robin Mills – masters in Geological sciences, economics manager for Emirates National Oil Company, no date, Articlebiz.com, “Debunking the Myth of Oil Crisis”,  </w:t>
      </w:r>
      <w:hyperlink r:id="rId15" w:history="1">
        <w:r w:rsidRPr="00F520D0">
          <w:rPr>
            <w:rStyle w:val="Hyperlink"/>
          </w:rPr>
          <w:t>http://www.articlebiz.com/article/244365-1-debunking-the-myth-of-the-oil-crisis/)//JS</w:t>
        </w:r>
      </w:hyperlink>
      <w:r w:rsidRPr="00F520D0">
        <w:t xml:space="preserve"> </w:t>
      </w:r>
    </w:p>
    <w:p w14:paraId="18BD67F6" w14:textId="77777777" w:rsidR="00C21092" w:rsidRPr="00F520D0" w:rsidRDefault="00C21092" w:rsidP="00C21092">
      <w:r w:rsidRPr="00F520D0">
        <w:t xml:space="preserve">The opening years of the 21st century are marked by milestones in the world of oil: the war in Iraq, the Shell reserves downgrade, Hurricane Katrina, and the breaking of the once unthinkable $100 per barrel barrier. Many have seized on these events as evidence that we are crossing the threshold of 'peak oil'. Behind us, a century and a half of abundant, cheap oil that fuelled industrial civilization and brought unparalleled prosperity to a fortunate global minority. Ahead of us, permanent declines in oil production, scarce and unaffordable energy, </w:t>
      </w:r>
      <w:r w:rsidRPr="00A4073E">
        <w:rPr>
          <w:rStyle w:val="StyleUnderline"/>
          <w:highlight w:val="green"/>
        </w:rPr>
        <w:t>wars over dwindling resources</w:t>
      </w:r>
      <w:r w:rsidRPr="00F520D0">
        <w:rPr>
          <w:rStyle w:val="StyleUnderline"/>
        </w:rPr>
        <w:t>,</w:t>
      </w:r>
      <w:r w:rsidRPr="00F520D0">
        <w:t xml:space="preserve"> disastrous climate change, perhaps the collapse of modern society. But these ideas </w:t>
      </w:r>
      <w:r w:rsidRPr="00A4073E">
        <w:rPr>
          <w:rStyle w:val="StyleUnderline"/>
          <w:highlight w:val="green"/>
        </w:rPr>
        <w:t>are based on misconceptions</w:t>
      </w:r>
      <w:r w:rsidRPr="00F520D0">
        <w:rPr>
          <w:rStyle w:val="StyleUnderline"/>
        </w:rPr>
        <w:t xml:space="preserve">, flawed reasoning, and excessive pessimism. </w:t>
      </w:r>
      <w:r w:rsidRPr="00A4073E">
        <w:rPr>
          <w:rStyle w:val="StyleUnderline"/>
          <w:highlight w:val="green"/>
        </w:rPr>
        <w:t>The world has abundant oil and gas for decades to come, geopolitical conflicts can be avoided by adroit policies</w:t>
      </w:r>
      <w:r w:rsidRPr="00F520D0">
        <w:t xml:space="preserve">, and we can learn to use hydrocarbons without unacceptable environmental damage. </w:t>
      </w:r>
      <w:r w:rsidRPr="00F520D0">
        <w:rPr>
          <w:rStyle w:val="StyleUnderline"/>
        </w:rPr>
        <w:t>We have been here before</w:t>
      </w:r>
      <w:r w:rsidRPr="00F520D0">
        <w:t xml:space="preserve">. In 1865, the economist William Jevons warned that Britain’s global supremacy would shortly be ended by the exhaustion of its coal mines. The pioneering conservationist Gifford Pinchot wrote in 1910 that "our supplies of iron ore, mineral oil and natural gas are being rapidly depleted, and many of the great fields are already exhausted". There were further predictions of imminent oil decline from industry geologists in 1885, 1919 and 1956, from Jimmy Carter in 1977, from the US government in 1980. A </w:t>
      </w:r>
      <w:r w:rsidRPr="00A4073E">
        <w:rPr>
          <w:rStyle w:val="StyleUnderline"/>
          <w:highlight w:val="green"/>
        </w:rPr>
        <w:t>prominent 'peak oiler'</w:t>
      </w:r>
      <w:r w:rsidRPr="00F520D0">
        <w:rPr>
          <w:rStyle w:val="StyleUnderline"/>
        </w:rPr>
        <w:t xml:space="preserve">, Colin Campbell, </w:t>
      </w:r>
      <w:r w:rsidRPr="00A4073E">
        <w:rPr>
          <w:rStyle w:val="StyleUnderline"/>
          <w:highlight w:val="green"/>
        </w:rPr>
        <w:t>claimed</w:t>
      </w:r>
      <w:r w:rsidRPr="00F520D0">
        <w:rPr>
          <w:rStyle w:val="StyleUnderline"/>
        </w:rPr>
        <w:t xml:space="preserve"> in 1989 </w:t>
      </w:r>
      <w:r w:rsidRPr="00A4073E">
        <w:rPr>
          <w:rStyle w:val="StyleUnderline"/>
          <w:highlight w:val="green"/>
        </w:rPr>
        <w:t>that oil output had peaked</w:t>
      </w:r>
      <w:r w:rsidRPr="00F520D0">
        <w:t xml:space="preserve">; another, </w:t>
      </w:r>
      <w:r w:rsidRPr="00F520D0">
        <w:rPr>
          <w:rStyle w:val="StyleUnderline"/>
        </w:rPr>
        <w:t xml:space="preserve">Kenneth Deffeyes, put the peak date, </w:t>
      </w:r>
      <w:r w:rsidRPr="00F520D0">
        <w:t xml:space="preserve">rather precisely, at </w:t>
      </w:r>
      <w:r w:rsidRPr="00F520D0">
        <w:rPr>
          <w:rStyle w:val="StyleUnderline"/>
        </w:rPr>
        <w:t>December 16th 2005.</w:t>
      </w:r>
      <w:r w:rsidRPr="00F520D0">
        <w:t xml:space="preserve"> The current high prices certainly seem to give some credibility to the idea that we are approaching some fundamental limit of oil resources. But we should remember how we arrived at this situation, since the culprit is not constraints on oil in the ground: it is the long 1986-98 period of low prices and under-investment. Low prices decimated the oil industry, while the rise of energy-hungry new powers in Asia, combined with robust demand in the developed world and geopolitical upsets in major producers, stealthily ate up spare production capacity. The inevitable result, perhaps amplified by ‘speculation’ and market nervousness, has been a so-far inexorable rise in the oil price. This price rise is not driven, then, primarily by geology. But many commentators outside the energy business, and some within it, believe </w:t>
      </w:r>
      <w:r w:rsidRPr="00F520D0">
        <w:rPr>
          <w:rStyle w:val="StyleUnderline"/>
        </w:rPr>
        <w:t>high oil prices vindicate their often-repeated claims that 'peak oil' is imminent</w:t>
      </w:r>
      <w:r w:rsidRPr="00F520D0">
        <w:t xml:space="preserve">. Supporters of this view point to the work of the American geologist M. King Hubbert, whose seminal 1956 paper prophesied a peak in US output by 1965-1970 (the actual year was 1970), a success often taken to prove that oil depletion must follow 'Hubbert's Curve'. Yet when applied to other countries, 'Hubbert's Curve' and its variants are at best approximately right, but frequently wildly wrong. Predictions of the date of 'peak oil' require some estimate of the amount of oil reserves known today, and the quantity to be found in the future. </w:t>
      </w:r>
      <w:r w:rsidRPr="00A4073E">
        <w:rPr>
          <w:rStyle w:val="StyleUnderline"/>
          <w:highlight w:val="green"/>
        </w:rPr>
        <w:t>Believers in imminent depletion state that global reserves</w:t>
      </w:r>
      <w:r w:rsidRPr="00F520D0">
        <w:rPr>
          <w:rStyle w:val="StyleUnderline"/>
        </w:rPr>
        <w:t xml:space="preserve">, </w:t>
      </w:r>
      <w:r w:rsidRPr="00F520D0">
        <w:t xml:space="preserve">particularly in the OPEC countries, </w:t>
      </w:r>
      <w:r w:rsidRPr="00A4073E">
        <w:rPr>
          <w:rStyle w:val="StyleUnderline"/>
          <w:highlight w:val="green"/>
        </w:rPr>
        <w:t>are</w:t>
      </w:r>
      <w:r w:rsidRPr="00F520D0">
        <w:rPr>
          <w:rStyle w:val="StyleUnderline"/>
        </w:rPr>
        <w:t xml:space="preserve"> heavily </w:t>
      </w:r>
      <w:r w:rsidRPr="00A4073E">
        <w:rPr>
          <w:rStyle w:val="StyleUnderline"/>
          <w:highlight w:val="green"/>
        </w:rPr>
        <w:t>over-stated</w:t>
      </w:r>
      <w:r w:rsidRPr="00F520D0">
        <w:rPr>
          <w:rStyle w:val="StyleUnderline"/>
        </w:rPr>
        <w:t xml:space="preserve">, that exploration success is falling well short of replacing production, and that technology does not unlock significant new oil. </w:t>
      </w:r>
      <w:r w:rsidRPr="00A4073E">
        <w:rPr>
          <w:rStyle w:val="StyleUnderline"/>
          <w:highlight w:val="green"/>
        </w:rPr>
        <w:t>These assumptions imply that we are on the cusp of producing half of our ultimate total of oil</w:t>
      </w:r>
      <w:r w:rsidRPr="00F520D0">
        <w:rPr>
          <w:rStyle w:val="StyleUnderline"/>
        </w:rPr>
        <w:t xml:space="preserve">. </w:t>
      </w:r>
      <w:r w:rsidRPr="00F520D0">
        <w:t>Hubbert’s method therefore predicts imminent decline.</w:t>
      </w:r>
    </w:p>
    <w:p w14:paraId="354A0DC0" w14:textId="77777777" w:rsidR="00C21092" w:rsidRPr="00F520D0" w:rsidRDefault="00C21092" w:rsidP="00C21092"/>
    <w:p w14:paraId="74FE603B" w14:textId="77777777" w:rsidR="00C21092" w:rsidRDefault="00C21092" w:rsidP="00C21092">
      <w:pPr>
        <w:pStyle w:val="Heading3"/>
      </w:pPr>
      <w:r>
        <w:t>Glaser concludes neg</w:t>
      </w:r>
    </w:p>
    <w:p w14:paraId="5DBE9D56" w14:textId="77777777" w:rsidR="00C21092" w:rsidRPr="00B547A6" w:rsidRDefault="00C21092" w:rsidP="00C21092">
      <w:pPr>
        <w:pStyle w:val="Heading4"/>
      </w:pPr>
      <w:r>
        <w:t xml:space="preserve">No oil wars --- </w:t>
      </w:r>
      <w:r w:rsidRPr="00B547A6">
        <w:t>No risk of access loss and no coercion</w:t>
      </w:r>
    </w:p>
    <w:p w14:paraId="74A6C747" w14:textId="77777777" w:rsidR="00C21092" w:rsidRPr="009B6FDD" w:rsidRDefault="00C21092" w:rsidP="00C21092">
      <w:pPr>
        <w:rPr>
          <w:b/>
          <w:szCs w:val="16"/>
        </w:rPr>
      </w:pPr>
      <w:r w:rsidRPr="009B6FDD">
        <w:rPr>
          <w:rStyle w:val="Style13ptBold"/>
        </w:rPr>
        <w:t>GLASER 2011</w:t>
      </w:r>
      <w:r w:rsidRPr="00B547A6">
        <w:rPr>
          <w:b/>
        </w:rPr>
        <w:t xml:space="preserve"> </w:t>
      </w:r>
      <w:r w:rsidRPr="009B6FDD">
        <w:rPr>
          <w:szCs w:val="16"/>
        </w:rPr>
        <w:t xml:space="preserve">(Professor of Political Science and International Relations Elliot School of International Affairs The George Washington University, “ Reframing Energy Security: How Oil Dependence Influences U.S. National Security,” August 2011, </w:t>
      </w:r>
      <w:r w:rsidRPr="009B6FDD">
        <w:rPr>
          <w:color w:val="000000"/>
          <w:szCs w:val="16"/>
        </w:rPr>
        <w:t>http://depts.washington.edu/polsadvc/Blog%20Links/Glaser_-_EnergySecurity-AUGUST-2011.docx</w:t>
      </w:r>
      <w:r w:rsidRPr="009B6FDD">
        <w:rPr>
          <w:szCs w:val="16"/>
        </w:rPr>
        <w:t>,)</w:t>
      </w:r>
    </w:p>
    <w:p w14:paraId="3D37E33B" w14:textId="77777777" w:rsidR="00C21092" w:rsidRPr="009B6FDD" w:rsidRDefault="00C21092" w:rsidP="00C21092">
      <w:r w:rsidRPr="009B6FDD">
        <w:t>Oil dependence could reduce a state’s security if its access to oil is vulnerable to disruption and if oil is necessary for operating the state’s military forces. Vulnerable energy supplies can leave a state open to coercion—recognizing that it is more likely to lose a war, the state has a weaker bargaining position and is more likely to make concessions.</w:t>
      </w:r>
      <w:r w:rsidRPr="009B6FDD">
        <w:rPr>
          <w:rStyle w:val="FootnoteReference"/>
        </w:rPr>
        <w:footnoteReference w:id="1"/>
      </w:r>
      <w:r w:rsidRPr="009B6FDD">
        <w:t xml:space="preserve"> Closely related, if war occurs the state is more likely to lose. Conflict that is influenced by this mechanism is not fundamentally over the oil;</w:t>
      </w:r>
      <w:r w:rsidRPr="009B6FDD">
        <w:rPr>
          <w:rStyle w:val="FootnoteReference"/>
        </w:rPr>
        <w:footnoteReference w:id="2"/>
      </w:r>
      <w:r w:rsidRPr="009B6FDD">
        <w:t xml:space="preserve"> rather, when states already have incentives for conflict, the oil vulnerability influences their assessment of military capabilities and in turn the path to war. </w:t>
      </w:r>
      <w:r w:rsidRPr="009B6FDD">
        <w:rPr>
          <w:rStyle w:val="StyleUnderline"/>
        </w:rPr>
        <w:t>Recognizing this type of danger</w:t>
      </w:r>
      <w:r w:rsidRPr="009B6FDD">
        <w:t xml:space="preserve"> during the Cold War, </w:t>
      </w:r>
      <w:r w:rsidRPr="009B6FDD">
        <w:rPr>
          <w:rStyle w:val="StyleUnderline"/>
        </w:rPr>
        <w:t>U.S. planning to protect its sea lanes of communication</w:t>
      </w:r>
      <w:r w:rsidRPr="009B6FDD">
        <w:t xml:space="preserve"> with the Persian Gulf was motivated partly by the importance of insuring the steady flow of oil that </w:t>
      </w:r>
      <w:r w:rsidRPr="009B6FDD">
        <w:rPr>
          <w:rStyle w:val="StyleUnderline"/>
        </w:rPr>
        <w:t>was</w:t>
      </w:r>
      <w:r w:rsidRPr="009B6FDD">
        <w:rPr>
          <w:u w:val="single"/>
        </w:rPr>
        <w:t xml:space="preserve"> </w:t>
      </w:r>
      <w:r w:rsidRPr="009B6FDD">
        <w:rPr>
          <w:rStyle w:val="StyleUnderline"/>
        </w:rPr>
        <w:t>necessary to enable the U</w:t>
      </w:r>
      <w:r w:rsidRPr="009B6FDD">
        <w:t xml:space="preserve">nited </w:t>
      </w:r>
      <w:r w:rsidRPr="009B6FDD">
        <w:rPr>
          <w:rStyle w:val="StyleUnderline"/>
        </w:rPr>
        <w:t>S</w:t>
      </w:r>
      <w:r w:rsidRPr="009B6FDD">
        <w:t xml:space="preserve">tates </w:t>
      </w:r>
      <w:r w:rsidRPr="009B6FDD">
        <w:rPr>
          <w:rStyle w:val="StyleUnderline"/>
        </w:rPr>
        <w:t>to fight a long war</w:t>
      </w:r>
      <w:r w:rsidRPr="009B6FDD">
        <w:t xml:space="preserve"> against the Soviet Union in Europe. During the Second World War, Japan’s vulnerability to a U.S. oil embargo played an important role in destroying Japan’s ability to fight.</w:t>
      </w:r>
      <w:r w:rsidRPr="009B6FDD">
        <w:rPr>
          <w:rStyle w:val="FootnoteReference"/>
        </w:rPr>
        <w:footnoteReference w:id="3"/>
      </w:r>
      <w:r w:rsidRPr="009B6FDD">
        <w:t xml:space="preserve"> </w:t>
      </w:r>
      <w:r w:rsidRPr="00A4073E">
        <w:rPr>
          <w:b/>
          <w:highlight w:val="green"/>
          <w:u w:val="single"/>
        </w:rPr>
        <w:t xml:space="preserve">This type of threat to the U.S. military capabilities </w:t>
      </w:r>
      <w:r w:rsidRPr="00A4073E">
        <w:rPr>
          <w:rStyle w:val="StyleUnderline"/>
          <w:highlight w:val="green"/>
        </w:rPr>
        <w:t>is</w:t>
      </w:r>
      <w:r w:rsidRPr="00A4073E">
        <w:rPr>
          <w:rStyle w:val="Emphasis"/>
          <w:highlight w:val="green"/>
        </w:rPr>
        <w:t xml:space="preserve"> not a serious danger today</w:t>
      </w:r>
      <w:r w:rsidRPr="00A4073E">
        <w:rPr>
          <w:b/>
          <w:highlight w:val="green"/>
          <w:u w:val="single"/>
        </w:rPr>
        <w:t xml:space="preserve"> because the U</w:t>
      </w:r>
      <w:r w:rsidRPr="009B6FDD">
        <w:t xml:space="preserve">nited </w:t>
      </w:r>
      <w:r w:rsidRPr="00A4073E">
        <w:rPr>
          <w:b/>
          <w:highlight w:val="green"/>
          <w:u w:val="single"/>
        </w:rPr>
        <w:t>S</w:t>
      </w:r>
      <w:r w:rsidRPr="009B6FDD">
        <w:t xml:space="preserve">tates </w:t>
      </w:r>
      <w:r w:rsidRPr="00A4073E">
        <w:rPr>
          <w:rStyle w:val="Emphasis"/>
          <w:highlight w:val="green"/>
        </w:rPr>
        <w:t>does not face a major power capable</w:t>
      </w:r>
      <w:r w:rsidRPr="00A4073E">
        <w:rPr>
          <w:b/>
          <w:highlight w:val="green"/>
          <w:u w:val="single"/>
        </w:rPr>
        <w:t xml:space="preserve"> of severely interrupting its access to key supplies of oil</w:t>
      </w:r>
      <w:r w:rsidRPr="009B6FDD">
        <w:rPr>
          <w:b/>
          <w:u w:val="single"/>
        </w:rPr>
        <w:t>.</w:t>
      </w:r>
      <w:r w:rsidRPr="009B6FDD">
        <w:t xml:space="preserve"> In contrast, China does face this type of danger because its oil imports are vulnerable to disruption by the U.S. Navy.</w:t>
      </w:r>
    </w:p>
    <w:p w14:paraId="241532C4" w14:textId="77777777" w:rsidR="00C21092" w:rsidRPr="00B547A6" w:rsidRDefault="00C21092" w:rsidP="00C21092">
      <w:pPr>
        <w:rPr>
          <w:b/>
        </w:rPr>
      </w:pPr>
    </w:p>
    <w:p w14:paraId="5C4944FF" w14:textId="77777777" w:rsidR="00C21092" w:rsidRPr="00B547A6" w:rsidRDefault="00C21092" w:rsidP="00C21092">
      <w:pPr>
        <w:pStyle w:val="Heading4"/>
      </w:pPr>
      <w:r w:rsidRPr="00B547A6">
        <w:t xml:space="preserve">No need for provocative actions – no risk of war </w:t>
      </w:r>
    </w:p>
    <w:p w14:paraId="01E8C288" w14:textId="77777777" w:rsidR="00C21092" w:rsidRPr="009B6FDD" w:rsidRDefault="00C21092" w:rsidP="00C21092">
      <w:pPr>
        <w:rPr>
          <w:b/>
          <w:szCs w:val="16"/>
        </w:rPr>
      </w:pPr>
      <w:r w:rsidRPr="009B6FDD">
        <w:rPr>
          <w:rStyle w:val="Style13ptBold"/>
        </w:rPr>
        <w:t>GLASER 2011</w:t>
      </w:r>
      <w:r w:rsidRPr="00B547A6">
        <w:rPr>
          <w:b/>
        </w:rPr>
        <w:t xml:space="preserve"> </w:t>
      </w:r>
      <w:r w:rsidRPr="009B6FDD">
        <w:rPr>
          <w:szCs w:val="16"/>
        </w:rPr>
        <w:t xml:space="preserve">(Professor of Political Science and International Relations Elliot School of International Affairs The George Washington University, “ Reframing Energy Security: How Oil Dependence Influences U.S. National Security,” August 2011, </w:t>
      </w:r>
      <w:r w:rsidRPr="009B6FDD">
        <w:rPr>
          <w:color w:val="000000"/>
          <w:szCs w:val="16"/>
        </w:rPr>
        <w:t>http://depts.washington.edu/polsadvc/Blog%20Links/Glaser_-_EnergySecurity-AUGUST-2011.docx</w:t>
      </w:r>
      <w:r w:rsidRPr="009B6FDD">
        <w:rPr>
          <w:szCs w:val="16"/>
        </w:rPr>
        <w:t>)</w:t>
      </w:r>
    </w:p>
    <w:p w14:paraId="597B915A" w14:textId="77777777" w:rsidR="00C21092" w:rsidRPr="009B6FDD" w:rsidRDefault="00C21092" w:rsidP="00C21092">
      <w:r w:rsidRPr="009B6FDD">
        <w:t>The vulnerability of a state’s access to oil supplies could reduce its security via a second, more complicated mechanism—if the state’s efforts to protect its access to oil threaten another state’s security, then this reduced security could in turn reduce the state’s own security. The danger would follow standard security-dilemma logic, but with the defense of oil supply lines replacing the standard focus on protection of territory. In the most extreme case, a state could try to solve its import vulnerability through territorial expansion. In less extreme cases, the state could deal with its vulnerability by building up military forces required to protect its access to oil, which has the unintended consequence of decreasing its adversary’s military capability and signaling that the state’s motives are malign, which decreases the adversary’s security, which leads the adversary to build up its own military forces.</w:t>
      </w:r>
      <w:r w:rsidRPr="009B6FDD">
        <w:rPr>
          <w:rStyle w:val="FootnoteReference"/>
        </w:rPr>
        <w:footnoteReference w:id="4"/>
      </w:r>
      <w:r w:rsidRPr="009B6FDD">
        <w:t xml:space="preserve"> Just as protecting a distant ally can require a state to adopt an offensive capability, protecting access to oil can require offensive power-projection capabilities. Thus, a state’s need to protect its access to oil could create a security dilemma that would not otherwise exist. Conflict fueled by this security dilemma need not be over oil or access to oil; by damaging political relations the security dilemma could prevent the states from resolving political disputes and avoiding the escalation of crises. Here again, </w:t>
      </w:r>
      <w:r w:rsidRPr="00A4073E">
        <w:rPr>
          <w:rStyle w:val="StyleUnderline"/>
          <w:highlight w:val="green"/>
        </w:rPr>
        <w:t>the U</w:t>
      </w:r>
      <w:r w:rsidRPr="009B6FDD">
        <w:t xml:space="preserve">nited </w:t>
      </w:r>
      <w:r w:rsidRPr="00A4073E">
        <w:rPr>
          <w:rStyle w:val="StyleUnderline"/>
          <w:highlight w:val="green"/>
        </w:rPr>
        <w:t>S</w:t>
      </w:r>
      <w:r w:rsidRPr="009B6FDD">
        <w:t xml:space="preserve">tates </w:t>
      </w:r>
      <w:r w:rsidRPr="00A4073E">
        <w:rPr>
          <w:rStyle w:val="StyleUnderline"/>
          <w:highlight w:val="green"/>
        </w:rPr>
        <w:t>does not currently face this type of danger</w:t>
      </w:r>
      <w:r w:rsidRPr="009B6FDD">
        <w:rPr>
          <w:u w:val="single"/>
        </w:rPr>
        <w:t>;</w:t>
      </w:r>
      <w:r w:rsidRPr="009B6FDD">
        <w:t xml:space="preserve"> this is largely </w:t>
      </w:r>
      <w:r w:rsidRPr="00A4073E">
        <w:rPr>
          <w:rStyle w:val="StyleUnderline"/>
          <w:highlight w:val="green"/>
        </w:rPr>
        <w:t>because the military status quo</w:t>
      </w:r>
      <w:r w:rsidRPr="009B6FDD">
        <w:t xml:space="preserve"> currently </w:t>
      </w:r>
      <w:r w:rsidRPr="00A4073E">
        <w:rPr>
          <w:rStyle w:val="StyleUnderline"/>
          <w:highlight w:val="green"/>
        </w:rPr>
        <w:t>favors the U</w:t>
      </w:r>
      <w:r w:rsidRPr="009B6FDD">
        <w:t xml:space="preserve">nited </w:t>
      </w:r>
      <w:r w:rsidRPr="00A4073E">
        <w:rPr>
          <w:rStyle w:val="StyleUnderline"/>
          <w:highlight w:val="green"/>
        </w:rPr>
        <w:t>S</w:t>
      </w:r>
      <w:r w:rsidRPr="00A4073E">
        <w:rPr>
          <w:highlight w:val="green"/>
        </w:rPr>
        <w:t>t</w:t>
      </w:r>
      <w:r w:rsidRPr="009B6FDD">
        <w:t xml:space="preserve">ates, </w:t>
      </w:r>
      <w:r w:rsidRPr="00A4073E">
        <w:rPr>
          <w:rStyle w:val="StyleUnderline"/>
          <w:highlight w:val="green"/>
        </w:rPr>
        <w:t xml:space="preserve">which </w:t>
      </w:r>
      <w:r w:rsidRPr="00A4073E">
        <w:rPr>
          <w:rStyle w:val="Emphasis"/>
          <w:highlight w:val="green"/>
        </w:rPr>
        <w:t>relieves it from having to take provocative actions</w:t>
      </w:r>
      <w:r w:rsidRPr="009B6FDD">
        <w:t>. In contrast, China’s efforts to protect its access to oil could be more provocative and generate military competition with the United States.</w:t>
      </w:r>
    </w:p>
    <w:p w14:paraId="74842181" w14:textId="77777777" w:rsidR="00C21092" w:rsidRPr="009B6FDD" w:rsidRDefault="00C21092" w:rsidP="00C21092"/>
    <w:p w14:paraId="0C0653B8" w14:textId="77777777" w:rsidR="00C21092" w:rsidRDefault="00C21092" w:rsidP="00C21092">
      <w:pPr>
        <w:pStyle w:val="Heading2"/>
      </w:pPr>
      <w:r>
        <w:t>AT: Heg/Leverage Module</w:t>
      </w:r>
    </w:p>
    <w:p w14:paraId="69C66513" w14:textId="77777777" w:rsidR="00C21092" w:rsidRPr="00F3455C" w:rsidRDefault="00C21092" w:rsidP="00C21092">
      <w:pPr>
        <w:pStyle w:val="Heading3"/>
      </w:pPr>
      <w:r w:rsidRPr="00F3455C">
        <w:t>1NC AT: Political Leverage</w:t>
      </w:r>
    </w:p>
    <w:p w14:paraId="7B2082AF" w14:textId="77777777" w:rsidR="00C21092" w:rsidRPr="009B6FDD" w:rsidRDefault="00C21092" w:rsidP="00C21092">
      <w:pPr>
        <w:pStyle w:val="Heading4"/>
        <w:rPr>
          <w:rStyle w:val="Style13ptBold"/>
          <w:b/>
        </w:rPr>
      </w:pPr>
      <w:r>
        <w:rPr>
          <w:rStyle w:val="Style13ptBold"/>
          <w:b/>
        </w:rPr>
        <w:t>Energy independence does nothing for leverage or foreign policy flexibility --- this evidence cites tons of specific examples that slay your aff</w:t>
      </w:r>
    </w:p>
    <w:p w14:paraId="29426C49" w14:textId="77777777" w:rsidR="00C21092" w:rsidRPr="00F57881" w:rsidRDefault="00C21092" w:rsidP="00C21092">
      <w:pPr>
        <w:rPr>
          <w:rStyle w:val="Style13ptBold"/>
          <w:b w:val="0"/>
          <w:sz w:val="16"/>
        </w:rPr>
      </w:pPr>
      <w:r>
        <w:rPr>
          <w:rStyle w:val="Style13ptBold"/>
        </w:rPr>
        <w:t>Kaufmann, 4/29/2014</w:t>
      </w:r>
      <w:r w:rsidRPr="00F57881">
        <w:rPr>
          <w:rStyle w:val="Style13ptBold"/>
          <w:b w:val="0"/>
          <w:sz w:val="16"/>
        </w:rPr>
        <w:t xml:space="preserve"> (John, energy specialist and policy analyst for 30 years with the Oregon Department of Energy, Fellow at the Post Carbon Institute, “The Energy Independence Illusion”, Resilience, http://www.resilience.org/stories/2014-04-29/the-energy-independence-illusion)</w:t>
      </w:r>
      <w:r>
        <w:rPr>
          <w:rStyle w:val="Style13ptBold"/>
          <w:b w:val="0"/>
          <w:sz w:val="16"/>
        </w:rPr>
        <w:t>#JShelts</w:t>
      </w:r>
    </w:p>
    <w:p w14:paraId="7440F7F8" w14:textId="77777777" w:rsidR="00C21092" w:rsidRPr="009B6FDD" w:rsidRDefault="00C21092" w:rsidP="00C21092">
      <w:r w:rsidRPr="009B6FDD">
        <w:t xml:space="preserve">FOREIGN POLICY AND NATIONAL SECURITY Next, let’s look at foreign policy and national security. </w:t>
      </w:r>
      <w:r w:rsidRPr="003A036B">
        <w:rPr>
          <w:rStyle w:val="StyleUnderline"/>
          <w:highlight w:val="green"/>
        </w:rPr>
        <w:t>The argument is that energy independence will</w:t>
      </w:r>
      <w:r w:rsidRPr="00F57881">
        <w:rPr>
          <w:rStyle w:val="StyleUnderline"/>
        </w:rPr>
        <w:t xml:space="preserve"> ensure that our national security is not jeopardized by oil</w:t>
      </w:r>
      <w:r w:rsidRPr="009B6FDD">
        <w:t xml:space="preserve"> price or supply problems emanating from abroad. It </w:t>
      </w:r>
      <w:r w:rsidRPr="00F57881">
        <w:rPr>
          <w:rStyle w:val="StyleUnderline"/>
        </w:rPr>
        <w:t xml:space="preserve">will also </w:t>
      </w:r>
      <w:r w:rsidRPr="003A036B">
        <w:rPr>
          <w:rStyle w:val="StyleUnderline"/>
          <w:highlight w:val="green"/>
        </w:rPr>
        <w:t>allow us more flexibility in foreign policy</w:t>
      </w:r>
      <w:r w:rsidRPr="009B6FDD">
        <w:t xml:space="preserve">, especially in the Middle East. </w:t>
      </w:r>
      <w:r w:rsidRPr="003A036B">
        <w:rPr>
          <w:rStyle w:val="Emphasis"/>
          <w:highlight w:val="green"/>
        </w:rPr>
        <w:t>OPEC hasn’t used oil as a political weapon in 35 years</w:t>
      </w:r>
      <w:r w:rsidRPr="009B6FDD">
        <w:t xml:space="preserve">. They apparently recognize that embargoes and price spikes hurt them as well as importing nations. That’s not to say something couldn’t happen. The Gulf monarchies are aging and autocratic, and face upheaval sooner or later. If they are replaced by anti-Western radicals, world oil security will be destabilized and/or threatened. However, </w:t>
      </w:r>
      <w:r w:rsidRPr="00F57881">
        <w:rPr>
          <w:rStyle w:val="StyleUnderline"/>
        </w:rPr>
        <w:t>this is a danger to the world, not just to the US.</w:t>
      </w:r>
      <w:r w:rsidRPr="009B6FDD">
        <w:t xml:space="preserve"> We prop up the Gulf monarchies. That may be distasteful, and one may wish it weren’t so. But </w:t>
      </w:r>
      <w:r w:rsidRPr="00F57881">
        <w:rPr>
          <w:rStyle w:val="StyleUnderline"/>
        </w:rPr>
        <w:t xml:space="preserve">if </w:t>
      </w:r>
      <w:r w:rsidRPr="003A036B">
        <w:rPr>
          <w:rStyle w:val="StyleUnderline"/>
          <w:highlight w:val="green"/>
        </w:rPr>
        <w:t>we withdrew, the alternative could easily be worse</w:t>
      </w:r>
      <w:r w:rsidRPr="009B6FDD">
        <w:t xml:space="preserve"> – </w:t>
      </w:r>
      <w:r w:rsidRPr="00F57881">
        <w:rPr>
          <w:rStyle w:val="StyleUnderline"/>
        </w:rPr>
        <w:t>not only for western energy security, but for terrorism, peace and stability around the region and beyond</w:t>
      </w:r>
      <w:r w:rsidRPr="009B6FDD">
        <w:t xml:space="preserve">, and perhaps even for the prosperity of the region and hopes for democracy. It’s a case of damned if we do, damned if we don’t. Second, </w:t>
      </w:r>
      <w:r w:rsidRPr="003A036B">
        <w:rPr>
          <w:rStyle w:val="Emphasis"/>
          <w:highlight w:val="green"/>
        </w:rPr>
        <w:t>the U.S. is relatively energy independent already</w:t>
      </w:r>
      <w:r w:rsidRPr="009B6FDD">
        <w:t xml:space="preserve">. We are self-sufficient in coal and mostly self-sufficient in natural gas (we import about 15 percent of our natural gas from Canada). We do import about half of our oil – but </w:t>
      </w:r>
      <w:r w:rsidRPr="00F57881">
        <w:rPr>
          <w:rStyle w:val="StyleUnderline"/>
        </w:rPr>
        <w:t>our major suppliers are Canada and Mexico. Only a small portion is from the Middle East</w:t>
      </w:r>
      <w:r w:rsidRPr="009B6FDD">
        <w:t xml:space="preserve">. Europe and Japan are much more dependent on imports from Russia and the Middle East than the US is. Their security and prosperity likely would affect US interests more than any energy-related actions directed against us. But </w:t>
      </w:r>
      <w:r w:rsidRPr="003A036B">
        <w:rPr>
          <w:rStyle w:val="StyleUnderline"/>
          <w:highlight w:val="green"/>
        </w:rPr>
        <w:t>increased US oil production will not be enough to make ourselves energy independent, much less our allies</w:t>
      </w:r>
      <w:r w:rsidRPr="003A036B">
        <w:rPr>
          <w:highlight w:val="green"/>
        </w:rPr>
        <w:t xml:space="preserve">. </w:t>
      </w:r>
      <w:r w:rsidRPr="003A036B">
        <w:rPr>
          <w:rStyle w:val="Emphasis"/>
          <w:highlight w:val="green"/>
        </w:rPr>
        <w:t>If we achieve energy independence and our partners and allies don’t, we are still vulnerable</w:t>
      </w:r>
      <w:r w:rsidRPr="009B6FDD">
        <w:t xml:space="preserve"> – both </w:t>
      </w:r>
      <w:r w:rsidRPr="00F57881">
        <w:rPr>
          <w:rStyle w:val="StyleUnderline"/>
        </w:rPr>
        <w:t>economically and in terms of national security and foreign policy</w:t>
      </w:r>
      <w:r w:rsidRPr="009B6FDD">
        <w:t xml:space="preserve">. Third, </w:t>
      </w:r>
      <w:r w:rsidRPr="003A036B">
        <w:rPr>
          <w:rStyle w:val="StyleUnderline"/>
          <w:highlight w:val="green"/>
        </w:rPr>
        <w:t>would energy independence give the U.S. more latitude on foreign policy?</w:t>
      </w:r>
      <w:r w:rsidRPr="009B6FDD">
        <w:t xml:space="preserve"> Let’s look at some specific cases. · What about </w:t>
      </w:r>
      <w:r w:rsidRPr="003A036B">
        <w:rPr>
          <w:rStyle w:val="Emphasis"/>
          <w:highlight w:val="green"/>
        </w:rPr>
        <w:t>Syria?</w:t>
      </w:r>
      <w:r w:rsidRPr="009B6FDD">
        <w:t xml:space="preserve"> A major drought in 2006-2011 created food shortages and drove a million Syrians into neighboring areas. Sectarian tensions and the hope of the Arab Spring then lit this tinder. Syria has been mentioned </w:t>
      </w:r>
      <w:r w:rsidRPr="00F57881">
        <w:rPr>
          <w:rStyle w:val="StyleUnderline"/>
        </w:rPr>
        <w:t xml:space="preserve">as </w:t>
      </w:r>
      <w:r w:rsidRPr="003A036B">
        <w:rPr>
          <w:rStyle w:val="StyleUnderline"/>
          <w:highlight w:val="green"/>
        </w:rPr>
        <w:t>a</w:t>
      </w:r>
      <w:r w:rsidRPr="00F57881">
        <w:rPr>
          <w:rStyle w:val="StyleUnderline"/>
        </w:rPr>
        <w:t xml:space="preserve"> possible route for a </w:t>
      </w:r>
      <w:r w:rsidRPr="003A036B">
        <w:rPr>
          <w:rStyle w:val="StyleUnderline"/>
          <w:highlight w:val="green"/>
        </w:rPr>
        <w:t>pipeline to move natural gas from Qatar to Europe</w:t>
      </w:r>
      <w:r w:rsidRPr="00F57881">
        <w:rPr>
          <w:rStyle w:val="StyleUnderline"/>
        </w:rPr>
        <w:t xml:space="preserve"> as an alternative to Russian natural gas.</w:t>
      </w:r>
      <w:r w:rsidRPr="009B6FDD">
        <w:t xml:space="preserve"> That </w:t>
      </w:r>
      <w:r w:rsidRPr="00F57881">
        <w:rPr>
          <w:rStyle w:val="StyleUnderline"/>
        </w:rPr>
        <w:t xml:space="preserve">may have </w:t>
      </w:r>
      <w:r w:rsidRPr="003A036B">
        <w:rPr>
          <w:rStyle w:val="StyleUnderline"/>
          <w:highlight w:val="green"/>
        </w:rPr>
        <w:t>attracted some western interest</w:t>
      </w:r>
      <w:r w:rsidRPr="009B6FDD">
        <w:t xml:space="preserve">, and it is possible that European dependence on oil and natural gas from Russia may have muted the West’s response. </w:t>
      </w:r>
      <w:r w:rsidRPr="00F57881">
        <w:rPr>
          <w:rStyle w:val="StyleUnderline"/>
        </w:rPr>
        <w:t>However</w:t>
      </w:r>
      <w:r w:rsidRPr="009B6FDD">
        <w:t xml:space="preserve">, one of the US’ main interests presumably is to break Syria’s political alignment with Russia and Iran in hopes of alleviating its border dispute with Israel and the transport of weapons through Syria to Hezbollah. </w:t>
      </w:r>
      <w:r w:rsidRPr="003A036B">
        <w:rPr>
          <w:rStyle w:val="StyleUnderline"/>
          <w:highlight w:val="green"/>
        </w:rPr>
        <w:t>US energy independence wouldn’t make a fundamental</w:t>
      </w:r>
      <w:r w:rsidRPr="00F57881">
        <w:rPr>
          <w:rStyle w:val="StyleUnderline"/>
        </w:rPr>
        <w:t xml:space="preserve"> </w:t>
      </w:r>
      <w:r w:rsidRPr="003A036B">
        <w:rPr>
          <w:rStyle w:val="StyleUnderline"/>
          <w:highlight w:val="green"/>
        </w:rPr>
        <w:t>difference</w:t>
      </w:r>
      <w:r w:rsidRPr="009B6FDD">
        <w:t xml:space="preserve">, though European energy independence may have given them a chance to exert more influence. · </w:t>
      </w:r>
      <w:r w:rsidRPr="003A036B">
        <w:rPr>
          <w:rStyle w:val="Emphasis"/>
          <w:highlight w:val="green"/>
        </w:rPr>
        <w:t>Egypt</w:t>
      </w:r>
      <w:r w:rsidRPr="00F57881">
        <w:rPr>
          <w:rStyle w:val="StyleUnderline"/>
        </w:rPr>
        <w:t>? One of the causes of the Egyptian uprising in 2011 was the loss of revenue as declining Egyptian oil production</w:t>
      </w:r>
      <w:r w:rsidRPr="009B6FDD">
        <w:t xml:space="preserve"> drove them to become a net oil importer. This caused food and gasoline subsidies to be cut, leading to steep price rises that people couldn’t afford. </w:t>
      </w:r>
      <w:r w:rsidRPr="003A036B">
        <w:rPr>
          <w:rStyle w:val="Emphasis"/>
          <w:highlight w:val="green"/>
        </w:rPr>
        <w:t>Egyptian energy independence would help, but not American energy independence</w:t>
      </w:r>
      <w:r w:rsidRPr="009B6FDD">
        <w:t xml:space="preserve">. · </w:t>
      </w:r>
      <w:r w:rsidRPr="003A036B">
        <w:rPr>
          <w:rStyle w:val="Emphasis"/>
          <w:highlight w:val="green"/>
        </w:rPr>
        <w:t>Would it help resolve the Iranian nuclear standoff?</w:t>
      </w:r>
      <w:r w:rsidRPr="009B6FDD">
        <w:t xml:space="preserve"> </w:t>
      </w:r>
      <w:r w:rsidRPr="00F57881">
        <w:rPr>
          <w:rStyle w:val="StyleUnderline"/>
        </w:rPr>
        <w:t>We have been independent of Iranian oil for 35 years</w:t>
      </w:r>
      <w:r w:rsidRPr="009B6FDD">
        <w:t xml:space="preserve">. It was the economic, trade, scientific, and military sanctions that were successful in getting Iran to the negotiating table. </w:t>
      </w:r>
      <w:r w:rsidRPr="003A036B">
        <w:rPr>
          <w:rStyle w:val="Emphasis"/>
          <w:highlight w:val="green"/>
        </w:rPr>
        <w:t>US energy independence is irrelevant</w:t>
      </w:r>
      <w:r w:rsidRPr="009B6FDD">
        <w:t xml:space="preserve">. · What about 9/11? Osama bin Laden’s “Letter to America” listed US support for Israel, western interference in Muslim countries, and Western values as the main reasons behind the attack. </w:t>
      </w:r>
      <w:r w:rsidRPr="00F57881">
        <w:rPr>
          <w:rStyle w:val="StyleUnderline"/>
        </w:rPr>
        <w:t xml:space="preserve">Energy independence would have made little difference. </w:t>
      </w:r>
      <w:r w:rsidRPr="003A036B">
        <w:rPr>
          <w:rStyle w:val="StyleUnderline"/>
          <w:highlight w:val="green"/>
        </w:rPr>
        <w:t>It’s doubtful that US energy independence wouldhave affected our response in Afghanistan</w:t>
      </w:r>
      <w:r w:rsidRPr="009B6FDD">
        <w:t xml:space="preserve">, since that nation possesses little oil. </w:t>
      </w:r>
      <w:r w:rsidRPr="00F57881">
        <w:rPr>
          <w:rStyle w:val="StyleUnderline"/>
        </w:rPr>
        <w:t xml:space="preserve">· </w:t>
      </w:r>
      <w:r w:rsidRPr="003A036B">
        <w:rPr>
          <w:rStyle w:val="StyleUnderline"/>
          <w:highlight w:val="green"/>
        </w:rPr>
        <w:t>Energy independence wouldn’t do anything to help resolve the Israeli-Palestinian conflict</w:t>
      </w:r>
      <w:r w:rsidRPr="009B6FDD">
        <w:t xml:space="preserve">, since </w:t>
      </w:r>
      <w:r w:rsidRPr="00F57881">
        <w:rPr>
          <w:rStyle w:val="StyleUnderline"/>
        </w:rPr>
        <w:t>neither side has any oil to use as leverage</w:t>
      </w:r>
      <w:r w:rsidRPr="009B6FDD">
        <w:t xml:space="preserve">. · </w:t>
      </w:r>
      <w:r w:rsidRPr="003A036B">
        <w:rPr>
          <w:rStyle w:val="Emphasis"/>
          <w:highlight w:val="green"/>
        </w:rPr>
        <w:t>What about Crimea or Ukraine?</w:t>
      </w:r>
      <w:r w:rsidRPr="009B6FDD">
        <w:t xml:space="preserve"> Russia provides a third of Europe’s oil and gas, so </w:t>
      </w:r>
      <w:r w:rsidRPr="003A036B">
        <w:rPr>
          <w:rStyle w:val="StyleUnderline"/>
          <w:highlight w:val="green"/>
        </w:rPr>
        <w:t>European energy independence might have made Russia think twice – but that’s not in the cards</w:t>
      </w:r>
      <w:r w:rsidRPr="009B6FDD">
        <w:t xml:space="preserve">. In addition, Crimea and Ukraine are vital to Russian interests – Crimea is Russia’s only access to a warm sea port, and Ukraine is Russia’s major source of wheat and is a buffer against western encirclement of Russia. </w:t>
      </w:r>
      <w:r w:rsidRPr="00F57881">
        <w:rPr>
          <w:rStyle w:val="StyleUnderline"/>
        </w:rPr>
        <w:t>What could the West do differently if it were energy independent? Would it really risk military confrontation? Doubtful</w:t>
      </w:r>
      <w:r w:rsidRPr="009B6FDD">
        <w:t xml:space="preserve">. Probably sanctions, just like now. European energy independence might make them more willing to endorse stronger sanctions; </w:t>
      </w:r>
      <w:r w:rsidRPr="003A036B">
        <w:rPr>
          <w:rStyle w:val="Emphasis"/>
          <w:highlight w:val="green"/>
        </w:rPr>
        <w:t>US energy independence is irrelevant as Russia only exports a small amount of oil to the US</w:t>
      </w:r>
      <w:r w:rsidRPr="009B6FDD">
        <w:t xml:space="preserve"> (under 4% of US imports and falling). · Sen. </w:t>
      </w:r>
      <w:r w:rsidRPr="003A036B">
        <w:rPr>
          <w:rStyle w:val="StyleUnderline"/>
          <w:highlight w:val="green"/>
        </w:rPr>
        <w:t>Rand</w:t>
      </w:r>
      <w:r w:rsidRPr="003A036B">
        <w:rPr>
          <w:highlight w:val="green"/>
        </w:rPr>
        <w:t xml:space="preserve"> </w:t>
      </w:r>
      <w:r w:rsidRPr="003A036B">
        <w:rPr>
          <w:rStyle w:val="StyleUnderline"/>
          <w:highlight w:val="green"/>
        </w:rPr>
        <w:t>Paul’s response to the Crimean crisis would be to drill</w:t>
      </w:r>
      <w:r w:rsidRPr="009B6FDD">
        <w:t xml:space="preserve">, drill, drill. Gen. James </w:t>
      </w:r>
      <w:r w:rsidRPr="00F57881">
        <w:rPr>
          <w:rStyle w:val="StyleUnderline"/>
        </w:rPr>
        <w:t>Jones</w:t>
      </w:r>
      <w:r w:rsidRPr="009B6FDD">
        <w:t xml:space="preserve">, former National Security Advisor, </w:t>
      </w:r>
      <w:r w:rsidRPr="00F57881">
        <w:rPr>
          <w:rStyle w:val="StyleUnderline"/>
        </w:rPr>
        <w:t>says</w:t>
      </w:r>
      <w:r w:rsidRPr="009B6FDD">
        <w:t xml:space="preserve"> the </w:t>
      </w:r>
      <w:r w:rsidRPr="00F57881">
        <w:rPr>
          <w:rStyle w:val="StyleUnderline"/>
        </w:rPr>
        <w:t>Keystone</w:t>
      </w:r>
      <w:r w:rsidRPr="009B6FDD">
        <w:t xml:space="preserve"> XL Pipeline </w:t>
      </w:r>
      <w:r w:rsidRPr="00F57881">
        <w:rPr>
          <w:rStyle w:val="StyleUnderline"/>
        </w:rPr>
        <w:t>should be approved</w:t>
      </w:r>
      <w:r w:rsidRPr="009B6FDD">
        <w:t xml:space="preserve"> to signal to Putin that energy security cannot be used as a weapon. </w:t>
      </w:r>
      <w:r w:rsidRPr="003A036B">
        <w:rPr>
          <w:rStyle w:val="Emphasis"/>
          <w:highlight w:val="green"/>
        </w:rPr>
        <w:t>Those kinds of responses are pipedreams</w:t>
      </w:r>
      <w:r w:rsidRPr="009B6FDD">
        <w:t>. The Eurozone imports 9 mbd</w:t>
      </w:r>
      <w:r w:rsidRPr="009B6FDD">
        <w:rPr>
          <w:rStyle w:val="StyleUnderline"/>
        </w:rPr>
        <w:t>. No amount of drilling or fracking will make the US energy independent, much less Europe</w:t>
      </w:r>
      <w:r w:rsidRPr="009B6FDD">
        <w:t xml:space="preserve">. Meanwhile, the XL pipeline will move only 800,000 barrels of oil per day. </w:t>
      </w:r>
      <w:r w:rsidRPr="003A036B">
        <w:rPr>
          <w:rStyle w:val="StyleUnderline"/>
          <w:highlight w:val="green"/>
        </w:rPr>
        <w:t>These strategies aren’t</w:t>
      </w:r>
      <w:r w:rsidRPr="009B6FDD">
        <w:rPr>
          <w:rStyle w:val="StyleUnderline"/>
        </w:rPr>
        <w:t xml:space="preserve"> exactly threats to Russia’s</w:t>
      </w:r>
      <w:r w:rsidRPr="009B6FDD">
        <w:t xml:space="preserve"> oil and gas exports</w:t>
      </w:r>
      <w:r w:rsidRPr="009B6FDD">
        <w:rPr>
          <w:rStyle w:val="StyleUnderline"/>
        </w:rPr>
        <w:t xml:space="preserve">, or </w:t>
      </w:r>
      <w:r w:rsidRPr="003A036B">
        <w:rPr>
          <w:rStyle w:val="StyleUnderline"/>
          <w:highlight w:val="green"/>
        </w:rPr>
        <w:t>leverage to curtail their ambitions</w:t>
      </w:r>
      <w:r w:rsidRPr="009B6FDD">
        <w:t xml:space="preserve">. · The only case where US energy independence might have made a difference was the two Iraq Wars, which were unquestionably about preserving access to the world’s second largest reserves. However, even there, the sheer quantity of oil at stake may have been too tempting to have prevented US intervention. In summary, </w:t>
      </w:r>
      <w:r w:rsidRPr="003A036B">
        <w:rPr>
          <w:rStyle w:val="StyleUnderline"/>
          <w:highlight w:val="green"/>
        </w:rPr>
        <w:t>energy independence would do little to prevent or resolve foreign policy entanglement in the Middle East and elsewhere</w:t>
      </w:r>
      <w:r w:rsidRPr="009B6FDD">
        <w:t>. In addition</w:t>
      </w:r>
      <w:r w:rsidRPr="009B6FDD">
        <w:rPr>
          <w:rStyle w:val="StyleUnderline"/>
        </w:rPr>
        <w:t>, our fate is intertwined with</w:t>
      </w:r>
      <w:r w:rsidRPr="009B6FDD">
        <w:t xml:space="preserve"> that of </w:t>
      </w:r>
      <w:r w:rsidRPr="009B6FDD">
        <w:rPr>
          <w:rStyle w:val="StyleUnderline"/>
        </w:rPr>
        <w:t>Europe, Japan, China and others</w:t>
      </w:r>
      <w:r w:rsidRPr="009B6FDD">
        <w:t xml:space="preserve"> – as they go, so go we. We have more to gain by modeling behavior and encouraging and assisting others to reduce their use of oil, than by trying to achieve energy independence for ourselves.</w:t>
      </w:r>
      <w:r>
        <w:t xml:space="preserve"> </w:t>
      </w:r>
    </w:p>
    <w:p w14:paraId="7B75E1EC" w14:textId="77777777" w:rsidR="00C21092" w:rsidRDefault="00C21092" w:rsidP="00C21092">
      <w:pPr>
        <w:rPr>
          <w:rStyle w:val="StyleUnderline"/>
        </w:rPr>
      </w:pPr>
    </w:p>
    <w:p w14:paraId="74690C3F" w14:textId="77777777" w:rsidR="00C21092" w:rsidRDefault="00C21092" w:rsidP="00C21092">
      <w:pPr>
        <w:pStyle w:val="Heading3"/>
      </w:pPr>
      <w:r>
        <w:t xml:space="preserve">2NC AT: Leverage </w:t>
      </w:r>
    </w:p>
    <w:p w14:paraId="7D07D447" w14:textId="77777777" w:rsidR="00C21092" w:rsidRPr="00254E17" w:rsidRDefault="00C21092" w:rsidP="00C21092">
      <w:pPr>
        <w:pStyle w:val="Heading4"/>
        <w:rPr>
          <w:rStyle w:val="Style13ptBold"/>
          <w:b/>
        </w:rPr>
      </w:pPr>
      <w:r>
        <w:rPr>
          <w:rStyle w:val="Style13ptBold"/>
          <w:b/>
        </w:rPr>
        <w:t>Oil independence can’t solve any of their internal links --- the US still gets hit with price spikes and leverage fails</w:t>
      </w:r>
    </w:p>
    <w:p w14:paraId="3067B0B0" w14:textId="77777777" w:rsidR="00C21092" w:rsidRPr="00254E17" w:rsidRDefault="00C21092" w:rsidP="00C21092">
      <w:pPr>
        <w:rPr>
          <w:rStyle w:val="Style13ptBold"/>
          <w:b w:val="0"/>
          <w:sz w:val="16"/>
        </w:rPr>
      </w:pPr>
      <w:r>
        <w:rPr>
          <w:rStyle w:val="Style13ptBold"/>
        </w:rPr>
        <w:t>Jones, 5/27/2014</w:t>
      </w:r>
      <w:r w:rsidRPr="00254E17">
        <w:rPr>
          <w:rStyle w:val="Style13ptBold"/>
          <w:b w:val="0"/>
          <w:sz w:val="16"/>
        </w:rPr>
        <w:t xml:space="preserve"> (Bruce, senior fellow and </w:t>
      </w:r>
      <w:r>
        <w:rPr>
          <w:rStyle w:val="Style13ptBold"/>
          <w:b w:val="0"/>
          <w:sz w:val="16"/>
        </w:rPr>
        <w:t xml:space="preserve">the </w:t>
      </w:r>
      <w:r w:rsidRPr="00254E17">
        <w:rPr>
          <w:rStyle w:val="Style13ptBold"/>
          <w:b w:val="0"/>
          <w:sz w:val="16"/>
        </w:rPr>
        <w:t xml:space="preserve">director of </w:t>
      </w:r>
      <w:r>
        <w:rPr>
          <w:rStyle w:val="Style13ptBold"/>
          <w:b w:val="0"/>
          <w:sz w:val="16"/>
        </w:rPr>
        <w:t xml:space="preserve">the </w:t>
      </w:r>
      <w:r w:rsidRPr="00254E17">
        <w:rPr>
          <w:rStyle w:val="Style13ptBold"/>
          <w:b w:val="0"/>
          <w:sz w:val="16"/>
        </w:rPr>
        <w:t xml:space="preserve">Project on International Order and Strategy at Brookings and a consulting professor at </w:t>
      </w:r>
      <w:r>
        <w:rPr>
          <w:rStyle w:val="Style13ptBold"/>
          <w:b w:val="0"/>
          <w:sz w:val="16"/>
        </w:rPr>
        <w:t xml:space="preserve">the </w:t>
      </w:r>
      <w:r w:rsidRPr="00254E17">
        <w:rPr>
          <w:rStyle w:val="Style13ptBold"/>
          <w:b w:val="0"/>
          <w:sz w:val="16"/>
        </w:rPr>
        <w:t>Freeman Spogli Institute at Stanford University, “Despite Growing Energy Independence, U.S. Cannot Escape Global Risks”, Brookings, http://www.brookings.edu/blogs/planetpolicy/posts/2014/05/27-energy-independence-us-global-risks-jones)</w:t>
      </w:r>
      <w:r>
        <w:rPr>
          <w:rStyle w:val="Style13ptBold"/>
          <w:b w:val="0"/>
          <w:sz w:val="16"/>
        </w:rPr>
        <w:t>#JShelts</w:t>
      </w:r>
    </w:p>
    <w:p w14:paraId="14F22462" w14:textId="77777777" w:rsidR="00C21092" w:rsidRPr="00254E17" w:rsidRDefault="00C21092" w:rsidP="00C21092">
      <w:r w:rsidRPr="00254E17">
        <w:t xml:space="preserve">But </w:t>
      </w:r>
      <w:r w:rsidRPr="003A036B">
        <w:rPr>
          <w:rStyle w:val="StyleUnderline"/>
          <w:highlight w:val="green"/>
        </w:rPr>
        <w:t>the new U.S. energy surplus</w:t>
      </w:r>
      <w:r w:rsidRPr="00254E17">
        <w:rPr>
          <w:rStyle w:val="StyleUnderline"/>
        </w:rPr>
        <w:t xml:space="preserve"> and </w:t>
      </w:r>
      <w:r>
        <w:rPr>
          <w:rStyle w:val="StyleUnderline"/>
        </w:rPr>
        <w:t xml:space="preserve">the </w:t>
      </w:r>
      <w:r w:rsidRPr="00254E17">
        <w:rPr>
          <w:rStyle w:val="StyleUnderline"/>
        </w:rPr>
        <w:t xml:space="preserve">accumulation of risks in Asia </w:t>
      </w:r>
      <w:r w:rsidRPr="003A036B">
        <w:rPr>
          <w:rStyle w:val="StyleUnderline"/>
          <w:highlight w:val="green"/>
        </w:rPr>
        <w:t xml:space="preserve">does </w:t>
      </w:r>
      <w:r w:rsidRPr="003A036B">
        <w:rPr>
          <w:rStyle w:val="Emphasis"/>
          <w:highlight w:val="green"/>
        </w:rPr>
        <w:t>not mean that the U.S. can escape global risks associated with energy</w:t>
      </w:r>
      <w:r w:rsidRPr="00254E17">
        <w:t xml:space="preserve">. In particular, there are three global risks that </w:t>
      </w:r>
      <w:r>
        <w:t xml:space="preserve">the </w:t>
      </w:r>
      <w:r w:rsidRPr="00254E17">
        <w:t xml:space="preserve">U.S. cannot escape: price, politics and pollution. Three Inescapable Risks </w:t>
      </w:r>
      <w:r w:rsidRPr="003A036B">
        <w:rPr>
          <w:rStyle w:val="Emphasis"/>
          <w:highlight w:val="green"/>
        </w:rPr>
        <w:t>1. Price</w:t>
      </w:r>
      <w:r w:rsidRPr="00254E17">
        <w:t xml:space="preserve"> – </w:t>
      </w:r>
      <w:r w:rsidRPr="003A036B">
        <w:rPr>
          <w:rStyle w:val="StyleUnderline"/>
          <w:highlight w:val="green"/>
        </w:rPr>
        <w:t>When the price of oil increases abroad, it will increase at home too</w:t>
      </w:r>
      <w:r w:rsidRPr="003A036B">
        <w:rPr>
          <w:highlight w:val="green"/>
        </w:rPr>
        <w:t xml:space="preserve"> T</w:t>
      </w:r>
      <w:r>
        <w:t xml:space="preserve">he </w:t>
      </w:r>
      <w:r w:rsidRPr="00254E17">
        <w:t xml:space="preserve">first inescapable risk is price. </w:t>
      </w:r>
      <w:r w:rsidRPr="003A036B">
        <w:rPr>
          <w:rStyle w:val="StyleUnderline"/>
          <w:highlight w:val="green"/>
        </w:rPr>
        <w:t>There is a global price of oil</w:t>
      </w:r>
      <w:r w:rsidRPr="00254E17">
        <w:t>—</w:t>
      </w:r>
      <w:r w:rsidRPr="00254E17">
        <w:rPr>
          <w:rStyle w:val="StyleUnderline"/>
        </w:rPr>
        <w:t xml:space="preserve">a rise in </w:t>
      </w:r>
      <w:r>
        <w:rPr>
          <w:rStyle w:val="StyleUnderline"/>
        </w:rPr>
        <w:t xml:space="preserve">the </w:t>
      </w:r>
      <w:r w:rsidRPr="00254E17">
        <w:rPr>
          <w:rStyle w:val="StyleUnderline"/>
        </w:rPr>
        <w:t xml:space="preserve">price of oil for China, Russia, or any other country is also a rise in </w:t>
      </w:r>
      <w:r>
        <w:rPr>
          <w:rStyle w:val="StyleUnderline"/>
        </w:rPr>
        <w:t xml:space="preserve">the </w:t>
      </w:r>
      <w:r w:rsidRPr="00254E17">
        <w:rPr>
          <w:rStyle w:val="StyleUnderline"/>
        </w:rPr>
        <w:t xml:space="preserve">price of oil for </w:t>
      </w:r>
      <w:r>
        <w:rPr>
          <w:rStyle w:val="StyleUnderline"/>
        </w:rPr>
        <w:t xml:space="preserve">the </w:t>
      </w:r>
      <w:r w:rsidRPr="00254E17">
        <w:rPr>
          <w:rStyle w:val="StyleUnderline"/>
        </w:rPr>
        <w:t>United States</w:t>
      </w:r>
      <w:r w:rsidRPr="00254E17">
        <w:t xml:space="preserve">. </w:t>
      </w:r>
      <w:r w:rsidRPr="00254E17">
        <w:rPr>
          <w:rStyle w:val="StyleUnderline"/>
        </w:rPr>
        <w:t>Greater domestic production certainly helps hedge supply risk</w:t>
      </w:r>
      <w:r w:rsidRPr="00254E17">
        <w:t xml:space="preserve">, </w:t>
      </w:r>
      <w:r w:rsidRPr="00254E17">
        <w:rPr>
          <w:rStyle w:val="Emphasis"/>
        </w:rPr>
        <w:t xml:space="preserve">but </w:t>
      </w:r>
      <w:r w:rsidRPr="003A036B">
        <w:rPr>
          <w:rStyle w:val="Emphasis"/>
          <w:highlight w:val="green"/>
        </w:rPr>
        <w:t>the U.S. will still feel the pain when energy costs are high</w:t>
      </w:r>
      <w:r w:rsidRPr="003A036B">
        <w:rPr>
          <w:highlight w:val="green"/>
        </w:rPr>
        <w:t>.</w:t>
      </w:r>
      <w:r w:rsidRPr="00254E17">
        <w:t xml:space="preserve"> It will need to stay involved to try to keep oil prices stable—and, ideally, low. </w:t>
      </w:r>
      <w:r w:rsidRPr="003A036B">
        <w:rPr>
          <w:rStyle w:val="Emphasis"/>
          <w:highlight w:val="green"/>
        </w:rPr>
        <w:t>2. Politics</w:t>
      </w:r>
      <w:r w:rsidRPr="00254E17">
        <w:t xml:space="preserve"> – </w:t>
      </w:r>
      <w:r>
        <w:rPr>
          <w:rStyle w:val="StyleUnderline"/>
        </w:rPr>
        <w:t xml:space="preserve">The </w:t>
      </w:r>
      <w:r w:rsidRPr="00254E17">
        <w:rPr>
          <w:rStyle w:val="StyleUnderline"/>
        </w:rPr>
        <w:t>energy sector is about</w:t>
      </w:r>
      <w:r w:rsidRPr="00254E17">
        <w:t xml:space="preserve"> more than just energy; it’s also about </w:t>
      </w:r>
      <w:r w:rsidRPr="00254E17">
        <w:rPr>
          <w:rStyle w:val="StyleUnderline"/>
        </w:rPr>
        <w:t>strategy</w:t>
      </w:r>
      <w:r w:rsidRPr="00254E17">
        <w:t xml:space="preserve"> Then there are political risks. In light of </w:t>
      </w:r>
      <w:r>
        <w:t xml:space="preserve">the </w:t>
      </w:r>
      <w:r w:rsidRPr="00254E17">
        <w:t>Ukraine crisis</w:t>
      </w:r>
      <w:r w:rsidRPr="00254E17">
        <w:rPr>
          <w:rStyle w:val="StyleUnderline"/>
        </w:rPr>
        <w:t xml:space="preserve">, </w:t>
      </w:r>
      <w:r w:rsidRPr="003A036B">
        <w:rPr>
          <w:rStyle w:val="StyleUnderline"/>
          <w:highlight w:val="green"/>
        </w:rPr>
        <w:t>there have been cries to use American energy capacity to ease Ukraine’s energy dependence on Russia</w:t>
      </w:r>
      <w:r w:rsidRPr="00254E17">
        <w:t>.</w:t>
      </w:r>
      <w:r w:rsidRPr="00254E17">
        <w:rPr>
          <w:rStyle w:val="StyleUnderline"/>
        </w:rPr>
        <w:t xml:space="preserve"> There have </w:t>
      </w:r>
      <w:r w:rsidRPr="003A036B">
        <w:rPr>
          <w:rStyle w:val="StyleUnderline"/>
          <w:highlight w:val="green"/>
        </w:rPr>
        <w:t>also</w:t>
      </w:r>
      <w:r w:rsidRPr="00254E17">
        <w:rPr>
          <w:rStyle w:val="StyleUnderline"/>
        </w:rPr>
        <w:t xml:space="preserve"> been calls </w:t>
      </w:r>
      <w:r w:rsidRPr="003A036B">
        <w:rPr>
          <w:rStyle w:val="StyleUnderline"/>
          <w:highlight w:val="green"/>
        </w:rPr>
        <w:t>to use energy as a source of pressure on China</w:t>
      </w:r>
      <w:r w:rsidRPr="00254E17">
        <w:t xml:space="preserve">, or to disengage from </w:t>
      </w:r>
      <w:r>
        <w:t xml:space="preserve">the </w:t>
      </w:r>
      <w:r w:rsidRPr="00254E17">
        <w:t xml:space="preserve">Middle East. But </w:t>
      </w:r>
      <w:r w:rsidRPr="003A036B">
        <w:rPr>
          <w:rStyle w:val="Emphasis"/>
          <w:highlight w:val="green"/>
        </w:rPr>
        <w:t>the energy landscape is more complicated than that</w:t>
      </w:r>
      <w:r w:rsidRPr="003A036B">
        <w:rPr>
          <w:highlight w:val="green"/>
        </w:rPr>
        <w:t>.</w:t>
      </w:r>
      <w:r w:rsidRPr="00254E17">
        <w:t xml:space="preserve"> In </w:t>
      </w:r>
      <w:r>
        <w:t xml:space="preserve">the </w:t>
      </w:r>
      <w:r w:rsidRPr="00254E17">
        <w:t xml:space="preserve">case of Ukraine, </w:t>
      </w:r>
      <w:r w:rsidRPr="003A036B">
        <w:rPr>
          <w:rStyle w:val="Emphasis"/>
          <w:highlight w:val="green"/>
        </w:rPr>
        <w:t>there is no on/off switch for imports</w:t>
      </w:r>
      <w:r w:rsidRPr="00254E17">
        <w:t xml:space="preserve">—and we cannot forget that about a third of Europe’s gas and oil imports are transported through Russian pipelines. In Asia, regional </w:t>
      </w:r>
      <w:r w:rsidRPr="00254E17">
        <w:rPr>
          <w:rStyle w:val="StyleUnderline"/>
        </w:rPr>
        <w:t xml:space="preserve">energy risks remain global risks; China is still a critical economic partner to </w:t>
      </w:r>
      <w:r>
        <w:rPr>
          <w:rStyle w:val="StyleUnderline"/>
        </w:rPr>
        <w:t xml:space="preserve">the </w:t>
      </w:r>
      <w:r w:rsidRPr="00254E17">
        <w:rPr>
          <w:rStyle w:val="StyleUnderline"/>
        </w:rPr>
        <w:t xml:space="preserve">U.S., and </w:t>
      </w:r>
      <w:r>
        <w:rPr>
          <w:rStyle w:val="StyleUnderline"/>
        </w:rPr>
        <w:t xml:space="preserve">the </w:t>
      </w:r>
      <w:r w:rsidRPr="00254E17">
        <w:rPr>
          <w:rStyle w:val="StyleUnderline"/>
        </w:rPr>
        <w:t>U.S. has an interest in seeing India continue to grow</w:t>
      </w:r>
      <w:r w:rsidRPr="00254E17">
        <w:t xml:space="preserve">. And in </w:t>
      </w:r>
      <w:r>
        <w:t xml:space="preserve">the </w:t>
      </w:r>
      <w:r w:rsidRPr="00254E17">
        <w:t xml:space="preserve">Middle East, it is inconceivable that </w:t>
      </w:r>
      <w:r>
        <w:t xml:space="preserve">the </w:t>
      </w:r>
      <w:r w:rsidRPr="00254E17">
        <w:t xml:space="preserve">U.S. will disengage from </w:t>
      </w:r>
      <w:r>
        <w:t xml:space="preserve">the </w:t>
      </w:r>
      <w:r w:rsidRPr="00254E17">
        <w:t xml:space="preserve">region anytime soon for security purposes. In </w:t>
      </w:r>
      <w:r>
        <w:t xml:space="preserve">the </w:t>
      </w:r>
      <w:r w:rsidRPr="00254E17">
        <w:t>energy sector, it’s always political</w:t>
      </w:r>
      <w:r w:rsidRPr="00254E17">
        <w:rPr>
          <w:rStyle w:val="StyleUnderline"/>
        </w:rPr>
        <w:t xml:space="preserve">. </w:t>
      </w:r>
      <w:r w:rsidRPr="005F0713">
        <w:rPr>
          <w:rStyle w:val="StyleUnderline"/>
          <w:highlight w:val="green"/>
        </w:rPr>
        <w:t xml:space="preserve">Economies cannot function without energy, </w:t>
      </w:r>
      <w:r w:rsidRPr="005F0713">
        <w:rPr>
          <w:rStyle w:val="Emphasis"/>
          <w:highlight w:val="green"/>
        </w:rPr>
        <w:t>nor can they change their energy mix overnight</w:t>
      </w:r>
      <w:r w:rsidRPr="005F0713">
        <w:rPr>
          <w:highlight w:val="green"/>
        </w:rPr>
        <w:t>—</w:t>
      </w:r>
      <w:r w:rsidRPr="005F0713">
        <w:rPr>
          <w:rStyle w:val="StyleUnderline"/>
          <w:highlight w:val="green"/>
        </w:rPr>
        <w:t>leaving countries heavily dependent on key trading relationships</w:t>
      </w:r>
      <w:r w:rsidRPr="005F0713">
        <w:rPr>
          <w:highlight w:val="green"/>
        </w:rPr>
        <w:t>.</w:t>
      </w:r>
      <w:r w:rsidRPr="00254E17">
        <w:t xml:space="preserve"> Energy is also an essential ingredient of strategic power projection, and is treated by most governments not as a market good but as a strategic commodity. </w:t>
      </w:r>
      <w:r w:rsidRPr="00254E17">
        <w:rPr>
          <w:rStyle w:val="StyleUnderline"/>
        </w:rPr>
        <w:t xml:space="preserve">These global political considerations will not be removed from America’s energy interests even as </w:t>
      </w:r>
      <w:r>
        <w:rPr>
          <w:rStyle w:val="StyleUnderline"/>
        </w:rPr>
        <w:t xml:space="preserve">the </w:t>
      </w:r>
      <w:r w:rsidRPr="00254E17">
        <w:rPr>
          <w:rStyle w:val="StyleUnderline"/>
        </w:rPr>
        <w:t>U.S. becomes more energy independent</w:t>
      </w:r>
      <w:r w:rsidRPr="00254E17">
        <w:t>.</w:t>
      </w:r>
    </w:p>
    <w:p w14:paraId="286A9247" w14:textId="77777777" w:rsidR="00C21092" w:rsidRPr="00B635CF" w:rsidRDefault="00C21092" w:rsidP="00C21092"/>
    <w:p w14:paraId="1B7A7CFF" w14:textId="77777777" w:rsidR="00C21092" w:rsidRDefault="00C21092" w:rsidP="00C21092">
      <w:pPr>
        <w:pStyle w:val="Heading2"/>
      </w:pPr>
      <w:r>
        <w:t xml:space="preserve">AT: US Interventionism </w:t>
      </w:r>
    </w:p>
    <w:p w14:paraId="4519F5E3" w14:textId="77777777" w:rsidR="00C21092" w:rsidRPr="0032273B" w:rsidRDefault="00C21092" w:rsidP="00C21092">
      <w:pPr>
        <w:pStyle w:val="Heading4"/>
        <w:rPr>
          <w:rStyle w:val="Style13ptBold"/>
          <w:b/>
        </w:rPr>
      </w:pPr>
      <w:r>
        <w:rPr>
          <w:rStyle w:val="Style13ptBold"/>
          <w:b/>
        </w:rPr>
        <w:t xml:space="preserve">Energy independence doesn’t solve US intervention </w:t>
      </w:r>
    </w:p>
    <w:p w14:paraId="0FFAE899" w14:textId="77777777" w:rsidR="00C21092" w:rsidRPr="0032273B" w:rsidRDefault="00C21092" w:rsidP="00C21092">
      <w:pPr>
        <w:rPr>
          <w:rStyle w:val="Style13ptBold"/>
          <w:b w:val="0"/>
          <w:sz w:val="16"/>
        </w:rPr>
      </w:pPr>
      <w:r>
        <w:rPr>
          <w:rStyle w:val="Style13ptBold"/>
        </w:rPr>
        <w:t>Alter and Fishman, 2013</w:t>
      </w:r>
      <w:r w:rsidRPr="0032273B">
        <w:rPr>
          <w:rStyle w:val="Style13ptBold"/>
          <w:b w:val="0"/>
          <w:sz w:val="16"/>
        </w:rPr>
        <w:t xml:space="preserve"> (Benjamin Alter, staff editor at Foreign Affairs, Edward Fishman, assistant editor at Foreign Affairs, “</w:t>
      </w:r>
      <w:r>
        <w:rPr>
          <w:rStyle w:val="Style13ptBold"/>
          <w:b w:val="0"/>
          <w:sz w:val="16"/>
        </w:rPr>
        <w:t xml:space="preserve">The </w:t>
      </w:r>
      <w:r w:rsidRPr="0032273B">
        <w:rPr>
          <w:rStyle w:val="Style13ptBold"/>
          <w:b w:val="0"/>
          <w:sz w:val="16"/>
        </w:rPr>
        <w:t xml:space="preserve">Dark Side of Energy Independence”, </w:t>
      </w:r>
      <w:r>
        <w:rPr>
          <w:rStyle w:val="Style13ptBold"/>
          <w:b w:val="0"/>
          <w:sz w:val="16"/>
        </w:rPr>
        <w:t xml:space="preserve">The </w:t>
      </w:r>
      <w:r w:rsidRPr="0032273B">
        <w:rPr>
          <w:rStyle w:val="Style13ptBold"/>
          <w:b w:val="0"/>
          <w:sz w:val="16"/>
        </w:rPr>
        <w:t>New York Times, 4/27/2013, http://www.nytimes.com/2013/04/28/opinion/sunday/the-dark-side-of-energy-independence.html?pagewanted=all&amp;_r=0)</w:t>
      </w:r>
      <w:r>
        <w:rPr>
          <w:rStyle w:val="Style13ptBold"/>
          <w:b w:val="0"/>
          <w:sz w:val="16"/>
        </w:rPr>
        <w:t>#JShelts</w:t>
      </w:r>
    </w:p>
    <w:p w14:paraId="27B9F4F9" w14:textId="77777777" w:rsidR="00C21092" w:rsidRPr="0032273B" w:rsidRDefault="00C21092" w:rsidP="00C21092">
      <w:r w:rsidRPr="00B97420">
        <w:rPr>
          <w:rStyle w:val="StyleUnderline"/>
          <w:highlight w:val="green"/>
        </w:rPr>
        <w:t>Many will argue that an energy-independent America could simply retreat into isolationism</w:t>
      </w:r>
      <w:r w:rsidRPr="0032273B">
        <w:t xml:space="preserve"> during such a period of turbulence. </w:t>
      </w:r>
      <w:r w:rsidRPr="0032273B">
        <w:rPr>
          <w:rStyle w:val="StyleUnderline"/>
        </w:rPr>
        <w:t xml:space="preserve">But </w:t>
      </w:r>
      <w:r w:rsidRPr="0067687B">
        <w:rPr>
          <w:rStyle w:val="StyleUnderline"/>
          <w:highlight w:val="green"/>
        </w:rPr>
        <w:t xml:space="preserve">American </w:t>
      </w:r>
      <w:r w:rsidRPr="00B97420">
        <w:rPr>
          <w:rStyle w:val="StyleUnderline"/>
          <w:highlight w:val="green"/>
        </w:rPr>
        <w:t>engagement abroad has never been purely about securing access to energy</w:t>
      </w:r>
      <w:r w:rsidRPr="00B97420">
        <w:rPr>
          <w:highlight w:val="green"/>
        </w:rPr>
        <w:t xml:space="preserve">. </w:t>
      </w:r>
      <w:r w:rsidRPr="00B97420">
        <w:rPr>
          <w:rStyle w:val="StyleUnderline"/>
          <w:highlight w:val="green"/>
        </w:rPr>
        <w:t>The U</w:t>
      </w:r>
      <w:r w:rsidRPr="0032273B">
        <w:t xml:space="preserve">nited </w:t>
      </w:r>
      <w:r w:rsidRPr="00B97420">
        <w:rPr>
          <w:rStyle w:val="StyleUnderline"/>
          <w:highlight w:val="green"/>
        </w:rPr>
        <w:t>S</w:t>
      </w:r>
      <w:r w:rsidRPr="0032273B">
        <w:rPr>
          <w:rStyle w:val="StyleUnderline"/>
        </w:rPr>
        <w:t xml:space="preserve">tates </w:t>
      </w:r>
      <w:r w:rsidRPr="00B97420">
        <w:rPr>
          <w:rStyle w:val="StyleUnderline"/>
          <w:highlight w:val="green"/>
        </w:rPr>
        <w:t>has benefited as much as any other country from the free exchange of goods</w:t>
      </w:r>
      <w:r w:rsidRPr="0032273B">
        <w:rPr>
          <w:rStyle w:val="StyleUnderline"/>
        </w:rPr>
        <w:t xml:space="preserve">, </w:t>
      </w:r>
      <w:r>
        <w:rPr>
          <w:rStyle w:val="StyleUnderline"/>
        </w:rPr>
        <w:t xml:space="preserve">the </w:t>
      </w:r>
      <w:r w:rsidRPr="0032273B">
        <w:rPr>
          <w:rStyle w:val="StyleUnderline"/>
        </w:rPr>
        <w:t xml:space="preserve">safety of global sea lanes, </w:t>
      </w:r>
      <w:r w:rsidRPr="00B97420">
        <w:rPr>
          <w:rStyle w:val="StyleUnderline"/>
          <w:highlight w:val="green"/>
        </w:rPr>
        <w:t>the spread of democracy and</w:t>
      </w:r>
      <w:r w:rsidRPr="0032273B">
        <w:rPr>
          <w:rStyle w:val="StyleUnderline"/>
        </w:rPr>
        <w:t xml:space="preserve"> </w:t>
      </w:r>
      <w:r>
        <w:rPr>
          <w:rStyle w:val="StyleUnderline"/>
        </w:rPr>
        <w:t xml:space="preserve">the </w:t>
      </w:r>
      <w:r w:rsidRPr="00B97420">
        <w:rPr>
          <w:rStyle w:val="StyleUnderline"/>
          <w:highlight w:val="green"/>
        </w:rPr>
        <w:t>great-power stability</w:t>
      </w:r>
      <w:r w:rsidRPr="0032273B">
        <w:rPr>
          <w:rStyle w:val="StyleUnderline"/>
        </w:rPr>
        <w:t xml:space="preserve"> that have characterized </w:t>
      </w:r>
      <w:r>
        <w:rPr>
          <w:rStyle w:val="StyleUnderline"/>
        </w:rPr>
        <w:t xml:space="preserve">the </w:t>
      </w:r>
      <w:r w:rsidRPr="0032273B">
        <w:rPr>
          <w:rStyle w:val="StyleUnderline"/>
        </w:rPr>
        <w:t>entire post-World War II era</w:t>
      </w:r>
      <w:r w:rsidRPr="0032273B">
        <w:t xml:space="preserve">. None of this could exist without </w:t>
      </w:r>
      <w:r>
        <w:t xml:space="preserve">the </w:t>
      </w:r>
      <w:r w:rsidRPr="0032273B">
        <w:t xml:space="preserve">steadying hand of American power. </w:t>
      </w:r>
      <w:r w:rsidRPr="00B97420">
        <w:rPr>
          <w:rStyle w:val="StyleUnderline"/>
          <w:highlight w:val="green"/>
        </w:rPr>
        <w:t>Washington</w:t>
      </w:r>
      <w:r w:rsidRPr="0032273B">
        <w:t xml:space="preserve"> must make abundantly clear that it </w:t>
      </w:r>
      <w:r w:rsidRPr="00B97420">
        <w:rPr>
          <w:rStyle w:val="StyleUnderline"/>
          <w:highlight w:val="green"/>
        </w:rPr>
        <w:t>will continue to uphold this world order</w:t>
      </w:r>
      <w:r w:rsidRPr="0032273B">
        <w:rPr>
          <w:rStyle w:val="StyleUnderline"/>
        </w:rPr>
        <w:t xml:space="preserve"> — </w:t>
      </w:r>
      <w:r w:rsidRPr="00B97420">
        <w:rPr>
          <w:rStyle w:val="StyleUnderline"/>
          <w:highlight w:val="green"/>
        </w:rPr>
        <w:t>irrespective of its own energy fortunes</w:t>
      </w:r>
      <w:r w:rsidRPr="0032273B">
        <w:t>.</w:t>
      </w:r>
    </w:p>
    <w:p w14:paraId="23F7C18F" w14:textId="77777777" w:rsidR="00C21092" w:rsidRPr="0067687B" w:rsidRDefault="00C21092" w:rsidP="00C21092"/>
    <w:p w14:paraId="72C96144" w14:textId="77777777" w:rsidR="00C21092" w:rsidRDefault="00C21092" w:rsidP="00C21092">
      <w:pPr>
        <w:pStyle w:val="Heading1"/>
      </w:pPr>
      <w:r>
        <w:t>Neg</w:t>
      </w:r>
      <w:r w:rsidRPr="002A5259">
        <w:t>—</w:t>
      </w:r>
      <w:r>
        <w:t>Dependence Good/Independence Bad</w:t>
      </w:r>
    </w:p>
    <w:p w14:paraId="32A55122" w14:textId="77777777" w:rsidR="00C21092" w:rsidRDefault="00C21092" w:rsidP="00C21092">
      <w:pPr>
        <w:pStyle w:val="Heading2"/>
      </w:pPr>
      <w:r>
        <w:t>China Naval Modernization</w:t>
      </w:r>
    </w:p>
    <w:p w14:paraId="0B2660B1" w14:textId="77777777" w:rsidR="00C21092" w:rsidRDefault="00C21092" w:rsidP="00C21092">
      <w:pPr>
        <w:pStyle w:val="Heading3"/>
      </w:pPr>
      <w:r>
        <w:t>1NC Shell</w:t>
      </w:r>
    </w:p>
    <w:p w14:paraId="5A5829E3" w14:textId="77777777" w:rsidR="00C21092" w:rsidRPr="00952E77" w:rsidRDefault="00C21092" w:rsidP="00C21092">
      <w:pPr>
        <w:pStyle w:val="Heading4"/>
        <w:rPr>
          <w:rStyle w:val="Style13ptBold"/>
          <w:b/>
        </w:rPr>
      </w:pPr>
      <w:r>
        <w:rPr>
          <w:rStyle w:val="Style13ptBold"/>
          <w:b/>
        </w:rPr>
        <w:t>Independence allows increased Chinese influence and aggressive military rise</w:t>
      </w:r>
    </w:p>
    <w:p w14:paraId="034BBD2A" w14:textId="77777777" w:rsidR="00C21092" w:rsidRPr="004E7143" w:rsidRDefault="00C21092" w:rsidP="00C21092">
      <w:pPr>
        <w:rPr>
          <w:rStyle w:val="Style13ptBold"/>
          <w:b w:val="0"/>
          <w:sz w:val="16"/>
        </w:rPr>
      </w:pPr>
      <w:r>
        <w:rPr>
          <w:rStyle w:val="Style13ptBold"/>
        </w:rPr>
        <w:t>Cambanis, 2013</w:t>
      </w:r>
      <w:r w:rsidRPr="004E7143">
        <w:rPr>
          <w:rStyle w:val="Style13ptBold"/>
          <w:b w:val="0"/>
          <w:sz w:val="16"/>
        </w:rPr>
        <w:t xml:space="preserve"> (Thanassis, fellow at </w:t>
      </w:r>
      <w:r>
        <w:rPr>
          <w:rStyle w:val="Style13ptBold"/>
          <w:b w:val="0"/>
          <w:sz w:val="16"/>
        </w:rPr>
        <w:t xml:space="preserve">The </w:t>
      </w:r>
      <w:r w:rsidRPr="004E7143">
        <w:rPr>
          <w:rStyle w:val="Style13ptBold"/>
          <w:b w:val="0"/>
          <w:sz w:val="16"/>
        </w:rPr>
        <w:t xml:space="preserve">Century Foundation, adjunct professor at Columbia University’s School of International and Public Affairs,  regular contributor to </w:t>
      </w:r>
      <w:r>
        <w:rPr>
          <w:rStyle w:val="Style13ptBold"/>
          <w:b w:val="0"/>
          <w:sz w:val="16"/>
        </w:rPr>
        <w:t xml:space="preserve">The </w:t>
      </w:r>
      <w:r w:rsidRPr="004E7143">
        <w:rPr>
          <w:rStyle w:val="Style13ptBold"/>
          <w:b w:val="0"/>
          <w:sz w:val="16"/>
        </w:rPr>
        <w:t xml:space="preserve">Boston Globe and </w:t>
      </w:r>
      <w:r>
        <w:rPr>
          <w:rStyle w:val="Style13ptBold"/>
          <w:b w:val="0"/>
          <w:sz w:val="16"/>
        </w:rPr>
        <w:t xml:space="preserve">The </w:t>
      </w:r>
      <w:r w:rsidRPr="004E7143">
        <w:rPr>
          <w:rStyle w:val="Style13ptBold"/>
          <w:b w:val="0"/>
          <w:sz w:val="16"/>
        </w:rPr>
        <w:t xml:space="preserve">New York Times specializing in Middle Eastern policy, and correspondent for </w:t>
      </w:r>
      <w:r>
        <w:rPr>
          <w:rStyle w:val="Style13ptBold"/>
          <w:b w:val="0"/>
          <w:sz w:val="16"/>
        </w:rPr>
        <w:t xml:space="preserve">The </w:t>
      </w:r>
      <w:r w:rsidRPr="004E7143">
        <w:rPr>
          <w:rStyle w:val="Style13ptBold"/>
          <w:b w:val="0"/>
          <w:sz w:val="16"/>
        </w:rPr>
        <w:t xml:space="preserve">Atlantic, “American energy independence: </w:t>
      </w:r>
      <w:r>
        <w:rPr>
          <w:rStyle w:val="Style13ptBold"/>
          <w:b w:val="0"/>
          <w:sz w:val="16"/>
        </w:rPr>
        <w:t xml:space="preserve">the </w:t>
      </w:r>
      <w:r w:rsidRPr="004E7143">
        <w:rPr>
          <w:rStyle w:val="Style13ptBold"/>
          <w:b w:val="0"/>
          <w:sz w:val="16"/>
        </w:rPr>
        <w:t>great shake-up”, 5/26/2013, http://www.bostonglobe.com/ideas/2013/05/25/american-energy-independence-great-shake/pO9Lsad4cVQvjdpyxMI1DO/story.html)</w:t>
      </w:r>
      <w:r>
        <w:rPr>
          <w:rStyle w:val="Style13ptBold"/>
          <w:b w:val="0"/>
          <w:sz w:val="16"/>
        </w:rPr>
        <w:t>#JShelts</w:t>
      </w:r>
    </w:p>
    <w:p w14:paraId="0BA4A39E" w14:textId="77777777" w:rsidR="00C21092" w:rsidRDefault="00C21092" w:rsidP="00C21092">
      <w:pPr>
        <w:rPr>
          <w:rStyle w:val="StyleUnderline"/>
        </w:rPr>
      </w:pPr>
      <w:r w:rsidRPr="003B753C">
        <w:rPr>
          <w:rStyle w:val="StyleUnderline"/>
          <w:highlight w:val="green"/>
        </w:rPr>
        <w:t>China’s economic rise has also changed the global energy equation</w:t>
      </w:r>
      <w:r w:rsidRPr="00952E77">
        <w:t xml:space="preserve">. For now, </w:t>
      </w:r>
      <w:r w:rsidRPr="003B753C">
        <w:rPr>
          <w:rStyle w:val="StyleUnderline"/>
          <w:highlight w:val="green"/>
        </w:rPr>
        <w:t>China is largely without its own petroleum supplies</w:t>
      </w:r>
      <w:r w:rsidRPr="00952E77">
        <w:rPr>
          <w:rStyle w:val="StyleUnderline"/>
        </w:rPr>
        <w:t xml:space="preserve"> and is ­replacing </w:t>
      </w:r>
      <w:r>
        <w:rPr>
          <w:rStyle w:val="StyleUnderline"/>
        </w:rPr>
        <w:t xml:space="preserve">the </w:t>
      </w:r>
      <w:r w:rsidRPr="00952E77">
        <w:rPr>
          <w:rStyle w:val="StyleUnderline"/>
        </w:rPr>
        <w:t xml:space="preserve">United States as </w:t>
      </w:r>
      <w:r>
        <w:rPr>
          <w:rStyle w:val="StyleUnderline"/>
        </w:rPr>
        <w:t xml:space="preserve">the </w:t>
      </w:r>
      <w:r w:rsidRPr="00952E77">
        <w:rPr>
          <w:rStyle w:val="StyleUnderline"/>
        </w:rPr>
        <w:t>largest importer</w:t>
      </w:r>
      <w:r w:rsidRPr="00952E77">
        <w:t xml:space="preserve">. </w:t>
      </w:r>
      <w:r w:rsidRPr="003B753C">
        <w:rPr>
          <w:rStyle w:val="StyleUnderline"/>
          <w:highlight w:val="green"/>
        </w:rPr>
        <w:t>As China steps into the U</w:t>
      </w:r>
      <w:r w:rsidRPr="00952E77">
        <w:t xml:space="preserve">nited </w:t>
      </w:r>
      <w:r w:rsidRPr="003B753C">
        <w:rPr>
          <w:rStyle w:val="StyleUnderline"/>
          <w:highlight w:val="green"/>
        </w:rPr>
        <w:t>S</w:t>
      </w:r>
      <w:r w:rsidRPr="00952E77">
        <w:t xml:space="preserve">tates’ </w:t>
      </w:r>
      <w:r w:rsidRPr="003B753C">
        <w:rPr>
          <w:rStyle w:val="StyleUnderline"/>
          <w:highlight w:val="green"/>
        </w:rPr>
        <w:t>shoes</w:t>
      </w:r>
      <w:r w:rsidRPr="00952E77">
        <w:t xml:space="preserve"> as </w:t>
      </w:r>
      <w:r>
        <w:t xml:space="preserve">the </w:t>
      </w:r>
      <w:r w:rsidRPr="00952E77">
        <w:t xml:space="preserve">world’s largest oil customer, </w:t>
      </w:r>
      <w:r w:rsidRPr="00952E77">
        <w:rPr>
          <w:rStyle w:val="Emphasis"/>
        </w:rPr>
        <w:t xml:space="preserve">it </w:t>
      </w:r>
      <w:r w:rsidRPr="003B753C">
        <w:rPr>
          <w:rStyle w:val="Emphasis"/>
          <w:highlight w:val="green"/>
        </w:rPr>
        <w:t>will gain influence in oil-producing regions as American influence wanes. It might also feel compelled to invest more heavily in an aggressive navy</w:t>
      </w:r>
      <w:r w:rsidRPr="003B753C">
        <w:rPr>
          <w:highlight w:val="green"/>
        </w:rPr>
        <w:t xml:space="preserve">, </w:t>
      </w:r>
      <w:r w:rsidRPr="003B753C">
        <w:rPr>
          <w:rStyle w:val="StyleUnderline"/>
          <w:highlight w:val="green"/>
        </w:rPr>
        <w:t>fearing that the U</w:t>
      </w:r>
      <w:r w:rsidRPr="00952E77">
        <w:rPr>
          <w:rStyle w:val="StyleUnderline"/>
        </w:rPr>
        <w:t xml:space="preserve">nited </w:t>
      </w:r>
      <w:r w:rsidRPr="003B753C">
        <w:rPr>
          <w:rStyle w:val="StyleUnderline"/>
          <w:highlight w:val="green"/>
        </w:rPr>
        <w:t>S</w:t>
      </w:r>
      <w:r w:rsidRPr="00952E77">
        <w:rPr>
          <w:rStyle w:val="StyleUnderline"/>
        </w:rPr>
        <w:t xml:space="preserve">tates will </w:t>
      </w:r>
      <w:r w:rsidRPr="003B753C">
        <w:rPr>
          <w:rStyle w:val="StyleUnderline"/>
          <w:highlight w:val="green"/>
        </w:rPr>
        <w:t>no longer shoulder the responsibility of policing shipping</w:t>
      </w:r>
      <w:r w:rsidRPr="00952E77">
        <w:rPr>
          <w:rStyle w:val="StyleUnderline"/>
        </w:rPr>
        <w:t xml:space="preserve"> </w:t>
      </w:r>
      <w:r w:rsidRPr="003B753C">
        <w:rPr>
          <w:rStyle w:val="StyleUnderline"/>
          <w:highlight w:val="green"/>
        </w:rPr>
        <w:t>lanes in the</w:t>
      </w:r>
      <w:r>
        <w:rPr>
          <w:rStyle w:val="StyleUnderline"/>
        </w:rPr>
        <w:t xml:space="preserve"> </w:t>
      </w:r>
      <w:r w:rsidRPr="00952E77">
        <w:t xml:space="preserve">Persian </w:t>
      </w:r>
      <w:r w:rsidRPr="003B753C">
        <w:rPr>
          <w:rStyle w:val="StyleUnderline"/>
          <w:highlight w:val="green"/>
        </w:rPr>
        <w:t>Gulf</w:t>
      </w:r>
      <w:r w:rsidRPr="00952E77">
        <w:t xml:space="preserve"> and elsewhere—</w:t>
      </w:r>
      <w:r w:rsidRPr="00952E77">
        <w:rPr>
          <w:rStyle w:val="StyleUnderline"/>
        </w:rPr>
        <w:t xml:space="preserve">a costly security service that America pays for but which benefits </w:t>
      </w:r>
      <w:r>
        <w:rPr>
          <w:rStyle w:val="StyleUnderline"/>
        </w:rPr>
        <w:t xml:space="preserve">the </w:t>
      </w:r>
      <w:r w:rsidRPr="00952E77">
        <w:rPr>
          <w:rStyle w:val="StyleUnderline"/>
        </w:rPr>
        <w:t>entire network of global trade.</w:t>
      </w:r>
    </w:p>
    <w:p w14:paraId="46259015" w14:textId="77777777" w:rsidR="00C21092" w:rsidRPr="00FA45CB" w:rsidRDefault="00C21092" w:rsidP="00C21092">
      <w:pPr>
        <w:pStyle w:val="Heading4"/>
        <w:rPr>
          <w:rFonts w:asciiTheme="minorHAnsi" w:hAnsiTheme="minorHAnsi" w:cs="Arial"/>
          <w:szCs w:val="26"/>
        </w:rPr>
      </w:pPr>
      <w:r w:rsidRPr="00FA45CB">
        <w:rPr>
          <w:rFonts w:asciiTheme="minorHAnsi" w:hAnsiTheme="minorHAnsi" w:cs="Arial"/>
          <w:szCs w:val="26"/>
        </w:rPr>
        <w:t>Chinese naval militarization causes nuclear war</w:t>
      </w:r>
    </w:p>
    <w:p w14:paraId="2A15627E" w14:textId="77777777" w:rsidR="00C21092" w:rsidRPr="007E13BE" w:rsidRDefault="00C21092" w:rsidP="00C21092">
      <w:pPr>
        <w:rPr>
          <w:rFonts w:asciiTheme="minorHAnsi" w:hAnsiTheme="minorHAnsi"/>
          <w:szCs w:val="16"/>
        </w:rPr>
      </w:pPr>
      <w:r w:rsidRPr="00FA45CB">
        <w:rPr>
          <w:rStyle w:val="Style13ptBold"/>
          <w:rFonts w:asciiTheme="minorHAnsi" w:hAnsiTheme="minorHAnsi"/>
          <w:szCs w:val="26"/>
        </w:rPr>
        <w:t>Ross 09</w:t>
      </w:r>
      <w:r>
        <w:rPr>
          <w:rFonts w:asciiTheme="minorHAnsi" w:hAnsiTheme="minorHAnsi"/>
          <w:szCs w:val="16"/>
        </w:rPr>
        <w:t xml:space="preserve"> [Robert S</w:t>
      </w:r>
      <w:r w:rsidRPr="007E13BE">
        <w:rPr>
          <w:rFonts w:asciiTheme="minorHAnsi" w:hAnsiTheme="minorHAnsi"/>
          <w:szCs w:val="16"/>
        </w:rPr>
        <w:t xml:space="preserve"> Professor of Political Science at Boston College and Associate of the John King Fairbank Center for East Asian Research at Harvard University. His current research focuses on Chinese security policy, East Asian security, and U.S.-China relations.; International Security, The author is grateful to Robert Art, Dennis Blasko, Magnus Hjortdal, Kim Nødskov, and Øystein Tunsjø for their comments and suggestions. Among his recent publications are China's Ascent: Power, Security, and the Future of International Politics; and Chinese Security Policy: Structure, Power, and Politics., Fall /09, "China's Naval Nationalism; Sources, Prospects, and the U.S. Response", lexis]</w:t>
      </w:r>
    </w:p>
    <w:p w14:paraId="11704368" w14:textId="77777777" w:rsidR="00C21092" w:rsidRPr="007E13BE" w:rsidRDefault="00C21092" w:rsidP="00C21092">
      <w:pPr>
        <w:rPr>
          <w:rFonts w:asciiTheme="minorHAnsi" w:hAnsiTheme="minorHAnsi"/>
        </w:rPr>
      </w:pPr>
      <w:r w:rsidRPr="007E13BE">
        <w:rPr>
          <w:rStyle w:val="StyleUnderline"/>
          <w:rFonts w:asciiTheme="minorHAnsi" w:hAnsiTheme="minorHAnsi"/>
        </w:rPr>
        <w:t xml:space="preserve">China's </w:t>
      </w:r>
      <w:r w:rsidRPr="00A27148">
        <w:rPr>
          <w:rStyle w:val="StyleUnderline"/>
          <w:rFonts w:asciiTheme="minorHAnsi" w:hAnsiTheme="minorHAnsi"/>
          <w:highlight w:val="green"/>
        </w:rPr>
        <w:t>challenge to the maritime status quo would</w:t>
      </w:r>
      <w:r w:rsidRPr="007E13BE">
        <w:rPr>
          <w:rFonts w:asciiTheme="minorHAnsi" w:hAnsiTheme="minorHAnsi"/>
        </w:rPr>
        <w:t xml:space="preserve"> likely </w:t>
      </w:r>
      <w:r w:rsidRPr="00A27148">
        <w:rPr>
          <w:rStyle w:val="StyleUnderline"/>
          <w:rFonts w:asciiTheme="minorHAnsi" w:hAnsiTheme="minorHAnsi"/>
          <w:highlight w:val="green"/>
        </w:rPr>
        <w:t>elicit a U.S. response that</w:t>
      </w:r>
      <w:r w:rsidRPr="007E13BE">
        <w:rPr>
          <w:rFonts w:asciiTheme="minorHAnsi" w:hAnsiTheme="minorHAnsi"/>
        </w:rPr>
        <w:t xml:space="preserve"> not only </w:t>
      </w:r>
      <w:r w:rsidRPr="00A27148">
        <w:rPr>
          <w:rStyle w:val="StyleUnderline"/>
          <w:rFonts w:asciiTheme="minorHAnsi" w:hAnsiTheme="minorHAnsi"/>
          <w:highlight w:val="green"/>
        </w:rPr>
        <w:t>would</w:t>
      </w:r>
      <w:r w:rsidRPr="007E13BE">
        <w:rPr>
          <w:rFonts w:asciiTheme="minorHAnsi" w:hAnsiTheme="minorHAnsi"/>
        </w:rPr>
        <w:t xml:space="preserve"> offset China's buildup but also could </w:t>
      </w:r>
      <w:r w:rsidRPr="00A27148">
        <w:rPr>
          <w:rStyle w:val="StyleUnderline"/>
          <w:rFonts w:asciiTheme="minorHAnsi" w:hAnsiTheme="minorHAnsi"/>
          <w:highlight w:val="green"/>
        </w:rPr>
        <w:t>contribute to costly U.S.-China tension</w:t>
      </w:r>
      <w:r w:rsidRPr="007E13BE">
        <w:rPr>
          <w:rFonts w:asciiTheme="minorHAnsi" w:hAnsiTheme="minorHAnsi"/>
        </w:rPr>
        <w:t xml:space="preserve">. Nonetheless, following the onset of the global financial crisis and the U.S. recession in 2008, many Chinese </w:t>
      </w:r>
      <w:r w:rsidRPr="00A27148">
        <w:rPr>
          <w:rStyle w:val="StyleUnderline"/>
          <w:rFonts w:asciiTheme="minorHAnsi" w:hAnsiTheme="minorHAnsi"/>
          <w:highlight w:val="green"/>
        </w:rPr>
        <w:t>nationalists believe</w:t>
      </w:r>
      <w:r w:rsidRPr="007E13BE">
        <w:rPr>
          <w:rStyle w:val="StyleUnderline"/>
          <w:rFonts w:asciiTheme="minorHAnsi" w:hAnsiTheme="minorHAnsi"/>
        </w:rPr>
        <w:t xml:space="preserve"> that the United States is a declining power and that </w:t>
      </w:r>
      <w:r w:rsidRPr="00A27148">
        <w:rPr>
          <w:rStyle w:val="StyleUnderline"/>
          <w:rFonts w:asciiTheme="minorHAnsi" w:hAnsiTheme="minorHAnsi"/>
          <w:highlight w:val="green"/>
        </w:rPr>
        <w:t xml:space="preserve">China has the opportunity to develop a </w:t>
      </w:r>
      <w:r w:rsidRPr="007E13BE">
        <w:rPr>
          <w:rStyle w:val="StyleUnderline"/>
          <w:rFonts w:asciiTheme="minorHAnsi" w:hAnsiTheme="minorHAnsi"/>
        </w:rPr>
        <w:t xml:space="preserve">powerful </w:t>
      </w:r>
      <w:r w:rsidRPr="00A27148">
        <w:rPr>
          <w:rStyle w:val="StyleUnderline"/>
          <w:rFonts w:asciiTheme="minorHAnsi" w:hAnsiTheme="minorHAnsi"/>
          <w:highlight w:val="green"/>
        </w:rPr>
        <w:t>navy</w:t>
      </w:r>
      <w:r w:rsidRPr="00A27148">
        <w:rPr>
          <w:rFonts w:asciiTheme="minorHAnsi" w:hAnsiTheme="minorHAnsi"/>
          <w:highlight w:val="green"/>
        </w:rPr>
        <w:t>.</w:t>
      </w:r>
      <w:r w:rsidRPr="007E13BE">
        <w:rPr>
          <w:rFonts w:asciiTheme="minorHAnsi" w:hAnsiTheme="minorHAnsi"/>
        </w:rPr>
        <w:t xml:space="preserve"> 94 Moreover, they argue that China has "no choice but to build a navy centered on the aircraft carrier"; it cannot allow U.S. strategic advantages to inhibit Chinese naval planning. One author states, "If this logic prevails, if there came a time when the United States occupies a strategic location on the Chinese mainland, should China then be compelled not to develop an army?" 95 Chinese </w:t>
      </w:r>
      <w:r w:rsidRPr="007E13BE">
        <w:rPr>
          <w:rStyle w:val="StyleUnderline"/>
          <w:rFonts w:asciiTheme="minorHAnsi" w:hAnsiTheme="minorHAnsi"/>
        </w:rPr>
        <w:t>scholars acknowledge</w:t>
      </w:r>
      <w:r w:rsidRPr="007E13BE">
        <w:rPr>
          <w:rFonts w:asciiTheme="minorHAnsi" w:hAnsiTheme="minorHAnsi"/>
        </w:rPr>
        <w:t xml:space="preserve"> that the determination of the United States to protect its maritime supremacy could lead it to inflict a "Copenhagen" on the PLA Navy. 96 Nonetheless, China "should not be afraid of drawing fire against itself so that China's national security is completely constrained by external conditions and it is powerless." </w:t>
      </w:r>
      <w:r w:rsidRPr="007E13BE">
        <w:rPr>
          <w:rStyle w:val="StyleUnderline"/>
          <w:rFonts w:asciiTheme="minorHAnsi" w:hAnsiTheme="minorHAnsi"/>
        </w:rPr>
        <w:t xml:space="preserve">If the "hegemon" so "dreads Chinese naval power that </w:t>
      </w:r>
      <w:r w:rsidRPr="00A27148">
        <w:rPr>
          <w:rStyle w:val="StyleUnderline"/>
          <w:rFonts w:asciiTheme="minorHAnsi" w:hAnsiTheme="minorHAnsi"/>
          <w:highlight w:val="green"/>
        </w:rPr>
        <w:t>it would launch a preventive attack, this</w:t>
      </w:r>
      <w:r w:rsidRPr="007E13BE">
        <w:rPr>
          <w:rStyle w:val="StyleUnderline"/>
          <w:rFonts w:asciiTheme="minorHAnsi" w:hAnsiTheme="minorHAnsi"/>
        </w:rPr>
        <w:t xml:space="preserve"> simply </w:t>
      </w:r>
      <w:r w:rsidRPr="00A27148">
        <w:rPr>
          <w:rStyle w:val="StyleUnderline"/>
          <w:rFonts w:asciiTheme="minorHAnsi" w:hAnsiTheme="minorHAnsi"/>
          <w:highlight w:val="green"/>
        </w:rPr>
        <w:t>proves</w:t>
      </w:r>
      <w:r w:rsidRPr="007E13BE">
        <w:rPr>
          <w:rStyle w:val="StyleUnderline"/>
          <w:rFonts w:asciiTheme="minorHAnsi" w:hAnsiTheme="minorHAnsi"/>
        </w:rPr>
        <w:t xml:space="preserve"> . . . that </w:t>
      </w:r>
      <w:r w:rsidRPr="00A27148">
        <w:rPr>
          <w:rStyle w:val="StyleUnderline"/>
          <w:rFonts w:asciiTheme="minorHAnsi" w:hAnsiTheme="minorHAnsi"/>
          <w:highlight w:val="green"/>
        </w:rPr>
        <w:t>China must</w:t>
      </w:r>
      <w:r w:rsidRPr="007E13BE">
        <w:rPr>
          <w:rStyle w:val="StyleUnderline"/>
          <w:rFonts w:asciiTheme="minorHAnsi" w:hAnsiTheme="minorHAnsi"/>
        </w:rPr>
        <w:t xml:space="preserve"> definitely </w:t>
      </w:r>
      <w:r w:rsidRPr="00A27148">
        <w:rPr>
          <w:rStyle w:val="StyleUnderline"/>
          <w:rFonts w:asciiTheme="minorHAnsi" w:hAnsiTheme="minorHAnsi"/>
          <w:highlight w:val="green"/>
        </w:rPr>
        <w:t>develop a</w:t>
      </w:r>
      <w:r w:rsidRPr="007E13BE">
        <w:rPr>
          <w:rStyle w:val="StyleUnderline"/>
          <w:rFonts w:asciiTheme="minorHAnsi" w:hAnsiTheme="minorHAnsi"/>
        </w:rPr>
        <w:t xml:space="preserve"> powerful </w:t>
      </w:r>
      <w:r w:rsidRPr="00A27148">
        <w:rPr>
          <w:rStyle w:val="StyleUnderline"/>
          <w:rFonts w:asciiTheme="minorHAnsi" w:hAnsiTheme="minorHAnsi"/>
          <w:highlight w:val="green"/>
        </w:rPr>
        <w:t>maritime force</w:t>
      </w:r>
      <w:r w:rsidRPr="007E13BE">
        <w:rPr>
          <w:rStyle w:val="StyleUnderline"/>
          <w:rFonts w:asciiTheme="minorHAnsi" w:hAnsiTheme="minorHAnsi"/>
        </w:rPr>
        <w:t>."</w:t>
      </w:r>
      <w:r w:rsidRPr="007E13BE">
        <w:rPr>
          <w:rFonts w:asciiTheme="minorHAnsi" w:hAnsiTheme="minorHAnsi"/>
        </w:rPr>
        <w:t xml:space="preserve"> 97 Ultimately, </w:t>
      </w:r>
      <w:r w:rsidRPr="007E13BE">
        <w:rPr>
          <w:rStyle w:val="StyleUnderline"/>
          <w:rFonts w:asciiTheme="minorHAnsi" w:hAnsiTheme="minorHAnsi"/>
        </w:rPr>
        <w:t xml:space="preserve">China's </w:t>
      </w:r>
      <w:r w:rsidRPr="00A27148">
        <w:rPr>
          <w:rStyle w:val="StyleUnderline"/>
          <w:rFonts w:asciiTheme="minorHAnsi" w:hAnsiTheme="minorHAnsi"/>
          <w:highlight w:val="green"/>
        </w:rPr>
        <w:t>naval buildup could lead to U.S.-China tension that could exceed tension over Taiwan</w:t>
      </w:r>
      <w:r w:rsidRPr="007E13BE">
        <w:rPr>
          <w:rFonts w:asciiTheme="minorHAnsi" w:hAnsiTheme="minorHAnsi"/>
        </w:rPr>
        <w:t xml:space="preserve">, but China "has to do what it has to do." It cannot "seek to please the United States. . . . Why should China build weapons that the United States does not care about?" Rather, </w:t>
      </w:r>
      <w:r w:rsidRPr="007E13BE">
        <w:rPr>
          <w:rStyle w:val="StyleUnderline"/>
          <w:rFonts w:asciiTheme="minorHAnsi" w:hAnsiTheme="minorHAnsi"/>
        </w:rPr>
        <w:t>it should build the very weapons that the United States "cares most about</w:t>
      </w:r>
      <w:r w:rsidRPr="007E13BE">
        <w:rPr>
          <w:rFonts w:asciiTheme="minorHAnsi" w:hAnsiTheme="minorHAnsi"/>
        </w:rPr>
        <w:t>." 98</w:t>
      </w:r>
    </w:p>
    <w:p w14:paraId="1AD6B923" w14:textId="77777777" w:rsidR="00C21092" w:rsidRDefault="00C21092" w:rsidP="00C21092">
      <w:pPr>
        <w:pStyle w:val="Heading3"/>
      </w:pPr>
      <w:r w:rsidRPr="00FA45CB">
        <w:t>2NC Modernization</w:t>
      </w:r>
    </w:p>
    <w:p w14:paraId="3A892AB6" w14:textId="77777777" w:rsidR="00C21092" w:rsidRPr="00262D80" w:rsidRDefault="00C21092" w:rsidP="00C21092">
      <w:pPr>
        <w:pStyle w:val="Heading4"/>
        <w:rPr>
          <w:rStyle w:val="Style13ptBold"/>
          <w:b/>
        </w:rPr>
      </w:pPr>
      <w:r>
        <w:rPr>
          <w:rStyle w:val="Style13ptBold"/>
          <w:b/>
        </w:rPr>
        <w:t>Increased domestic production frees up the US military --- allows China to fill in</w:t>
      </w:r>
    </w:p>
    <w:p w14:paraId="3B386E65" w14:textId="77777777" w:rsidR="00C21092" w:rsidRPr="00262D80" w:rsidRDefault="00C21092" w:rsidP="00C21092">
      <w:pPr>
        <w:rPr>
          <w:rStyle w:val="Style13ptBold"/>
          <w:b w:val="0"/>
          <w:sz w:val="16"/>
        </w:rPr>
      </w:pPr>
      <w:r>
        <w:rPr>
          <w:rStyle w:val="Style13ptBold"/>
        </w:rPr>
        <w:t>Michaud, et al., 3/14/2014</w:t>
      </w:r>
      <w:r w:rsidRPr="00262D80">
        <w:rPr>
          <w:rStyle w:val="Style13ptBold"/>
          <w:b w:val="0"/>
          <w:sz w:val="16"/>
        </w:rPr>
        <w:t xml:space="preserve"> (Kris Michaud, Navy Commander and an Information Warfare Officer assigned to the National Security Agency, Joe Buccino, Army Public Affairs Officer serving a fellowship at the Georgetown University School of Continuing Studies, Stephen Chenelle, Air Force Major and Command Executive Officer at Joint Interagency Task Force-South, “The Impact of Domestic Shale Oil Production on U.S. Military Strategy and its Implications for U.S.-China Maritime Partnership”, Small Wars Journal, http://smallwarsjournal.com/jrnl/art/the-impact-of-domestic-shale-oil-production-on-us-military-strategy-and-its-implications-fo)</w:t>
      </w:r>
      <w:r>
        <w:rPr>
          <w:rStyle w:val="Style13ptBold"/>
          <w:b w:val="0"/>
          <w:sz w:val="16"/>
        </w:rPr>
        <w:t>#JShelts</w:t>
      </w:r>
    </w:p>
    <w:p w14:paraId="7EEFF034" w14:textId="77777777" w:rsidR="00C21092" w:rsidRPr="00262D80" w:rsidRDefault="00C21092" w:rsidP="00C21092">
      <w:r w:rsidRPr="00262D80">
        <w:t xml:space="preserve">Strategic Considerations </w:t>
      </w:r>
      <w:r w:rsidRPr="003B753C">
        <w:rPr>
          <w:rStyle w:val="StyleUnderline"/>
          <w:highlight w:val="green"/>
        </w:rPr>
        <w:t xml:space="preserve">Perspective on the role of oil globally is critical to an understanding of the context of America’s position relative to the Middle East </w:t>
      </w:r>
      <w:r w:rsidRPr="003B753C">
        <w:rPr>
          <w:rStyle w:val="Emphasis"/>
          <w:highlight w:val="green"/>
        </w:rPr>
        <w:t>given increased U.S. domestic production</w:t>
      </w:r>
      <w:r w:rsidRPr="00262D80">
        <w:t xml:space="preserve">. Oil is a fungible commodity, having equal value independent of source and demand destination. </w:t>
      </w:r>
      <w:r w:rsidRPr="00262D80">
        <w:rPr>
          <w:rStyle w:val="StyleUnderline"/>
        </w:rPr>
        <w:t>A decline in global demand by the U.S. can be offset by an increase in global demand by another country</w:t>
      </w:r>
      <w:r w:rsidRPr="00262D80">
        <w:t xml:space="preserve">. Over the past decade, with an eye toward removing assets from the Middle East upon completion of the conflicts in Iraq and Afghanistan, America reduced consumption and imported most of its oil from Canada, Venezuela, and Nigeria rather than the Middle East. This has not impacted the price of global oil as declining U.S. demand has been offset by increased demand from Asian-Pacific countries for the same oil source. </w:t>
      </w:r>
      <w:r w:rsidRPr="003B753C">
        <w:rPr>
          <w:rStyle w:val="StyleUnderline"/>
          <w:highlight w:val="green"/>
        </w:rPr>
        <w:t>This global nature of the oil market requires a credible military presence</w:t>
      </w:r>
      <w:r w:rsidRPr="00262D80">
        <w:t xml:space="preserve">, U.S. or otherwise, </w:t>
      </w:r>
      <w:r w:rsidRPr="003B753C">
        <w:rPr>
          <w:rStyle w:val="StyleUnderline"/>
          <w:highlight w:val="green"/>
        </w:rPr>
        <w:t>to ensure access</w:t>
      </w:r>
      <w:r w:rsidRPr="00262D80">
        <w:rPr>
          <w:rStyle w:val="StyleUnderline"/>
        </w:rPr>
        <w:t xml:space="preserve"> for all nations to benefit</w:t>
      </w:r>
      <w:r w:rsidRPr="00262D80">
        <w:t xml:space="preserve">. Since 1957, Saudi Arabia’s global role has been to pump as much oil as necessary to keep prices moderate and stable in return for security guarantees. </w:t>
      </w:r>
      <w:r w:rsidRPr="00262D80">
        <w:rPr>
          <w:rStyle w:val="StyleUnderline"/>
        </w:rPr>
        <w:t>Therefore, ensuring freedom of movement through the Strait of Hormuz</w:t>
      </w:r>
      <w:r w:rsidRPr="00262D80">
        <w:t xml:space="preserve">, as prescribed though the Carter Doctrine, </w:t>
      </w:r>
      <w:r w:rsidRPr="00262D80">
        <w:rPr>
          <w:rStyle w:val="StyleUnderline"/>
        </w:rPr>
        <w:t>is the main reason the U.S. allocated forces to the Middle East</w:t>
      </w:r>
      <w:r w:rsidRPr="00262D80">
        <w:t xml:space="preserve">. </w:t>
      </w:r>
      <w:r w:rsidRPr="00262D80">
        <w:rPr>
          <w:rStyle w:val="StyleUnderline"/>
        </w:rPr>
        <w:t>As the U.S. grows less dependent on the Middle East for oil</w:t>
      </w:r>
      <w:r w:rsidRPr="00262D80">
        <w:t xml:space="preserve">, the fungible nature of oil means the U.S. must still ensure a stable price for itself and allies who do not have domestic production. Assured access to oil therefore reduces energy supply shocks, which is key to the U.S. energy strategy of affordability. </w:t>
      </w:r>
      <w:r w:rsidRPr="00262D80">
        <w:rPr>
          <w:rStyle w:val="StyleUnderline"/>
        </w:rPr>
        <w:t>The global nature of the oil market</w:t>
      </w:r>
      <w:r w:rsidRPr="00262D80">
        <w:t xml:space="preserve"> and the impact of supply insecurity within other major energy markets influence the globalized economy and </w:t>
      </w:r>
      <w:r w:rsidRPr="00262D80">
        <w:rPr>
          <w:rStyle w:val="StyleUnderline"/>
        </w:rPr>
        <w:t>ensures the United States must retain a keen eye on the Arabian Gulf</w:t>
      </w:r>
      <w:r w:rsidRPr="00262D80">
        <w:t xml:space="preserve"> and, by extension, the entire Middle Eastern region. Further, Iran and threats to Israel will likely require continued U.S. military focus on the area even as U.S. oil imports from the region wither. The problem, then, cuts both ways; </w:t>
      </w:r>
      <w:r w:rsidRPr="003B753C">
        <w:rPr>
          <w:rStyle w:val="Emphasis"/>
          <w:highlight w:val="green"/>
        </w:rPr>
        <w:t>domestic production frees the U.S. military force structure to align with and be shaped by strategic objectives outside the Middle East</w:t>
      </w:r>
      <w:r w:rsidRPr="00262D80">
        <w:t xml:space="preserve">, but there is a limit to that freedom. The oil market necessitates an American strategy that includes supervision of the global commons, specifically maritime space. </w:t>
      </w:r>
      <w:r w:rsidRPr="003B753C">
        <w:rPr>
          <w:rStyle w:val="StyleUnderline"/>
          <w:highlight w:val="green"/>
        </w:rPr>
        <w:t>Maintaining free passage of energy products through maritime choke points is an explicit national interest of major global powers</w:t>
      </w:r>
      <w:r w:rsidRPr="00262D80">
        <w:t xml:space="preserve"> and the U.S. continues to commit naval resources to the most significant of these chokepoints, specifically the Straits of Hormuz, Malacca, and Singapore (Emmerson and Stevens, 2012). Since the U.S. cannot completely abandon the Middle East, </w:t>
      </w:r>
      <w:r w:rsidRPr="00262D80">
        <w:rPr>
          <w:rStyle w:val="StyleUnderline"/>
        </w:rPr>
        <w:t>leveraging</w:t>
      </w:r>
      <w:r w:rsidRPr="00262D80">
        <w:t xml:space="preserve"> its shale oil </w:t>
      </w:r>
      <w:r w:rsidRPr="00262D80">
        <w:rPr>
          <w:rStyle w:val="StyleUnderline"/>
        </w:rPr>
        <w:t>reserves to encourage more dependent countries to assist in the role of global policeman becomes increasingly attractive</w:t>
      </w:r>
      <w:r w:rsidRPr="00262D80">
        <w:t xml:space="preserve">. </w:t>
      </w:r>
      <w:r w:rsidRPr="003B753C">
        <w:rPr>
          <w:rStyle w:val="Emphasis"/>
          <w:highlight w:val="green"/>
        </w:rPr>
        <w:t>China, with its expanding military and growing demand for Middle Eastern oil and militaries is an obvious choice</w:t>
      </w:r>
      <w:r w:rsidRPr="00262D80">
        <w:t xml:space="preserve"> to assist in securing these choke points. </w:t>
      </w:r>
    </w:p>
    <w:p w14:paraId="55DF0116" w14:textId="77777777" w:rsidR="00C21092" w:rsidRDefault="00C21092" w:rsidP="00C21092">
      <w:pPr>
        <w:pStyle w:val="Heading2"/>
      </w:pPr>
      <w:r>
        <w:t>Failed States Module</w:t>
      </w:r>
    </w:p>
    <w:p w14:paraId="67398F1E" w14:textId="77777777" w:rsidR="00C21092" w:rsidRDefault="00C21092" w:rsidP="00C21092">
      <w:pPr>
        <w:pStyle w:val="Heading3"/>
      </w:pPr>
      <w:r>
        <w:t>1NC Shell</w:t>
      </w:r>
    </w:p>
    <w:p w14:paraId="263461D8" w14:textId="77777777" w:rsidR="00C21092" w:rsidRPr="00910668" w:rsidRDefault="00C21092" w:rsidP="00C21092">
      <w:pPr>
        <w:pStyle w:val="Heading4"/>
        <w:rPr>
          <w:rStyle w:val="Style13ptBold"/>
          <w:b/>
        </w:rPr>
      </w:pPr>
      <w:r>
        <w:rPr>
          <w:rStyle w:val="Style13ptBold"/>
          <w:b/>
        </w:rPr>
        <w:t>Increasing US independence leads to failed states in Venezuela and Nigeria</w:t>
      </w:r>
    </w:p>
    <w:p w14:paraId="429A5D2E" w14:textId="77777777" w:rsidR="00C21092" w:rsidRPr="001F1DE7" w:rsidRDefault="00C21092" w:rsidP="00C21092">
      <w:pPr>
        <w:rPr>
          <w:rStyle w:val="Style13ptBold"/>
          <w:b w:val="0"/>
          <w:sz w:val="16"/>
        </w:rPr>
      </w:pPr>
      <w:r>
        <w:rPr>
          <w:rStyle w:val="Style13ptBold"/>
        </w:rPr>
        <w:t>Domm, 2013</w:t>
      </w:r>
      <w:r w:rsidRPr="001F1DE7">
        <w:rPr>
          <w:rStyle w:val="Style13ptBold"/>
          <w:b w:val="0"/>
          <w:sz w:val="16"/>
        </w:rPr>
        <w:t xml:space="preserve"> (Patti, CNBC executive news editor, responsible for news coverage of </w:t>
      </w:r>
      <w:r>
        <w:rPr>
          <w:rStyle w:val="Style13ptBold"/>
          <w:b w:val="0"/>
          <w:sz w:val="16"/>
        </w:rPr>
        <w:t xml:space="preserve">the </w:t>
      </w:r>
      <w:r w:rsidRPr="001F1DE7">
        <w:rPr>
          <w:rStyle w:val="Style13ptBold"/>
          <w:b w:val="0"/>
          <w:sz w:val="16"/>
        </w:rPr>
        <w:t>markets and economy, “US Is on Fast-Track to Energy Independence: Study”, CNBC, 2/11/2013, http://www.cnbc.com/id/100450133#.)</w:t>
      </w:r>
      <w:r>
        <w:rPr>
          <w:rStyle w:val="Style13ptBold"/>
          <w:b w:val="0"/>
          <w:sz w:val="16"/>
        </w:rPr>
        <w:t>#JShelts</w:t>
      </w:r>
    </w:p>
    <w:p w14:paraId="36F59304" w14:textId="77777777" w:rsidR="00C21092" w:rsidRDefault="00C21092" w:rsidP="00C21092">
      <w:r w:rsidRPr="003B753C">
        <w:rPr>
          <w:rStyle w:val="Emphasis"/>
          <w:highlight w:val="green"/>
        </w:rPr>
        <w:t>As the U.S. and Canada rise, some oil producing countries could face the threat of becoming "failed states" as their leadership grapples with greater pressure for economic and political reform while resource revenues decline</w:t>
      </w:r>
      <w:r w:rsidRPr="00910668">
        <w:t xml:space="preserve">, </w:t>
      </w:r>
      <w:r>
        <w:t xml:space="preserve">the </w:t>
      </w:r>
      <w:r w:rsidRPr="00910668">
        <w:t xml:space="preserve">report said. Others, especially China, could make up for some of </w:t>
      </w:r>
      <w:r>
        <w:t xml:space="preserve">the </w:t>
      </w:r>
      <w:r w:rsidRPr="00910668">
        <w:t xml:space="preserve">demand, but not all. </w:t>
      </w:r>
      <w:r w:rsidRPr="00910668">
        <w:rPr>
          <w:rStyle w:val="Emphasis"/>
        </w:rPr>
        <w:t>"</w:t>
      </w:r>
      <w:r w:rsidRPr="003B753C">
        <w:rPr>
          <w:rStyle w:val="Emphasis"/>
          <w:highlight w:val="green"/>
        </w:rPr>
        <w:t>Nigeria, the picture is fairly bleak. Venezuela is pretty bleak</w:t>
      </w:r>
      <w:r w:rsidRPr="00910668">
        <w:t xml:space="preserve">," Morse said. </w:t>
      </w:r>
      <w:r w:rsidRPr="00910668">
        <w:rPr>
          <w:rStyle w:val="Heading4Char"/>
          <w:sz w:val="16"/>
        </w:rPr>
        <w:t>As for Russia</w:t>
      </w:r>
      <w:r w:rsidRPr="00910668">
        <w:t xml:space="preserve">, "If it is </w:t>
      </w:r>
      <w:r>
        <w:t xml:space="preserve">the </w:t>
      </w:r>
      <w:r w:rsidRPr="00910668">
        <w:t xml:space="preserve">case that what is now a $90 Brent floor price becomes a $90 Brent ceiling price, </w:t>
      </w:r>
      <w:r w:rsidRPr="00910668">
        <w:rPr>
          <w:rStyle w:val="StyleUnderline"/>
        </w:rPr>
        <w:t xml:space="preserve">given </w:t>
      </w:r>
      <w:r>
        <w:rPr>
          <w:rStyle w:val="StyleUnderline"/>
        </w:rPr>
        <w:t xml:space="preserve">the </w:t>
      </w:r>
      <w:r w:rsidRPr="00910668">
        <w:rPr>
          <w:rStyle w:val="StyleUnderline"/>
        </w:rPr>
        <w:t xml:space="preserve">dominance of hydrocarbon exports in Russian revenue, there could be a three percent hit to GDP which is by no means insignificant over </w:t>
      </w:r>
      <w:r>
        <w:rPr>
          <w:rStyle w:val="StyleUnderline"/>
        </w:rPr>
        <w:t xml:space="preserve">the </w:t>
      </w:r>
      <w:r w:rsidRPr="00910668">
        <w:rPr>
          <w:rStyle w:val="StyleUnderline"/>
        </w:rPr>
        <w:t>next five years</w:t>
      </w:r>
      <w:r w:rsidRPr="00910668">
        <w:t xml:space="preserve">. because that's how critical hydrocarbons are," he said. "Here </w:t>
      </w:r>
      <w:r w:rsidRPr="003B753C">
        <w:rPr>
          <w:rStyle w:val="StyleUnderline"/>
          <w:highlight w:val="green"/>
        </w:rPr>
        <w:t xml:space="preserve">you have a country that requires, </w:t>
      </w:r>
      <w:r w:rsidRPr="003B753C">
        <w:rPr>
          <w:rStyle w:val="StyleUnderline"/>
        </w:rPr>
        <w:t xml:space="preserve">on its own public record, $117 per barrel Urals </w:t>
      </w:r>
      <w:r w:rsidRPr="003B753C">
        <w:rPr>
          <w:rStyle w:val="StyleUnderline"/>
          <w:highlight w:val="green"/>
        </w:rPr>
        <w:t xml:space="preserve">crude, </w:t>
      </w:r>
      <w:r w:rsidRPr="003B753C">
        <w:rPr>
          <w:rStyle w:val="StyleUnderline"/>
        </w:rPr>
        <w:t xml:space="preserve">on average, </w:t>
      </w:r>
      <w:r w:rsidRPr="003B753C">
        <w:rPr>
          <w:rStyle w:val="StyleUnderline"/>
          <w:highlight w:val="green"/>
        </w:rPr>
        <w:t>to balance their budget</w:t>
      </w:r>
      <w:r w:rsidRPr="003B753C">
        <w:rPr>
          <w:highlight w:val="green"/>
        </w:rPr>
        <w:t xml:space="preserve">. </w:t>
      </w:r>
      <w:r w:rsidRPr="003B753C">
        <w:rPr>
          <w:rStyle w:val="StyleUnderline"/>
          <w:highlight w:val="green"/>
        </w:rPr>
        <w:t>If the price</w:t>
      </w:r>
      <w:r w:rsidRPr="00910668">
        <w:rPr>
          <w:rStyle w:val="StyleUnderline"/>
        </w:rPr>
        <w:t xml:space="preserve"> </w:t>
      </w:r>
      <w:r w:rsidRPr="003B753C">
        <w:rPr>
          <w:rStyle w:val="StyleUnderline"/>
          <w:highlight w:val="green"/>
        </w:rPr>
        <w:t>of oil collapses</w:t>
      </w:r>
      <w:r w:rsidRPr="00910668">
        <w:t xml:space="preserve"> to only as low as $90 a barrel, </w:t>
      </w:r>
      <w:r w:rsidRPr="003B753C">
        <w:rPr>
          <w:rStyle w:val="StyleUnderline"/>
          <w:highlight w:val="green"/>
        </w:rPr>
        <w:t>it does have that order-of-magnitude effect</w:t>
      </w:r>
      <w:r w:rsidRPr="00910668">
        <w:t>."</w:t>
      </w:r>
    </w:p>
    <w:p w14:paraId="0615CA1D" w14:textId="77777777" w:rsidR="00C21092" w:rsidRPr="000F1DEA" w:rsidRDefault="00C21092" w:rsidP="00C21092">
      <w:pPr>
        <w:pStyle w:val="Heading4"/>
      </w:pPr>
      <w:r>
        <w:t>Failed states cause some pretty bad stuff</w:t>
      </w:r>
    </w:p>
    <w:p w14:paraId="0CF75CDB" w14:textId="77777777" w:rsidR="00C21092" w:rsidRPr="005E48F9" w:rsidRDefault="00C21092" w:rsidP="00C21092">
      <w:pPr>
        <w:rPr>
          <w:szCs w:val="16"/>
        </w:rPr>
      </w:pPr>
      <w:r>
        <w:rPr>
          <w:rStyle w:val="Style13ptBold"/>
        </w:rPr>
        <w:t xml:space="preserve">Manwaring </w:t>
      </w:r>
      <w:r w:rsidRPr="000F1DEA">
        <w:rPr>
          <w:rStyle w:val="Style13ptBold"/>
        </w:rPr>
        <w:t>5</w:t>
      </w:r>
      <w:r w:rsidRPr="005E48F9">
        <w:rPr>
          <w:rStyle w:val="apple-style-span"/>
          <w:rFonts w:ascii="Arial" w:hAnsi="Arial" w:cs="Arial"/>
          <w:szCs w:val="14"/>
        </w:rPr>
        <w:t xml:space="preserve"> </w:t>
      </w:r>
      <w:r w:rsidRPr="005E48F9">
        <w:rPr>
          <w:rStyle w:val="apple-style-span"/>
          <w:szCs w:val="20"/>
        </w:rPr>
        <w:t>(Max G., Retired U.S. Army colonel and an Adjunct Professor of International Politics at Dickinson College, venezuela’s hugo chávez, bolivarian socialism, and asymmetric warfare, October 2005, pg. PUB628.pdf)</w:t>
      </w:r>
    </w:p>
    <w:p w14:paraId="08B1F862" w14:textId="77777777" w:rsidR="00C21092" w:rsidRDefault="00C21092" w:rsidP="00C21092">
      <w:pPr>
        <w:rPr>
          <w:szCs w:val="20"/>
          <w:u w:val="single"/>
        </w:rPr>
      </w:pPr>
      <w:r>
        <w:rPr>
          <w:szCs w:val="16"/>
        </w:rPr>
        <w:t xml:space="preserve">President </w:t>
      </w:r>
      <w:r>
        <w:rPr>
          <w:szCs w:val="20"/>
        </w:rPr>
        <w:t>Chávez</w:t>
      </w:r>
      <w:r>
        <w:rPr>
          <w:szCs w:val="16"/>
        </w:rPr>
        <w:t xml:space="preserve"> also </w:t>
      </w:r>
      <w:r>
        <w:rPr>
          <w:szCs w:val="20"/>
        </w:rPr>
        <w:t>understands</w:t>
      </w:r>
      <w:r>
        <w:rPr>
          <w:szCs w:val="16"/>
        </w:rPr>
        <w:t xml:space="preserve"> that the process leading to</w:t>
      </w:r>
      <w:r>
        <w:rPr>
          <w:szCs w:val="20"/>
        </w:rPr>
        <w:t xml:space="preserve"> </w:t>
      </w:r>
      <w:r w:rsidRPr="00B27481">
        <w:rPr>
          <w:szCs w:val="20"/>
          <w:highlight w:val="yellow"/>
          <w:u w:val="single"/>
        </w:rPr>
        <w:t xml:space="preserve">state failure is the most dangerous </w:t>
      </w:r>
      <w:r>
        <w:rPr>
          <w:szCs w:val="20"/>
          <w:u w:val="single"/>
        </w:rPr>
        <w:t xml:space="preserve">long-term </w:t>
      </w:r>
      <w:r w:rsidRPr="00B27481">
        <w:rPr>
          <w:szCs w:val="20"/>
          <w:highlight w:val="yellow"/>
          <w:u w:val="single"/>
        </w:rPr>
        <w:t>security challenge facing the global community</w:t>
      </w:r>
      <w:r>
        <w:rPr>
          <w:szCs w:val="20"/>
          <w:u w:val="single"/>
        </w:rPr>
        <w:t xml:space="preserve"> today</w:t>
      </w:r>
      <w:r>
        <w:rPr>
          <w:szCs w:val="20"/>
        </w:rPr>
        <w:t xml:space="preserve">. The argument in general is that failing and </w:t>
      </w:r>
      <w:r w:rsidRPr="00B27481">
        <w:rPr>
          <w:szCs w:val="20"/>
          <w:highlight w:val="yellow"/>
          <w:u w:val="single"/>
        </w:rPr>
        <w:t>failed state</w:t>
      </w:r>
      <w:r>
        <w:rPr>
          <w:szCs w:val="20"/>
          <w:u w:val="single"/>
        </w:rPr>
        <w:t xml:space="preserve"> </w:t>
      </w:r>
      <w:r w:rsidRPr="00B27481">
        <w:rPr>
          <w:szCs w:val="20"/>
          <w:highlight w:val="yellow"/>
          <w:u w:val="single"/>
        </w:rPr>
        <w:t>status</w:t>
      </w:r>
      <w:r>
        <w:rPr>
          <w:szCs w:val="20"/>
          <w:u w:val="single"/>
        </w:rPr>
        <w:t xml:space="preserve"> </w:t>
      </w:r>
      <w:r w:rsidRPr="00B27481">
        <w:rPr>
          <w:szCs w:val="20"/>
          <w:highlight w:val="yellow"/>
          <w:u w:val="single"/>
        </w:rPr>
        <w:t>is</w:t>
      </w:r>
      <w:r>
        <w:rPr>
          <w:szCs w:val="20"/>
          <w:u w:val="single"/>
        </w:rPr>
        <w:t xml:space="preserve"> </w:t>
      </w:r>
      <w:r w:rsidRPr="00B27481">
        <w:rPr>
          <w:szCs w:val="20"/>
          <w:highlight w:val="yellow"/>
          <w:u w:val="single"/>
        </w:rPr>
        <w:t xml:space="preserve">the breeding ground for instability, </w:t>
      </w:r>
      <w:r>
        <w:rPr>
          <w:szCs w:val="20"/>
          <w:u w:val="single"/>
        </w:rPr>
        <w:t>criminality</w:t>
      </w:r>
      <w:r w:rsidRPr="00B27481">
        <w:rPr>
          <w:szCs w:val="20"/>
          <w:highlight w:val="yellow"/>
          <w:u w:val="single"/>
        </w:rPr>
        <w:t>, insurgency, regional conflict,</w:t>
      </w:r>
      <w:r>
        <w:rPr>
          <w:szCs w:val="20"/>
          <w:u w:val="single"/>
        </w:rPr>
        <w:t xml:space="preserve"> </w:t>
      </w:r>
      <w:r w:rsidRPr="00B27481">
        <w:rPr>
          <w:szCs w:val="20"/>
          <w:highlight w:val="yellow"/>
          <w:u w:val="single"/>
        </w:rPr>
        <w:t>and terrorism</w:t>
      </w:r>
      <w:r>
        <w:rPr>
          <w:szCs w:val="20"/>
        </w:rPr>
        <w:t xml:space="preserve">. These conditions breed massive humanitarian disasters and major refugee flows. </w:t>
      </w:r>
      <w:r>
        <w:rPr>
          <w:szCs w:val="20"/>
          <w:u w:val="single"/>
        </w:rPr>
        <w:t xml:space="preserve">They can host “evil” networks of all kinds, whether they involve criminal business enterprise, narco-trafficking, or some form of ideological crusade </w:t>
      </w:r>
      <w:r>
        <w:rPr>
          <w:szCs w:val="20"/>
        </w:rPr>
        <w:t xml:space="preserve">such as </w:t>
      </w:r>
      <w:r>
        <w:rPr>
          <w:i/>
          <w:iCs/>
          <w:szCs w:val="20"/>
        </w:rPr>
        <w:t xml:space="preserve">Bolivarianismo. </w:t>
      </w:r>
      <w:r>
        <w:rPr>
          <w:szCs w:val="20"/>
        </w:rPr>
        <w:t xml:space="preserve">More specifically, these conditions spawn all kinds of things people in general do not like such as murder, kidnapping, corruption, intimidation, and destruction of infrastructure. </w:t>
      </w:r>
      <w:r w:rsidRPr="00B27481">
        <w:rPr>
          <w:szCs w:val="20"/>
          <w:highlight w:val="yellow"/>
          <w:u w:val="single"/>
        </w:rPr>
        <w:t xml:space="preserve">These </w:t>
      </w:r>
      <w:r>
        <w:rPr>
          <w:szCs w:val="20"/>
          <w:u w:val="single"/>
        </w:rPr>
        <w:t xml:space="preserve">means of coercion and persuasion </w:t>
      </w:r>
      <w:r w:rsidRPr="00B27481">
        <w:rPr>
          <w:szCs w:val="20"/>
          <w:highlight w:val="yellow"/>
          <w:u w:val="single"/>
        </w:rPr>
        <w:t xml:space="preserve">can spawn </w:t>
      </w:r>
      <w:r>
        <w:rPr>
          <w:szCs w:val="20"/>
          <w:u w:val="single"/>
        </w:rPr>
        <w:t xml:space="preserve">further </w:t>
      </w:r>
      <w:r w:rsidRPr="00B27481">
        <w:rPr>
          <w:szCs w:val="20"/>
          <w:highlight w:val="yellow"/>
          <w:u w:val="single"/>
        </w:rPr>
        <w:t>human rights violations, torture, poverty, starvation, disease</w:t>
      </w:r>
      <w:r>
        <w:rPr>
          <w:szCs w:val="20"/>
        </w:rPr>
        <w:t xml:space="preserve">, the recruitment and use of child soldiers, trafficking in women and body parts, </w:t>
      </w:r>
      <w:r>
        <w:rPr>
          <w:szCs w:val="20"/>
          <w:u w:val="single"/>
        </w:rPr>
        <w:t xml:space="preserve">trafficking </w:t>
      </w:r>
      <w:r w:rsidRPr="00B27481">
        <w:rPr>
          <w:szCs w:val="20"/>
          <w:highlight w:val="yellow"/>
          <w:u w:val="single"/>
        </w:rPr>
        <w:t xml:space="preserve">and proliferation of conventional weapons </w:t>
      </w:r>
      <w:r>
        <w:rPr>
          <w:szCs w:val="20"/>
          <w:u w:val="single"/>
        </w:rPr>
        <w:t xml:space="preserve">systems </w:t>
      </w:r>
      <w:r w:rsidRPr="00B27481">
        <w:rPr>
          <w:szCs w:val="20"/>
          <w:highlight w:val="yellow"/>
          <w:u w:val="single"/>
        </w:rPr>
        <w:t>and WMD, genocide, ethnic cleansing</w:t>
      </w:r>
      <w:r>
        <w:rPr>
          <w:szCs w:val="20"/>
          <w:u w:val="single"/>
        </w:rPr>
        <w:t xml:space="preserve">, warlordism, </w:t>
      </w:r>
      <w:r w:rsidRPr="00B27481">
        <w:rPr>
          <w:szCs w:val="20"/>
          <w:highlight w:val="yellow"/>
          <w:u w:val="single"/>
        </w:rPr>
        <w:t>and criminal anarchy.</w:t>
      </w:r>
      <w:r>
        <w:rPr>
          <w:szCs w:val="20"/>
        </w:rPr>
        <w:t xml:space="preserve"> At the same time, </w:t>
      </w:r>
      <w:r w:rsidRPr="00B27481">
        <w:rPr>
          <w:szCs w:val="20"/>
          <w:highlight w:val="yellow"/>
          <w:u w:val="single"/>
        </w:rPr>
        <w:t xml:space="preserve">these </w:t>
      </w:r>
      <w:r>
        <w:rPr>
          <w:szCs w:val="20"/>
          <w:u w:val="single"/>
        </w:rPr>
        <w:t xml:space="preserve">actions are usually unconfined and </w:t>
      </w:r>
      <w:r w:rsidRPr="00B27481">
        <w:rPr>
          <w:szCs w:val="20"/>
          <w:highlight w:val="yellow"/>
          <w:u w:val="single"/>
        </w:rPr>
        <w:t>spill over into regional syndromes of</w:t>
      </w:r>
      <w:r>
        <w:rPr>
          <w:szCs w:val="20"/>
          <w:u w:val="single"/>
        </w:rPr>
        <w:t xml:space="preserve"> </w:t>
      </w:r>
      <w:r w:rsidRPr="00B27481">
        <w:rPr>
          <w:szCs w:val="20"/>
          <w:highlight w:val="yellow"/>
          <w:u w:val="single"/>
        </w:rPr>
        <w:t>poverty</w:t>
      </w:r>
      <w:r>
        <w:rPr>
          <w:szCs w:val="20"/>
          <w:u w:val="single"/>
        </w:rPr>
        <w:t xml:space="preserve">, </w:t>
      </w:r>
      <w:r w:rsidRPr="00B27481">
        <w:rPr>
          <w:szCs w:val="20"/>
          <w:highlight w:val="yellow"/>
          <w:u w:val="single"/>
        </w:rPr>
        <w:t>destabilization, and conflict</w:t>
      </w:r>
      <w:r>
        <w:rPr>
          <w:szCs w:val="20"/>
        </w:rPr>
        <w:t xml:space="preserve">.62 </w:t>
      </w:r>
      <w:r>
        <w:rPr>
          <w:szCs w:val="16"/>
        </w:rPr>
        <w:t xml:space="preserve">Peru’s </w:t>
      </w:r>
      <w:r>
        <w:rPr>
          <w:i/>
          <w:iCs/>
          <w:szCs w:val="16"/>
        </w:rPr>
        <w:t xml:space="preserve">Sendero Luminoso </w:t>
      </w:r>
      <w:r>
        <w:rPr>
          <w:szCs w:val="16"/>
        </w:rPr>
        <w:t xml:space="preserve">calls violent and destructive activities that facilitate the processes of state failure “armed propaganda.” Drug cartels operating throughout the Andean Ridge of South America and elsewhere call these activities “business incentives.” </w:t>
      </w:r>
      <w:r>
        <w:rPr>
          <w:szCs w:val="16"/>
          <w:u w:val="single"/>
        </w:rPr>
        <w:t>Chávez considers these actions to be steps that must be taken to bring about the political conditions necessary to establish Latin American socialism for the 21st century</w:t>
      </w:r>
      <w:r>
        <w:rPr>
          <w:szCs w:val="16"/>
        </w:rPr>
        <w:t xml:space="preserve">.63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B27481">
        <w:rPr>
          <w:szCs w:val="16"/>
          <w:highlight w:val="yellow"/>
          <w:u w:val="single"/>
        </w:rPr>
        <w:t xml:space="preserve">Chávez’s intent is to focus his primary attack </w:t>
      </w:r>
      <w:r>
        <w:rPr>
          <w:szCs w:val="16"/>
          <w:u w:val="single"/>
        </w:rPr>
        <w:t xml:space="preserve">politically and psychologically </w:t>
      </w:r>
      <w:r w:rsidRPr="00B27481">
        <w:rPr>
          <w:szCs w:val="16"/>
          <w:highlight w:val="yellow"/>
          <w:u w:val="single"/>
        </w:rPr>
        <w:t xml:space="preserve">on selected Latin American governments’ ability </w:t>
      </w:r>
      <w:r>
        <w:rPr>
          <w:szCs w:val="16"/>
          <w:u w:val="single"/>
        </w:rPr>
        <w:t xml:space="preserve">and right </w:t>
      </w:r>
      <w:r w:rsidRPr="00B27481">
        <w:rPr>
          <w:szCs w:val="16"/>
          <w:highlight w:val="yellow"/>
          <w:u w:val="single"/>
        </w:rPr>
        <w:t>to govern.</w:t>
      </w:r>
      <w:r>
        <w:rPr>
          <w:szCs w:val="16"/>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w:t>
      </w:r>
      <w:r>
        <w:rPr>
          <w:szCs w:val="20"/>
        </w:rPr>
        <w:t xml:space="preserve"> </w:t>
      </w:r>
      <w:r w:rsidRPr="00B27481">
        <w:rPr>
          <w:szCs w:val="20"/>
          <w:highlight w:val="yellow"/>
          <w:u w:val="single"/>
        </w:rPr>
        <w:t>instability</w:t>
      </w:r>
      <w:r>
        <w:rPr>
          <w:szCs w:val="20"/>
          <w:u w:val="single"/>
        </w:rPr>
        <w:t xml:space="preserve"> and the threat of subverting or </w:t>
      </w:r>
      <w:r w:rsidRPr="00B27481">
        <w:rPr>
          <w:szCs w:val="20"/>
          <w:highlight w:val="yellow"/>
          <w:u w:val="single"/>
        </w:rPr>
        <w:t>destroying such a government are real</w:t>
      </w:r>
      <w:r>
        <w:rPr>
          <w:szCs w:val="20"/>
          <w:u w:val="single"/>
        </w:rPr>
        <w:t>.64</w:t>
      </w:r>
      <w:r>
        <w:rPr>
          <w:rFonts w:ascii="BookAntiqua" w:hAnsi="BookAntiqua" w:cs="BookAntiqua"/>
          <w:szCs w:val="14"/>
          <w:u w:val="single"/>
        </w:rPr>
        <w:t xml:space="preserve"> </w:t>
      </w:r>
      <w:r>
        <w:rPr>
          <w:szCs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Pr>
          <w:szCs w:val="20"/>
          <w:u w:val="single"/>
        </w:rPr>
        <w:t>failing and failed states become dysfunctional states, rogue states, criminal states, narco-states</w:t>
      </w:r>
      <w:r>
        <w:rPr>
          <w:szCs w:val="20"/>
        </w:rPr>
        <w:t xml:space="preserve">, </w:t>
      </w:r>
      <w:r>
        <w:rPr>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B27481">
        <w:rPr>
          <w:szCs w:val="16"/>
          <w:highlight w:val="yellow"/>
          <w:u w:val="single"/>
        </w:rPr>
        <w:t xml:space="preserve">the longer dysfunctional, </w:t>
      </w:r>
      <w:r>
        <w:rPr>
          <w:szCs w:val="16"/>
          <w:u w:val="single"/>
        </w:rPr>
        <w:t>rogue, criminal, and narco</w:t>
      </w:r>
      <w:r w:rsidRPr="00B27481">
        <w:rPr>
          <w:szCs w:val="16"/>
          <w:highlight w:val="yellow"/>
          <w:u w:val="single"/>
        </w:rPr>
        <w:t xml:space="preserve">-states </w:t>
      </w:r>
      <w:r>
        <w:rPr>
          <w:szCs w:val="16"/>
          <w:u w:val="single"/>
        </w:rPr>
        <w:t xml:space="preserve">and people’s democracies </w:t>
      </w:r>
      <w:r w:rsidRPr="00B27481">
        <w:rPr>
          <w:szCs w:val="16"/>
          <w:highlight w:val="yellow"/>
          <w:u w:val="single"/>
        </w:rPr>
        <w:t>persist</w:t>
      </w:r>
      <w:r w:rsidRPr="00B27481">
        <w:rPr>
          <w:szCs w:val="20"/>
          <w:highlight w:val="yellow"/>
          <w:u w:val="single"/>
        </w:rPr>
        <w:t xml:space="preserve">, the more they and their </w:t>
      </w:r>
      <w:r>
        <w:rPr>
          <w:szCs w:val="20"/>
          <w:u w:val="single"/>
        </w:rPr>
        <w:t xml:space="preserve">associated </w:t>
      </w:r>
      <w:r w:rsidRPr="00B27481">
        <w:rPr>
          <w:szCs w:val="20"/>
          <w:highlight w:val="yellow"/>
          <w:u w:val="single"/>
        </w:rPr>
        <w:t>problems endanger global security, peace, and prosperity.65</w:t>
      </w:r>
    </w:p>
    <w:p w14:paraId="2E926B45" w14:textId="77777777" w:rsidR="00C21092" w:rsidRDefault="00C21092" w:rsidP="00C21092">
      <w:pPr>
        <w:pStyle w:val="Heading3"/>
      </w:pPr>
      <w:r>
        <w:t>2NC Indep -&gt; Failed States</w:t>
      </w:r>
    </w:p>
    <w:p w14:paraId="4229FB3A" w14:textId="77777777" w:rsidR="00C21092" w:rsidRPr="00431391" w:rsidRDefault="00C21092" w:rsidP="00C21092">
      <w:pPr>
        <w:pStyle w:val="Heading4"/>
        <w:rPr>
          <w:rStyle w:val="Style13ptBold"/>
          <w:b/>
        </w:rPr>
      </w:pPr>
      <w:r>
        <w:rPr>
          <w:rStyle w:val="Style13ptBold"/>
          <w:b/>
        </w:rPr>
        <w:t>Energy Independence results in failed states, instability, and US isolationism</w:t>
      </w:r>
    </w:p>
    <w:p w14:paraId="5F97ACA5" w14:textId="77777777" w:rsidR="00C21092" w:rsidRPr="00431391" w:rsidRDefault="00C21092" w:rsidP="00C21092">
      <w:pPr>
        <w:rPr>
          <w:rStyle w:val="Style13ptBold"/>
          <w:b w:val="0"/>
          <w:sz w:val="16"/>
        </w:rPr>
      </w:pPr>
      <w:r>
        <w:rPr>
          <w:rStyle w:val="Style13ptBold"/>
        </w:rPr>
        <w:t>Engel and Windrem, 2013</w:t>
      </w:r>
      <w:r w:rsidRPr="00431391">
        <w:rPr>
          <w:rStyle w:val="Style13ptBold"/>
          <w:b w:val="0"/>
          <w:sz w:val="16"/>
        </w:rPr>
        <w:t xml:space="preserve"> (Richard Engel, NBC News' chief foreign correspondent, Robert Windrem, senior investigative producer for NBC, “How </w:t>
      </w:r>
      <w:r>
        <w:rPr>
          <w:rStyle w:val="Style13ptBold"/>
          <w:b w:val="0"/>
          <w:sz w:val="16"/>
        </w:rPr>
        <w:t xml:space="preserve">the </w:t>
      </w:r>
      <w:r w:rsidRPr="00431391">
        <w:rPr>
          <w:rStyle w:val="Style13ptBold"/>
          <w:b w:val="0"/>
          <w:sz w:val="16"/>
        </w:rPr>
        <w:t>US oil, gas boom could shake up global order”, NBC News, 4/1/2013, http://investigations.nbcnews.com/_news/2013/04/01/17519026-how-the-us-oil-gas-boom-could-shake-up-global-order?lite)</w:t>
      </w:r>
      <w:r>
        <w:rPr>
          <w:rStyle w:val="Style13ptBold"/>
          <w:b w:val="0"/>
          <w:sz w:val="16"/>
        </w:rPr>
        <w:t>#JShelts</w:t>
      </w:r>
    </w:p>
    <w:p w14:paraId="58C72835" w14:textId="77777777" w:rsidR="00C21092" w:rsidRDefault="00C21092" w:rsidP="00C21092">
      <w:r w:rsidRPr="003B753C">
        <w:rPr>
          <w:rStyle w:val="StyleUnderline"/>
          <w:highlight w:val="green"/>
        </w:rPr>
        <w:t>The impact of the rebalancing of global energy production could be</w:t>
      </w:r>
      <w:r w:rsidRPr="00431391">
        <w:t xml:space="preserve"> more </w:t>
      </w:r>
      <w:r w:rsidRPr="003B753C">
        <w:rPr>
          <w:rStyle w:val="StyleUnderline"/>
          <w:highlight w:val="green"/>
        </w:rPr>
        <w:t>severe</w:t>
      </w:r>
      <w:r w:rsidRPr="00431391">
        <w:t xml:space="preserve"> in other nations. Trevor </w:t>
      </w:r>
      <w:r w:rsidRPr="003B753C">
        <w:rPr>
          <w:rStyle w:val="StyleUnderline"/>
          <w:highlight w:val="green"/>
        </w:rPr>
        <w:t>Houser</w:t>
      </w:r>
      <w:r w:rsidRPr="00431391">
        <w:t xml:space="preserve">, a </w:t>
      </w:r>
      <w:r w:rsidRPr="00431391">
        <w:rPr>
          <w:rStyle w:val="StyleUnderline"/>
        </w:rPr>
        <w:t xml:space="preserve">former energy analyst in </w:t>
      </w:r>
      <w:r>
        <w:rPr>
          <w:rStyle w:val="StyleUnderline"/>
        </w:rPr>
        <w:t xml:space="preserve">the </w:t>
      </w:r>
      <w:r w:rsidRPr="00431391">
        <w:t xml:space="preserve">Obama administration </w:t>
      </w:r>
      <w:r w:rsidRPr="00431391">
        <w:rPr>
          <w:rStyle w:val="StyleUnderline"/>
        </w:rPr>
        <w:t xml:space="preserve">State Department, </w:t>
      </w:r>
      <w:r w:rsidRPr="003B753C">
        <w:rPr>
          <w:rStyle w:val="StyleUnderline"/>
          <w:highlight w:val="green"/>
        </w:rPr>
        <w:t xml:space="preserve">worries about the prospect of </w:t>
      </w:r>
      <w:r w:rsidRPr="003B753C">
        <w:rPr>
          <w:rStyle w:val="Emphasis"/>
          <w:highlight w:val="green"/>
        </w:rPr>
        <w:t>failed states</w:t>
      </w:r>
      <w:r w:rsidRPr="00431391">
        <w:t>. "</w:t>
      </w:r>
      <w:r w:rsidRPr="00431391">
        <w:rPr>
          <w:rStyle w:val="StyleUnderline"/>
        </w:rPr>
        <w:t xml:space="preserve">If you look at </w:t>
      </w:r>
      <w:r>
        <w:rPr>
          <w:rStyle w:val="StyleUnderline"/>
        </w:rPr>
        <w:t xml:space="preserve">the </w:t>
      </w:r>
      <w:r w:rsidRPr="00431391">
        <w:rPr>
          <w:rStyle w:val="StyleUnderline"/>
        </w:rPr>
        <w:t>consequences of more U.S. production and reduced sales from OPEC</w:t>
      </w:r>
      <w:r w:rsidRPr="00431391">
        <w:t xml:space="preserve">, some would see that as a benefit," said Houser, now a partner with New York-based Rhodium Group, a global market analysis firm. "But </w:t>
      </w:r>
      <w:r w:rsidRPr="003B753C">
        <w:rPr>
          <w:rStyle w:val="StyleUnderline"/>
          <w:highlight w:val="green"/>
        </w:rPr>
        <w:t xml:space="preserve">starving those economies of oil revenue will surely have </w:t>
      </w:r>
      <w:r w:rsidRPr="003B753C">
        <w:rPr>
          <w:rStyle w:val="Emphasis"/>
          <w:highlight w:val="green"/>
        </w:rPr>
        <w:t>disruptive effects</w:t>
      </w:r>
      <w:r w:rsidRPr="003B753C">
        <w:rPr>
          <w:rStyle w:val="StyleUnderline"/>
          <w:highlight w:val="green"/>
        </w:rPr>
        <w:t>. It is</w:t>
      </w:r>
      <w:r w:rsidRPr="00431391">
        <w:rPr>
          <w:rStyle w:val="StyleUnderline"/>
        </w:rPr>
        <w:t xml:space="preserve"> </w:t>
      </w:r>
      <w:r w:rsidRPr="003B753C">
        <w:rPr>
          <w:rStyle w:val="StyleUnderline"/>
          <w:highlight w:val="green"/>
        </w:rPr>
        <w:t>not</w:t>
      </w:r>
      <w:r w:rsidRPr="00431391">
        <w:rPr>
          <w:rStyle w:val="StyleUnderline"/>
        </w:rPr>
        <w:t xml:space="preserve"> necessarily </w:t>
      </w:r>
      <w:r w:rsidRPr="003B753C">
        <w:rPr>
          <w:rStyle w:val="StyleUnderline"/>
          <w:highlight w:val="green"/>
        </w:rPr>
        <w:t>a good development for U.S. foreign policy and geopolitical stability in general</w:t>
      </w:r>
      <w:r w:rsidRPr="003B753C">
        <w:rPr>
          <w:highlight w:val="green"/>
        </w:rPr>
        <w:t xml:space="preserve">." </w:t>
      </w:r>
      <w:r w:rsidRPr="003B753C">
        <w:t xml:space="preserve">Houser also said that </w:t>
      </w:r>
      <w:r w:rsidRPr="003B753C">
        <w:rPr>
          <w:rStyle w:val="Emphasis"/>
          <w:highlight w:val="green"/>
        </w:rPr>
        <w:t>U.S. energy independence could lead to isolationist policies, but will not insulate</w:t>
      </w:r>
      <w:r w:rsidRPr="00431391">
        <w:rPr>
          <w:rStyle w:val="Emphasis"/>
        </w:rPr>
        <w:t xml:space="preserve"> </w:t>
      </w:r>
      <w:r w:rsidRPr="003B753C">
        <w:rPr>
          <w:rStyle w:val="Emphasis"/>
          <w:highlight w:val="green"/>
        </w:rPr>
        <w:t>Americans from global price disruptions</w:t>
      </w:r>
      <w:r w:rsidRPr="00431391">
        <w:t>. "</w:t>
      </w:r>
      <w:r>
        <w:rPr>
          <w:rStyle w:val="StyleUnderline"/>
        </w:rPr>
        <w:t xml:space="preserve">The </w:t>
      </w:r>
      <w:r w:rsidRPr="00431391">
        <w:rPr>
          <w:rStyle w:val="StyleUnderline"/>
        </w:rPr>
        <w:t xml:space="preserve">price Americans pay at </w:t>
      </w:r>
      <w:r>
        <w:rPr>
          <w:rStyle w:val="StyleUnderline"/>
        </w:rPr>
        <w:t xml:space="preserve">the </w:t>
      </w:r>
      <w:r w:rsidRPr="00431391">
        <w:rPr>
          <w:rStyle w:val="StyleUnderline"/>
        </w:rPr>
        <w:t xml:space="preserve">pump will still be determined by events in </w:t>
      </w:r>
      <w:r>
        <w:rPr>
          <w:rStyle w:val="StyleUnderline"/>
        </w:rPr>
        <w:t xml:space="preserve">the </w:t>
      </w:r>
      <w:r w:rsidRPr="00431391">
        <w:rPr>
          <w:rStyle w:val="StyleUnderline"/>
        </w:rPr>
        <w:t>global oil market</w:t>
      </w:r>
      <w:r w:rsidRPr="00431391">
        <w:rPr>
          <w:rStyle w:val="Emphasis"/>
        </w:rPr>
        <w:t xml:space="preserve">, yet </w:t>
      </w:r>
      <w:r w:rsidRPr="003B753C">
        <w:rPr>
          <w:rStyle w:val="Emphasis"/>
          <w:highlight w:val="green"/>
        </w:rPr>
        <w:t>falling U.S. oil imports (are) going to reduce political support for safeguarding those global markets</w:t>
      </w:r>
      <w:r w:rsidRPr="00431391">
        <w:t xml:space="preserve">, and </w:t>
      </w:r>
      <w:r w:rsidRPr="003B753C">
        <w:rPr>
          <w:rStyle w:val="StyleUnderline"/>
          <w:highlight w:val="green"/>
        </w:rPr>
        <w:t>no one is</w:t>
      </w:r>
      <w:r w:rsidRPr="00431391">
        <w:rPr>
          <w:rStyle w:val="StyleUnderline"/>
        </w:rPr>
        <w:t xml:space="preserve"> willing or </w:t>
      </w:r>
      <w:r w:rsidRPr="003B753C">
        <w:rPr>
          <w:rStyle w:val="StyleUnderline"/>
          <w:highlight w:val="green"/>
        </w:rPr>
        <w:t>able to step up to the plate to replace us</w:t>
      </w:r>
      <w:r w:rsidRPr="00431391">
        <w:rPr>
          <w:rStyle w:val="StyleUnderline"/>
        </w:rPr>
        <w:t>,”</w:t>
      </w:r>
      <w:r w:rsidRPr="00431391">
        <w:t xml:space="preserve"> he said. “... </w:t>
      </w:r>
      <w:r>
        <w:rPr>
          <w:rStyle w:val="StyleUnderline"/>
        </w:rPr>
        <w:t xml:space="preserve">The </w:t>
      </w:r>
      <w:r w:rsidRPr="00431391">
        <w:rPr>
          <w:rStyle w:val="StyleUnderline"/>
        </w:rPr>
        <w:t>U.S. economy will still be vulnerable if someone blows up a Saudi port.</w:t>
      </w:r>
      <w:r w:rsidRPr="00431391">
        <w:t>"</w:t>
      </w:r>
    </w:p>
    <w:p w14:paraId="6B5E532A" w14:textId="77777777" w:rsidR="00C21092" w:rsidRPr="00781406" w:rsidRDefault="00C21092" w:rsidP="00C21092"/>
    <w:p w14:paraId="1CA97144" w14:textId="77777777" w:rsidR="00C21092" w:rsidRDefault="00C21092" w:rsidP="00C21092">
      <w:pPr>
        <w:pStyle w:val="Heading3"/>
      </w:pPr>
      <w:r>
        <w:t>2NC Ext. Failed States Impact</w:t>
      </w:r>
    </w:p>
    <w:p w14:paraId="2B6AECAF" w14:textId="77777777" w:rsidR="00C21092" w:rsidRPr="002F1880" w:rsidRDefault="00C21092" w:rsidP="00C21092">
      <w:pPr>
        <w:pStyle w:val="Heading4"/>
      </w:pPr>
      <w:r w:rsidRPr="002F1880">
        <w:t>Goes nuclear</w:t>
      </w:r>
    </w:p>
    <w:p w14:paraId="4006CB25" w14:textId="77777777" w:rsidR="00C21092" w:rsidRPr="00FA45CB" w:rsidRDefault="00C21092" w:rsidP="00C21092">
      <w:pPr>
        <w:rPr>
          <w:szCs w:val="16"/>
          <w:shd w:val="clear" w:color="auto" w:fill="FFFFFF"/>
        </w:rPr>
      </w:pPr>
      <w:r w:rsidRPr="00FA45CB">
        <w:rPr>
          <w:rStyle w:val="Style13ptBold"/>
        </w:rPr>
        <w:t>AFRICAN STUDIES CENTRE et al 2003</w:t>
      </w:r>
      <w:r w:rsidRPr="002F1880">
        <w:rPr>
          <w:rStyle w:val="apple-converted-space"/>
          <w:rFonts w:cs="Arial"/>
          <w:color w:val="000000"/>
          <w:shd w:val="clear" w:color="auto" w:fill="FFFFFF"/>
        </w:rPr>
        <w:t> </w:t>
      </w:r>
      <w:r w:rsidRPr="00FA45CB">
        <w:rPr>
          <w:szCs w:val="16"/>
          <w:shd w:val="clear" w:color="auto" w:fill="FFFFFF"/>
        </w:rPr>
        <w:t>(African Studies Centre et al, December, The</w:t>
      </w:r>
      <w:r w:rsidRPr="00FA45CB">
        <w:rPr>
          <w:rStyle w:val="apple-converted-space"/>
          <w:rFonts w:cs="Arial"/>
          <w:color w:val="000000"/>
          <w:szCs w:val="16"/>
          <w:shd w:val="clear" w:color="auto" w:fill="FFFFFF"/>
        </w:rPr>
        <w:t> </w:t>
      </w:r>
      <w:r w:rsidRPr="00FA45CB">
        <w:rPr>
          <w:szCs w:val="16"/>
          <w:shd w:val="clear" w:color="auto" w:fill="FFFFFF"/>
        </w:rPr>
        <w:t>Transnational Institute, The Center of Social Studies, Coimbra University, and The Peace Research Center – CIP-FUHEM, “Failed and Collapsed States in the International System,” December,</w:t>
      </w:r>
      <w:r w:rsidRPr="00FA45CB">
        <w:rPr>
          <w:rStyle w:val="apple-converted-space"/>
          <w:rFonts w:cs="Arial"/>
          <w:color w:val="000000"/>
          <w:szCs w:val="16"/>
          <w:shd w:val="clear" w:color="auto" w:fill="FFFFFF"/>
        </w:rPr>
        <w:t> </w:t>
      </w:r>
      <w:r w:rsidRPr="00FA45CB">
        <w:rPr>
          <w:rFonts w:cs="Arial"/>
          <w:color w:val="000000"/>
          <w:szCs w:val="16"/>
          <w:shd w:val="clear" w:color="auto" w:fill="FFFFFF"/>
        </w:rPr>
        <w:t>http://www.globalpolicy.org/nations/sovereign/failed/2003/12failedcollapsedstates.pdf</w:t>
      </w:r>
      <w:r w:rsidRPr="00FA45CB">
        <w:rPr>
          <w:szCs w:val="16"/>
          <w:shd w:val="clear" w:color="auto" w:fill="FFFFFF"/>
        </w:rPr>
        <w:t>)</w:t>
      </w:r>
    </w:p>
    <w:p w14:paraId="5FAC0E8D" w14:textId="77777777" w:rsidR="00C21092" w:rsidRPr="00FA45CB" w:rsidRDefault="00C21092" w:rsidP="00C21092">
      <w:r w:rsidRPr="00FA45CB">
        <w:t xml:space="preserve">In the malign scenario of global developments the number of </w:t>
      </w:r>
      <w:r w:rsidRPr="003B753C">
        <w:rPr>
          <w:rStyle w:val="StyleUnderline"/>
          <w:highlight w:val="green"/>
        </w:rPr>
        <w:t>collapsed states</w:t>
      </w:r>
      <w:r w:rsidRPr="00FA45CB">
        <w:t xml:space="preserve"> would grow significantly. This would mean that several more countries in the world </w:t>
      </w:r>
      <w:r w:rsidRPr="003B753C">
        <w:rPr>
          <w:rStyle w:val="StyleUnderline"/>
          <w:highlight w:val="green"/>
        </w:rPr>
        <w:t>could not be held to</w:t>
      </w:r>
      <w:r w:rsidRPr="00FA45CB">
        <w:t xml:space="preserve"> account for respecting </w:t>
      </w:r>
      <w:r w:rsidRPr="003B753C">
        <w:rPr>
          <w:rStyle w:val="StyleUnderline"/>
          <w:highlight w:val="green"/>
        </w:rPr>
        <w:t>international agreements</w:t>
      </w:r>
      <w:r w:rsidRPr="00FA45CB">
        <w:rPr>
          <w:rStyle w:val="StyleUnderline"/>
        </w:rPr>
        <w:t xml:space="preserve"> in</w:t>
      </w:r>
      <w:r w:rsidRPr="00FA45CB">
        <w:t xml:space="preserve"> various fields, be it </w:t>
      </w:r>
      <w:r w:rsidRPr="00FA45CB">
        <w:rPr>
          <w:rStyle w:val="StyleUnderline"/>
          <w:sz w:val="16"/>
          <w:u w:val="none"/>
        </w:rPr>
        <w:t>commercial transactions, debt repayment</w:t>
      </w:r>
      <w:r w:rsidRPr="00FA45CB">
        <w:t xml:space="preserve">, the possession </w:t>
      </w:r>
      <w:r w:rsidRPr="00FA45CB">
        <w:rPr>
          <w:rStyle w:val="StyleUnderline"/>
          <w:sz w:val="16"/>
          <w:u w:val="none"/>
        </w:rPr>
        <w:t>and proliferation of w</w:t>
      </w:r>
      <w:r w:rsidRPr="00FA45CB">
        <w:t xml:space="preserve">eapons of </w:t>
      </w:r>
      <w:r w:rsidRPr="00FA45CB">
        <w:rPr>
          <w:rStyle w:val="StyleUnderline"/>
          <w:sz w:val="16"/>
          <w:u w:val="none"/>
        </w:rPr>
        <w:t>m</w:t>
      </w:r>
      <w:r w:rsidRPr="00FA45CB">
        <w:t xml:space="preserve">ass </w:t>
      </w:r>
      <w:r w:rsidRPr="00FA45CB">
        <w:rPr>
          <w:rStyle w:val="StyleUnderline"/>
          <w:sz w:val="16"/>
          <w:u w:val="none"/>
        </w:rPr>
        <w:t>d</w:t>
      </w:r>
      <w:r w:rsidRPr="00FA45CB">
        <w:t xml:space="preserve">estruction and the use of the national territory for criminal or terrorist activities. The increase in </w:t>
      </w:r>
      <w:r w:rsidRPr="003B753C">
        <w:rPr>
          <w:rStyle w:val="StyleUnderline"/>
          <w:highlight w:val="green"/>
        </w:rPr>
        <w:t>failed states would</w:t>
      </w:r>
      <w:r w:rsidRPr="00FA45CB">
        <w:t xml:space="preserve"> immediately lead to an </w:t>
      </w:r>
      <w:r w:rsidRPr="00FA45CB">
        <w:rPr>
          <w:rStyle w:val="StyleUnderline"/>
        </w:rPr>
        <w:t>increase</w:t>
      </w:r>
      <w:r w:rsidRPr="00FA45CB">
        <w:t xml:space="preserve"> in </w:t>
      </w:r>
      <w:r w:rsidRPr="00FA45CB">
        <w:rPr>
          <w:rStyle w:val="StyleUnderline"/>
        </w:rPr>
        <w:t>international migration</w:t>
      </w:r>
      <w:r w:rsidRPr="00FA45CB">
        <w:t xml:space="preserve">, which could have a knock-on effect, first in </w:t>
      </w:r>
      <w:r w:rsidRPr="00FA45CB">
        <w:rPr>
          <w:rStyle w:val="StyleUnderline"/>
        </w:rPr>
        <w:t>neighbouring countries</w:t>
      </w:r>
      <w:r w:rsidRPr="00FA45CB">
        <w:t xml:space="preserve"> which, having similar politico-economic structures, </w:t>
      </w:r>
      <w:r w:rsidRPr="00FA45CB">
        <w:rPr>
          <w:rStyle w:val="StyleUnderline"/>
        </w:rPr>
        <w:t xml:space="preserve">could </w:t>
      </w:r>
      <w:r w:rsidRPr="003B753C">
        <w:rPr>
          <w:rStyle w:val="StyleUnderline"/>
          <w:highlight w:val="green"/>
        </w:rPr>
        <w:t xml:space="preserve">suffer </w:t>
      </w:r>
      <w:r w:rsidRPr="003B753C">
        <w:rPr>
          <w:rStyle w:val="Emphasis"/>
          <w:highlight w:val="green"/>
        </w:rPr>
        <w:t>increased destabilization</w:t>
      </w:r>
      <w:r w:rsidRPr="003B753C">
        <w:rPr>
          <w:rStyle w:val="StyleUnderline"/>
          <w:highlight w:val="green"/>
        </w:rPr>
        <w:t xml:space="preserve"> and collapse</w:t>
      </w:r>
      <w:r w:rsidRPr="00FA45CB">
        <w:t xml:space="preserve"> as well. Developments in West Africa during the last decade may serve as an example. Increased international migration would, secondly, have serious implications for the Western world. </w:t>
      </w:r>
      <w:r w:rsidRPr="00FA45CB">
        <w:rPr>
          <w:rStyle w:val="StyleUnderline"/>
        </w:rPr>
        <w:t xml:space="preserve">In Europe </w:t>
      </w:r>
      <w:r w:rsidRPr="003B753C">
        <w:rPr>
          <w:rStyle w:val="StyleUnderline"/>
          <w:highlight w:val="green"/>
        </w:rPr>
        <w:t xml:space="preserve">it would put social relations between the population and immigrant communities under further pressure, </w:t>
      </w:r>
      <w:r w:rsidRPr="003B753C">
        <w:rPr>
          <w:rStyle w:val="Emphasis"/>
          <w:highlight w:val="green"/>
        </w:rPr>
        <w:t>polarizing politics</w:t>
      </w:r>
      <w:r w:rsidRPr="00FA45CB">
        <w:rPr>
          <w:rStyle w:val="Emphasis"/>
        </w:rPr>
        <w:t>.</w:t>
      </w:r>
      <w:r w:rsidRPr="00FA45CB">
        <w:rPr>
          <w:rStyle w:val="StyleUnderline"/>
        </w:rPr>
        <w:t xml:space="preserve"> </w:t>
      </w:r>
      <w:r w:rsidRPr="003B753C">
        <w:rPr>
          <w:rStyle w:val="StyleUnderline"/>
          <w:highlight w:val="green"/>
        </w:rPr>
        <w:t>An increase in collapsed states would</w:t>
      </w:r>
      <w:r w:rsidRPr="00FA45CB">
        <w:t xml:space="preserve"> also </w:t>
      </w:r>
      <w:r w:rsidRPr="003B753C">
        <w:rPr>
          <w:rStyle w:val="Emphasis"/>
          <w:highlight w:val="green"/>
        </w:rPr>
        <w:t>endanger the security of Western states</w:t>
      </w:r>
      <w:r w:rsidRPr="00FA45CB">
        <w:t xml:space="preserve"> and societies. </w:t>
      </w:r>
      <w:r w:rsidRPr="00FA45CB">
        <w:rPr>
          <w:rStyle w:val="StyleUnderline"/>
        </w:rPr>
        <w:t xml:space="preserve">Health conditions could deteriorate as </w:t>
      </w:r>
      <w:r w:rsidRPr="003B753C">
        <w:rPr>
          <w:rStyle w:val="StyleUnderline"/>
          <w:highlight w:val="green"/>
          <w:bdr w:val="single" w:sz="4" w:space="0" w:color="auto"/>
        </w:rPr>
        <w:t>contagious diseases</w:t>
      </w:r>
      <w:r w:rsidRPr="00FA45CB">
        <w:t xml:space="preserve"> like Ebola or Sars </w:t>
      </w:r>
      <w:r w:rsidRPr="00FA45CB">
        <w:rPr>
          <w:rStyle w:val="StyleUnderline"/>
          <w:sz w:val="16"/>
          <w:u w:val="none"/>
        </w:rPr>
        <w:t xml:space="preserve">would </w:t>
      </w:r>
      <w:r w:rsidRPr="003B753C">
        <w:rPr>
          <w:rStyle w:val="StyleUnderline"/>
          <w:highlight w:val="green"/>
        </w:rPr>
        <w:t>spread</w:t>
      </w:r>
      <w:r w:rsidRPr="00FA45CB">
        <w:t xml:space="preserve"> because of a lack of measures taken in collapsed areas. </w:t>
      </w:r>
      <w:r w:rsidRPr="003B753C">
        <w:rPr>
          <w:rStyle w:val="Emphasis"/>
          <w:highlight w:val="green"/>
        </w:rPr>
        <w:t>W</w:t>
      </w:r>
      <w:r w:rsidRPr="00FA45CB">
        <w:t xml:space="preserve">eapons of </w:t>
      </w:r>
      <w:r w:rsidRPr="003B753C">
        <w:rPr>
          <w:rStyle w:val="Emphasis"/>
          <w:highlight w:val="green"/>
        </w:rPr>
        <w:t>m</w:t>
      </w:r>
      <w:r w:rsidRPr="00FA45CB">
        <w:t xml:space="preserve">ass </w:t>
      </w:r>
      <w:r w:rsidRPr="003B753C">
        <w:rPr>
          <w:rStyle w:val="Emphasis"/>
          <w:highlight w:val="green"/>
        </w:rPr>
        <w:t>d</w:t>
      </w:r>
      <w:r w:rsidRPr="00FA45CB">
        <w:t xml:space="preserve">estruction </w:t>
      </w:r>
      <w:r w:rsidRPr="003B753C">
        <w:rPr>
          <w:rStyle w:val="StyleUnderline"/>
          <w:highlight w:val="green"/>
        </w:rPr>
        <w:t>could come into the hands of</w:t>
      </w:r>
      <w:r w:rsidRPr="00FA45CB">
        <w:t xml:space="preserve"> various sorts of political entities, be they </w:t>
      </w:r>
      <w:r w:rsidRPr="003B753C">
        <w:rPr>
          <w:rStyle w:val="Emphasis"/>
          <w:highlight w:val="green"/>
        </w:rPr>
        <w:t>terrorist groups</w:t>
      </w:r>
      <w:r w:rsidRPr="00FA45CB">
        <w:t xml:space="preserve">, political factions in control of part of a collapsed state </w:t>
      </w:r>
      <w:r w:rsidRPr="00FA45CB">
        <w:rPr>
          <w:b/>
          <w:u w:val="single"/>
        </w:rPr>
        <w:t>or an aggressive political elite</w:t>
      </w:r>
      <w:r w:rsidRPr="00FA45CB">
        <w:t xml:space="preserve"> still in control of a national territory and intent on expansion. Not only North Korea springs to mind; one could very well imagine such states in (North) Africa. Since the multilateral system of control of such weapons would have ended in part because of the decision of the United States to try and check their spread through unilateral action - a system that would inherently be more unstable than a multilateral, negotiated regime - </w:t>
      </w:r>
      <w:r w:rsidRPr="003B753C">
        <w:rPr>
          <w:rStyle w:val="StyleUnderline"/>
          <w:highlight w:val="green"/>
        </w:rPr>
        <w:t xml:space="preserve">one could be faced with an </w:t>
      </w:r>
      <w:r w:rsidRPr="003B753C">
        <w:rPr>
          <w:rStyle w:val="Emphasis"/>
          <w:highlight w:val="green"/>
        </w:rPr>
        <w:t>arms race</w:t>
      </w:r>
      <w:r w:rsidRPr="003B753C">
        <w:rPr>
          <w:rStyle w:val="StyleUnderline"/>
          <w:highlight w:val="green"/>
        </w:rPr>
        <w:t xml:space="preserve"> that would</w:t>
      </w:r>
      <w:r w:rsidRPr="00FA45CB">
        <w:t xml:space="preserve"> sooner or later </w:t>
      </w:r>
      <w:r w:rsidRPr="003B753C">
        <w:rPr>
          <w:rStyle w:val="StyleUnderline"/>
          <w:highlight w:val="green"/>
        </w:rPr>
        <w:t xml:space="preserve">result in the </w:t>
      </w:r>
      <w:r w:rsidRPr="003B753C">
        <w:rPr>
          <w:rStyle w:val="Emphasis"/>
          <w:highlight w:val="green"/>
        </w:rPr>
        <w:t>actual use of these weapons</w:t>
      </w:r>
      <w:r w:rsidRPr="00FA45CB">
        <w:rPr>
          <w:rStyle w:val="Emphasis"/>
        </w:rPr>
        <w:t>.</w:t>
      </w:r>
      <w:r w:rsidRPr="00FA45CB">
        <w:t xml:space="preserve"> In the malign scenario, </w:t>
      </w:r>
      <w:r w:rsidRPr="00FA45CB">
        <w:rPr>
          <w:rStyle w:val="StyleUnderline"/>
        </w:rPr>
        <w:t>relations between the US and Europe would also further deteriorate,</w:t>
      </w:r>
      <w:r w:rsidRPr="00FA45CB">
        <w:t xml:space="preserve"> in questions of a military nature as well as trade relations, thus </w:t>
      </w:r>
      <w:r w:rsidRPr="00FA45CB">
        <w:rPr>
          <w:rStyle w:val="StyleUnderline"/>
        </w:rPr>
        <w:t>undercutting</w:t>
      </w:r>
      <w:r w:rsidRPr="00FA45CB">
        <w:t xml:space="preserve"> any possible consensus on stemming the growth of collapsed states and the introduction of stable </w:t>
      </w:r>
      <w:r w:rsidRPr="00FA45CB">
        <w:rPr>
          <w:rStyle w:val="StyleUnderline"/>
        </w:rPr>
        <w:t>multilateral regimes towards matters like terrorism, nuclear weapons and international migration.</w:t>
      </w:r>
      <w:r w:rsidRPr="00FA45CB">
        <w:t xml:space="preserve"> Disagreement is already rife on a host of issues in these fields. At worst, even the Western members of the Westphalian system - especially those bordering on countries in the former Third World, i.e. the </w:t>
      </w:r>
      <w:r w:rsidRPr="00FA45CB">
        <w:rPr>
          <w:rStyle w:val="StyleUnderline"/>
        </w:rPr>
        <w:t>European states - could be faced with direct attacks on their national security.</w:t>
      </w:r>
    </w:p>
    <w:p w14:paraId="66B71555" w14:textId="77777777" w:rsidR="00C21092" w:rsidRPr="00FA45CB" w:rsidRDefault="00C21092" w:rsidP="00C21092"/>
    <w:p w14:paraId="18BA3D1E" w14:textId="77777777" w:rsidR="00C21092" w:rsidRDefault="00C21092" w:rsidP="00C21092">
      <w:pPr>
        <w:pStyle w:val="Heading2"/>
      </w:pPr>
      <w:r>
        <w:t>ME Stability Module</w:t>
      </w:r>
    </w:p>
    <w:p w14:paraId="3BC75634" w14:textId="77777777" w:rsidR="00C21092" w:rsidRDefault="00C21092" w:rsidP="00C21092">
      <w:pPr>
        <w:pStyle w:val="Heading3"/>
      </w:pPr>
      <w:r>
        <w:t>1NC Shell</w:t>
      </w:r>
    </w:p>
    <w:p w14:paraId="6942EC78" w14:textId="77777777" w:rsidR="00C21092" w:rsidRPr="00AE4DA2" w:rsidRDefault="00C21092" w:rsidP="00C21092">
      <w:pPr>
        <w:pStyle w:val="Heading4"/>
        <w:rPr>
          <w:rStyle w:val="Style13ptBold"/>
          <w:b/>
        </w:rPr>
      </w:pPr>
      <w:r>
        <w:rPr>
          <w:rStyle w:val="Style13ptBold"/>
          <w:b/>
        </w:rPr>
        <w:t>Independence destroys the Middle Eastern economy and results in US drawback --- leads to instability and conflict</w:t>
      </w:r>
    </w:p>
    <w:p w14:paraId="4776A0CB" w14:textId="77777777" w:rsidR="00C21092" w:rsidRPr="00AE4DA2" w:rsidRDefault="00C21092" w:rsidP="00C21092">
      <w:pPr>
        <w:rPr>
          <w:rStyle w:val="Style13ptBold"/>
          <w:b w:val="0"/>
          <w:sz w:val="16"/>
        </w:rPr>
      </w:pPr>
      <w:r>
        <w:rPr>
          <w:rStyle w:val="Style13ptBold"/>
        </w:rPr>
        <w:t>Anderson, 4/2/2014</w:t>
      </w:r>
      <w:r w:rsidRPr="00AE4DA2">
        <w:rPr>
          <w:rStyle w:val="Style13ptBold"/>
          <w:b w:val="0"/>
          <w:sz w:val="16"/>
        </w:rPr>
        <w:t xml:space="preserve"> (Richard, Business Reporter for BBC News, “How American energy independence could change </w:t>
      </w:r>
      <w:r>
        <w:rPr>
          <w:rStyle w:val="Style13ptBold"/>
          <w:b w:val="0"/>
          <w:sz w:val="16"/>
        </w:rPr>
        <w:t xml:space="preserve">the </w:t>
      </w:r>
      <w:r w:rsidRPr="00AE4DA2">
        <w:rPr>
          <w:rStyle w:val="Style13ptBold"/>
          <w:b w:val="0"/>
          <w:sz w:val="16"/>
        </w:rPr>
        <w:t>world”, BBC News, http://www.bbc.com/news/business-23151813)</w:t>
      </w:r>
      <w:r>
        <w:rPr>
          <w:rStyle w:val="Style13ptBold"/>
          <w:b w:val="0"/>
          <w:sz w:val="16"/>
        </w:rPr>
        <w:t>#JShelts</w:t>
      </w:r>
    </w:p>
    <w:p w14:paraId="2D03667C" w14:textId="77777777" w:rsidR="00C21092" w:rsidRDefault="00C21092" w:rsidP="00C21092">
      <w:r w:rsidRPr="00AE4DA2">
        <w:t xml:space="preserve">Oil exporters A </w:t>
      </w:r>
      <w:r w:rsidRPr="00AE4DA2">
        <w:rPr>
          <w:rStyle w:val="StyleUnderline"/>
        </w:rPr>
        <w:t xml:space="preserve">number of </w:t>
      </w:r>
      <w:r w:rsidRPr="002540D1">
        <w:rPr>
          <w:rStyle w:val="StyleUnderline"/>
          <w:highlight w:val="green"/>
        </w:rPr>
        <w:t xml:space="preserve">countries export huge amounts of oil to the US; </w:t>
      </w:r>
      <w:r w:rsidRPr="002540D1">
        <w:rPr>
          <w:rStyle w:val="Emphasis"/>
          <w:highlight w:val="green"/>
        </w:rPr>
        <w:t>exports that would all but disappear if the US achieves energy independence</w:t>
      </w:r>
      <w:r w:rsidRPr="002540D1">
        <w:rPr>
          <w:highlight w:val="green"/>
        </w:rPr>
        <w:t xml:space="preserve">. </w:t>
      </w:r>
      <w:r w:rsidRPr="002540D1">
        <w:rPr>
          <w:rStyle w:val="StyleUnderline"/>
          <w:highlight w:val="green"/>
        </w:rPr>
        <w:t>The impact on these economies</w:t>
      </w:r>
      <w:r w:rsidRPr="00AE4DA2">
        <w:rPr>
          <w:rStyle w:val="StyleUnderline"/>
        </w:rPr>
        <w:t xml:space="preserve">, particularly </w:t>
      </w:r>
      <w:r w:rsidRPr="002540D1">
        <w:rPr>
          <w:rStyle w:val="StyleUnderline"/>
          <w:highlight w:val="green"/>
        </w:rPr>
        <w:t>in</w:t>
      </w:r>
      <w:r w:rsidRPr="00AE4DA2">
        <w:t xml:space="preserve"> South America, Africa and </w:t>
      </w:r>
      <w:r w:rsidRPr="002540D1">
        <w:rPr>
          <w:rStyle w:val="StyleUnderline"/>
          <w:highlight w:val="green"/>
        </w:rPr>
        <w:t>the Middle East, would be significant</w:t>
      </w:r>
      <w:r w:rsidRPr="00AE4DA2">
        <w:t xml:space="preserve">. For example, in 2011, Ecuador's oil exports to </w:t>
      </w:r>
      <w:r>
        <w:t xml:space="preserve">the </w:t>
      </w:r>
      <w:r w:rsidRPr="00AE4DA2">
        <w:t xml:space="preserve">US were worth about $6.5bn, or 8% of </w:t>
      </w:r>
      <w:r>
        <w:t xml:space="preserve">the </w:t>
      </w:r>
      <w:r w:rsidRPr="00AE4DA2">
        <w:t xml:space="preserve">country's GDP. In Colombia </w:t>
      </w:r>
      <w:r>
        <w:t xml:space="preserve">the </w:t>
      </w:r>
      <w:r w:rsidRPr="00AE4DA2">
        <w:t xml:space="preserve">figure was 7%. Even Canada, one of </w:t>
      </w:r>
      <w:r>
        <w:t xml:space="preserve">the </w:t>
      </w:r>
      <w:r w:rsidRPr="00AE4DA2">
        <w:t xml:space="preserve">world's economic powerhouses and a member of </w:t>
      </w:r>
      <w:r>
        <w:t xml:space="preserve">the </w:t>
      </w:r>
      <w:r w:rsidRPr="00AE4DA2">
        <w:t xml:space="preserve">G8, would be hit hard. Again, of course, </w:t>
      </w:r>
      <w:r>
        <w:t xml:space="preserve">the </w:t>
      </w:r>
      <w:r w:rsidRPr="00AE4DA2">
        <w:t xml:space="preserve">loss would not be felt overnight. But </w:t>
      </w:r>
      <w:r w:rsidRPr="002540D1">
        <w:rPr>
          <w:rStyle w:val="StyleUnderline"/>
          <w:highlight w:val="green"/>
        </w:rPr>
        <w:t>it's not just direct exports to the US that would be hit</w:t>
      </w:r>
      <w:r w:rsidRPr="00AE4DA2">
        <w:rPr>
          <w:rStyle w:val="StyleUnderline"/>
        </w:rPr>
        <w:t xml:space="preserve">. America is currently </w:t>
      </w:r>
      <w:r>
        <w:rPr>
          <w:rStyle w:val="StyleUnderline"/>
        </w:rPr>
        <w:t xml:space="preserve">the </w:t>
      </w:r>
      <w:r w:rsidRPr="00AE4DA2">
        <w:rPr>
          <w:rStyle w:val="StyleUnderline"/>
        </w:rPr>
        <w:t xml:space="preserve">world's biggest importer of oil, so if it was no longer buying, </w:t>
      </w:r>
      <w:r>
        <w:rPr>
          <w:rStyle w:val="StyleUnderline"/>
        </w:rPr>
        <w:t xml:space="preserve">the </w:t>
      </w:r>
      <w:r w:rsidRPr="00AE4DA2">
        <w:rPr>
          <w:rStyle w:val="StyleUnderline"/>
        </w:rPr>
        <w:t>oil price would inevitably drop</w:t>
      </w:r>
      <w:r w:rsidRPr="00AE4DA2">
        <w:t xml:space="preserve">. </w:t>
      </w:r>
      <w:r w:rsidRPr="00AE4DA2">
        <w:rPr>
          <w:rStyle w:val="StyleUnderline"/>
        </w:rPr>
        <w:t xml:space="preserve">This would hurt all oil producers, and compound </w:t>
      </w:r>
      <w:r>
        <w:rPr>
          <w:rStyle w:val="StyleUnderline"/>
        </w:rPr>
        <w:t xml:space="preserve">the </w:t>
      </w:r>
      <w:r w:rsidRPr="00AE4DA2">
        <w:rPr>
          <w:rStyle w:val="StyleUnderline"/>
        </w:rPr>
        <w:t xml:space="preserve">problem for big exporters to </w:t>
      </w:r>
      <w:r>
        <w:rPr>
          <w:rStyle w:val="StyleUnderline"/>
        </w:rPr>
        <w:t xml:space="preserve">the </w:t>
      </w:r>
      <w:r w:rsidRPr="00AE4DA2">
        <w:rPr>
          <w:rStyle w:val="StyleUnderline"/>
        </w:rPr>
        <w:t>US.</w:t>
      </w:r>
      <w:r w:rsidRPr="00AE4DA2">
        <w:t xml:space="preserve"> </w:t>
      </w:r>
      <w:r w:rsidRPr="002540D1">
        <w:rPr>
          <w:rStyle w:val="Emphasis"/>
          <w:highlight w:val="green"/>
        </w:rPr>
        <w:t>This "double whammy would result in a transfer of wealth from producer to consumer countries</w:t>
      </w:r>
      <w:r w:rsidRPr="00AE4DA2">
        <w:t xml:space="preserve">", Mr Dales explains. Geopolitics and </w:t>
      </w:r>
      <w:r>
        <w:t xml:space="preserve">the </w:t>
      </w:r>
      <w:r w:rsidRPr="00AE4DA2">
        <w:t xml:space="preserve">Middle East </w:t>
      </w:r>
      <w:r w:rsidRPr="002540D1">
        <w:rPr>
          <w:rStyle w:val="Emphasis"/>
          <w:highlight w:val="green"/>
        </w:rPr>
        <w:t>With energy independence secured, America's interest in oil in the Middle East would inevitably wane</w:t>
      </w:r>
      <w:r w:rsidRPr="00AE4DA2">
        <w:t xml:space="preserve">. Much depends on your own view of how important oil is to US foreign policy, but some </w:t>
      </w:r>
      <w:r w:rsidRPr="00AE4DA2">
        <w:rPr>
          <w:rStyle w:val="StyleUnderline"/>
        </w:rPr>
        <w:t xml:space="preserve">commentators have compared American policy in Syria, a relatively minor oil producer, with that in Iraq, one of </w:t>
      </w:r>
      <w:r>
        <w:rPr>
          <w:rStyle w:val="StyleUnderline"/>
        </w:rPr>
        <w:t xml:space="preserve">the </w:t>
      </w:r>
      <w:r w:rsidRPr="00AE4DA2">
        <w:rPr>
          <w:rStyle w:val="StyleUnderline"/>
        </w:rPr>
        <w:t xml:space="preserve">biggest producers in </w:t>
      </w:r>
      <w:r>
        <w:rPr>
          <w:rStyle w:val="StyleUnderline"/>
        </w:rPr>
        <w:t xml:space="preserve">the </w:t>
      </w:r>
      <w:r w:rsidRPr="00AE4DA2">
        <w:rPr>
          <w:rStyle w:val="StyleUnderline"/>
        </w:rPr>
        <w:t>world.</w:t>
      </w:r>
      <w:r w:rsidRPr="00AE4DA2">
        <w:t xml:space="preserve"> </w:t>
      </w:r>
      <w:r w:rsidRPr="00AE4DA2">
        <w:rPr>
          <w:rStyle w:val="StyleUnderline"/>
        </w:rPr>
        <w:t>You only have to look at Europe's reaction to Russia's move into Crimea to see how intertwined energy security and foreign policy are</w:t>
      </w:r>
      <w:r w:rsidRPr="00AE4DA2">
        <w:t xml:space="preserve"> - with Russia supplying about a third of Europe's energy, EU leaders' hands are, to a large extent, tied. Whether oil is </w:t>
      </w:r>
      <w:r>
        <w:t xml:space="preserve">the </w:t>
      </w:r>
      <w:r w:rsidRPr="00AE4DA2">
        <w:t xml:space="preserve">most important driver of US foreign policy in </w:t>
      </w:r>
      <w:r>
        <w:t xml:space="preserve">the </w:t>
      </w:r>
      <w:r w:rsidRPr="00AE4DA2">
        <w:t>Middle East is a moot point. "</w:t>
      </w:r>
      <w:r w:rsidRPr="002540D1">
        <w:rPr>
          <w:rStyle w:val="Emphasis"/>
          <w:highlight w:val="green"/>
        </w:rPr>
        <w:t>Oil is a very important aspect of US interests</w:t>
      </w:r>
      <w:r w:rsidRPr="00AE4DA2">
        <w:t xml:space="preserve">, but you can't ignore </w:t>
      </w:r>
      <w:r>
        <w:t xml:space="preserve">the </w:t>
      </w:r>
      <w:r w:rsidRPr="00AE4DA2">
        <w:t xml:space="preserve">others," says Alexia Ash at IHS. She says </w:t>
      </w:r>
      <w:r>
        <w:t xml:space="preserve">the </w:t>
      </w:r>
      <w:r w:rsidRPr="00AE4DA2">
        <w:rPr>
          <w:rStyle w:val="StyleUnderline"/>
        </w:rPr>
        <w:t>US is very concerned</w:t>
      </w:r>
      <w:r w:rsidRPr="00AE4DA2">
        <w:t xml:space="preserve"> both </w:t>
      </w:r>
      <w:r w:rsidRPr="00AE4DA2">
        <w:rPr>
          <w:rStyle w:val="StyleUnderline"/>
        </w:rPr>
        <w:t xml:space="preserve">about stability in </w:t>
      </w:r>
      <w:r>
        <w:rPr>
          <w:rStyle w:val="StyleUnderline"/>
        </w:rPr>
        <w:t xml:space="preserve">the </w:t>
      </w:r>
      <w:r w:rsidRPr="00AE4DA2">
        <w:rPr>
          <w:rStyle w:val="StyleUnderline"/>
        </w:rPr>
        <w:t>region,</w:t>
      </w:r>
      <w:r w:rsidRPr="00AE4DA2">
        <w:t xml:space="preserve"> particularly as it borders both Russia and China, </w:t>
      </w:r>
      <w:r w:rsidRPr="00AE4DA2">
        <w:rPr>
          <w:rStyle w:val="StyleUnderline"/>
        </w:rPr>
        <w:t>and its image as a global superpower</w:t>
      </w:r>
      <w:r w:rsidRPr="00AE4DA2">
        <w:t xml:space="preserve">. </w:t>
      </w:r>
      <w:r>
        <w:t xml:space="preserve">The </w:t>
      </w:r>
      <w:r w:rsidRPr="00AE4DA2">
        <w:t xml:space="preserve">US also has strong historical ties with Saudi Arabia, including lucrative defence contracts. Others argue </w:t>
      </w:r>
      <w:r w:rsidRPr="002540D1">
        <w:rPr>
          <w:rStyle w:val="Emphasis"/>
          <w:highlight w:val="green"/>
        </w:rPr>
        <w:t>the US is already starting to withdraw from some of its overseas interests</w:t>
      </w:r>
      <w:r w:rsidRPr="00AE4DA2">
        <w:t xml:space="preserve">. As Ms Ash asks: </w:t>
      </w:r>
      <w:r w:rsidRPr="002540D1">
        <w:rPr>
          <w:highlight w:val="green"/>
        </w:rPr>
        <w:t>"</w:t>
      </w:r>
      <w:r w:rsidRPr="002540D1">
        <w:rPr>
          <w:rStyle w:val="StyleUnderline"/>
          <w:highlight w:val="green"/>
        </w:rPr>
        <w:t>If the ideological battles are lost, does the US start to retreat into its own shores?"</w:t>
      </w:r>
      <w:r w:rsidRPr="002540D1">
        <w:rPr>
          <w:highlight w:val="green"/>
        </w:rPr>
        <w:t xml:space="preserve"> </w:t>
      </w:r>
      <w:r w:rsidRPr="002540D1">
        <w:rPr>
          <w:rStyle w:val="Emphasis"/>
          <w:highlight w:val="green"/>
        </w:rPr>
        <w:t>Energy independence allows it to do just that</w:t>
      </w:r>
      <w:r w:rsidRPr="002540D1">
        <w:rPr>
          <w:highlight w:val="green"/>
        </w:rPr>
        <w:t>.</w:t>
      </w:r>
    </w:p>
    <w:p w14:paraId="767F7B9C" w14:textId="77777777" w:rsidR="00C21092" w:rsidRPr="00B16E1E" w:rsidRDefault="00C21092" w:rsidP="00C21092">
      <w:pPr>
        <w:pStyle w:val="Heading4"/>
      </w:pPr>
      <w:r>
        <w:t xml:space="preserve">Middle East war is </w:t>
      </w:r>
      <w:r w:rsidRPr="008C5510">
        <w:rPr>
          <w:u w:val="single"/>
        </w:rPr>
        <w:t>probable</w:t>
      </w:r>
      <w:r>
        <w:t xml:space="preserve"> and </w:t>
      </w:r>
      <w:r w:rsidRPr="008C5510">
        <w:rPr>
          <w:u w:val="single"/>
        </w:rPr>
        <w:t>devastating</w:t>
      </w:r>
      <w:r>
        <w:t xml:space="preserve"> — strong U.S. involvement is needed to prevent </w:t>
      </w:r>
      <w:r>
        <w:rPr>
          <w:u w:val="single"/>
        </w:rPr>
        <w:t>nuclear escalation</w:t>
      </w:r>
      <w:r>
        <w:t xml:space="preserve">. </w:t>
      </w:r>
    </w:p>
    <w:p w14:paraId="13B60457" w14:textId="77777777" w:rsidR="00C21092" w:rsidRPr="00781406" w:rsidRDefault="00C21092" w:rsidP="00C21092">
      <w:r w:rsidRPr="00C42C9F">
        <w:rPr>
          <w:rStyle w:val="Style13ptBold"/>
        </w:rPr>
        <w:t>London 10</w:t>
      </w:r>
      <w:r w:rsidRPr="00781406">
        <w:t xml:space="preserve"> — Herbert I. London, President of the Hudson Institute—a non-profit think tank, Professor Emeritus and former John M. Olin Professor of Humanities at New York University, holds a Ph.D. from New York University, 2010 (“The Coming Crisis In The Middle East,” Gatestone Institute—a non-partisan, not-for-profit international policy council and think tank, June 28</w:t>
      </w:r>
      <w:r w:rsidRPr="00781406">
        <w:rPr>
          <w:vertAlign w:val="superscript"/>
        </w:rPr>
        <w:t>th</w:t>
      </w:r>
      <w:r w:rsidRPr="00781406">
        <w:t>, Available Online at http://www.gatestoneinstitute.org/1387/coming-crisis-in-the-middle-east, Accessed 08-10-2013)</w:t>
      </w:r>
    </w:p>
    <w:p w14:paraId="48D12A0A" w14:textId="77777777" w:rsidR="00C21092" w:rsidRPr="00781406" w:rsidRDefault="00C21092" w:rsidP="00C21092">
      <w:r w:rsidRPr="002540D1">
        <w:rPr>
          <w:rStyle w:val="StyleUnderline"/>
          <w:highlight w:val="green"/>
        </w:rPr>
        <w:t xml:space="preserve">The coming storm in the Middle East is </w:t>
      </w:r>
      <w:r w:rsidRPr="002540D1">
        <w:rPr>
          <w:rStyle w:val="Emphasis"/>
          <w:highlight w:val="green"/>
        </w:rPr>
        <w:t>gaining momentum</w:t>
      </w:r>
      <w:r w:rsidRPr="00DA45FB">
        <w:rPr>
          <w:rStyle w:val="StyleUnderline"/>
        </w:rPr>
        <w:t xml:space="preserve">; like conditions prior to World War I, all it takes for explosive action to commence is </w:t>
      </w:r>
      <w:r w:rsidRPr="008C5510">
        <w:rPr>
          <w:rStyle w:val="Emphasis"/>
        </w:rPr>
        <w:t>a trigger</w:t>
      </w:r>
      <w:r w:rsidRPr="00781406">
        <w:t xml:space="preserve">. </w:t>
      </w:r>
      <w:r w:rsidRPr="00C42C9F">
        <w:rPr>
          <w:rStyle w:val="StyleUnderline"/>
        </w:rPr>
        <w:t>Turkey's provocative flotilla</w:t>
      </w:r>
      <w:r w:rsidRPr="00781406">
        <w:t xml:space="preserve">, often described in Orwellian terms as a humanitarian mission, </w:t>
      </w:r>
      <w:r w:rsidRPr="00C42C9F">
        <w:rPr>
          <w:rStyle w:val="StyleUnderline"/>
        </w:rPr>
        <w:t>has set in motion a gust of diplomatic activity</w:t>
      </w:r>
      <w:r w:rsidRPr="00781406">
        <w:t xml:space="preserve">: if the Iranians send escort vessels for the next round of Turkish ships, which they have apparently decided not to do in favor of land operations, it could have presented a casus belli. [cause for war] </w:t>
      </w:r>
      <w:r w:rsidRPr="00C42C9F">
        <w:rPr>
          <w:rStyle w:val="StyleUnderline"/>
        </w:rPr>
        <w:t>Syria</w:t>
      </w:r>
      <w:r w:rsidRPr="00781406">
        <w:t xml:space="preserve">, too, </w:t>
      </w:r>
      <w:r w:rsidRPr="00C42C9F">
        <w:rPr>
          <w:rStyle w:val="StyleUnderline"/>
        </w:rPr>
        <w:t>has been playing a dangerous game</w:t>
      </w:r>
      <w:r w:rsidRPr="00781406">
        <w:t xml:space="preserve">, with both missile deployment and rearming Hezbollah. According to most public accounts, Hezbollah is sitting on 40,000 long-, medium- and short-range missiles, and Syrian territory has been serving as a conduit for military materiel from Iran since the end of the 2006 Lebanon War. Should Syria move its own scuds to Lebanon or deploy its troops as reinforcement for Hezbollah, </w:t>
      </w:r>
      <w:r w:rsidRPr="00C42C9F">
        <w:rPr>
          <w:rStyle w:val="StyleUnderline"/>
        </w:rPr>
        <w:t xml:space="preserve">a </w:t>
      </w:r>
      <w:r w:rsidRPr="002540D1">
        <w:rPr>
          <w:rStyle w:val="StyleUnderline"/>
          <w:highlight w:val="green"/>
        </w:rPr>
        <w:t xml:space="preserve">wider regional war with Israel </w:t>
      </w:r>
      <w:r w:rsidRPr="002540D1">
        <w:rPr>
          <w:rStyle w:val="Emphasis"/>
          <w:highlight w:val="green"/>
        </w:rPr>
        <w:t>could not be contained</w:t>
      </w:r>
      <w:r w:rsidRPr="00781406">
        <w:t xml:space="preserve">. </w:t>
      </w:r>
      <w:r w:rsidRPr="00C42C9F">
        <w:rPr>
          <w:rStyle w:val="StyleUnderline"/>
        </w:rPr>
        <w:t xml:space="preserve">In the backdrop is an </w:t>
      </w:r>
      <w:r w:rsidRPr="002540D1">
        <w:rPr>
          <w:rStyle w:val="StyleUnderline"/>
          <w:highlight w:val="green"/>
        </w:rPr>
        <w:t>Iran, with sufficient</w:t>
      </w:r>
      <w:r w:rsidRPr="00781406">
        <w:t xml:space="preserve"> fissionable </w:t>
      </w:r>
      <w:r w:rsidRPr="002540D1">
        <w:rPr>
          <w:rStyle w:val="StyleUnderline"/>
          <w:highlight w:val="green"/>
        </w:rPr>
        <w:t>material to produce</w:t>
      </w:r>
      <w:r w:rsidRPr="00781406">
        <w:t xml:space="preserve"> a couple of </w:t>
      </w:r>
      <w:r w:rsidRPr="002540D1">
        <w:rPr>
          <w:rStyle w:val="StyleUnderline"/>
          <w:highlight w:val="green"/>
        </w:rPr>
        <w:t>nuclear weapons</w:t>
      </w:r>
      <w:r w:rsidRPr="00781406">
        <w:t xml:space="preserve">. It will take some time to weaponize the missiles, but the road to that goal is synchronized in green lights since neither diplomacy nor diluted sanctions can convince Iran to change course. From Qatar to Afghanistan </w:t>
      </w:r>
      <w:r w:rsidRPr="00C42C9F">
        <w:rPr>
          <w:rStyle w:val="StyleUnderline"/>
        </w:rPr>
        <w:t>all political eyes are on Iran, poised to be "the hegemon" in the Middle East</w:t>
      </w:r>
      <w:r w:rsidRPr="00781406">
        <w:t xml:space="preserve">; it is increasingly considered the "strong horse" as American forces incrementally retreat from the region. Even Iraq, ironically, may depend on Iranian ties in order to maintain internal stability. </w:t>
      </w:r>
      <w:r w:rsidRPr="00C42C9F">
        <w:rPr>
          <w:rStyle w:val="StyleUnderline"/>
        </w:rPr>
        <w:t xml:space="preserve">For Sunni nations like Egypt and Saudi Arabia, </w:t>
      </w:r>
      <w:r w:rsidRPr="002540D1">
        <w:rPr>
          <w:rStyle w:val="StyleUnderline"/>
          <w:highlight w:val="green"/>
        </w:rPr>
        <w:t xml:space="preserve">regional strategic vision is a combination of deal-making to offset the Iranian Shia advantage, and attempting to </w:t>
      </w:r>
      <w:r w:rsidRPr="002540D1">
        <w:rPr>
          <w:rStyle w:val="Emphasis"/>
          <w:highlight w:val="green"/>
        </w:rPr>
        <w:t>buy or develop nuclear weapons</w:t>
      </w:r>
      <w:r w:rsidRPr="00C42C9F">
        <w:rPr>
          <w:rStyle w:val="StyleUnderline"/>
        </w:rPr>
        <w:t xml:space="preserve"> as a counterweight to Iranian ambition</w:t>
      </w:r>
      <w:r w:rsidRPr="00781406">
        <w:t xml:space="preserve">. However, </w:t>
      </w:r>
      <w:r w:rsidRPr="00C42C9F">
        <w:rPr>
          <w:rStyle w:val="StyleUnderline"/>
        </w:rPr>
        <w:t>both</w:t>
      </w:r>
      <w:r w:rsidRPr="00781406">
        <w:t xml:space="preserve"> of these </w:t>
      </w:r>
      <w:r w:rsidRPr="00C42C9F">
        <w:rPr>
          <w:rStyle w:val="StyleUnderline"/>
        </w:rPr>
        <w:t>governments are in a precarious state; should either fall, all bets are off in the Middle East neighborhood</w:t>
      </w:r>
      <w:r w:rsidRPr="00781406">
        <w:t xml:space="preserve">. It has long been said that the Sunni "tent" must stand on two legs: if one, falls, the tent collapses. Should this tent collapse, and </w:t>
      </w:r>
      <w:r w:rsidRPr="00C42C9F">
        <w:rPr>
          <w:rStyle w:val="StyleUnderline"/>
        </w:rPr>
        <w:t>should Iran take advantage</w:t>
      </w:r>
      <w:r w:rsidRPr="00781406">
        <w:t xml:space="preserve"> of that calamity</w:t>
      </w:r>
      <w:r w:rsidRPr="002540D1">
        <w:rPr>
          <w:highlight w:val="green"/>
        </w:rPr>
        <w:t xml:space="preserve">, </w:t>
      </w:r>
      <w:r w:rsidRPr="002540D1">
        <w:rPr>
          <w:rStyle w:val="StyleUnderline"/>
          <w:highlight w:val="green"/>
        </w:rPr>
        <w:t xml:space="preserve">it could </w:t>
      </w:r>
      <w:r w:rsidRPr="002540D1">
        <w:rPr>
          <w:rStyle w:val="Emphasis"/>
          <w:highlight w:val="green"/>
        </w:rPr>
        <w:t>incite a Sunni-Shia war</w:t>
      </w:r>
      <w:r w:rsidRPr="00C42C9F">
        <w:rPr>
          <w:rStyle w:val="StyleUnderline"/>
        </w:rPr>
        <w:t xml:space="preserve">. Or feeling empowered, and no longer dissuaded by an escalation scenario, </w:t>
      </w:r>
      <w:r w:rsidRPr="002540D1">
        <w:rPr>
          <w:rStyle w:val="StyleUnderline"/>
          <w:highlight w:val="green"/>
        </w:rPr>
        <w:t xml:space="preserve">Iran, </w:t>
      </w:r>
      <w:r w:rsidRPr="002540D1">
        <w:rPr>
          <w:rStyle w:val="Emphasis"/>
          <w:highlight w:val="green"/>
        </w:rPr>
        <w:t>with nuclear weapons in tow</w:t>
      </w:r>
      <w:r w:rsidRPr="002540D1">
        <w:rPr>
          <w:rStyle w:val="StyleUnderline"/>
          <w:highlight w:val="green"/>
        </w:rPr>
        <w:t>, might decide that a war against Israel is a distinct possibility</w:t>
      </w:r>
      <w:r w:rsidRPr="00781406">
        <w:t xml:space="preserve">. However implausible it may seem at the moment, </w:t>
      </w:r>
      <w:r w:rsidRPr="002540D1">
        <w:rPr>
          <w:rStyle w:val="StyleUnderline"/>
          <w:highlight w:val="green"/>
        </w:rPr>
        <w:t>the possible annihilation of Israel</w:t>
      </w:r>
      <w:r w:rsidRPr="00C42C9F">
        <w:rPr>
          <w:rStyle w:val="StyleUnderline"/>
        </w:rPr>
        <w:t xml:space="preserve"> and the prospect of a second holocaust </w:t>
      </w:r>
      <w:r w:rsidRPr="002540D1">
        <w:rPr>
          <w:rStyle w:val="StyleUnderline"/>
          <w:highlight w:val="green"/>
        </w:rPr>
        <w:t xml:space="preserve">could lead to </w:t>
      </w:r>
      <w:r w:rsidRPr="002540D1">
        <w:rPr>
          <w:rStyle w:val="Emphasis"/>
          <w:highlight w:val="green"/>
        </w:rPr>
        <w:t>a nuclear exchange</w:t>
      </w:r>
      <w:r w:rsidRPr="002540D1">
        <w:rPr>
          <w:highlight w:val="green"/>
        </w:rPr>
        <w:t xml:space="preserve">. </w:t>
      </w:r>
      <w:r w:rsidRPr="002540D1">
        <w:rPr>
          <w:rStyle w:val="Emphasis"/>
          <w:highlight w:val="green"/>
        </w:rPr>
        <w:t>The only wild card that can change this slide into warfare</w:t>
      </w:r>
      <w:r w:rsidRPr="002540D1">
        <w:rPr>
          <w:rStyle w:val="StyleUnderline"/>
          <w:highlight w:val="green"/>
        </w:rPr>
        <w:t xml:space="preserve"> is an active U</w:t>
      </w:r>
      <w:r w:rsidRPr="00781406">
        <w:t xml:space="preserve">nited </w:t>
      </w:r>
      <w:r w:rsidRPr="002540D1">
        <w:rPr>
          <w:rStyle w:val="StyleUnderline"/>
          <w:highlight w:val="green"/>
        </w:rPr>
        <w:t>S</w:t>
      </w:r>
      <w:r w:rsidRPr="00781406">
        <w:t xml:space="preserve">tates' </w:t>
      </w:r>
      <w:r w:rsidRPr="002540D1">
        <w:rPr>
          <w:rStyle w:val="StyleUnderline"/>
          <w:highlight w:val="green"/>
        </w:rPr>
        <w:t>policy</w:t>
      </w:r>
      <w:r w:rsidRPr="00781406">
        <w:t xml:space="preserve">. Yet, curiously, the U.S. is engaged in both an emotional and physical retreat from the region. Despite rhetoric which suggests an Iran with nuclear weapons is intolerable, the U.S. has done nothing to forestall this eventual outcome. Despite the investment in blood and treasure to allow a stable government to emerge in Iraq, the anticipated withdrawal of U.S. forces has prompted President Maliki to travel to Tehran on a regular basis. Further, despite historic links to Israel that gave the U.S. leverage in the region as well a democratic ally, the Obama administration treats Israel as a national security albatross that must be disposed of as soon as possible. As a consequence, the U.S. is perceived in the region as the "weak horse," the one dangerous to ride. In every Middle East capital the words "unreliable and United States" are linked. Those individuals seeking a moderate course of action are now in a distinct minority. A political vacuum is emerging, one that is not sustainable and one the Iranian leadership looks to with imperial exhilaration. </w:t>
      </w:r>
      <w:r w:rsidRPr="002540D1">
        <w:rPr>
          <w:rStyle w:val="StyleUnderline"/>
          <w:highlight w:val="green"/>
        </w:rPr>
        <w:t xml:space="preserve">It is no longer a question of </w:t>
      </w:r>
      <w:r w:rsidRPr="002540D1">
        <w:rPr>
          <w:rStyle w:val="Emphasis"/>
          <w:highlight w:val="green"/>
        </w:rPr>
        <w:t>whether</w:t>
      </w:r>
      <w:r w:rsidRPr="002540D1">
        <w:rPr>
          <w:rStyle w:val="StyleUnderline"/>
          <w:highlight w:val="green"/>
        </w:rPr>
        <w:t xml:space="preserve"> war will occur, but rather </w:t>
      </w:r>
      <w:r w:rsidRPr="002540D1">
        <w:rPr>
          <w:rStyle w:val="Emphasis"/>
          <w:highlight w:val="green"/>
        </w:rPr>
        <w:t>when</w:t>
      </w:r>
      <w:r w:rsidRPr="00C42C9F">
        <w:rPr>
          <w:rStyle w:val="StyleUnderline"/>
        </w:rPr>
        <w:t xml:space="preserve"> it will occur, and </w:t>
      </w:r>
      <w:r w:rsidRPr="008C5510">
        <w:rPr>
          <w:rStyle w:val="Emphasis"/>
        </w:rPr>
        <w:t>where</w:t>
      </w:r>
      <w:r w:rsidRPr="00C42C9F">
        <w:rPr>
          <w:rStyle w:val="StyleUnderline"/>
        </w:rPr>
        <w:t xml:space="preserve"> it will break out. There are </w:t>
      </w:r>
      <w:r w:rsidRPr="008C5510">
        <w:rPr>
          <w:rStyle w:val="Emphasis"/>
        </w:rPr>
        <w:t>many triggers</w:t>
      </w:r>
      <w:r w:rsidRPr="00C42C9F">
        <w:rPr>
          <w:rStyle w:val="StyleUnderline"/>
        </w:rPr>
        <w:t xml:space="preserve"> to ignite the explosion, but not many scenarios for containment</w:t>
      </w:r>
      <w:r w:rsidRPr="00781406">
        <w:t xml:space="preserve">. Could it be a regional war in which Egypt and Saudi Arabia watch from the sidelines, but secretly wish for Israeli victory? Or will this be a war in which there aren't victors, only devastation? Moreover, should war break out, what does the U.S. do? </w:t>
      </w:r>
      <w:r w:rsidRPr="002540D1">
        <w:rPr>
          <w:rStyle w:val="StyleUnderline"/>
          <w:highlight w:val="green"/>
        </w:rPr>
        <w:t xml:space="preserve">This is a description </w:t>
      </w:r>
      <w:r w:rsidRPr="002540D1">
        <w:rPr>
          <w:rStyle w:val="Emphasis"/>
          <w:highlight w:val="green"/>
        </w:rPr>
        <w:t>far more dire than any in the last century</w:t>
      </w:r>
      <w:r w:rsidRPr="00781406">
        <w:t xml:space="preserve"> and, even if some believe that it is overly pessimistic, Arab and Jew, Persian and Egyptian, Muslim and Maronite tend to believe in its veracity -- a truly bad sign.</w:t>
      </w:r>
    </w:p>
    <w:p w14:paraId="1B469076" w14:textId="77777777" w:rsidR="00C21092" w:rsidRPr="00781406" w:rsidRDefault="00C21092" w:rsidP="00C21092">
      <w:pPr>
        <w:pStyle w:val="Heading3"/>
      </w:pPr>
      <w:r>
        <w:t>2NC Indep -&gt; ME Instability</w:t>
      </w:r>
    </w:p>
    <w:p w14:paraId="7D20B5A3" w14:textId="77777777" w:rsidR="00C21092" w:rsidRPr="00431391" w:rsidRDefault="00C21092" w:rsidP="00C21092">
      <w:pPr>
        <w:pStyle w:val="Heading4"/>
        <w:rPr>
          <w:rStyle w:val="Style13ptBold"/>
          <w:b/>
        </w:rPr>
      </w:pPr>
      <w:r w:rsidRPr="00431391">
        <w:rPr>
          <w:rStyle w:val="Style13ptBold"/>
          <w:b/>
        </w:rPr>
        <w:t xml:space="preserve">Absent dependence, US rentrenchment from </w:t>
      </w:r>
      <w:r>
        <w:rPr>
          <w:rStyle w:val="Style13ptBold"/>
          <w:b/>
        </w:rPr>
        <w:t xml:space="preserve">the </w:t>
      </w:r>
      <w:r w:rsidRPr="00431391">
        <w:rPr>
          <w:rStyle w:val="Style13ptBold"/>
          <w:b/>
        </w:rPr>
        <w:t>region decimates Middle Eastern Stability and US leadership</w:t>
      </w:r>
    </w:p>
    <w:p w14:paraId="6AE525F3" w14:textId="77777777" w:rsidR="00C21092" w:rsidRPr="00431391" w:rsidRDefault="00C21092" w:rsidP="00C21092">
      <w:pPr>
        <w:rPr>
          <w:rStyle w:val="Style13ptBold"/>
          <w:b w:val="0"/>
          <w:sz w:val="16"/>
        </w:rPr>
      </w:pPr>
      <w:r>
        <w:rPr>
          <w:rStyle w:val="Style13ptBold"/>
        </w:rPr>
        <w:t>Salhani, 12/18/2013</w:t>
      </w:r>
      <w:r w:rsidRPr="00926EBD">
        <w:rPr>
          <w:rStyle w:val="Style13ptBold"/>
          <w:b w:val="0"/>
          <w:sz w:val="16"/>
        </w:rPr>
        <w:t xml:space="preserve"> </w:t>
      </w:r>
      <w:r w:rsidRPr="00431391">
        <w:rPr>
          <w:rStyle w:val="Style13ptBold"/>
          <w:b w:val="0"/>
          <w:sz w:val="16"/>
        </w:rPr>
        <w:t xml:space="preserve">(Claude, journalist, author and political analyst based in Beirut, specializing in </w:t>
      </w:r>
      <w:r>
        <w:rPr>
          <w:rStyle w:val="Style13ptBold"/>
          <w:b w:val="0"/>
          <w:sz w:val="16"/>
        </w:rPr>
        <w:t xml:space="preserve">the </w:t>
      </w:r>
      <w:r w:rsidRPr="00431391">
        <w:rPr>
          <w:rStyle w:val="Style13ptBold"/>
          <w:b w:val="0"/>
          <w:sz w:val="16"/>
        </w:rPr>
        <w:t xml:space="preserve">Middle East, politicized Islam and terrorism and </w:t>
      </w:r>
      <w:r>
        <w:rPr>
          <w:rStyle w:val="Style13ptBold"/>
          <w:b w:val="0"/>
          <w:sz w:val="16"/>
        </w:rPr>
        <w:t xml:space="preserve">the </w:t>
      </w:r>
      <w:r w:rsidRPr="00431391">
        <w:rPr>
          <w:rStyle w:val="Style13ptBold"/>
          <w:b w:val="0"/>
          <w:sz w:val="16"/>
        </w:rPr>
        <w:t xml:space="preserve"> former editor of </w:t>
      </w:r>
      <w:r>
        <w:rPr>
          <w:rStyle w:val="Style13ptBold"/>
          <w:b w:val="0"/>
          <w:sz w:val="16"/>
        </w:rPr>
        <w:t xml:space="preserve">the </w:t>
      </w:r>
      <w:r w:rsidRPr="00431391">
        <w:rPr>
          <w:rStyle w:val="Style13ptBold"/>
          <w:b w:val="0"/>
          <w:sz w:val="16"/>
        </w:rPr>
        <w:t>Middle East Times and United Press International, “US to Become Less Dependent on Foreign Oil -- be Careful What you Wish for”, OilPrice, http://oilprice.com/Energy/Energy-General/US-to-Become-Less-Dependent-on-Foreign-Oil-but-Careful-What-you-Wish-for.html)</w:t>
      </w:r>
      <w:r>
        <w:rPr>
          <w:rStyle w:val="Style13ptBold"/>
          <w:b w:val="0"/>
          <w:sz w:val="16"/>
        </w:rPr>
        <w:t>#JShelts</w:t>
      </w:r>
    </w:p>
    <w:p w14:paraId="73EDBF4E" w14:textId="77777777" w:rsidR="00C21092" w:rsidRDefault="00C21092" w:rsidP="00C21092">
      <w:r w:rsidRPr="00926EBD">
        <w:t xml:space="preserve">But </w:t>
      </w:r>
      <w:r w:rsidRPr="00926EBD">
        <w:rPr>
          <w:rStyle w:val="StyleUnderline"/>
        </w:rPr>
        <w:t xml:space="preserve">here </w:t>
      </w:r>
      <w:r w:rsidRPr="00114FE9">
        <w:rPr>
          <w:rStyle w:val="StyleUnderline"/>
          <w:highlight w:val="green"/>
        </w:rPr>
        <w:t xml:space="preserve">there is the need for </w:t>
      </w:r>
      <w:r w:rsidRPr="00114FE9">
        <w:rPr>
          <w:rStyle w:val="Emphasis"/>
          <w:highlight w:val="green"/>
        </w:rPr>
        <w:t>a word of caution</w:t>
      </w:r>
      <w:r w:rsidRPr="00114FE9">
        <w:rPr>
          <w:highlight w:val="green"/>
        </w:rPr>
        <w:t xml:space="preserve">. </w:t>
      </w:r>
      <w:r w:rsidRPr="00114FE9">
        <w:rPr>
          <w:rStyle w:val="StyleUnderline"/>
          <w:highlight w:val="green"/>
        </w:rPr>
        <w:t>Being less dependent on Middle Eastern oil does not mean the U</w:t>
      </w:r>
      <w:r w:rsidRPr="00926EBD">
        <w:t xml:space="preserve">nited </w:t>
      </w:r>
      <w:r w:rsidRPr="00114FE9">
        <w:rPr>
          <w:rStyle w:val="StyleUnderline"/>
          <w:highlight w:val="green"/>
        </w:rPr>
        <w:t>S</w:t>
      </w:r>
      <w:r w:rsidRPr="00114FE9">
        <w:rPr>
          <w:highlight w:val="green"/>
        </w:rPr>
        <w:t>t</w:t>
      </w:r>
      <w:r w:rsidRPr="00926EBD">
        <w:t xml:space="preserve">ates </w:t>
      </w:r>
      <w:r w:rsidRPr="00114FE9">
        <w:rPr>
          <w:rStyle w:val="StyleUnderline"/>
          <w:highlight w:val="green"/>
        </w:rPr>
        <w:t>should become a political recluse</w:t>
      </w:r>
      <w:r w:rsidRPr="00926EBD">
        <w:rPr>
          <w:rStyle w:val="StyleUnderline"/>
        </w:rPr>
        <w:t>, retrench inside fortress America</w:t>
      </w:r>
      <w:r w:rsidRPr="00926EBD">
        <w:t xml:space="preserve"> and damn </w:t>
      </w:r>
      <w:r>
        <w:t xml:space="preserve">the </w:t>
      </w:r>
      <w:r w:rsidRPr="00926EBD">
        <w:t xml:space="preserve">rest of </w:t>
      </w:r>
      <w:r>
        <w:t xml:space="preserve">the </w:t>
      </w:r>
      <w:r w:rsidRPr="00926EBD">
        <w:t xml:space="preserve">world and their problems. In </w:t>
      </w:r>
      <w:r>
        <w:t xml:space="preserve">the </w:t>
      </w:r>
      <w:r w:rsidRPr="00926EBD">
        <w:t xml:space="preserve">region of </w:t>
      </w:r>
      <w:r>
        <w:t xml:space="preserve">the </w:t>
      </w:r>
      <w:r w:rsidRPr="00926EBD">
        <w:t>Gulf, for example</w:t>
      </w:r>
      <w:r w:rsidRPr="00926EBD">
        <w:rPr>
          <w:rStyle w:val="StyleUnderline"/>
        </w:rPr>
        <w:t xml:space="preserve">, </w:t>
      </w:r>
      <w:r>
        <w:rPr>
          <w:rStyle w:val="StyleUnderline"/>
        </w:rPr>
        <w:t xml:space="preserve">the </w:t>
      </w:r>
      <w:r w:rsidRPr="00926EBD">
        <w:rPr>
          <w:rStyle w:val="StyleUnderline"/>
        </w:rPr>
        <w:t xml:space="preserve">US counts </w:t>
      </w:r>
      <w:r w:rsidRPr="00114FE9">
        <w:rPr>
          <w:rStyle w:val="StyleUnderline"/>
          <w:highlight w:val="green"/>
        </w:rPr>
        <w:t>many allies</w:t>
      </w:r>
      <w:r w:rsidRPr="00926EBD">
        <w:rPr>
          <w:rStyle w:val="StyleUnderline"/>
        </w:rPr>
        <w:t xml:space="preserve"> who </w:t>
      </w:r>
      <w:r w:rsidRPr="00114FE9">
        <w:rPr>
          <w:rStyle w:val="StyleUnderline"/>
          <w:highlight w:val="green"/>
        </w:rPr>
        <w:t>are</w:t>
      </w:r>
      <w:r w:rsidRPr="00926EBD">
        <w:rPr>
          <w:rStyle w:val="StyleUnderline"/>
        </w:rPr>
        <w:t xml:space="preserve"> becoming </w:t>
      </w:r>
      <w:r w:rsidRPr="00114FE9">
        <w:rPr>
          <w:rStyle w:val="StyleUnderline"/>
          <w:highlight w:val="green"/>
        </w:rPr>
        <w:t>extremely nervous at a USA hoping to step back from the region while across the waters they face a more powerful Iran</w:t>
      </w:r>
      <w:r w:rsidRPr="00926EBD">
        <w:t xml:space="preserve"> with ever-growing political/religious ambitions. Up until now </w:t>
      </w:r>
      <w:r w:rsidRPr="00926EBD">
        <w:rPr>
          <w:rStyle w:val="StyleUnderline"/>
        </w:rPr>
        <w:t xml:space="preserve">countries in </w:t>
      </w:r>
      <w:r>
        <w:rPr>
          <w:rStyle w:val="StyleUnderline"/>
        </w:rPr>
        <w:t xml:space="preserve">the </w:t>
      </w:r>
      <w:r w:rsidRPr="00926EBD">
        <w:rPr>
          <w:rStyle w:val="StyleUnderline"/>
        </w:rPr>
        <w:t>region felt somewhat protected largely because of their oil</w:t>
      </w:r>
      <w:r w:rsidRPr="00926EBD">
        <w:t xml:space="preserve">. Case in point was when Kuwait was invaded by Saddam Hussein in 1990 </w:t>
      </w:r>
      <w:r>
        <w:t xml:space="preserve">the </w:t>
      </w:r>
      <w:r w:rsidRPr="00926EBD">
        <w:t xml:space="preserve">US raised a powerful multinational coalition to throw him out of </w:t>
      </w:r>
      <w:r>
        <w:t xml:space="preserve">the </w:t>
      </w:r>
      <w:r w:rsidRPr="00926EBD">
        <w:t xml:space="preserve">oil producing state. But </w:t>
      </w:r>
      <w:r w:rsidRPr="00926EBD">
        <w:rPr>
          <w:rStyle w:val="StyleUnderline"/>
        </w:rPr>
        <w:t xml:space="preserve">recent events, such as </w:t>
      </w:r>
      <w:r>
        <w:rPr>
          <w:rStyle w:val="StyleUnderline"/>
        </w:rPr>
        <w:t xml:space="preserve">the </w:t>
      </w:r>
      <w:r w:rsidRPr="00926EBD">
        <w:rPr>
          <w:rStyle w:val="StyleUnderline"/>
        </w:rPr>
        <w:t xml:space="preserve">distancing of once extremely close US-Saudi relation have started to cast doubts in </w:t>
      </w:r>
      <w:r>
        <w:rPr>
          <w:rStyle w:val="StyleUnderline"/>
        </w:rPr>
        <w:t xml:space="preserve">the </w:t>
      </w:r>
      <w:r w:rsidRPr="00926EBD">
        <w:rPr>
          <w:rStyle w:val="StyleUnderline"/>
        </w:rPr>
        <w:t xml:space="preserve">minds of </w:t>
      </w:r>
      <w:r>
        <w:rPr>
          <w:rStyle w:val="StyleUnderline"/>
        </w:rPr>
        <w:t xml:space="preserve">the </w:t>
      </w:r>
      <w:r w:rsidRPr="00926EBD">
        <w:rPr>
          <w:rStyle w:val="StyleUnderline"/>
        </w:rPr>
        <w:t xml:space="preserve">oil rich sheiks of </w:t>
      </w:r>
      <w:r>
        <w:rPr>
          <w:rStyle w:val="StyleUnderline"/>
        </w:rPr>
        <w:t xml:space="preserve">the </w:t>
      </w:r>
      <w:r w:rsidRPr="00926EBD">
        <w:rPr>
          <w:rStyle w:val="StyleUnderline"/>
        </w:rPr>
        <w:t xml:space="preserve">Gulf who are truly questioning America’s resolve in </w:t>
      </w:r>
      <w:r>
        <w:rPr>
          <w:rStyle w:val="StyleUnderline"/>
        </w:rPr>
        <w:t xml:space="preserve">the </w:t>
      </w:r>
      <w:r w:rsidRPr="00926EBD">
        <w:rPr>
          <w:rStyle w:val="StyleUnderline"/>
        </w:rPr>
        <w:t>region.</w:t>
      </w:r>
      <w:r w:rsidRPr="00926EBD">
        <w:t xml:space="preserve"> </w:t>
      </w:r>
      <w:r w:rsidRPr="00114FE9">
        <w:rPr>
          <w:rStyle w:val="Emphasis"/>
          <w:highlight w:val="green"/>
        </w:rPr>
        <w:t>The added danger for the US is the resurgence of Russia as a power to be reckoned with and now China, too</w:t>
      </w:r>
      <w:r w:rsidRPr="00114FE9">
        <w:rPr>
          <w:highlight w:val="green"/>
        </w:rPr>
        <w:t xml:space="preserve">. </w:t>
      </w:r>
      <w:r w:rsidRPr="00114FE9">
        <w:rPr>
          <w:rStyle w:val="StyleUnderline"/>
          <w:highlight w:val="green"/>
        </w:rPr>
        <w:t>The U</w:t>
      </w:r>
      <w:r w:rsidRPr="00926EBD">
        <w:rPr>
          <w:rStyle w:val="StyleUnderline"/>
        </w:rPr>
        <w:t xml:space="preserve">nited </w:t>
      </w:r>
      <w:r w:rsidRPr="00114FE9">
        <w:rPr>
          <w:rStyle w:val="StyleUnderline"/>
          <w:highlight w:val="green"/>
        </w:rPr>
        <w:t>S</w:t>
      </w:r>
      <w:r w:rsidRPr="00926EBD">
        <w:rPr>
          <w:rStyle w:val="StyleUnderline"/>
        </w:rPr>
        <w:t xml:space="preserve">tates </w:t>
      </w:r>
      <w:r w:rsidRPr="00114FE9">
        <w:rPr>
          <w:rStyle w:val="StyleUnderline"/>
          <w:highlight w:val="green"/>
        </w:rPr>
        <w:t>could be fooled into a false sense of security</w:t>
      </w:r>
      <w:r w:rsidRPr="00926EBD">
        <w:t xml:space="preserve"> inside Fortress America </w:t>
      </w:r>
      <w:r w:rsidRPr="00926EBD">
        <w:rPr>
          <w:rStyle w:val="Emphasis"/>
        </w:rPr>
        <w:t xml:space="preserve">and </w:t>
      </w:r>
      <w:r w:rsidRPr="00114FE9">
        <w:rPr>
          <w:rStyle w:val="Emphasis"/>
          <w:highlight w:val="green"/>
        </w:rPr>
        <w:t>start to lose more and more of its influence</w:t>
      </w:r>
      <w:r w:rsidRPr="00926EBD">
        <w:t xml:space="preserve">. Indeed, </w:t>
      </w:r>
      <w:r w:rsidRPr="00114FE9">
        <w:rPr>
          <w:rStyle w:val="StyleUnderline"/>
          <w:highlight w:val="green"/>
        </w:rPr>
        <w:t>the exploitation of American oil</w:t>
      </w:r>
      <w:r w:rsidRPr="00926EBD">
        <w:rPr>
          <w:rStyle w:val="StyleUnderline"/>
        </w:rPr>
        <w:t xml:space="preserve"> for American consumption </w:t>
      </w:r>
      <w:r w:rsidRPr="00114FE9">
        <w:rPr>
          <w:rStyle w:val="StyleUnderline"/>
          <w:highlight w:val="green"/>
        </w:rPr>
        <w:t>may well bring about much wished for independence</w:t>
      </w:r>
      <w:r w:rsidRPr="00926EBD">
        <w:t xml:space="preserve"> from foreign oil and foreign intrigue. </w:t>
      </w:r>
      <w:r w:rsidRPr="00926EBD">
        <w:rPr>
          <w:rStyle w:val="Emphasis"/>
        </w:rPr>
        <w:t xml:space="preserve">But </w:t>
      </w:r>
      <w:r w:rsidRPr="00114FE9">
        <w:rPr>
          <w:rStyle w:val="Emphasis"/>
          <w:highlight w:val="green"/>
        </w:rPr>
        <w:t>one should be careful what one wishes for</w:t>
      </w:r>
      <w:r w:rsidRPr="00926EBD">
        <w:t>.</w:t>
      </w:r>
    </w:p>
    <w:p w14:paraId="02D10010" w14:textId="77777777" w:rsidR="00C21092" w:rsidRPr="004E7143" w:rsidRDefault="00C21092" w:rsidP="00C21092">
      <w:pPr>
        <w:pStyle w:val="Heading4"/>
        <w:rPr>
          <w:rStyle w:val="Style13ptBold"/>
          <w:b/>
        </w:rPr>
      </w:pPr>
      <w:r>
        <w:rPr>
          <w:rStyle w:val="Style13ptBold"/>
          <w:b/>
        </w:rPr>
        <w:t>Independence decimates stability and ensures conflict</w:t>
      </w:r>
    </w:p>
    <w:p w14:paraId="26FC0882" w14:textId="77777777" w:rsidR="00C21092" w:rsidRPr="004E7143" w:rsidRDefault="00C21092" w:rsidP="00C21092">
      <w:pPr>
        <w:rPr>
          <w:rStyle w:val="Style13ptBold"/>
          <w:b w:val="0"/>
          <w:sz w:val="16"/>
        </w:rPr>
      </w:pPr>
      <w:r>
        <w:rPr>
          <w:rStyle w:val="Style13ptBold"/>
        </w:rPr>
        <w:t>Cambanis, 2013</w:t>
      </w:r>
      <w:r w:rsidRPr="004E7143">
        <w:rPr>
          <w:rStyle w:val="Style13ptBold"/>
          <w:b w:val="0"/>
          <w:sz w:val="16"/>
        </w:rPr>
        <w:t xml:space="preserve"> (Thanassis, fellow at </w:t>
      </w:r>
      <w:r>
        <w:rPr>
          <w:rStyle w:val="Style13ptBold"/>
          <w:b w:val="0"/>
          <w:sz w:val="16"/>
        </w:rPr>
        <w:t xml:space="preserve">The </w:t>
      </w:r>
      <w:r w:rsidRPr="004E7143">
        <w:rPr>
          <w:rStyle w:val="Style13ptBold"/>
          <w:b w:val="0"/>
          <w:sz w:val="16"/>
        </w:rPr>
        <w:t xml:space="preserve">Century Foundation, adjunct professor at Columbia University’s School of International and Public Affairs,  regular contributor to </w:t>
      </w:r>
      <w:r>
        <w:rPr>
          <w:rStyle w:val="Style13ptBold"/>
          <w:b w:val="0"/>
          <w:sz w:val="16"/>
        </w:rPr>
        <w:t xml:space="preserve">The </w:t>
      </w:r>
      <w:r w:rsidRPr="004E7143">
        <w:rPr>
          <w:rStyle w:val="Style13ptBold"/>
          <w:b w:val="0"/>
          <w:sz w:val="16"/>
        </w:rPr>
        <w:t xml:space="preserve">Boston Globe and </w:t>
      </w:r>
      <w:r>
        <w:rPr>
          <w:rStyle w:val="Style13ptBold"/>
          <w:b w:val="0"/>
          <w:sz w:val="16"/>
        </w:rPr>
        <w:t xml:space="preserve">The </w:t>
      </w:r>
      <w:r w:rsidRPr="004E7143">
        <w:rPr>
          <w:rStyle w:val="Style13ptBold"/>
          <w:b w:val="0"/>
          <w:sz w:val="16"/>
        </w:rPr>
        <w:t xml:space="preserve">New York Times specializing in Middle Eastern policy, and correspondent for </w:t>
      </w:r>
      <w:r>
        <w:rPr>
          <w:rStyle w:val="Style13ptBold"/>
          <w:b w:val="0"/>
          <w:sz w:val="16"/>
        </w:rPr>
        <w:t xml:space="preserve">The </w:t>
      </w:r>
      <w:r w:rsidRPr="004E7143">
        <w:rPr>
          <w:rStyle w:val="Style13ptBold"/>
          <w:b w:val="0"/>
          <w:sz w:val="16"/>
        </w:rPr>
        <w:t xml:space="preserve">Atlantic, “American energy independence: </w:t>
      </w:r>
      <w:r>
        <w:rPr>
          <w:rStyle w:val="Style13ptBold"/>
          <w:b w:val="0"/>
          <w:sz w:val="16"/>
        </w:rPr>
        <w:t xml:space="preserve">the </w:t>
      </w:r>
      <w:r w:rsidRPr="004E7143">
        <w:rPr>
          <w:rStyle w:val="Style13ptBold"/>
          <w:b w:val="0"/>
          <w:sz w:val="16"/>
        </w:rPr>
        <w:t>great shake-up”, 5/26/2013, http://www.bostonglobe.com/ideas/2013/05/25/american-energy-independence-great-shake/pO9Lsad4cVQvjdpyxMI1DO/story.html)</w:t>
      </w:r>
      <w:r>
        <w:rPr>
          <w:rStyle w:val="Style13ptBold"/>
          <w:b w:val="0"/>
          <w:sz w:val="16"/>
        </w:rPr>
        <w:t>#JShelts</w:t>
      </w:r>
    </w:p>
    <w:p w14:paraId="2DDF1A87" w14:textId="77777777" w:rsidR="00C21092" w:rsidRDefault="00C21092" w:rsidP="00C21092">
      <w:r w:rsidRPr="00674BBA">
        <w:rPr>
          <w:rStyle w:val="StyleUnderline"/>
          <w:highlight w:val="green"/>
        </w:rPr>
        <w:t>Energy independence looks different today</w:t>
      </w:r>
      <w:r w:rsidRPr="00352C71">
        <w:t xml:space="preserve">, however, </w:t>
      </w:r>
      <w:r w:rsidRPr="00674BBA">
        <w:rPr>
          <w:rStyle w:val="StyleUnderline"/>
          <w:highlight w:val="green"/>
        </w:rPr>
        <w:t>than</w:t>
      </w:r>
      <w:r w:rsidRPr="00352C71">
        <w:rPr>
          <w:rStyle w:val="StyleUnderline"/>
        </w:rPr>
        <w:t xml:space="preserve"> it did in </w:t>
      </w:r>
      <w:r w:rsidRPr="00674BBA">
        <w:rPr>
          <w:rStyle w:val="StyleUnderline"/>
          <w:highlight w:val="green"/>
        </w:rPr>
        <w:t>the</w:t>
      </w:r>
      <w:r>
        <w:rPr>
          <w:rStyle w:val="StyleUnderline"/>
        </w:rPr>
        <w:t xml:space="preserve"> </w:t>
      </w:r>
      <w:r w:rsidRPr="00352C71">
        <w:rPr>
          <w:rStyle w:val="StyleUnderline"/>
        </w:rPr>
        <w:t>oil-shocked 19</w:t>
      </w:r>
      <w:r w:rsidRPr="00674BBA">
        <w:rPr>
          <w:rStyle w:val="StyleUnderline"/>
          <w:highlight w:val="green"/>
        </w:rPr>
        <w:t>70s</w:t>
      </w:r>
      <w:r w:rsidRPr="00352C71">
        <w:t xml:space="preserve">. For one thing, </w:t>
      </w:r>
      <w:r w:rsidRPr="00674BBA">
        <w:rPr>
          <w:rStyle w:val="StyleUnderline"/>
          <w:highlight w:val="green"/>
        </w:rPr>
        <w:t xml:space="preserve">the energy market is a linchpin of the world order, and </w:t>
      </w:r>
      <w:r w:rsidRPr="00674BBA">
        <w:rPr>
          <w:rStyle w:val="Emphasis"/>
          <w:highlight w:val="green"/>
        </w:rPr>
        <w:t>any big shift is likely to have costs to stability</w:t>
      </w:r>
      <w:r w:rsidRPr="00352C71">
        <w:t xml:space="preserve">. </w:t>
      </w:r>
      <w:r w:rsidRPr="00352C71">
        <w:rPr>
          <w:rStyle w:val="StyleUnderline"/>
        </w:rPr>
        <w:t xml:space="preserve">Some analysts have warned that </w:t>
      </w:r>
      <w:r w:rsidRPr="00674BBA">
        <w:rPr>
          <w:rStyle w:val="StyleUnderline"/>
          <w:highlight w:val="green"/>
        </w:rPr>
        <w:t>America’s growing oil production will</w:t>
      </w:r>
      <w:r w:rsidRPr="00352C71">
        <w:rPr>
          <w:rStyle w:val="StyleUnderline"/>
        </w:rPr>
        <w:t xml:space="preserve"> create a glut that lowers prices, </w:t>
      </w:r>
      <w:r w:rsidRPr="00674BBA">
        <w:rPr>
          <w:rStyle w:val="StyleUnderline"/>
          <w:highlight w:val="green"/>
        </w:rPr>
        <w:t>eat</w:t>
      </w:r>
      <w:r w:rsidRPr="00352C71">
        <w:rPr>
          <w:rStyle w:val="StyleUnderline"/>
        </w:rPr>
        <w:t xml:space="preserve">ing </w:t>
      </w:r>
      <w:r w:rsidRPr="00674BBA">
        <w:rPr>
          <w:rStyle w:val="StyleUnderline"/>
          <w:highlight w:val="green"/>
        </w:rPr>
        <w:t>up the profits of oil countries and destabiliz</w:t>
      </w:r>
      <w:r w:rsidRPr="00352C71">
        <w:rPr>
          <w:rStyle w:val="StyleUnderline"/>
        </w:rPr>
        <w:t xml:space="preserve">ing </w:t>
      </w:r>
      <w:r w:rsidRPr="00674BBA">
        <w:rPr>
          <w:rStyle w:val="StyleUnderline"/>
          <w:highlight w:val="green"/>
        </w:rPr>
        <w:t>their regimes</w:t>
      </w:r>
      <w:r w:rsidRPr="00352C71">
        <w:t xml:space="preserve">. (That’s in </w:t>
      </w:r>
      <w:r>
        <w:t xml:space="preserve">the </w:t>
      </w:r>
      <w:r w:rsidRPr="00352C71">
        <w:t xml:space="preserve">short term, anyway; worldwide, oil demand is still rising fast.) </w:t>
      </w:r>
      <w:r w:rsidRPr="00352C71">
        <w:rPr>
          <w:rStyle w:val="StyleUnderline"/>
        </w:rPr>
        <w:t>Falling prices mean that countries that depend on oil will face sudden cash shortages</w:t>
      </w:r>
      <w:r w:rsidRPr="00352C71">
        <w:t xml:space="preserve">. </w:t>
      </w:r>
      <w:r w:rsidRPr="00674BBA">
        <w:rPr>
          <w:rStyle w:val="StyleUnderline"/>
          <w:highlight w:val="green"/>
        </w:rPr>
        <w:t>It’s easy to imagine how destabilizing that could be for</w:t>
      </w:r>
      <w:r w:rsidRPr="00352C71">
        <w:rPr>
          <w:rStyle w:val="StyleUnderline"/>
        </w:rPr>
        <w:t xml:space="preserve"> a natural-resource power like Russia, for </w:t>
      </w:r>
      <w:r w:rsidRPr="00674BBA">
        <w:rPr>
          <w:rStyle w:val="StyleUnderline"/>
          <w:highlight w:val="green"/>
        </w:rPr>
        <w:t>the monarchs of the Persian Gulf</w:t>
      </w:r>
      <w:r w:rsidRPr="00352C71">
        <w:t xml:space="preserve">, or for </w:t>
      </w:r>
      <w:r>
        <w:t xml:space="preserve">the </w:t>
      </w:r>
      <w:r w:rsidRPr="00352C71">
        <w:t xml:space="preserve">dictators in Central Asia. No matter how distasteful their rule, </w:t>
      </w:r>
      <w:r w:rsidRPr="00674BBA">
        <w:rPr>
          <w:rStyle w:val="Emphasis"/>
          <w:highlight w:val="green"/>
        </w:rPr>
        <w:t>the prospect of an unruly transition, or worse still, a protracted conflict, in any of those countries could cause havoc</w:t>
      </w:r>
      <w:r w:rsidRPr="00352C71">
        <w:t>.</w:t>
      </w:r>
    </w:p>
    <w:p w14:paraId="63097978" w14:textId="77777777" w:rsidR="00C21092" w:rsidRPr="0032273B" w:rsidRDefault="00C21092" w:rsidP="00C21092">
      <w:pPr>
        <w:rPr>
          <w:rStyle w:val="Style13ptBold"/>
          <w:b w:val="0"/>
        </w:rPr>
      </w:pPr>
    </w:p>
    <w:p w14:paraId="7D85D4EB" w14:textId="77777777" w:rsidR="00C21092" w:rsidRPr="0032273B" w:rsidRDefault="00C21092" w:rsidP="00C21092">
      <w:pPr>
        <w:pStyle w:val="Heading4"/>
        <w:rPr>
          <w:rStyle w:val="Style13ptBold"/>
          <w:b/>
        </w:rPr>
      </w:pPr>
      <w:r>
        <w:rPr>
          <w:rStyle w:val="Style13ptBold"/>
          <w:b/>
        </w:rPr>
        <w:t xml:space="preserve">Independence destroys prices --- that sends prices into a tailspin which ensures Middle Eastern instability and civil war </w:t>
      </w:r>
    </w:p>
    <w:p w14:paraId="124643E5" w14:textId="77777777" w:rsidR="00C21092" w:rsidRPr="0032273B" w:rsidRDefault="00C21092" w:rsidP="00C21092">
      <w:pPr>
        <w:rPr>
          <w:rStyle w:val="Style13ptBold"/>
          <w:b w:val="0"/>
          <w:sz w:val="16"/>
        </w:rPr>
      </w:pPr>
      <w:r>
        <w:rPr>
          <w:rStyle w:val="Style13ptBold"/>
        </w:rPr>
        <w:t>Alter and Fishman, 2013</w:t>
      </w:r>
      <w:r w:rsidRPr="0032273B">
        <w:rPr>
          <w:rStyle w:val="Style13ptBold"/>
          <w:b w:val="0"/>
          <w:sz w:val="16"/>
        </w:rPr>
        <w:t xml:space="preserve"> (Benjamin Alter, staff editor at Foreign Affairs, Edward Fishman, assistant editor at Foreign Affairs, “</w:t>
      </w:r>
      <w:r>
        <w:rPr>
          <w:rStyle w:val="Style13ptBold"/>
          <w:b w:val="0"/>
          <w:sz w:val="16"/>
        </w:rPr>
        <w:t xml:space="preserve">The </w:t>
      </w:r>
      <w:r w:rsidRPr="0032273B">
        <w:rPr>
          <w:rStyle w:val="Style13ptBold"/>
          <w:b w:val="0"/>
          <w:sz w:val="16"/>
        </w:rPr>
        <w:t xml:space="preserve">Dark Side of Energy Independence”, </w:t>
      </w:r>
      <w:r>
        <w:rPr>
          <w:rStyle w:val="Style13ptBold"/>
          <w:b w:val="0"/>
          <w:sz w:val="16"/>
        </w:rPr>
        <w:t xml:space="preserve">The </w:t>
      </w:r>
      <w:r w:rsidRPr="0032273B">
        <w:rPr>
          <w:rStyle w:val="Style13ptBold"/>
          <w:b w:val="0"/>
          <w:sz w:val="16"/>
        </w:rPr>
        <w:t>New York Times, 4/27/2013, http://www.nytimes.com/2013/04/28/opinion/sunday/the-dark-side-of-energy-independence.html?pagewanted=all&amp;_r=0)</w:t>
      </w:r>
      <w:r>
        <w:rPr>
          <w:rStyle w:val="Style13ptBold"/>
          <w:b w:val="0"/>
          <w:sz w:val="16"/>
        </w:rPr>
        <w:t>#JShelts</w:t>
      </w:r>
    </w:p>
    <w:p w14:paraId="2CA759DF" w14:textId="77777777" w:rsidR="00C21092" w:rsidRDefault="00C21092" w:rsidP="00C21092">
      <w:r w:rsidRPr="0032273B">
        <w:t xml:space="preserve">Last March, President </w:t>
      </w:r>
      <w:r w:rsidRPr="0032273B">
        <w:rPr>
          <w:rStyle w:val="StyleUnderline"/>
        </w:rPr>
        <w:t xml:space="preserve">Obama said that </w:t>
      </w:r>
      <w:r w:rsidRPr="00674BBA">
        <w:rPr>
          <w:rStyle w:val="StyleUnderline"/>
          <w:highlight w:val="green"/>
        </w:rPr>
        <w:t>new energy sources</w:t>
      </w:r>
      <w:r w:rsidRPr="0032273B">
        <w:rPr>
          <w:rStyle w:val="StyleUnderline"/>
        </w:rPr>
        <w:t xml:space="preserve"> and technologies </w:t>
      </w:r>
      <w:r w:rsidRPr="00674BBA">
        <w:rPr>
          <w:rStyle w:val="StyleUnderline"/>
          <w:highlight w:val="green"/>
        </w:rPr>
        <w:t>would make America “less dependent on</w:t>
      </w:r>
      <w:r w:rsidRPr="0032273B">
        <w:rPr>
          <w:rStyle w:val="StyleUnderline"/>
        </w:rPr>
        <w:t xml:space="preserve"> what’s going on in </w:t>
      </w:r>
      <w:r w:rsidRPr="00674BBA">
        <w:rPr>
          <w:rStyle w:val="StyleUnderline"/>
          <w:highlight w:val="green"/>
        </w:rPr>
        <w:t>the Middle East</w:t>
      </w:r>
      <w:r w:rsidRPr="0032273B">
        <w:t xml:space="preserve">.” </w:t>
      </w:r>
      <w:r>
        <w:t xml:space="preserve">The </w:t>
      </w:r>
      <w:r w:rsidRPr="0032273B">
        <w:t>Romney campaign, meanwhile, argued that energy independence would mean that “</w:t>
      </w:r>
      <w:r>
        <w:t xml:space="preserve">the </w:t>
      </w:r>
      <w:r w:rsidRPr="0032273B">
        <w:t xml:space="preserve">nation’s security is no longer beholden to unstable but oil-rich regions halfway around </w:t>
      </w:r>
      <w:r>
        <w:t xml:space="preserve">the </w:t>
      </w:r>
      <w:r w:rsidRPr="0032273B">
        <w:t xml:space="preserve">world.” But </w:t>
      </w:r>
      <w:r w:rsidRPr="00674BBA">
        <w:rPr>
          <w:rStyle w:val="Emphasis"/>
          <w:highlight w:val="green"/>
        </w:rPr>
        <w:t>that is a fantasy</w:t>
      </w:r>
      <w:r w:rsidRPr="0032273B">
        <w:t xml:space="preserve">. While </w:t>
      </w:r>
      <w:r>
        <w:rPr>
          <w:rStyle w:val="StyleUnderline"/>
        </w:rPr>
        <w:t xml:space="preserve">the </w:t>
      </w:r>
      <w:r w:rsidRPr="0032273B">
        <w:t xml:space="preserve">latest </w:t>
      </w:r>
      <w:r w:rsidRPr="0032273B">
        <w:rPr>
          <w:rStyle w:val="StyleUnderline"/>
        </w:rPr>
        <w:t>energy</w:t>
      </w:r>
      <w:r w:rsidRPr="0032273B">
        <w:t xml:space="preserve"> </w:t>
      </w:r>
      <w:r w:rsidRPr="0032273B">
        <w:rPr>
          <w:rStyle w:val="StyleUnderline"/>
        </w:rPr>
        <w:t>revolution</w:t>
      </w:r>
      <w:r w:rsidRPr="0032273B">
        <w:t xml:space="preserve"> will be a boon to America’s economy, it </w:t>
      </w:r>
      <w:r w:rsidRPr="0032273B">
        <w:rPr>
          <w:rStyle w:val="StyleUnderline"/>
        </w:rPr>
        <w:t xml:space="preserve">will in no way allow </w:t>
      </w:r>
      <w:r>
        <w:rPr>
          <w:rStyle w:val="StyleUnderline"/>
        </w:rPr>
        <w:t xml:space="preserve">the </w:t>
      </w:r>
      <w:r w:rsidRPr="0032273B">
        <w:rPr>
          <w:rStyle w:val="StyleUnderline"/>
        </w:rPr>
        <w:t xml:space="preserve">United States to turn its back on </w:t>
      </w:r>
      <w:r>
        <w:rPr>
          <w:rStyle w:val="StyleUnderline"/>
        </w:rPr>
        <w:t xml:space="preserve">the </w:t>
      </w:r>
      <w:r w:rsidRPr="0032273B">
        <w:rPr>
          <w:rStyle w:val="StyleUnderline"/>
        </w:rPr>
        <w:t xml:space="preserve">rest of </w:t>
      </w:r>
      <w:r>
        <w:rPr>
          <w:rStyle w:val="StyleUnderline"/>
        </w:rPr>
        <w:t xml:space="preserve">the </w:t>
      </w:r>
      <w:r w:rsidRPr="0032273B">
        <w:rPr>
          <w:rStyle w:val="StyleUnderline"/>
        </w:rPr>
        <w:t>world</w:t>
      </w:r>
      <w:r w:rsidRPr="0032273B">
        <w:t xml:space="preserve">. That’s because </w:t>
      </w:r>
      <w:r w:rsidRPr="00674BBA">
        <w:rPr>
          <w:rStyle w:val="Emphasis"/>
          <w:highlight w:val="green"/>
        </w:rPr>
        <w:t>America’s oil and gas bonanza will drive down global energy prices, undercutting the foundations of petrostates everywhere</w:t>
      </w:r>
      <w:r w:rsidRPr="0032273B">
        <w:t xml:space="preserve">. According to Francisco Blanch, </w:t>
      </w:r>
      <w:r>
        <w:t xml:space="preserve">the </w:t>
      </w:r>
      <w:r w:rsidRPr="0032273B">
        <w:t xml:space="preserve">head of commodities research at Bank of America Merrill Lynch, oil could fall to just $50 a barrel within </w:t>
      </w:r>
      <w:r>
        <w:t xml:space="preserve">the </w:t>
      </w:r>
      <w:r w:rsidRPr="0032273B">
        <w:t xml:space="preserve">next two years, which could unleash unrest in regions crucial to American interests. Far from releasing </w:t>
      </w:r>
      <w:r>
        <w:t xml:space="preserve">the </w:t>
      </w:r>
      <w:r w:rsidRPr="0032273B">
        <w:t xml:space="preserve">United States from </w:t>
      </w:r>
      <w:r>
        <w:t xml:space="preserve">the </w:t>
      </w:r>
      <w:r w:rsidRPr="0032273B">
        <w:t xml:space="preserve">burden of global leadership, </w:t>
      </w:r>
      <w:r w:rsidRPr="00674BBA">
        <w:rPr>
          <w:rStyle w:val="StyleUnderline"/>
          <w:highlight w:val="green"/>
        </w:rPr>
        <w:t>this process would force Washington to assume an even greater international role</w:t>
      </w:r>
      <w:r w:rsidRPr="0032273B">
        <w:rPr>
          <w:rStyle w:val="StyleUnderline"/>
        </w:rPr>
        <w:t xml:space="preserve"> than it currently plays</w:t>
      </w:r>
      <w:r w:rsidRPr="0032273B">
        <w:t xml:space="preserve">. </w:t>
      </w:r>
      <w:r w:rsidRPr="0032273B">
        <w:rPr>
          <w:rStyle w:val="StyleUnderline"/>
        </w:rPr>
        <w:t xml:space="preserve">If there’s one part of </w:t>
      </w:r>
      <w:r>
        <w:rPr>
          <w:rStyle w:val="StyleUnderline"/>
        </w:rPr>
        <w:t xml:space="preserve">the </w:t>
      </w:r>
      <w:r w:rsidRPr="0032273B">
        <w:rPr>
          <w:rStyle w:val="StyleUnderline"/>
        </w:rPr>
        <w:t xml:space="preserve">world that America would like to be less encumbered by, it’s </w:t>
      </w:r>
      <w:r>
        <w:rPr>
          <w:rStyle w:val="StyleUnderline"/>
        </w:rPr>
        <w:t xml:space="preserve">the </w:t>
      </w:r>
      <w:r w:rsidRPr="0032273B">
        <w:rPr>
          <w:rStyle w:val="StyleUnderline"/>
        </w:rPr>
        <w:t>volatile and oil-rich Middle East</w:t>
      </w:r>
      <w:r w:rsidRPr="0032273B">
        <w:t xml:space="preserve">. But </w:t>
      </w:r>
      <w:r w:rsidRPr="00674BBA">
        <w:rPr>
          <w:rStyle w:val="Emphasis"/>
          <w:highlight w:val="green"/>
        </w:rPr>
        <w:t>energy independence will not spell the end of American engagement in that region</w:t>
      </w:r>
      <w:r w:rsidRPr="0032273B">
        <w:t xml:space="preserve">. On </w:t>
      </w:r>
      <w:r>
        <w:t xml:space="preserve">the </w:t>
      </w:r>
      <w:r w:rsidRPr="0032273B">
        <w:t xml:space="preserve">contrary, </w:t>
      </w:r>
      <w:r w:rsidRPr="0032273B">
        <w:rPr>
          <w:rStyle w:val="StyleUnderline"/>
        </w:rPr>
        <w:t xml:space="preserve">lower energy prices will undermine </w:t>
      </w:r>
      <w:r>
        <w:rPr>
          <w:rStyle w:val="StyleUnderline"/>
        </w:rPr>
        <w:t xml:space="preserve">the </w:t>
      </w:r>
      <w:r w:rsidRPr="0032273B">
        <w:rPr>
          <w:rStyle w:val="StyleUnderline"/>
        </w:rPr>
        <w:t xml:space="preserve">stability of </w:t>
      </w:r>
      <w:r>
        <w:rPr>
          <w:rStyle w:val="StyleUnderline"/>
        </w:rPr>
        <w:t xml:space="preserve">the </w:t>
      </w:r>
      <w:r w:rsidRPr="0032273B">
        <w:rPr>
          <w:rStyle w:val="StyleUnderline"/>
        </w:rPr>
        <w:t>Persian Gulf monarchies</w:t>
      </w:r>
      <w:r w:rsidRPr="0032273B">
        <w:t xml:space="preserve">, whose hefty oil revenues have allowed them to win their populations’ loyalties through patronage and a lack of taxation. These countries do not always share American values or help advance American interests, but </w:t>
      </w:r>
      <w:r w:rsidRPr="00674BBA">
        <w:rPr>
          <w:rStyle w:val="StyleUnderline"/>
          <w:highlight w:val="green"/>
        </w:rPr>
        <w:t>anything that destabilizes them would create problems that Washington could not afford to ignore</w:t>
      </w:r>
      <w:r w:rsidRPr="00674BBA">
        <w:rPr>
          <w:highlight w:val="green"/>
        </w:rPr>
        <w:t>.</w:t>
      </w:r>
      <w:r w:rsidRPr="0032273B">
        <w:t xml:space="preserve"> Consider </w:t>
      </w:r>
      <w:r w:rsidRPr="00674BBA">
        <w:rPr>
          <w:rStyle w:val="StyleUnderline"/>
          <w:highlight w:val="green"/>
        </w:rPr>
        <w:t>Bahrain</w:t>
      </w:r>
      <w:r w:rsidRPr="0032273B">
        <w:t xml:space="preserve">, which </w:t>
      </w:r>
      <w:r w:rsidRPr="00674BBA">
        <w:rPr>
          <w:rStyle w:val="StyleUnderline"/>
          <w:highlight w:val="green"/>
        </w:rPr>
        <w:t>earns 70 percent of its revenues through petroleum</w:t>
      </w:r>
      <w:r w:rsidRPr="0032273B">
        <w:t xml:space="preserve"> production and refining. </w:t>
      </w:r>
      <w:r>
        <w:t xml:space="preserve">The </w:t>
      </w:r>
      <w:r w:rsidRPr="0032273B">
        <w:t xml:space="preserve">small island monarchy has undergone deeply destabilizing protests since </w:t>
      </w:r>
      <w:r>
        <w:t xml:space="preserve">the </w:t>
      </w:r>
      <w:r w:rsidRPr="0032273B">
        <w:t xml:space="preserve">start of </w:t>
      </w:r>
      <w:r>
        <w:t xml:space="preserve">the </w:t>
      </w:r>
      <w:r w:rsidRPr="0032273B">
        <w:t xml:space="preserve">Arab Spring. </w:t>
      </w:r>
      <w:r w:rsidRPr="0032273B">
        <w:rPr>
          <w:rStyle w:val="StyleUnderline"/>
        </w:rPr>
        <w:t xml:space="preserve">A drop in global energy prices would hurt </w:t>
      </w:r>
      <w:r>
        <w:rPr>
          <w:rStyle w:val="StyleUnderline"/>
        </w:rPr>
        <w:t xml:space="preserve">the </w:t>
      </w:r>
      <w:r w:rsidRPr="0032273B">
        <w:rPr>
          <w:rStyle w:val="StyleUnderline"/>
        </w:rPr>
        <w:t>already weak government</w:t>
      </w:r>
      <w:r w:rsidRPr="0032273B">
        <w:t>, breathing new life into opposition forces</w:t>
      </w:r>
      <w:r w:rsidRPr="0032273B">
        <w:rPr>
          <w:rStyle w:val="StyleUnderline"/>
        </w:rPr>
        <w:t xml:space="preserve">. </w:t>
      </w:r>
      <w:r w:rsidRPr="00674BBA">
        <w:rPr>
          <w:rStyle w:val="StyleUnderline"/>
          <w:highlight w:val="green"/>
        </w:rPr>
        <w:t>A populist revolution</w:t>
      </w:r>
      <w:r w:rsidRPr="0032273B">
        <w:t xml:space="preserve"> in Bahrain could empower </w:t>
      </w:r>
      <w:r>
        <w:t xml:space="preserve">the </w:t>
      </w:r>
      <w:r w:rsidRPr="0032273B">
        <w:t xml:space="preserve">country’s long-repressed Shiite majority, who already resent Washington’s support for </w:t>
      </w:r>
      <w:r>
        <w:t xml:space="preserve">the </w:t>
      </w:r>
      <w:r w:rsidRPr="0032273B">
        <w:t xml:space="preserve">ruling Sunni al-Khalifa family. A new regime in Bahrain </w:t>
      </w:r>
      <w:r w:rsidRPr="00674BBA">
        <w:rPr>
          <w:rStyle w:val="StyleUnderline"/>
          <w:highlight w:val="green"/>
        </w:rPr>
        <w:t>might</w:t>
      </w:r>
      <w:r w:rsidRPr="0032273B">
        <w:rPr>
          <w:rStyle w:val="StyleUnderline"/>
        </w:rPr>
        <w:t xml:space="preserve"> even </w:t>
      </w:r>
      <w:r w:rsidRPr="00674BBA">
        <w:rPr>
          <w:rStyle w:val="StyleUnderline"/>
          <w:highlight w:val="green"/>
        </w:rPr>
        <w:t>seek to expel the Navy’s Fifth Fleet, complicating</w:t>
      </w:r>
      <w:r w:rsidRPr="0032273B">
        <w:rPr>
          <w:rStyle w:val="StyleUnderline"/>
        </w:rPr>
        <w:t xml:space="preserve"> America’s </w:t>
      </w:r>
      <w:r w:rsidRPr="00674BBA">
        <w:rPr>
          <w:rStyle w:val="StyleUnderline"/>
          <w:highlight w:val="green"/>
        </w:rPr>
        <w:t>efforts to protect international shipping lanes</w:t>
      </w:r>
      <w:r w:rsidRPr="0032273B">
        <w:rPr>
          <w:rStyle w:val="StyleUnderline"/>
        </w:rPr>
        <w:t xml:space="preserve">, fight piracy </w:t>
      </w:r>
      <w:r w:rsidRPr="00674BBA">
        <w:rPr>
          <w:rStyle w:val="StyleUnderline"/>
          <w:highlight w:val="green"/>
        </w:rPr>
        <w:t>and check Iran’s regional ambitions</w:t>
      </w:r>
      <w:r w:rsidRPr="00674BBA">
        <w:rPr>
          <w:highlight w:val="green"/>
        </w:rPr>
        <w:t xml:space="preserve">. </w:t>
      </w:r>
      <w:r w:rsidRPr="00674BBA">
        <w:rPr>
          <w:rStyle w:val="Emphasis"/>
          <w:highlight w:val="green"/>
        </w:rPr>
        <w:t>Even more alarming is the prospect of instability in Saudi Arabia</w:t>
      </w:r>
      <w:r w:rsidRPr="0032273B">
        <w:t xml:space="preserve">. In 2011, </w:t>
      </w:r>
      <w:r>
        <w:rPr>
          <w:rStyle w:val="StyleUnderline"/>
        </w:rPr>
        <w:t xml:space="preserve">the </w:t>
      </w:r>
      <w:r w:rsidRPr="0032273B">
        <w:rPr>
          <w:rStyle w:val="StyleUnderline"/>
        </w:rPr>
        <w:t>Saudi royal family was able to head off an Arab Spring-style revolution because of its enormous oil revenues,</w:t>
      </w:r>
      <w:r w:rsidRPr="0032273B">
        <w:t xml:space="preserve"> doling out $130 billion in benefits to pacify </w:t>
      </w:r>
      <w:r>
        <w:t xml:space="preserve">the </w:t>
      </w:r>
      <w:r w:rsidRPr="0032273B">
        <w:t xml:space="preserve">country’s younger and poorer inhabitants. Should lower oil prices make such patronage impossible in </w:t>
      </w:r>
      <w:r>
        <w:t xml:space="preserve">the </w:t>
      </w:r>
      <w:r w:rsidRPr="0032273B">
        <w:t xml:space="preserve">future, </w:t>
      </w:r>
      <w:r w:rsidRPr="00A77938">
        <w:rPr>
          <w:rStyle w:val="StyleUnderline"/>
          <w:highlight w:val="green"/>
        </w:rPr>
        <w:t>the kingdom could face domestic unrest</w:t>
      </w:r>
      <w:r w:rsidRPr="0032273B">
        <w:rPr>
          <w:rStyle w:val="StyleUnderline"/>
        </w:rPr>
        <w:t xml:space="preserve"> — making </w:t>
      </w:r>
      <w:r>
        <w:rPr>
          <w:rStyle w:val="StyleUnderline"/>
        </w:rPr>
        <w:t xml:space="preserve">the </w:t>
      </w:r>
      <w:r w:rsidRPr="0032273B">
        <w:rPr>
          <w:rStyle w:val="StyleUnderline"/>
        </w:rPr>
        <w:t>country a far less reliable partner for America</w:t>
      </w:r>
      <w:r w:rsidRPr="0032273B">
        <w:t xml:space="preserve"> in fighting terrorism and countering Iran. Moreover, if Saudi Arabia has less of its own money to spend on regional security, Washington will have to make up for </w:t>
      </w:r>
      <w:r>
        <w:t xml:space="preserve">the </w:t>
      </w:r>
      <w:r w:rsidRPr="0032273B">
        <w:t>shortfall.</w:t>
      </w:r>
    </w:p>
    <w:p w14:paraId="2B2F83E6" w14:textId="77777777" w:rsidR="00C21092" w:rsidRPr="00821C26" w:rsidRDefault="00C21092" w:rsidP="00C21092">
      <w:pPr>
        <w:rPr>
          <w:rStyle w:val="Style13ptBold"/>
          <w:b w:val="0"/>
        </w:rPr>
      </w:pPr>
    </w:p>
    <w:p w14:paraId="58E3D7C2" w14:textId="77777777" w:rsidR="00C21092" w:rsidRPr="00821C26" w:rsidRDefault="00C21092" w:rsidP="00C21092">
      <w:pPr>
        <w:pStyle w:val="Heading4"/>
        <w:rPr>
          <w:rStyle w:val="Style13ptBold"/>
          <w:b/>
        </w:rPr>
      </w:pPr>
      <w:r>
        <w:rPr>
          <w:rStyle w:val="Style13ptBold"/>
          <w:b/>
        </w:rPr>
        <w:t>Oil independence destroys global stability --- particularly bad for the Middle East and ensures Chinese naval modernization</w:t>
      </w:r>
    </w:p>
    <w:p w14:paraId="37D91913" w14:textId="77777777" w:rsidR="00C21092" w:rsidRPr="00821C26" w:rsidRDefault="00C21092" w:rsidP="00C21092">
      <w:pPr>
        <w:rPr>
          <w:rStyle w:val="Style13ptBold"/>
          <w:b w:val="0"/>
          <w:sz w:val="16"/>
        </w:rPr>
      </w:pPr>
      <w:r>
        <w:rPr>
          <w:rStyle w:val="Style13ptBold"/>
        </w:rPr>
        <w:t>Yakabuski, 2013</w:t>
      </w:r>
      <w:r w:rsidRPr="00821C26">
        <w:rPr>
          <w:rStyle w:val="Style13ptBold"/>
          <w:b w:val="0"/>
          <w:sz w:val="16"/>
        </w:rPr>
        <w:t xml:space="preserve"> (Konrad, columnist for </w:t>
      </w:r>
      <w:r>
        <w:rPr>
          <w:rStyle w:val="Style13ptBold"/>
          <w:b w:val="0"/>
          <w:sz w:val="16"/>
        </w:rPr>
        <w:t xml:space="preserve">the </w:t>
      </w:r>
      <w:r w:rsidRPr="00821C26">
        <w:rPr>
          <w:rStyle w:val="Style13ptBold"/>
          <w:b w:val="0"/>
          <w:sz w:val="16"/>
        </w:rPr>
        <w:t xml:space="preserve">globe and mail writing on business and politics, MBA from </w:t>
      </w:r>
      <w:r>
        <w:rPr>
          <w:rStyle w:val="Style13ptBold"/>
          <w:b w:val="0"/>
          <w:sz w:val="16"/>
        </w:rPr>
        <w:t xml:space="preserve">the </w:t>
      </w:r>
      <w:r w:rsidRPr="00821C26">
        <w:rPr>
          <w:rStyle w:val="Style13ptBold"/>
          <w:b w:val="0"/>
          <w:sz w:val="16"/>
        </w:rPr>
        <w:t xml:space="preserve">University of British Colombia, internally citing Citigroup analyst Edward Morse and Michael Levi, a senior fellow for energy at </w:t>
      </w:r>
      <w:r>
        <w:rPr>
          <w:rStyle w:val="Style13ptBold"/>
          <w:b w:val="0"/>
          <w:sz w:val="16"/>
        </w:rPr>
        <w:t xml:space="preserve">the </w:t>
      </w:r>
      <w:r w:rsidRPr="00821C26">
        <w:rPr>
          <w:rStyle w:val="Style13ptBold"/>
          <w:b w:val="0"/>
          <w:sz w:val="16"/>
        </w:rPr>
        <w:t>Council on Foreign Relations, “</w:t>
      </w:r>
      <w:r>
        <w:rPr>
          <w:rStyle w:val="Style13ptBold"/>
          <w:b w:val="0"/>
          <w:sz w:val="16"/>
        </w:rPr>
        <w:t xml:space="preserve">The </w:t>
      </w:r>
      <w:r w:rsidRPr="00821C26">
        <w:rPr>
          <w:rStyle w:val="Style13ptBold"/>
          <w:b w:val="0"/>
          <w:sz w:val="16"/>
        </w:rPr>
        <w:t>downsides of U.S. energy independence”, 5/13/2013, http://www.theglobeandmail.com/globe-debate/the-downsides-of-us-energy-independence/article11869851/)</w:t>
      </w:r>
      <w:r>
        <w:rPr>
          <w:rStyle w:val="Style13ptBold"/>
          <w:b w:val="0"/>
          <w:sz w:val="16"/>
        </w:rPr>
        <w:t>#JShelts</w:t>
      </w:r>
    </w:p>
    <w:p w14:paraId="1EA3C173" w14:textId="77777777" w:rsidR="00C21092" w:rsidRDefault="00C21092" w:rsidP="00C21092">
      <w:pPr>
        <w:rPr>
          <w:rStyle w:val="Emphasis"/>
        </w:rPr>
      </w:pPr>
      <w:r w:rsidRPr="004B6ECF">
        <w:t xml:space="preserve">What gets mentioned less are </w:t>
      </w:r>
      <w:r w:rsidRPr="00A77938">
        <w:rPr>
          <w:rStyle w:val="StyleUnderline"/>
          <w:highlight w:val="green"/>
        </w:rPr>
        <w:t>the downsides of energy independence</w:t>
      </w:r>
      <w:r w:rsidRPr="00A77938">
        <w:rPr>
          <w:highlight w:val="green"/>
        </w:rPr>
        <w:t xml:space="preserve">. </w:t>
      </w:r>
      <w:r w:rsidRPr="00A77938">
        <w:rPr>
          <w:rStyle w:val="Emphasis"/>
          <w:highlight w:val="green"/>
        </w:rPr>
        <w:t>Rising U.S. and Canadian oil production could well destabilize petro-states in the Middle East</w:t>
      </w:r>
      <w:r w:rsidRPr="004B6ECF">
        <w:rPr>
          <w:rStyle w:val="Emphasis"/>
        </w:rPr>
        <w:t xml:space="preserve">, Russia, Africa </w:t>
      </w:r>
      <w:r w:rsidRPr="00A77938">
        <w:rPr>
          <w:rStyle w:val="Emphasis"/>
          <w:highlight w:val="green"/>
        </w:rPr>
        <w:t>and beyond</w:t>
      </w:r>
      <w:r w:rsidRPr="004B6ECF">
        <w:rPr>
          <w:rStyle w:val="Emphasis"/>
        </w:rPr>
        <w:t xml:space="preserve">, </w:t>
      </w:r>
      <w:r w:rsidRPr="00A77938">
        <w:rPr>
          <w:rStyle w:val="Emphasis"/>
          <w:highlight w:val="green"/>
        </w:rPr>
        <w:t>sparking regime changes unfavourable to U.S. interests and creating an even riskier world</w:t>
      </w:r>
      <w:r w:rsidRPr="004B6ECF">
        <w:t xml:space="preserve">. </w:t>
      </w:r>
      <w:r>
        <w:rPr>
          <w:rStyle w:val="StyleUnderline"/>
        </w:rPr>
        <w:t xml:space="preserve">The </w:t>
      </w:r>
      <w:r w:rsidRPr="004B6ECF">
        <w:rPr>
          <w:rStyle w:val="StyleUnderline"/>
        </w:rPr>
        <w:t xml:space="preserve">trauma of </w:t>
      </w:r>
      <w:r>
        <w:rPr>
          <w:rStyle w:val="StyleUnderline"/>
        </w:rPr>
        <w:t xml:space="preserve">the </w:t>
      </w:r>
      <w:r w:rsidRPr="004B6ECF">
        <w:rPr>
          <w:rStyle w:val="StyleUnderline"/>
        </w:rPr>
        <w:t>1973</w:t>
      </w:r>
      <w:r w:rsidRPr="004B6ECF">
        <w:t xml:space="preserve"> </w:t>
      </w:r>
      <w:r w:rsidRPr="004B6ECF">
        <w:rPr>
          <w:rStyle w:val="StyleUnderline"/>
        </w:rPr>
        <w:t>Arab oil embargo fuelled America’s obsession with energy security</w:t>
      </w:r>
      <w:r w:rsidRPr="004B6ECF">
        <w:t xml:space="preserve">. That obsession only intensified with declining domestic production as conventional oil wells dried up. </w:t>
      </w:r>
      <w:r>
        <w:t xml:space="preserve">The </w:t>
      </w:r>
      <w:r w:rsidRPr="004B6ECF">
        <w:t xml:space="preserve">failure to halt ever-rising dependence on foreign oil became a source of national shame and resentment, humbling successive U.S. presidents into holding hands with Saudi oil sheiks. </w:t>
      </w:r>
      <w:r w:rsidRPr="004B6ECF">
        <w:rPr>
          <w:rStyle w:val="StyleUnderline"/>
        </w:rPr>
        <w:t xml:space="preserve">In just a few short years, however, </w:t>
      </w:r>
      <w:r>
        <w:rPr>
          <w:rStyle w:val="StyleUnderline"/>
        </w:rPr>
        <w:t xml:space="preserve">the </w:t>
      </w:r>
      <w:r w:rsidRPr="004B6ECF">
        <w:rPr>
          <w:rStyle w:val="StyleUnderline"/>
        </w:rPr>
        <w:t>United States has experienced a stunning reversal of its energy fortunes</w:t>
      </w:r>
      <w:r w:rsidRPr="004B6ECF">
        <w:t xml:space="preserve">. As recently as 2005, </w:t>
      </w:r>
      <w:r>
        <w:t xml:space="preserve">the </w:t>
      </w:r>
      <w:r w:rsidRPr="004B6ECF">
        <w:t xml:space="preserve">country was importing an average of 12.5 million barrels of oil every day, which was 60 per cent of domestic consumption. By last year, oil imports were down to 7.4 million barrels per day, 40 per cent of consumption. Next year, </w:t>
      </w:r>
      <w:r w:rsidRPr="004B6ECF">
        <w:rPr>
          <w:rStyle w:val="StyleUnderline"/>
        </w:rPr>
        <w:t>imports are expected to average 5.7 million barrels a day, 30 per cent of domestic demand</w:t>
      </w:r>
      <w:r w:rsidRPr="004B6ECF">
        <w:t xml:space="preserve">, according to last week’s forecast by </w:t>
      </w:r>
      <w:r>
        <w:t xml:space="preserve">the </w:t>
      </w:r>
      <w:r w:rsidRPr="004B6ECF">
        <w:t xml:space="preserve">U.S. Energy Information Administration. </w:t>
      </w:r>
      <w:r w:rsidRPr="004B6ECF">
        <w:rPr>
          <w:rStyle w:val="StyleUnderline"/>
        </w:rPr>
        <w:t xml:space="preserve">A sharp drop in consumption since </w:t>
      </w:r>
      <w:r>
        <w:rPr>
          <w:rStyle w:val="StyleUnderline"/>
        </w:rPr>
        <w:t xml:space="preserve">the </w:t>
      </w:r>
      <w:r w:rsidRPr="004B6ECF">
        <w:rPr>
          <w:rStyle w:val="StyleUnderline"/>
        </w:rPr>
        <w:t>recession</w:t>
      </w:r>
      <w:r w:rsidRPr="004B6ECF">
        <w:t xml:space="preserve">, along with better fuel efficiency in new cars, </w:t>
      </w:r>
      <w:r w:rsidRPr="004B6ECF">
        <w:rPr>
          <w:rStyle w:val="StyleUnderline"/>
        </w:rPr>
        <w:t xml:space="preserve">partly explains </w:t>
      </w:r>
      <w:r>
        <w:rPr>
          <w:rStyle w:val="StyleUnderline"/>
        </w:rPr>
        <w:t xml:space="preserve">the </w:t>
      </w:r>
      <w:r w:rsidRPr="004B6ECF">
        <w:rPr>
          <w:rStyle w:val="StyleUnderline"/>
        </w:rPr>
        <w:t xml:space="preserve">improving U.S. balance of oil trade. But </w:t>
      </w:r>
      <w:r w:rsidRPr="00A77938">
        <w:rPr>
          <w:rStyle w:val="StyleUnderline"/>
          <w:highlight w:val="green"/>
        </w:rPr>
        <w:t>mostly, it stems from new technology that has freed up previously inaccessible oil</w:t>
      </w:r>
      <w:r w:rsidRPr="004B6ECF">
        <w:rPr>
          <w:rStyle w:val="StyleUnderline"/>
        </w:rPr>
        <w:t xml:space="preserve"> reserves</w:t>
      </w:r>
      <w:r w:rsidRPr="004B6ECF">
        <w:t xml:space="preserve">, leading to a surge in U.S. production. From barely five million barrels of oil a day in 2008, domestic production will surpass 7.1 million barrels this year and reach 8.5 million barrels by </w:t>
      </w:r>
      <w:r>
        <w:t xml:space="preserve">the </w:t>
      </w:r>
      <w:r w:rsidRPr="004B6ECF">
        <w:t xml:space="preserve">end of 2014. Some analysts think </w:t>
      </w:r>
      <w:r>
        <w:t xml:space="preserve">the </w:t>
      </w:r>
      <w:r w:rsidRPr="004B6ECF">
        <w:t xml:space="preserve">U.S. will overtake Saudi Arabia as </w:t>
      </w:r>
      <w:r>
        <w:t xml:space="preserve">the </w:t>
      </w:r>
      <w:r w:rsidRPr="004B6ECF">
        <w:t xml:space="preserve">world’s biggest oil producer as early as 2017. </w:t>
      </w:r>
      <w:r w:rsidRPr="00A77938">
        <w:rPr>
          <w:rStyle w:val="StyleUnderline"/>
          <w:highlight w:val="green"/>
        </w:rPr>
        <w:t>The paradox</w:t>
      </w:r>
      <w:r w:rsidRPr="004B6ECF">
        <w:t xml:space="preserve">, however, </w:t>
      </w:r>
      <w:r w:rsidRPr="00A77938">
        <w:rPr>
          <w:rStyle w:val="StyleUnderline"/>
          <w:highlight w:val="green"/>
        </w:rPr>
        <w:t>is that</w:t>
      </w:r>
      <w:r w:rsidRPr="004B6ECF">
        <w:rPr>
          <w:rStyle w:val="StyleUnderline"/>
        </w:rPr>
        <w:t xml:space="preserve"> both Canada and </w:t>
      </w:r>
      <w:r w:rsidRPr="00A77938">
        <w:rPr>
          <w:rStyle w:val="StyleUnderline"/>
          <w:highlight w:val="green"/>
        </w:rPr>
        <w:t>the</w:t>
      </w:r>
      <w:r>
        <w:rPr>
          <w:rStyle w:val="StyleUnderline"/>
        </w:rPr>
        <w:t xml:space="preserve"> </w:t>
      </w:r>
      <w:r w:rsidRPr="00A77938">
        <w:rPr>
          <w:rStyle w:val="StyleUnderline"/>
          <w:highlight w:val="green"/>
        </w:rPr>
        <w:t>U.S. need oil prices to remain high</w:t>
      </w:r>
      <w:r w:rsidRPr="004B6ECF">
        <w:rPr>
          <w:rStyle w:val="StyleUnderline"/>
        </w:rPr>
        <w:t xml:space="preserve"> in order </w:t>
      </w:r>
      <w:r w:rsidRPr="00A77938">
        <w:rPr>
          <w:rStyle w:val="StyleUnderline"/>
          <w:highlight w:val="green"/>
        </w:rPr>
        <w:t>to keep production rising</w:t>
      </w:r>
      <w:r w:rsidRPr="004B6ECF">
        <w:t xml:space="preserve">. Otherwise, </w:t>
      </w:r>
      <w:r>
        <w:t xml:space="preserve">the </w:t>
      </w:r>
      <w:r w:rsidRPr="004B6ECF">
        <w:t xml:space="preserve">development of U.S. shale reserves and Canadian oil sands becomes a money-losing proposition and </w:t>
      </w:r>
      <w:r>
        <w:t xml:space="preserve">the </w:t>
      </w:r>
      <w:r w:rsidRPr="004B6ECF">
        <w:t xml:space="preserve">resource will stay in </w:t>
      </w:r>
      <w:r>
        <w:t xml:space="preserve">the </w:t>
      </w:r>
      <w:r w:rsidRPr="004B6ECF">
        <w:t xml:space="preserve">ground. So, North American oil independence cannot go hand in hand with a break at </w:t>
      </w:r>
      <w:r>
        <w:t xml:space="preserve">the </w:t>
      </w:r>
      <w:r w:rsidRPr="004B6ECF">
        <w:t xml:space="preserve">gas pump for North American consumers. That should provide some comfort to environmentalists who see rising production here as a nightmare scenario. High gasoline prices should continue to discourage consumption and serve as an incentive to attain even higher fuel efficiency standards and develop alternatives to </w:t>
      </w:r>
      <w:r>
        <w:t xml:space="preserve">the </w:t>
      </w:r>
      <w:r w:rsidRPr="004B6ECF">
        <w:t xml:space="preserve">internal combustion engine. </w:t>
      </w:r>
      <w:r w:rsidRPr="00A77938">
        <w:rPr>
          <w:rStyle w:val="Emphasis"/>
          <w:highlight w:val="green"/>
        </w:rPr>
        <w:t>Declining U.S. imports from the Middle East and Africa could, however, wreak political havoc in those regions</w:t>
      </w:r>
      <w:r w:rsidRPr="004B6ECF">
        <w:t xml:space="preserve">. </w:t>
      </w:r>
      <w:r w:rsidRPr="004B6ECF">
        <w:rPr>
          <w:rStyle w:val="StyleUnderline"/>
        </w:rPr>
        <w:t>Nigeria and Angola have already seen their oil exports to North America slow to a trickle</w:t>
      </w:r>
      <w:r w:rsidRPr="004B6ECF">
        <w:t xml:space="preserve">. </w:t>
      </w:r>
      <w:r w:rsidRPr="00A77938">
        <w:rPr>
          <w:rStyle w:val="StyleUnderline"/>
          <w:highlight w:val="green"/>
        </w:rPr>
        <w:t>They will increasingly compete with Middle Eastern countries</w:t>
      </w:r>
      <w:r w:rsidRPr="004B6ECF">
        <w:rPr>
          <w:rStyle w:val="StyleUnderline"/>
        </w:rPr>
        <w:t xml:space="preserve"> to supply Asian markets</w:t>
      </w:r>
      <w:r w:rsidRPr="00A77938">
        <w:rPr>
          <w:highlight w:val="green"/>
        </w:rPr>
        <w:t xml:space="preserve">, </w:t>
      </w:r>
      <w:r w:rsidRPr="00A77938">
        <w:rPr>
          <w:rStyle w:val="StyleUnderline"/>
          <w:highlight w:val="green"/>
        </w:rPr>
        <w:t>a development</w:t>
      </w:r>
      <w:r w:rsidRPr="004B6ECF">
        <w:t xml:space="preserve"> Citigroup analyst Edward </w:t>
      </w:r>
      <w:r w:rsidRPr="00A77938">
        <w:rPr>
          <w:rStyle w:val="StyleUnderline"/>
          <w:highlight w:val="green"/>
        </w:rPr>
        <w:t>Morse predicts will be “highly disruptive</w:t>
      </w:r>
      <w:r w:rsidRPr="004B6ECF">
        <w:t xml:space="preserve">.” In his new book </w:t>
      </w:r>
      <w:r>
        <w:t xml:space="preserve">The </w:t>
      </w:r>
      <w:r w:rsidRPr="004B6ECF">
        <w:t xml:space="preserve">Power Surge, Michael </w:t>
      </w:r>
      <w:r w:rsidRPr="004B6ECF">
        <w:rPr>
          <w:rStyle w:val="StyleUnderline"/>
        </w:rPr>
        <w:t>Levi</w:t>
      </w:r>
      <w:r w:rsidRPr="004B6ECF">
        <w:t xml:space="preserve"> of </w:t>
      </w:r>
      <w:r>
        <w:t xml:space="preserve">the </w:t>
      </w:r>
      <w:r w:rsidRPr="004B6ECF">
        <w:t xml:space="preserve">Council on Foreign Relations </w:t>
      </w:r>
      <w:r w:rsidRPr="004B6ECF">
        <w:rPr>
          <w:rStyle w:val="StyleUnderline"/>
        </w:rPr>
        <w:t>warns</w:t>
      </w:r>
      <w:r w:rsidRPr="004B6ECF">
        <w:t>: “</w:t>
      </w:r>
      <w:r w:rsidRPr="00A77938">
        <w:rPr>
          <w:rStyle w:val="Emphasis"/>
          <w:highlight w:val="green"/>
        </w:rPr>
        <w:t>If Middle Eastern oil producers conclude that rising U.S. oil production will weaken U.S. interest in the region, they’ll take steps to build alliances with other world powers</w:t>
      </w:r>
      <w:r w:rsidRPr="004B6ECF">
        <w:rPr>
          <w:rStyle w:val="Emphasis"/>
        </w:rPr>
        <w:t>.</w:t>
      </w:r>
      <w:r w:rsidRPr="004B6ECF">
        <w:t xml:space="preserve"> If leaders in </w:t>
      </w:r>
      <w:r w:rsidRPr="004B6ECF">
        <w:rPr>
          <w:rStyle w:val="StyleUnderline"/>
        </w:rPr>
        <w:t>Beijing</w:t>
      </w:r>
      <w:r w:rsidRPr="004B6ECF">
        <w:t xml:space="preserve"> believe that </w:t>
      </w:r>
      <w:r>
        <w:t xml:space="preserve">the </w:t>
      </w:r>
      <w:r w:rsidRPr="004B6ECF">
        <w:t xml:space="preserve">United States </w:t>
      </w:r>
      <w:r w:rsidRPr="004B6ECF">
        <w:rPr>
          <w:rStyle w:val="StyleUnderline"/>
        </w:rPr>
        <w:t>will</w:t>
      </w:r>
      <w:r w:rsidRPr="004B6ECF">
        <w:t xml:space="preserve"> no longer be as interested in protecting critical sea lanes that link Middle Eastern oil markets to </w:t>
      </w:r>
      <w:r>
        <w:t xml:space="preserve">the </w:t>
      </w:r>
      <w:r w:rsidRPr="004B6ECF">
        <w:t xml:space="preserve">wider world, they’ll </w:t>
      </w:r>
      <w:r w:rsidRPr="004B6ECF">
        <w:rPr>
          <w:rStyle w:val="StyleUnderline"/>
        </w:rPr>
        <w:t>build up their navy more quickly</w:t>
      </w:r>
      <w:r w:rsidRPr="004B6ECF">
        <w:t>.” OPEC nations cannot afford to see rising North American production drive down global oil prices, either. Were that to happen</w:t>
      </w:r>
      <w:r w:rsidRPr="004B6ECF">
        <w:rPr>
          <w:rStyle w:val="StyleUnderline"/>
        </w:rPr>
        <w:t xml:space="preserve">, </w:t>
      </w:r>
      <w:r w:rsidRPr="00A77938">
        <w:rPr>
          <w:rStyle w:val="StyleUnderline"/>
          <w:highlight w:val="green"/>
        </w:rPr>
        <w:t>it would sow political unrest in places like Saudi Arabia</w:t>
      </w:r>
      <w:r w:rsidRPr="004B6ECF">
        <w:rPr>
          <w:rStyle w:val="StyleUnderline"/>
        </w:rPr>
        <w:t xml:space="preserve"> that have been shamelessly buying off their populations to keep </w:t>
      </w:r>
      <w:r>
        <w:rPr>
          <w:rStyle w:val="StyleUnderline"/>
        </w:rPr>
        <w:t xml:space="preserve">the </w:t>
      </w:r>
      <w:r w:rsidRPr="004B6ECF">
        <w:rPr>
          <w:rStyle w:val="StyleUnderline"/>
        </w:rPr>
        <w:t>Arab Spring at bay</w:t>
      </w:r>
      <w:r w:rsidRPr="004B6ECF">
        <w:t xml:space="preserve">. </w:t>
      </w:r>
      <w:r w:rsidRPr="00A77938">
        <w:rPr>
          <w:rStyle w:val="Emphasis"/>
          <w:highlight w:val="green"/>
        </w:rPr>
        <w:t>The consequences of regime change in Saudi Arabia could be deeply unsettling for global security.</w:t>
      </w:r>
      <w:r w:rsidRPr="004B6ECF">
        <w:rPr>
          <w:rStyle w:val="Emphasis"/>
        </w:rPr>
        <w:t xml:space="preserve"> U.S. freedom from Middle Eastern oil cannot, alas, mean freedom from Middle Eastern politics.</w:t>
      </w:r>
    </w:p>
    <w:p w14:paraId="0B412090" w14:textId="77777777" w:rsidR="00C21092" w:rsidRPr="00781406" w:rsidRDefault="00C21092" w:rsidP="00C21092">
      <w:pPr>
        <w:pStyle w:val="Heading3"/>
      </w:pPr>
      <w:r w:rsidRPr="00781406">
        <w:t>2NC Ext. ME War Impact</w:t>
      </w:r>
    </w:p>
    <w:p w14:paraId="5C8AE83D" w14:textId="77777777" w:rsidR="00C21092" w:rsidRPr="00781406" w:rsidRDefault="00C21092" w:rsidP="00C21092">
      <w:pPr>
        <w:pStyle w:val="Heading4"/>
        <w:rPr>
          <w:rStyle w:val="Style13ptBold"/>
          <w:b/>
        </w:rPr>
      </w:pPr>
      <w:r w:rsidRPr="00781406">
        <w:rPr>
          <w:rStyle w:val="Style13ptBold"/>
          <w:b/>
        </w:rPr>
        <w:t>Middle East war goes nuclear and escalates --- structural factors don’t check.</w:t>
      </w:r>
    </w:p>
    <w:p w14:paraId="57FC4147" w14:textId="77777777" w:rsidR="00C21092" w:rsidRDefault="00C21092" w:rsidP="00C21092">
      <w:pPr>
        <w:rPr>
          <w:rStyle w:val="Style13ptBold"/>
          <w:b w:val="0"/>
          <w:bCs/>
          <w:sz w:val="20"/>
          <w:szCs w:val="20"/>
        </w:rPr>
      </w:pPr>
      <w:r>
        <w:rPr>
          <w:rStyle w:val="Style13ptBold"/>
        </w:rPr>
        <w:t>Primakov, 2009</w:t>
      </w:r>
      <w:r>
        <w:rPr>
          <w:rStyle w:val="Style13ptBold"/>
          <w:b w:val="0"/>
        </w:rPr>
        <w:t xml:space="preserve"> </w:t>
      </w:r>
      <w:r w:rsidRPr="00781406">
        <w:rPr>
          <w:rStyle w:val="Style13ptBold"/>
          <w:b w:val="0"/>
          <w:sz w:val="16"/>
          <w:szCs w:val="16"/>
        </w:rPr>
        <w:t>(Yevgeny, President of the Chamber of Commerce and Industry in the Russian Federation, Member of Russian Academy of Science, “The Middle East Problem in the Context of International Relations,” Russia in Global Affairs, July-September 2009, http://eng.globalaffairs.ru/number/n_13593)</w:t>
      </w:r>
    </w:p>
    <w:p w14:paraId="036127D3" w14:textId="77777777" w:rsidR="00C21092" w:rsidRDefault="00C21092" w:rsidP="00C21092">
      <w:r w:rsidRPr="00581ED7">
        <w:t xml:space="preserve">The </w:t>
      </w:r>
      <w:r w:rsidRPr="00A77938">
        <w:rPr>
          <w:rStyle w:val="StyleUnderline"/>
          <w:highlight w:val="green"/>
        </w:rPr>
        <w:t xml:space="preserve">Middle East conflict is unparalleled in terms of its </w:t>
      </w:r>
      <w:r w:rsidRPr="00A77938">
        <w:rPr>
          <w:rStyle w:val="Emphasis"/>
          <w:highlight w:val="green"/>
        </w:rPr>
        <w:t>potential for spreading globally</w:t>
      </w:r>
      <w:r w:rsidRPr="00581ED7">
        <w:t xml:space="preserve">. 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w:t>
      </w:r>
      <w:r w:rsidRPr="00581ED7">
        <w:rPr>
          <w:rStyle w:val="StyleUnderline"/>
        </w:rPr>
        <w:t>Fears that hostilities in the Middle East might acquire a global dimension could materialize also during the Six-Day War of 1967. On its eve, Moscow and Washington urged each other to cool down their “clients.”</w:t>
      </w:r>
      <w:r w:rsidRPr="00581ED7">
        <w:t xml:space="preserve">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w:t>
      </w:r>
      <w:r w:rsidRPr="00A77938">
        <w:rPr>
          <w:rStyle w:val="StyleUnderline"/>
          <w:highlight w:val="green"/>
        </w:rPr>
        <w:t xml:space="preserve">control by the superpowers in the bipolar world did not allow the Middle East conflict to </w:t>
      </w:r>
      <w:r w:rsidRPr="00A77938">
        <w:rPr>
          <w:rStyle w:val="Emphasis"/>
          <w:highlight w:val="green"/>
        </w:rPr>
        <w:t>escalate into a global confrontation</w:t>
      </w:r>
      <w:r w:rsidRPr="00581ED7">
        <w:t xml:space="preserve">. After the end of the Cold War, </w:t>
      </w:r>
      <w:r w:rsidRPr="00A77938">
        <w:rPr>
          <w:rStyle w:val="StyleUnderline"/>
          <w:highlight w:val="green"/>
        </w:rPr>
        <w:t>some</w:t>
      </w:r>
      <w:r w:rsidRPr="00581ED7">
        <w:rPr>
          <w:rStyle w:val="StyleUnderline"/>
        </w:rPr>
        <w:t xml:space="preserve"> </w:t>
      </w:r>
      <w:r w:rsidRPr="00581ED7">
        <w:t xml:space="preserve">scholars and </w:t>
      </w:r>
      <w:r w:rsidRPr="00581ED7">
        <w:rPr>
          <w:rStyle w:val="StyleUnderline"/>
        </w:rPr>
        <w:t xml:space="preserve">political </w:t>
      </w:r>
      <w:r w:rsidRPr="00A77938">
        <w:rPr>
          <w:rStyle w:val="StyleUnderline"/>
          <w:highlight w:val="green"/>
        </w:rPr>
        <w:t>observers concluded that a real</w:t>
      </w:r>
      <w:r w:rsidRPr="00581ED7">
        <w:rPr>
          <w:rStyle w:val="StyleUnderline"/>
        </w:rPr>
        <w:t xml:space="preserve"> </w:t>
      </w:r>
      <w:r w:rsidRPr="00A77938">
        <w:rPr>
          <w:rStyle w:val="StyleUnderline"/>
          <w:highlight w:val="green"/>
        </w:rPr>
        <w:t>threat</w:t>
      </w:r>
      <w:r w:rsidRPr="00581ED7">
        <w:rPr>
          <w:rStyle w:val="StyleUnderline"/>
        </w:rPr>
        <w:t xml:space="preserve"> of the Arab-Israeli conflict</w:t>
      </w:r>
      <w:r w:rsidRPr="00581ED7">
        <w:t xml:space="preserve"> going beyond regional frameworks </w:t>
      </w:r>
      <w:r w:rsidRPr="00A77938">
        <w:rPr>
          <w:rStyle w:val="StyleUnderline"/>
          <w:highlight w:val="green"/>
        </w:rPr>
        <w:t>ceased to exist</w:t>
      </w:r>
      <w:r w:rsidRPr="00581ED7">
        <w:rPr>
          <w:rStyle w:val="StyleUnderline"/>
        </w:rPr>
        <w:t>.</w:t>
      </w:r>
      <w:r w:rsidRPr="00581ED7">
        <w:t xml:space="preserve"> However, in the 21st century </w:t>
      </w:r>
      <w:r w:rsidRPr="00A77938">
        <w:rPr>
          <w:rStyle w:val="Emphasis"/>
          <w:highlight w:val="green"/>
        </w:rPr>
        <w:t>this conclusion no longer conforms to the reality</w:t>
      </w:r>
      <w:r w:rsidRPr="00581ED7">
        <w:t xml:space="preserve">. The U.S. military operation in Iraq has changed the balance of forces in the Middle East. </w:t>
      </w:r>
      <w:r w:rsidRPr="00581ED7">
        <w:rPr>
          <w:rStyle w:val="StyleUnderline"/>
        </w:rPr>
        <w:t xml:space="preserve">The </w:t>
      </w:r>
      <w:r w:rsidRPr="00581ED7">
        <w:t>disappearance of the Iraqi counterbalance has brought Iran to the fore</w:t>
      </w:r>
      <w:r w:rsidRPr="00581ED7">
        <w:rPr>
          <w:rStyle w:val="StyleUnderline"/>
        </w:rPr>
        <w:t xml:space="preserve"> as a regional power claiming a direct role in various Middle East processes.</w:t>
      </w:r>
      <w:r w:rsidRPr="00581ED7">
        <w:t xml:space="preserve">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 </w:t>
      </w:r>
      <w:r w:rsidRPr="00A77938">
        <w:rPr>
          <w:rStyle w:val="StyleUnderline"/>
          <w:highlight w:val="green"/>
        </w:rPr>
        <w:t>Israel</w:t>
      </w:r>
      <w:r w:rsidRPr="00581ED7">
        <w:rPr>
          <w:rStyle w:val="StyleUnderline"/>
        </w:rPr>
        <w:t xml:space="preserve"> already </w:t>
      </w:r>
      <w:r w:rsidRPr="00A77938">
        <w:rPr>
          <w:rStyle w:val="StyleUnderline"/>
          <w:highlight w:val="green"/>
        </w:rPr>
        <w:t>possesses nuclear weapons</w:t>
      </w:r>
      <w:r w:rsidRPr="00581ED7">
        <w:rPr>
          <w:rStyle w:val="StyleUnderline"/>
        </w:rPr>
        <w:t xml:space="preserve"> and delivery vehicles. In such circumstances, the </w:t>
      </w:r>
      <w:r w:rsidRPr="00A77938">
        <w:rPr>
          <w:rStyle w:val="StyleUnderline"/>
          <w:highlight w:val="green"/>
        </w:rPr>
        <w:t xml:space="preserve">absence of a Middle East settlement opens a dangerous prospect of a </w:t>
      </w:r>
      <w:r w:rsidRPr="00A77938">
        <w:rPr>
          <w:rStyle w:val="Emphasis"/>
          <w:highlight w:val="green"/>
        </w:rPr>
        <w:t>nuclear collision in the region</w:t>
      </w:r>
      <w:r w:rsidRPr="00A77938">
        <w:rPr>
          <w:rStyle w:val="StyleUnderline"/>
          <w:highlight w:val="green"/>
        </w:rPr>
        <w:t xml:space="preserve">, which would have </w:t>
      </w:r>
      <w:r w:rsidRPr="00A77938">
        <w:rPr>
          <w:rStyle w:val="Emphasis"/>
          <w:highlight w:val="green"/>
        </w:rPr>
        <w:t>catastrophic consequences</w:t>
      </w:r>
      <w:r w:rsidRPr="00A77938">
        <w:rPr>
          <w:rStyle w:val="StyleUnderline"/>
          <w:highlight w:val="green"/>
        </w:rPr>
        <w:t xml:space="preserve"> for the whole world</w:t>
      </w:r>
      <w:r w:rsidRPr="00581ED7">
        <w:rPr>
          <w:rStyle w:val="StyleUnderline"/>
        </w:rPr>
        <w:t>.</w:t>
      </w:r>
      <w:r w:rsidRPr="00581ED7">
        <w:t xml:space="preserve"> </w:t>
      </w:r>
      <w:r w:rsidRPr="00581ED7">
        <w:rPr>
          <w:rStyle w:val="StyleUnderline"/>
        </w:rPr>
        <w:t xml:space="preserve">The transition to a multipolar world has objectively strengthened the role of states and organizations that are directly involved in </w:t>
      </w:r>
      <w:r w:rsidRPr="00A77938">
        <w:rPr>
          <w:rStyle w:val="StyleUnderline"/>
          <w:highlight w:val="green"/>
        </w:rPr>
        <w:t>regional conflicts</w:t>
      </w:r>
      <w:r w:rsidRPr="00581ED7">
        <w:rPr>
          <w:rStyle w:val="StyleUnderline"/>
        </w:rPr>
        <w:t xml:space="preserve">, which increases the latter’s danger and </w:t>
      </w:r>
      <w:r w:rsidRPr="00A77938">
        <w:rPr>
          <w:rStyle w:val="Emphasis"/>
          <w:highlight w:val="green"/>
        </w:rPr>
        <w:t>reduces the possibility of controlling them</w:t>
      </w:r>
      <w:r w:rsidRPr="00581ED7">
        <w:t xml:space="preserve">. </w:t>
      </w:r>
      <w:r w:rsidRPr="00581ED7">
        <w:rPr>
          <w:rStyle w:val="StyleUnderline"/>
        </w:rPr>
        <w:t>This refers, above all, to the Middle East conflict.</w:t>
      </w:r>
      <w:r w:rsidRPr="00581ED7">
        <w:t xml:space="preserve"> The coming of Barack Obama to the presidency has allayed fears that the United States could deliver a preventive strike against Iran (under George W. Bush, it was one of the most discussed topics in the United States). However, fears have increased that such a strike can be launched by Israel, which would have unpredictable consequences for the region and beyond. It seems that President Obama’s position does not completely rule out such a possibility.</w:t>
      </w:r>
    </w:p>
    <w:p w14:paraId="414173C3" w14:textId="77777777" w:rsidR="00C21092" w:rsidRDefault="00C21092" w:rsidP="00C21092"/>
    <w:p w14:paraId="0702DCD4" w14:textId="77777777" w:rsidR="00C21092" w:rsidRDefault="00C21092" w:rsidP="00C21092">
      <w:pPr>
        <w:pStyle w:val="Heading4"/>
      </w:pPr>
      <w:r>
        <w:t xml:space="preserve">Middle East war </w:t>
      </w:r>
      <w:r w:rsidRPr="008C5510">
        <w:rPr>
          <w:i/>
          <w:u w:val="single"/>
        </w:rPr>
        <w:t>will</w:t>
      </w:r>
      <w:r>
        <w:t xml:space="preserve"> escalate — </w:t>
      </w:r>
      <w:r w:rsidRPr="008C5510">
        <w:rPr>
          <w:u w:val="single"/>
        </w:rPr>
        <w:t>strategic instability</w:t>
      </w:r>
      <w:r>
        <w:t xml:space="preserve"> risks </w:t>
      </w:r>
      <w:r w:rsidRPr="008C5510">
        <w:rPr>
          <w:i/>
          <w:u w:val="single"/>
        </w:rPr>
        <w:t>miscalculation</w:t>
      </w:r>
      <w:r>
        <w:t xml:space="preserve"> and </w:t>
      </w:r>
      <w:r w:rsidRPr="008C5510">
        <w:rPr>
          <w:i/>
          <w:u w:val="single"/>
        </w:rPr>
        <w:t>nuclear war</w:t>
      </w:r>
      <w:r>
        <w:t xml:space="preserve">. </w:t>
      </w:r>
    </w:p>
    <w:p w14:paraId="13DE7474" w14:textId="77777777" w:rsidR="00C21092" w:rsidRPr="00781406" w:rsidRDefault="00C21092" w:rsidP="00C21092">
      <w:r w:rsidRPr="00271E09">
        <w:rPr>
          <w:rStyle w:val="Style13ptBold"/>
        </w:rPr>
        <w:t>Russell 9</w:t>
      </w:r>
      <w:r w:rsidRPr="00781406">
        <w:t xml:space="preserve"> — James A. Russell, Senior Lecturer in the Department of National Security Affairs at the Naval Postgraduate School, 2009 (“Strategic Stability Reconsidered: Prospects for Escalation and Nuclear War in the Middle East,” Security Studies Center, Spring, Available Online at http://www.ifri.org/downloads/PP26_Russell_2009.pdf, Accessed 08-10-2013, p. 41)</w:t>
      </w:r>
    </w:p>
    <w:p w14:paraId="58264BE6" w14:textId="77777777" w:rsidR="00C21092" w:rsidRPr="00781406" w:rsidRDefault="00C21092" w:rsidP="00C21092">
      <w:r w:rsidRPr="00A77938">
        <w:rPr>
          <w:rStyle w:val="StyleUnderline"/>
          <w:highlight w:val="green"/>
        </w:rPr>
        <w:t>Strategic stability in the region is</w:t>
      </w:r>
      <w:r w:rsidRPr="00781406">
        <w:t xml:space="preserve"> thus </w:t>
      </w:r>
      <w:r w:rsidRPr="00A77938">
        <w:rPr>
          <w:rStyle w:val="StyleUnderline"/>
          <w:highlight w:val="green"/>
        </w:rPr>
        <w:t>undermined</w:t>
      </w:r>
      <w:r w:rsidRPr="00C42C9F">
        <w:rPr>
          <w:rStyle w:val="StyleUnderline"/>
        </w:rPr>
        <w:t xml:space="preserve"> by </w:t>
      </w:r>
      <w:r w:rsidRPr="00C42C9F">
        <w:rPr>
          <w:rStyle w:val="Emphasis"/>
        </w:rPr>
        <w:t>various factors</w:t>
      </w:r>
      <w:r w:rsidRPr="00C42C9F">
        <w:rPr>
          <w:rStyle w:val="StyleUnderline"/>
        </w:rPr>
        <w:t>:</w:t>
      </w:r>
      <w:r w:rsidRPr="00781406">
        <w:t xml:space="preserve"> (1) </w:t>
      </w:r>
      <w:r w:rsidRPr="00C42C9F">
        <w:rPr>
          <w:rStyle w:val="StyleUnderline"/>
        </w:rPr>
        <w:t>asymmetric interests</w:t>
      </w:r>
      <w:r w:rsidRPr="00781406">
        <w:t xml:space="preserve"> in the bargaining framework </w:t>
      </w:r>
      <w:r w:rsidRPr="00C42C9F">
        <w:rPr>
          <w:rStyle w:val="StyleUnderline"/>
        </w:rPr>
        <w:t xml:space="preserve">that </w:t>
      </w:r>
      <w:r w:rsidRPr="00A77938">
        <w:rPr>
          <w:rStyle w:val="StyleUnderline"/>
          <w:highlight w:val="green"/>
        </w:rPr>
        <w:t xml:space="preserve">can introduce </w:t>
      </w:r>
      <w:r w:rsidRPr="00A77938">
        <w:rPr>
          <w:rStyle w:val="Emphasis"/>
          <w:highlight w:val="green"/>
        </w:rPr>
        <w:t>unpredictable behavior</w:t>
      </w:r>
      <w:r w:rsidRPr="00781406">
        <w:t xml:space="preserve"> from actors; (2) </w:t>
      </w:r>
      <w:r w:rsidRPr="00C42C9F">
        <w:rPr>
          <w:rStyle w:val="StyleUnderline"/>
        </w:rPr>
        <w:t xml:space="preserve">the presence of non-state actors that introduce </w:t>
      </w:r>
      <w:r w:rsidRPr="00C42C9F">
        <w:rPr>
          <w:rStyle w:val="Emphasis"/>
        </w:rPr>
        <w:t>unpredictability</w:t>
      </w:r>
      <w:r w:rsidRPr="00781406">
        <w:t xml:space="preserve"> into relationships between the antagonists; (3) </w:t>
      </w:r>
      <w:r w:rsidRPr="00C42C9F">
        <w:rPr>
          <w:rStyle w:val="Emphasis"/>
        </w:rPr>
        <w:t>incompatible assumptions</w:t>
      </w:r>
      <w:r w:rsidRPr="00C42C9F">
        <w:rPr>
          <w:rStyle w:val="StyleUnderline"/>
        </w:rPr>
        <w:t xml:space="preserve"> about the structure of the deterrent relationship</w:t>
      </w:r>
      <w:r w:rsidRPr="00781406">
        <w:t xml:space="preserve"> that makes the bargaining framework strategically unstable; (4) </w:t>
      </w:r>
      <w:r w:rsidRPr="00C42C9F">
        <w:rPr>
          <w:rStyle w:val="StyleUnderline"/>
        </w:rPr>
        <w:t>perceptions by Israel and the U</w:t>
      </w:r>
      <w:r w:rsidRPr="00781406">
        <w:t xml:space="preserve">nited </w:t>
      </w:r>
      <w:r w:rsidRPr="00C42C9F">
        <w:rPr>
          <w:rStyle w:val="StyleUnderline"/>
        </w:rPr>
        <w:t>S</w:t>
      </w:r>
      <w:r w:rsidRPr="00781406">
        <w:t xml:space="preserve">tates </w:t>
      </w:r>
      <w:r w:rsidRPr="00C42C9F">
        <w:rPr>
          <w:rStyle w:val="StyleUnderline"/>
        </w:rPr>
        <w:t>that its window of opportunity for military action is closing</w:t>
      </w:r>
      <w:r w:rsidRPr="00781406">
        <w:t xml:space="preserve">, which could prompt a preventive attack; (5) the prospect that Iran’s response to pre-emptive attacks could involve unconventional weapons, which could prompt escalation by Israel and/or the United States; (6) </w:t>
      </w:r>
      <w:r w:rsidRPr="00A77938">
        <w:rPr>
          <w:rStyle w:val="StyleUnderline"/>
          <w:highlight w:val="green"/>
        </w:rPr>
        <w:t xml:space="preserve">the lack of a </w:t>
      </w:r>
      <w:r w:rsidRPr="00A77938">
        <w:rPr>
          <w:rStyle w:val="Emphasis"/>
          <w:highlight w:val="green"/>
        </w:rPr>
        <w:t>communications framework</w:t>
      </w:r>
      <w:r w:rsidRPr="00A77938">
        <w:rPr>
          <w:rStyle w:val="StyleUnderline"/>
          <w:highlight w:val="green"/>
        </w:rPr>
        <w:t xml:space="preserve"> to build trust and cooperation</w:t>
      </w:r>
      <w:r w:rsidRPr="00781406">
        <w:t xml:space="preserve"> among framework participants. </w:t>
      </w:r>
      <w:r w:rsidRPr="00C42C9F">
        <w:rPr>
          <w:rStyle w:val="StyleUnderline"/>
        </w:rPr>
        <w:t xml:space="preserve">These </w:t>
      </w:r>
      <w:r w:rsidRPr="00A77938">
        <w:rPr>
          <w:rStyle w:val="StyleUnderline"/>
          <w:highlight w:val="green"/>
        </w:rPr>
        <w:t>systemic weaknesses</w:t>
      </w:r>
      <w:r w:rsidRPr="00781406">
        <w:t xml:space="preserve"> in the coercive bargaining framework all </w:t>
      </w:r>
      <w:r w:rsidRPr="00A77938">
        <w:rPr>
          <w:rStyle w:val="StyleUnderline"/>
          <w:highlight w:val="green"/>
        </w:rPr>
        <w:t>suggest that escalation</w:t>
      </w:r>
      <w:r w:rsidRPr="00781406">
        <w:t xml:space="preserve"> by any the parties </w:t>
      </w:r>
      <w:r w:rsidRPr="00A77938">
        <w:rPr>
          <w:rStyle w:val="StyleUnderline"/>
          <w:highlight w:val="green"/>
        </w:rPr>
        <w:t xml:space="preserve">could happen either </w:t>
      </w:r>
      <w:r w:rsidRPr="00A77938">
        <w:rPr>
          <w:rStyle w:val="Emphasis"/>
          <w:highlight w:val="green"/>
        </w:rPr>
        <w:t>on purpose</w:t>
      </w:r>
      <w:r w:rsidRPr="00A77938">
        <w:rPr>
          <w:rStyle w:val="StyleUnderline"/>
          <w:highlight w:val="green"/>
        </w:rPr>
        <w:t xml:space="preserve"> or </w:t>
      </w:r>
      <w:r w:rsidRPr="00A77938">
        <w:rPr>
          <w:rStyle w:val="Emphasis"/>
          <w:highlight w:val="green"/>
        </w:rPr>
        <w:t>as a result of miscalculation</w:t>
      </w:r>
      <w:r w:rsidRPr="00781406">
        <w:t xml:space="preserve"> or the pressures of wartime circumstance. </w:t>
      </w:r>
      <w:r w:rsidRPr="00C42C9F">
        <w:rPr>
          <w:rStyle w:val="StyleUnderline"/>
        </w:rPr>
        <w:t xml:space="preserve">Given these factors, it </w:t>
      </w:r>
      <w:r w:rsidRPr="00A77938">
        <w:rPr>
          <w:rStyle w:val="StyleUnderline"/>
          <w:highlight w:val="green"/>
        </w:rPr>
        <w:t xml:space="preserve">is </w:t>
      </w:r>
      <w:r w:rsidRPr="00A77938">
        <w:rPr>
          <w:rStyle w:val="Emphasis"/>
          <w:highlight w:val="green"/>
        </w:rPr>
        <w:t>disturbingly easy</w:t>
      </w:r>
      <w:r w:rsidRPr="00A77938">
        <w:rPr>
          <w:rStyle w:val="StyleUnderline"/>
          <w:highlight w:val="green"/>
        </w:rPr>
        <w:t xml:space="preserve"> to imagine scenarios under which a conflict could </w:t>
      </w:r>
      <w:r w:rsidRPr="00A77938">
        <w:rPr>
          <w:rStyle w:val="Emphasis"/>
          <w:highlight w:val="green"/>
        </w:rPr>
        <w:t>quickly escalate</w:t>
      </w:r>
      <w:r w:rsidRPr="00C42C9F">
        <w:rPr>
          <w:rStyle w:val="StyleUnderline"/>
        </w:rPr>
        <w:t xml:space="preserve"> in which the </w:t>
      </w:r>
      <w:r w:rsidRPr="00A77938">
        <w:rPr>
          <w:rStyle w:val="StyleUnderline"/>
          <w:highlight w:val="green"/>
        </w:rPr>
        <w:t>regional antagonists would</w:t>
      </w:r>
      <w:r w:rsidRPr="00C42C9F">
        <w:rPr>
          <w:rStyle w:val="StyleUnderline"/>
        </w:rPr>
        <w:t xml:space="preserve"> consider the </w:t>
      </w:r>
      <w:r w:rsidRPr="00A77938">
        <w:rPr>
          <w:rStyle w:val="StyleUnderline"/>
          <w:highlight w:val="green"/>
        </w:rPr>
        <w:t>use</w:t>
      </w:r>
      <w:r w:rsidRPr="00C42C9F">
        <w:rPr>
          <w:rStyle w:val="StyleUnderline"/>
        </w:rPr>
        <w:t xml:space="preserve"> of </w:t>
      </w:r>
      <w:r w:rsidRPr="00A77938">
        <w:rPr>
          <w:rStyle w:val="Emphasis"/>
          <w:highlight w:val="green"/>
        </w:rPr>
        <w:t>chemical, biological, or nuclear weapons</w:t>
      </w:r>
      <w:r w:rsidRPr="00781406">
        <w:t xml:space="preserve">. </w:t>
      </w:r>
      <w:r w:rsidRPr="00A77938">
        <w:rPr>
          <w:rStyle w:val="StyleUnderline"/>
          <w:highlight w:val="green"/>
        </w:rPr>
        <w:t>It would be a mistake to believe the nuclear taboo can</w:t>
      </w:r>
      <w:r w:rsidRPr="00C42C9F">
        <w:rPr>
          <w:rStyle w:val="StyleUnderline"/>
        </w:rPr>
        <w:t xml:space="preserve"> </w:t>
      </w:r>
      <w:r w:rsidRPr="00C42C9F">
        <w:rPr>
          <w:rStyle w:val="Emphasis"/>
        </w:rPr>
        <w:t xml:space="preserve">somehow </w:t>
      </w:r>
      <w:r w:rsidRPr="00A77938">
        <w:rPr>
          <w:rStyle w:val="Emphasis"/>
          <w:highlight w:val="green"/>
        </w:rPr>
        <w:t>magically keep nuclear weapons from being used</w:t>
      </w:r>
      <w:r w:rsidRPr="00C42C9F">
        <w:rPr>
          <w:rStyle w:val="StyleUnderline"/>
        </w:rPr>
        <w:t xml:space="preserve"> in the context of an unstable strategic framework. Systemic asymmetries</w:t>
      </w:r>
      <w:r w:rsidRPr="00781406">
        <w:t xml:space="preserve"> between actors in fact </w:t>
      </w:r>
      <w:r w:rsidRPr="00C42C9F">
        <w:rPr>
          <w:rStyle w:val="StyleUnderline"/>
        </w:rPr>
        <w:t>suggest a certain increase in the probability of war</w:t>
      </w:r>
      <w:r w:rsidRPr="00781406">
        <w:t xml:space="preserve"> – a war </w:t>
      </w:r>
      <w:r w:rsidRPr="00C42C9F">
        <w:rPr>
          <w:rStyle w:val="StyleUnderline"/>
        </w:rPr>
        <w:t xml:space="preserve">in which </w:t>
      </w:r>
      <w:r w:rsidRPr="00A77938">
        <w:rPr>
          <w:rStyle w:val="StyleUnderline"/>
          <w:highlight w:val="green"/>
        </w:rPr>
        <w:t xml:space="preserve">escalation could happen </w:t>
      </w:r>
      <w:r w:rsidRPr="00A77938">
        <w:rPr>
          <w:rStyle w:val="Emphasis"/>
          <w:highlight w:val="green"/>
        </w:rPr>
        <w:t>quickly</w:t>
      </w:r>
      <w:r w:rsidRPr="00C42C9F">
        <w:rPr>
          <w:rStyle w:val="StyleUnderline"/>
        </w:rPr>
        <w:t xml:space="preserve"> and from a variety of participants. Once such a war starts, </w:t>
      </w:r>
      <w:r w:rsidRPr="00A77938">
        <w:rPr>
          <w:rStyle w:val="StyleUnderline"/>
          <w:highlight w:val="green"/>
        </w:rPr>
        <w:t>events would</w:t>
      </w:r>
      <w:r w:rsidRPr="00C42C9F">
        <w:rPr>
          <w:rStyle w:val="StyleUnderline"/>
        </w:rPr>
        <w:t xml:space="preserve"> likely </w:t>
      </w:r>
      <w:r w:rsidRPr="00A77938">
        <w:rPr>
          <w:rStyle w:val="StyleUnderline"/>
          <w:highlight w:val="green"/>
        </w:rPr>
        <w:t xml:space="preserve">develop </w:t>
      </w:r>
      <w:r w:rsidRPr="00A77938">
        <w:rPr>
          <w:rStyle w:val="Emphasis"/>
          <w:highlight w:val="green"/>
        </w:rPr>
        <w:t>a momentum all their own</w:t>
      </w:r>
      <w:r w:rsidRPr="00C42C9F">
        <w:rPr>
          <w:rStyle w:val="StyleUnderline"/>
        </w:rPr>
        <w:t xml:space="preserve"> and decision-making would</w:t>
      </w:r>
      <w:r w:rsidRPr="00781406">
        <w:t xml:space="preserve"> consequently </w:t>
      </w:r>
      <w:r w:rsidRPr="00C42C9F">
        <w:rPr>
          <w:rStyle w:val="StyleUnderline"/>
        </w:rPr>
        <w:t>be</w:t>
      </w:r>
      <w:r w:rsidRPr="00781406">
        <w:t xml:space="preserve"> shaped in </w:t>
      </w:r>
      <w:r w:rsidRPr="00C42C9F">
        <w:rPr>
          <w:rStyle w:val="StyleUnderline"/>
        </w:rPr>
        <w:t>unpredictable</w:t>
      </w:r>
      <w:r w:rsidRPr="00781406">
        <w:t xml:space="preserve"> ways. </w:t>
      </w:r>
      <w:r w:rsidRPr="00C42C9F">
        <w:rPr>
          <w:rStyle w:val="StyleUnderline"/>
        </w:rPr>
        <w:t xml:space="preserve">The international community must take this possibility </w:t>
      </w:r>
      <w:r w:rsidRPr="00C42C9F">
        <w:rPr>
          <w:rStyle w:val="Emphasis"/>
        </w:rPr>
        <w:t>seriously</w:t>
      </w:r>
      <w:r w:rsidRPr="00C42C9F">
        <w:rPr>
          <w:rStyle w:val="StyleUnderline"/>
        </w:rPr>
        <w:t xml:space="preserve">, and muster every tool at its disposal to prevent </w:t>
      </w:r>
      <w:r w:rsidRPr="00A77938">
        <w:rPr>
          <w:rStyle w:val="StyleUnderline"/>
          <w:highlight w:val="green"/>
        </w:rPr>
        <w:t>such an outcome</w:t>
      </w:r>
      <w:r w:rsidRPr="00C42C9F">
        <w:rPr>
          <w:rStyle w:val="StyleUnderline"/>
        </w:rPr>
        <w:t xml:space="preserve">, which </w:t>
      </w:r>
      <w:r w:rsidRPr="00A77938">
        <w:rPr>
          <w:rStyle w:val="StyleUnderline"/>
          <w:highlight w:val="green"/>
        </w:rPr>
        <w:t xml:space="preserve">would be </w:t>
      </w:r>
      <w:r w:rsidRPr="00A77938">
        <w:rPr>
          <w:rStyle w:val="Emphasis"/>
          <w:highlight w:val="green"/>
        </w:rPr>
        <w:t>an unprecedented disaster</w:t>
      </w:r>
      <w:r w:rsidRPr="00C42C9F">
        <w:rPr>
          <w:rStyle w:val="StyleUnderline"/>
        </w:rPr>
        <w:t xml:space="preserve"> for the peoples of the region, </w:t>
      </w:r>
      <w:r w:rsidRPr="00A77938">
        <w:rPr>
          <w:rStyle w:val="StyleUnderline"/>
          <w:highlight w:val="green"/>
        </w:rPr>
        <w:t xml:space="preserve">with </w:t>
      </w:r>
      <w:r w:rsidRPr="00A77938">
        <w:rPr>
          <w:rStyle w:val="Emphasis"/>
          <w:highlight w:val="green"/>
        </w:rPr>
        <w:t>substantial risk for the entire world</w:t>
      </w:r>
      <w:r w:rsidRPr="00781406">
        <w:t>.</w:t>
      </w:r>
    </w:p>
    <w:p w14:paraId="503A9484" w14:textId="77777777" w:rsidR="00C21092" w:rsidRPr="00BA29CC" w:rsidRDefault="00C21092" w:rsidP="00C21092">
      <w:pPr>
        <w:pStyle w:val="Heading4"/>
        <w:rPr>
          <w:rStyle w:val="Style13ptBold"/>
          <w:b/>
        </w:rPr>
      </w:pPr>
      <w:r>
        <w:rPr>
          <w:rStyle w:val="Style13ptBold"/>
          <w:b/>
        </w:rPr>
        <w:t>Middle Eastern instability results in conflict</w:t>
      </w:r>
    </w:p>
    <w:p w14:paraId="72605D3F" w14:textId="77777777" w:rsidR="00C21092" w:rsidRPr="00BA29CC" w:rsidRDefault="00C21092" w:rsidP="00C21092">
      <w:pPr>
        <w:rPr>
          <w:rStyle w:val="Style13ptBold"/>
          <w:b w:val="0"/>
          <w:sz w:val="16"/>
        </w:rPr>
      </w:pPr>
      <w:r>
        <w:rPr>
          <w:rStyle w:val="Style13ptBold"/>
        </w:rPr>
        <w:t>Lesser et al., 1998</w:t>
      </w:r>
      <w:r w:rsidRPr="00BA29CC">
        <w:rPr>
          <w:rStyle w:val="Style13ptBold"/>
          <w:b w:val="0"/>
          <w:sz w:val="16"/>
        </w:rPr>
        <w:t xml:space="preserve"> (Ian O. Lesser, Bruce R. Nardulli, and Lory A. Arghavan, senior director for foreign and security policy at GMF, Ph.D. from Oxford, “SOURCES OF CONFLICT IN THE GREATER MIDDLE EAST”, http://www.rand.org/content/dam/rand/pubs/monograph_reports/MR897/MR897.chap4.pdf)</w:t>
      </w:r>
      <w:r>
        <w:rPr>
          <w:rStyle w:val="Style13ptBold"/>
          <w:b w:val="0"/>
          <w:sz w:val="16"/>
        </w:rPr>
        <w:t>#JShelts</w:t>
      </w:r>
    </w:p>
    <w:p w14:paraId="75E63D28" w14:textId="77777777" w:rsidR="00C21092" w:rsidRPr="00BA29CC" w:rsidRDefault="00C21092" w:rsidP="00C21092">
      <w:r w:rsidRPr="00BA29CC">
        <w:t xml:space="preserve">Insecure Societies and the Erosion of State Control </w:t>
      </w:r>
      <w:r w:rsidRPr="00A4073E">
        <w:rPr>
          <w:rStyle w:val="StyleUnderline"/>
          <w:highlight w:val="green"/>
        </w:rPr>
        <w:t>The pervasive insecurity characteristic of Middle Eastern societies makes itself felt at several levels</w:t>
      </w:r>
      <w:r w:rsidRPr="00BA29CC">
        <w:t xml:space="preserve">: </w:t>
      </w:r>
      <w:r w:rsidRPr="00083BF2">
        <w:rPr>
          <w:rStyle w:val="StyleUnderline"/>
        </w:rPr>
        <w:t>at the level of regimes concerned about survival and the external exploitation of internal weakness;</w:t>
      </w:r>
      <w:r w:rsidRPr="00BA29CC">
        <w:t xml:space="preserve"> at the level of </w:t>
      </w:r>
      <w:r w:rsidRPr="00083BF2">
        <w:rPr>
          <w:rStyle w:val="StyleUnderline"/>
        </w:rPr>
        <w:t>ethnic and religious groups</w:t>
      </w:r>
      <w:r w:rsidRPr="00BA29CC">
        <w:t xml:space="preserve">, or classes, concerned about preserving their position or carving out additional autonomy; and at the level of individuals confronting dysfunctional states. </w:t>
      </w:r>
      <w:r w:rsidRPr="00A4073E">
        <w:rPr>
          <w:rStyle w:val="StyleUnderline"/>
          <w:highlight w:val="green"/>
        </w:rPr>
        <w:t>The notion of “failed states</w:t>
      </w:r>
      <w:r w:rsidRPr="00BA29CC">
        <w:t xml:space="preserve">,” common in discussion of sub-Saharan Africa, </w:t>
      </w:r>
      <w:r w:rsidRPr="00A4073E">
        <w:rPr>
          <w:rStyle w:val="StyleUnderline"/>
          <w:highlight w:val="green"/>
        </w:rPr>
        <w:t>may also have considerable relevance for the future of the Middle East</w:t>
      </w:r>
      <w:r w:rsidRPr="00BA29CC">
        <w:t xml:space="preserve">. </w:t>
      </w:r>
      <w:r w:rsidRPr="00083BF2">
        <w:rPr>
          <w:rStyle w:val="StyleUnderline"/>
        </w:rPr>
        <w:t>States</w:t>
      </w:r>
      <w:r w:rsidRPr="00BA29CC">
        <w:t xml:space="preserve"> confronting the demographic and economic challenges out-lined above </w:t>
      </w:r>
      <w:r w:rsidRPr="00083BF2">
        <w:rPr>
          <w:rStyle w:val="StyleUnderline"/>
        </w:rPr>
        <w:t>may</w:t>
      </w:r>
      <w:r w:rsidRPr="00BA29CC">
        <w:t xml:space="preserve"> simply prove incapable of adjustment and </w:t>
      </w:r>
      <w:r w:rsidRPr="00083BF2">
        <w:rPr>
          <w:rStyle w:val="StyleUnderline"/>
        </w:rPr>
        <w:t>face col-lapse</w:t>
      </w:r>
      <w:r w:rsidRPr="00BA29CC">
        <w:t xml:space="preserve"> over the next decades. Political forces with more radical agen-das may emerge to provide new solutions with different social and ideological bases, particularly Islam. Such successor regimes will still have to confront basic challenges, but may succeed in redefining these challenges in ways that defer traditional tests of governance (e.g., management of the economy). In other cases, </w:t>
      </w:r>
      <w:r w:rsidRPr="00A4073E">
        <w:rPr>
          <w:rStyle w:val="Emphasis"/>
          <w:highlight w:val="green"/>
        </w:rPr>
        <w:t>the alternative to existing regimes may be prolonged chaos</w:t>
      </w:r>
      <w:r w:rsidRPr="00BA29CC">
        <w:t>—the “coming anarchy” described by Robert Kaplan.20 Over the past few years, it has been fashionable to point to the growth—or absence—of civil society as a measure of political devel-opment and change in the Middle East.</w:t>
      </w:r>
      <w:r w:rsidRPr="00083BF2">
        <w:rPr>
          <w:rStyle w:val="StyleUnderline"/>
        </w:rPr>
        <w:t>21 In places where civil so-ciety is well developed, it is generally viewed as an indicator of sta-bility and democratizatio</w:t>
      </w:r>
      <w:r w:rsidRPr="00BA29CC">
        <w:t xml:space="preserve">n. Pressures for greater transparency and democratization have arguably been growing across the region, evi-dent in states as diverse as Algeria, Egypt, Turkey, and Saudi Arabia.22 </w:t>
      </w:r>
      <w:r w:rsidRPr="00083BF2">
        <w:rPr>
          <w:rStyle w:val="StyleUnderline"/>
        </w:rPr>
        <w:t xml:space="preserve">The </w:t>
      </w:r>
      <w:r w:rsidRPr="00A4073E">
        <w:rPr>
          <w:rStyle w:val="StyleUnderline"/>
          <w:highlight w:val="green"/>
        </w:rPr>
        <w:t>development of organizations outside the</w:t>
      </w:r>
      <w:r w:rsidRPr="00BA29CC">
        <w:t xml:space="preserve"> (most often authoritarian) </w:t>
      </w:r>
      <w:r w:rsidRPr="00A4073E">
        <w:rPr>
          <w:rStyle w:val="StyleUnderline"/>
          <w:highlight w:val="green"/>
        </w:rPr>
        <w:t>government</w:t>
      </w:r>
      <w:r w:rsidRPr="00BA29CC">
        <w:t xml:space="preserve"> framework </w:t>
      </w:r>
      <w:r w:rsidRPr="00A4073E">
        <w:rPr>
          <w:rStyle w:val="StyleUnderline"/>
          <w:highlight w:val="green"/>
        </w:rPr>
        <w:t>provides a potentially signif-cant force for change over the longer term</w:t>
      </w:r>
      <w:r w:rsidRPr="00A4073E">
        <w:rPr>
          <w:highlight w:val="green"/>
        </w:rPr>
        <w:t>,</w:t>
      </w:r>
      <w:r w:rsidRPr="00BA29CC">
        <w:t xml:space="preserve"> suggesting that Middle Eastern societies are likely to become more complex and more di-verse as new interest groups and substate actors emerge. This social complexity has potentially significant implications for the way in which states outside the region seek to influence the behavior of re-gional actors, especially in the context of economic instruments. A related trend, already evident in many places across the region, es-pecially where a dynamic private sector has been accompanied by dysfunctional or chaotic government, has been for individuals in-creasingly to organize their lives without reference to the state. Eth-nic, religious, and other “networks” have been leading beneficiaries of this phenomenon, reinforced by the growing ease of communica-tion within and outside Middle Eastern societies.23 Indeed, </w:t>
      </w:r>
      <w:r w:rsidRPr="00083BF2">
        <w:rPr>
          <w:rStyle w:val="StyleUnderline"/>
        </w:rPr>
        <w:t>the information revolution is itself likely to be a leading driver in the political and security future of the greater Middle East</w:t>
      </w:r>
      <w:r w:rsidRPr="00BA29CC">
        <w:t xml:space="preserve">. From North Africa to the Persian Gulf, the infrastructure for modern telecommunications is expanding rapidly, providing new opportuni-ties for private enterprises, the independent media (where it exists), and others in “civil society.” </w:t>
      </w:r>
      <w:r w:rsidRPr="00083BF2">
        <w:rPr>
          <w:rStyle w:val="StyleUnderline"/>
        </w:rPr>
        <w:t>This infrastructure is also bolstering the effectiveness of opposition movements</w:t>
      </w:r>
      <w:r w:rsidRPr="00BA29CC">
        <w:t xml:space="preserve">, both peaceful and violent, including terrorists. Algeria’s FIS and Turkey’s Islamist Refah Party provide good examples of the way modern information gathering and dissemination can be harnessed to help produce electoral suc-cess. </w:t>
      </w:r>
      <w:r w:rsidRPr="00A4073E">
        <w:rPr>
          <w:rStyle w:val="StyleUnderline"/>
          <w:highlight w:val="green"/>
        </w:rPr>
        <w:t>Modern telecommunications have emerged as the basis for more effective communication</w:t>
      </w:r>
      <w:r w:rsidRPr="00BA29CC">
        <w:t xml:space="preserve"> between exiled opposition leaders and their supporters in the Persian Gulf and elsewhere. In the 1970s, Ayatollah Khomeini used smuggled cassettes to spread his message in Iran. Today, Islamists in Saudi Arabia or Tunisia rely on fax ma-hines and the Internet to reach over the barriers to political organi-zation erected by authoritarian regimes.24 The net result of this trend is likely to be a progressive loss of central control in traditionally authoritarian societies across the greater Middle East. Although </w:t>
      </w:r>
      <w:r w:rsidRPr="00083BF2">
        <w:rPr>
          <w:rStyle w:val="StyleUnderline"/>
        </w:rPr>
        <w:t>this loss by itself</w:t>
      </w:r>
      <w:r w:rsidRPr="00BA29CC">
        <w:t xml:space="preserve"> is unlikely to result in the collapse of regimes, it will </w:t>
      </w:r>
      <w:r w:rsidRPr="00083BF2">
        <w:rPr>
          <w:rStyle w:val="StyleUnderline"/>
        </w:rPr>
        <w:t xml:space="preserve">be an important factor in the ability of </w:t>
      </w:r>
      <w:r w:rsidRPr="00A4073E">
        <w:rPr>
          <w:rStyle w:val="StyleUnderline"/>
          <w:highlight w:val="green"/>
        </w:rPr>
        <w:t>diverse groups</w:t>
      </w:r>
      <w:r w:rsidRPr="00083BF2">
        <w:rPr>
          <w:rStyle w:val="StyleUnderline"/>
        </w:rPr>
        <w:t>, whether mod-erate or extreme, to un</w:t>
      </w:r>
      <w:r w:rsidRPr="00A4073E">
        <w:rPr>
          <w:rStyle w:val="StyleUnderline"/>
          <w:highlight w:val="green"/>
        </w:rPr>
        <w:t>dermine the power and legitimacy of ruling elit</w:t>
      </w:r>
      <w:r w:rsidRPr="00083BF2">
        <w:rPr>
          <w:rStyle w:val="StyleUnderline"/>
        </w:rPr>
        <w:t>es</w:t>
      </w:r>
      <w:r w:rsidRPr="00BA29CC">
        <w:t xml:space="preserve">.25 The information revolution will also reinforce the potential for spillovers of political violence between regional states and between the region and the West. Arms smuggling and terrorist cells estab-lished in support of violent Islamist groups in North Africa are al-ready an established phenomenon in Western Europe. </w:t>
      </w:r>
      <w:r w:rsidRPr="00A4073E">
        <w:rPr>
          <w:rStyle w:val="StyleUnderline"/>
          <w:highlight w:val="green"/>
        </w:rPr>
        <w:t>Recent ter-rorist incidents</w:t>
      </w:r>
      <w:r w:rsidRPr="00083BF2">
        <w:rPr>
          <w:rStyle w:val="StyleUnderline"/>
        </w:rPr>
        <w:t xml:space="preserve"> point to the spread of this problem to North America and Asia</w:t>
      </w:r>
      <w:r w:rsidRPr="00BA29CC">
        <w:t xml:space="preserve">. The communications-based support for this trend is likely to deepen over the next decades, </w:t>
      </w:r>
      <w:r w:rsidRPr="00A4073E">
        <w:rPr>
          <w:rStyle w:val="StyleUnderline"/>
          <w:highlight w:val="green"/>
        </w:rPr>
        <w:t>contributing</w:t>
      </w:r>
      <w:r w:rsidRPr="00BA29CC">
        <w:rPr>
          <w:rStyle w:val="StyleUnderline"/>
        </w:rPr>
        <w:t>,</w:t>
      </w:r>
      <w:r w:rsidRPr="00BA29CC">
        <w:t xml:space="preserve"> along with the move-ment of peoples and the spread of ballistic missiles</w:t>
      </w:r>
      <w:r w:rsidRPr="00A4073E">
        <w:rPr>
          <w:highlight w:val="green"/>
        </w:rPr>
        <w:t xml:space="preserve">, </w:t>
      </w:r>
      <w:r w:rsidRPr="00A4073E">
        <w:rPr>
          <w:rStyle w:val="StyleUnderline"/>
          <w:highlight w:val="green"/>
        </w:rPr>
        <w:t xml:space="preserve">to </w:t>
      </w:r>
      <w:r w:rsidRPr="00A4073E">
        <w:rPr>
          <w:rStyle w:val="Emphasis"/>
          <w:highlight w:val="green"/>
        </w:rPr>
        <w:t>the declining ability of peripheral regions to insulate themselves from the con-sequences of instability and conflict within the greater Middle East</w:t>
      </w:r>
      <w:r w:rsidRPr="00A4073E">
        <w:rPr>
          <w:highlight w:val="green"/>
        </w:rPr>
        <w:t>.</w:t>
      </w:r>
    </w:p>
    <w:p w14:paraId="1CC530BA" w14:textId="77777777" w:rsidR="00C21092" w:rsidRPr="004B6ECF" w:rsidRDefault="00C21092" w:rsidP="00C21092"/>
    <w:p w14:paraId="53EB1986" w14:textId="77777777" w:rsidR="00C21092" w:rsidRPr="002A5259" w:rsidRDefault="00C21092" w:rsidP="00C21092">
      <w:pPr>
        <w:pStyle w:val="Heading1"/>
      </w:pPr>
      <w:r w:rsidRPr="002A5259">
        <w:t xml:space="preserve">Neg—Shale/Fracking Solves </w:t>
      </w:r>
    </w:p>
    <w:p w14:paraId="7D3F0E3B" w14:textId="77777777" w:rsidR="00C21092" w:rsidRPr="002A5259" w:rsidRDefault="00C21092" w:rsidP="00C21092">
      <w:pPr>
        <w:pStyle w:val="Heading2"/>
      </w:pPr>
      <w:r w:rsidRPr="002A5259">
        <w:t>Essentials</w:t>
      </w:r>
    </w:p>
    <w:p w14:paraId="7711E47E" w14:textId="77777777" w:rsidR="00C21092" w:rsidRPr="002A5259" w:rsidRDefault="00C21092" w:rsidP="00C21092">
      <w:pPr>
        <w:pStyle w:val="Heading3"/>
      </w:pPr>
      <w:r w:rsidRPr="002A5259">
        <w:t xml:space="preserve">1NC Shale Solves </w:t>
      </w:r>
    </w:p>
    <w:p w14:paraId="0477A7BE" w14:textId="77777777" w:rsidR="00C21092" w:rsidRPr="002A5259" w:rsidRDefault="00C21092" w:rsidP="00C21092">
      <w:pPr>
        <w:pStyle w:val="Heading4"/>
        <w:rPr>
          <w:rStyle w:val="Style13ptBold"/>
          <w:b/>
        </w:rPr>
      </w:pPr>
      <w:r w:rsidRPr="002A5259">
        <w:rPr>
          <w:rStyle w:val="Style13ptBold"/>
          <w:b/>
        </w:rPr>
        <w:t xml:space="preserve">Fracking solves dependence and long term increase in efficiency solve production drops </w:t>
      </w:r>
    </w:p>
    <w:p w14:paraId="7D6AE223" w14:textId="77777777" w:rsidR="00C21092" w:rsidRPr="002A5259" w:rsidRDefault="00C21092" w:rsidP="00C21092">
      <w:pPr>
        <w:rPr>
          <w:rStyle w:val="Style13ptBold"/>
          <w:b w:val="0"/>
          <w:sz w:val="16"/>
        </w:rPr>
      </w:pPr>
      <w:r w:rsidRPr="002A5259">
        <w:rPr>
          <w:rStyle w:val="Style13ptBold"/>
        </w:rPr>
        <w:t>Salhani, 12/18/2013</w:t>
      </w:r>
      <w:r w:rsidRPr="002A5259">
        <w:rPr>
          <w:rStyle w:val="Style13ptBold"/>
          <w:b w:val="0"/>
          <w:sz w:val="16"/>
        </w:rPr>
        <w:t xml:space="preserve"> (Claude, journalist, author and political analyst based in Beirut, specializing in the Middle East, politicized Islam and terrorism and the  former editor of the Middle East Times and United Press International, “US to Become Less Dependent on Foreign Oil -- be Careful What you Wish for”, OilPrice, http://oilprice.com/Energy/Energy-General/US-to-Become-Less-Dependent-on-Foreign-Oil-but-Careful-What-you-Wish-for.html)</w:t>
      </w:r>
    </w:p>
    <w:p w14:paraId="087248D0" w14:textId="77777777" w:rsidR="00C21092" w:rsidRPr="002A5259" w:rsidRDefault="00C21092" w:rsidP="00C21092">
      <w:pPr>
        <w:rPr>
          <w:rStyle w:val="StyleUnderline"/>
        </w:rPr>
      </w:pPr>
      <w:r w:rsidRPr="002A5259">
        <w:rPr>
          <w:rStyle w:val="StyleUnderline"/>
        </w:rPr>
        <w:t>The US Energy Information Administration released on Tuesday an early version of its Annual Energy Outlook for 2014</w:t>
      </w:r>
      <w:r w:rsidRPr="002A5259">
        <w:t xml:space="preserve">. The main item being that </w:t>
      </w:r>
      <w:r w:rsidRPr="002A5259">
        <w:rPr>
          <w:rStyle w:val="Emphasis"/>
          <w:highlight w:val="green"/>
        </w:rPr>
        <w:t>the U</w:t>
      </w:r>
      <w:r w:rsidRPr="002A5259">
        <w:rPr>
          <w:rStyle w:val="Emphasis"/>
        </w:rPr>
        <w:t xml:space="preserve">nited </w:t>
      </w:r>
      <w:r w:rsidRPr="002A5259">
        <w:rPr>
          <w:rStyle w:val="Emphasis"/>
          <w:highlight w:val="green"/>
        </w:rPr>
        <w:t>S</w:t>
      </w:r>
      <w:r w:rsidRPr="002A5259">
        <w:rPr>
          <w:rStyle w:val="Emphasis"/>
        </w:rPr>
        <w:t xml:space="preserve">tates </w:t>
      </w:r>
      <w:r w:rsidRPr="002A5259">
        <w:rPr>
          <w:rStyle w:val="Emphasis"/>
          <w:highlight w:val="green"/>
        </w:rPr>
        <w:t>will continue to develop its own oil</w:t>
      </w:r>
      <w:r w:rsidRPr="002A5259">
        <w:rPr>
          <w:rStyle w:val="Emphasis"/>
        </w:rPr>
        <w:t xml:space="preserve"> and to press for more efficient cars </w:t>
      </w:r>
      <w:r w:rsidRPr="002A5259">
        <w:rPr>
          <w:rStyle w:val="Emphasis"/>
          <w:highlight w:val="green"/>
        </w:rPr>
        <w:t>in order to reduce demand on oil</w:t>
      </w:r>
      <w:r w:rsidRPr="002A5259">
        <w:rPr>
          <w:highlight w:val="green"/>
        </w:rPr>
        <w:t xml:space="preserve">. </w:t>
      </w:r>
      <w:r w:rsidRPr="002A5259">
        <w:rPr>
          <w:rStyle w:val="StyleUnderline"/>
          <w:highlight w:val="green"/>
        </w:rPr>
        <w:t>The report from the federal government forecasts a rise in US oil production of another 800,000 barrels per day</w:t>
      </w:r>
      <w:r w:rsidRPr="002A5259">
        <w:t xml:space="preserve"> for the coming two years, </w:t>
      </w:r>
      <w:r w:rsidRPr="002A5259">
        <w:rPr>
          <w:rStyle w:val="StyleUnderline"/>
        </w:rPr>
        <w:t>but sees a rise by 2016 with the US reaching about 9.5 million barrels per day</w:t>
      </w:r>
      <w:r w:rsidRPr="002A5259">
        <w:t xml:space="preserve">. The previous high was attained in 1970 when production had reached 9.6 million bpd. </w:t>
      </w:r>
      <w:r w:rsidRPr="002A5259">
        <w:rPr>
          <w:rStyle w:val="StyleUnderline"/>
        </w:rPr>
        <w:t xml:space="preserve">Predictions are that the oil boom is temporary and is expected to level off around 2020, but by then there should be a lot more fuel efficient cars on the roads </w:t>
      </w:r>
      <w:r w:rsidRPr="002A5259">
        <w:rPr>
          <w:rStyle w:val="Emphasis"/>
        </w:rPr>
        <w:t xml:space="preserve">that </w:t>
      </w:r>
      <w:r w:rsidRPr="002A5259">
        <w:rPr>
          <w:rStyle w:val="Emphasis"/>
          <w:highlight w:val="green"/>
        </w:rPr>
        <w:t>the drop in production will not be felt</w:t>
      </w:r>
      <w:r w:rsidRPr="002A5259">
        <w:t xml:space="preserve">. Another major change is that </w:t>
      </w:r>
      <w:r w:rsidRPr="002A5259">
        <w:rPr>
          <w:rStyle w:val="StyleUnderline"/>
          <w:highlight w:val="green"/>
        </w:rPr>
        <w:t>the federal government report expects that as oil production begins to decrease natural gas will rise</w:t>
      </w:r>
      <w:r w:rsidRPr="002A5259">
        <w:t xml:space="preserve">, according to the EIA by as much as 56 percent by 2040 reaching 37.6 trillion cubic feet per year. </w:t>
      </w:r>
      <w:r w:rsidRPr="002A5259">
        <w:rPr>
          <w:rStyle w:val="StyleUnderline"/>
        </w:rPr>
        <w:t>This news should please</w:t>
      </w:r>
      <w:r w:rsidRPr="002A5259">
        <w:t xml:space="preserve"> the environmentalists as well </w:t>
      </w:r>
      <w:r w:rsidRPr="002A5259">
        <w:rPr>
          <w:rStyle w:val="StyleUnderline"/>
        </w:rPr>
        <w:t>as politicians who want to see the United States turn away from the Middle East, its oil and its problems</w:t>
      </w:r>
      <w:r w:rsidRPr="002A5259">
        <w:t xml:space="preserve">. For the first group, the good news is that the total reading of U.S. energy-related emissions of carbon dioxide by 2040 will be 7 percent under 2005 levels in 2040. </w:t>
      </w:r>
      <w:r w:rsidRPr="002A5259">
        <w:rPr>
          <w:rStyle w:val="StyleUnderline"/>
          <w:highlight w:val="green"/>
        </w:rPr>
        <w:t>The reduction in consumption will come about as the result of greater importance being given to focus on more energy efficiency</w:t>
      </w:r>
      <w:r w:rsidRPr="002A5259">
        <w:t xml:space="preserve"> in every aspect of our lives; from automobiles to buildings that require less heating to street lighting. While </w:t>
      </w:r>
      <w:r w:rsidRPr="002A5259">
        <w:rPr>
          <w:rStyle w:val="StyleUnderline"/>
        </w:rPr>
        <w:t>this</w:t>
      </w:r>
      <w:r w:rsidRPr="002A5259">
        <w:t xml:space="preserve"> new </w:t>
      </w:r>
      <w:r w:rsidRPr="002A5259">
        <w:rPr>
          <w:rStyle w:val="StyleUnderline"/>
        </w:rPr>
        <w:t>development will</w:t>
      </w:r>
      <w:r w:rsidRPr="002A5259">
        <w:t xml:space="preserve"> no doubt be welcomed by most Americans it will </w:t>
      </w:r>
      <w:r w:rsidRPr="002A5259">
        <w:rPr>
          <w:rStyle w:val="StyleUnderline"/>
        </w:rPr>
        <w:t>bring</w:t>
      </w:r>
      <w:r w:rsidRPr="002A5259">
        <w:t xml:space="preserve"> additional </w:t>
      </w:r>
      <w:r w:rsidRPr="002A5259">
        <w:rPr>
          <w:rStyle w:val="StyleUnderline"/>
        </w:rPr>
        <w:t xml:space="preserve">joy to those who are fed up with the stagnation and violence that is perpetuated in the Middle East and will welcome this news amid hopes that </w:t>
      </w:r>
      <w:r w:rsidRPr="002A5259">
        <w:rPr>
          <w:rStyle w:val="Emphasis"/>
          <w:highlight w:val="green"/>
        </w:rPr>
        <w:t>the US will be less dependent on that turbulent part of the world for its fuel,</w:t>
      </w:r>
      <w:r w:rsidRPr="002A5259">
        <w:rPr>
          <w:rStyle w:val="Emphasis"/>
        </w:rPr>
        <w:t xml:space="preserve"> thus less prone to the region’s unstable politics</w:t>
      </w:r>
      <w:r w:rsidRPr="002A5259">
        <w:rPr>
          <w:rStyle w:val="StyleUnderline"/>
        </w:rPr>
        <w:t>.</w:t>
      </w:r>
    </w:p>
    <w:p w14:paraId="235FFCDA" w14:textId="77777777" w:rsidR="00C21092" w:rsidRPr="002A5259" w:rsidRDefault="00C21092" w:rsidP="00C21092"/>
    <w:p w14:paraId="3473EDE5" w14:textId="77777777" w:rsidR="00C21092" w:rsidRPr="002A5259" w:rsidRDefault="00C21092" w:rsidP="00C21092"/>
    <w:p w14:paraId="5E7A3498" w14:textId="77777777" w:rsidR="00C21092" w:rsidRPr="002A5259" w:rsidRDefault="00C21092" w:rsidP="00C21092">
      <w:pPr>
        <w:pStyle w:val="Heading4"/>
      </w:pPr>
      <w:r w:rsidRPr="002A5259">
        <w:t xml:space="preserve">US boom is sustainable-new regions, technology, and foreign demand keeps it economical </w:t>
      </w:r>
    </w:p>
    <w:p w14:paraId="11409339" w14:textId="77777777" w:rsidR="00C21092" w:rsidRPr="002A5259" w:rsidRDefault="00C21092" w:rsidP="00C21092">
      <w:pPr>
        <w:rPr>
          <w:sz w:val="12"/>
        </w:rPr>
      </w:pPr>
      <w:r w:rsidRPr="002A5259">
        <w:rPr>
          <w:rStyle w:val="Style13ptBold"/>
        </w:rPr>
        <w:t>Blackmon 14</w:t>
      </w:r>
      <w:r w:rsidRPr="002A5259">
        <w:t xml:space="preserve"> --managing director in the FTI Consulting Strategic Communications practice and is based in Houston. Blackmon served for five years as Director of Government Affairs for EP Energy, LLC. (David, “Texas Oil Boom More Sustainable than Prior Cycles” April 24th 2014 </w:t>
      </w:r>
      <w:hyperlink r:id="rId16" w:history="1">
        <w:r w:rsidRPr="002A5259">
          <w:rPr>
            <w:rStyle w:val="Hyperlink"/>
          </w:rPr>
          <w:t>http://energyindepth.org/texas/texas-oil-boom-sustainable/)//CS</w:t>
        </w:r>
      </w:hyperlink>
    </w:p>
    <w:p w14:paraId="755CA9AD" w14:textId="77777777" w:rsidR="00C21092" w:rsidRPr="002A5259" w:rsidRDefault="00C21092" w:rsidP="00C21092">
      <w:pPr>
        <w:rPr>
          <w:u w:val="single"/>
        </w:rPr>
      </w:pPr>
      <w:r w:rsidRPr="002A5259">
        <w:t xml:space="preserve"> People often ask </w:t>
      </w:r>
      <w:r w:rsidRPr="002A5259">
        <w:rPr>
          <w:highlight w:val="green"/>
          <w:u w:val="single"/>
        </w:rPr>
        <w:t>how long we should expect the current boom in shale oil and natural gas</w:t>
      </w:r>
      <w:r w:rsidRPr="002A5259">
        <w:t xml:space="preserve"> that is happening in Texas and throughout much of the United States </w:t>
      </w:r>
      <w:r w:rsidRPr="002A5259">
        <w:rPr>
          <w:u w:val="single"/>
        </w:rPr>
        <w:t xml:space="preserve">to last. </w:t>
      </w:r>
      <w:r w:rsidRPr="002A5259">
        <w:rPr>
          <w:highlight w:val="green"/>
          <w:u w:val="single"/>
        </w:rPr>
        <w:t>The correct answer</w:t>
      </w:r>
      <w:r w:rsidRPr="002A5259">
        <w:rPr>
          <w:u w:val="single"/>
        </w:rPr>
        <w:t xml:space="preserve"> today </w:t>
      </w:r>
      <w:r w:rsidRPr="002A5259">
        <w:rPr>
          <w:highlight w:val="green"/>
          <w:u w:val="single"/>
        </w:rPr>
        <w:t>will be</w:t>
      </w:r>
      <w:r w:rsidRPr="002A5259">
        <w:rPr>
          <w:u w:val="single"/>
        </w:rPr>
        <w:t xml:space="preserve"> some variation on the theme: “</w:t>
      </w:r>
      <w:r w:rsidRPr="002A5259">
        <w:rPr>
          <w:highlight w:val="green"/>
          <w:u w:val="single"/>
        </w:rPr>
        <w:t>a very long time</w:t>
      </w:r>
      <w:r w:rsidRPr="002A5259">
        <w:rPr>
          <w:u w:val="single"/>
        </w:rPr>
        <w:t>.”</w:t>
      </w:r>
      <w:r w:rsidRPr="002A5259">
        <w:t xml:space="preserve"> One presenter at this week’s Eagle Ford Consortium Conference in San Antonio, Greg Leveille of ConocoPhillips, told his audience that the </w:t>
      </w:r>
      <w:r w:rsidRPr="002A5259">
        <w:rPr>
          <w:highlight w:val="green"/>
          <w:u w:val="single"/>
        </w:rPr>
        <w:t>25 county region</w:t>
      </w:r>
      <w:r w:rsidRPr="002A5259">
        <w:rPr>
          <w:u w:val="single"/>
        </w:rPr>
        <w:t xml:space="preserve"> that makes up the Eagle Ford Shale play should </w:t>
      </w:r>
      <w:r w:rsidRPr="002A5259">
        <w:rPr>
          <w:highlight w:val="green"/>
          <w:u w:val="single"/>
        </w:rPr>
        <w:t>expect to see “</w:t>
      </w:r>
      <w:hyperlink r:id="rId17" w:history="1">
        <w:r w:rsidRPr="002A5259">
          <w:rPr>
            <w:rStyle w:val="Hyperlink"/>
            <w:highlight w:val="green"/>
          </w:rPr>
          <w:t>decades and decades</w:t>
        </w:r>
      </w:hyperlink>
      <w:r w:rsidRPr="002A5259">
        <w:rPr>
          <w:highlight w:val="green"/>
          <w:u w:val="single"/>
        </w:rPr>
        <w:t>” of production</w:t>
      </w:r>
      <w:r w:rsidRPr="002A5259">
        <w:rPr>
          <w:u w:val="single"/>
        </w:rPr>
        <w:t>.</w:t>
      </w:r>
      <w:r w:rsidRPr="002A5259">
        <w:rPr>
          <w:sz w:val="12"/>
        </w:rPr>
        <w:t>¶</w:t>
      </w:r>
      <w:r w:rsidRPr="002A5259">
        <w:t xml:space="preserve"> Local citizens in the Eagle Ford region, the Permian Basin of West Texas, and other significant shale plays around the country naturally worry about when the next “bust” will come, which is not an unreasonable concern to have. </w:t>
      </w:r>
      <w:r w:rsidRPr="002A5259">
        <w:rPr>
          <w:u w:val="single"/>
        </w:rPr>
        <w:t>After all, conventional oil and gas booms in previous decades have almost always eventually wound down into a bust at some level.</w:t>
      </w:r>
      <w:r w:rsidRPr="002A5259">
        <w:t xml:space="preserve"> But </w:t>
      </w:r>
      <w:r w:rsidRPr="002A5259">
        <w:rPr>
          <w:u w:val="single"/>
        </w:rPr>
        <w:t xml:space="preserve">there are many reasons to believe that </w:t>
      </w:r>
      <w:r w:rsidRPr="002A5259">
        <w:rPr>
          <w:highlight w:val="green"/>
          <w:u w:val="single"/>
        </w:rPr>
        <w:t xml:space="preserve">the shale boom will be different, </w:t>
      </w:r>
      <w:r w:rsidRPr="002A5259">
        <w:rPr>
          <w:u w:val="single"/>
        </w:rPr>
        <w:t xml:space="preserve">and the Eagle Ford play provides a very good example why. </w:t>
      </w:r>
      <w:r w:rsidRPr="002A5259">
        <w:t xml:space="preserve">As Leodoro Martinez, who chairs the Eagle Ford Consortium, </w:t>
      </w:r>
      <w:hyperlink r:id="rId18" w:history="1">
        <w:r w:rsidRPr="002A5259">
          <w:rPr>
            <w:rStyle w:val="Hyperlink"/>
          </w:rPr>
          <w:t>told a reporter</w:t>
        </w:r>
      </w:hyperlink>
      <w:r w:rsidRPr="002A5259">
        <w:t>, “Everybody talks about boom and bust. We want to talk about the boom without having a bust.”</w:t>
      </w:r>
      <w:r w:rsidRPr="002A5259">
        <w:rPr>
          <w:sz w:val="12"/>
        </w:rPr>
        <w:t>¶</w:t>
      </w:r>
      <w:r w:rsidRPr="002A5259">
        <w:t xml:space="preserve"> </w:t>
      </w:r>
      <w:r w:rsidRPr="002A5259">
        <w:rPr>
          <w:u w:val="single"/>
        </w:rPr>
        <w:t xml:space="preserve">The differences between today’s situation and that of prior booms are many. Start with the fact that </w:t>
      </w:r>
      <w:r w:rsidRPr="002A5259">
        <w:rPr>
          <w:highlight w:val="green"/>
          <w:u w:val="single"/>
        </w:rPr>
        <w:t>previous booms</w:t>
      </w:r>
      <w:r w:rsidRPr="002A5259">
        <w:rPr>
          <w:u w:val="single"/>
        </w:rPr>
        <w:t xml:space="preserve">, like the oil boom of the early 1980s, </w:t>
      </w:r>
      <w:r w:rsidRPr="002A5259">
        <w:rPr>
          <w:highlight w:val="green"/>
          <w:u w:val="single"/>
        </w:rPr>
        <w:t>came about due to high oil prices driven by restrictions</w:t>
      </w:r>
      <w:r w:rsidRPr="002A5259">
        <w:rPr>
          <w:u w:val="single"/>
        </w:rPr>
        <w:t xml:space="preserve"> in supply. The restrictions in the 1980s were </w:t>
      </w:r>
      <w:r w:rsidRPr="002A5259">
        <w:rPr>
          <w:highlight w:val="green"/>
          <w:u w:val="single"/>
        </w:rPr>
        <w:t>artificially driven by OPEC</w:t>
      </w:r>
      <w:r w:rsidRPr="002A5259">
        <w:rPr>
          <w:u w:val="single"/>
        </w:rPr>
        <w:t>, and prior booms came about simply due to a failure by the global industry to identify adequate new resources</w:t>
      </w:r>
      <w:r w:rsidRPr="002A5259">
        <w:t xml:space="preserve">. In every case, </w:t>
      </w:r>
      <w:r w:rsidRPr="002A5259">
        <w:rPr>
          <w:highlight w:val="green"/>
          <w:u w:val="single"/>
        </w:rPr>
        <w:t>you had rising demand and limited supplies</w:t>
      </w:r>
      <w:r w:rsidRPr="002A5259">
        <w:rPr>
          <w:u w:val="single"/>
        </w:rPr>
        <w:t xml:space="preserve"> to meet it.</w:t>
      </w:r>
      <w:r w:rsidRPr="002A5259">
        <w:rPr>
          <w:sz w:val="12"/>
        </w:rPr>
        <w:t>¶</w:t>
      </w:r>
      <w:r w:rsidRPr="002A5259">
        <w:rPr>
          <w:sz w:val="12"/>
          <w:u w:val="single"/>
        </w:rPr>
        <w:t xml:space="preserve"> </w:t>
      </w:r>
      <w:r w:rsidRPr="002A5259">
        <w:rPr>
          <w:highlight w:val="green"/>
          <w:u w:val="single"/>
        </w:rPr>
        <w:t>Today’s boom</w:t>
      </w:r>
      <w:r w:rsidRPr="002A5259">
        <w:rPr>
          <w:u w:val="single"/>
        </w:rPr>
        <w:t xml:space="preserve"> in the United States </w:t>
      </w:r>
      <w:r w:rsidRPr="002A5259">
        <w:rPr>
          <w:highlight w:val="green"/>
          <w:u w:val="single"/>
        </w:rPr>
        <w:t>is different in that we now have rapidly rising domestic supplies meeting rising demand</w:t>
      </w:r>
      <w:r w:rsidRPr="002A5259">
        <w:rPr>
          <w:u w:val="single"/>
        </w:rPr>
        <w:t xml:space="preserve"> (although domestic demand for some fuels, like gasoline, has actually leveled out in recent years). Where in the past the United States was forced to rely more and more heavily on imports from OPEC countries, </w:t>
      </w:r>
      <w:r w:rsidRPr="002A5259">
        <w:rPr>
          <w:highlight w:val="green"/>
          <w:u w:val="single"/>
        </w:rPr>
        <w:t>today’s shale boom is enabling our country to actually lower its imports on a daily basis</w:t>
      </w:r>
      <w:r w:rsidRPr="002A5259">
        <w:rPr>
          <w:u w:val="single"/>
        </w:rPr>
        <w:t>, with our imports having been cut almost in half since 2007.</w:t>
      </w:r>
      <w:r w:rsidRPr="002A5259">
        <w:t xml:space="preserve"> In the meantime, </w:t>
      </w:r>
      <w:r w:rsidRPr="002A5259">
        <w:rPr>
          <w:highlight w:val="green"/>
          <w:u w:val="single"/>
        </w:rPr>
        <w:t>rapidly rising demand in China, Japan, India and the rest of the Pacific Rim is filling the void in U.S. imports, consuming all the oil the OPEC countries and Russia can produce</w:t>
      </w:r>
      <w:r w:rsidRPr="002A5259">
        <w:rPr>
          <w:highlight w:val="green"/>
        </w:rPr>
        <w:t xml:space="preserve">. </w:t>
      </w:r>
      <w:r w:rsidRPr="002A5259">
        <w:rPr>
          <w:b/>
          <w:highlight w:val="green"/>
          <w:u w:val="single"/>
        </w:rPr>
        <w:t>This all ensures the price of oil will remain healthy enough for the U.S. drilling boom to continue, even as the U</w:t>
      </w:r>
      <w:r w:rsidRPr="002A5259">
        <w:rPr>
          <w:b/>
          <w:u w:val="single"/>
        </w:rPr>
        <w:t xml:space="preserve">nited </w:t>
      </w:r>
      <w:r w:rsidRPr="002A5259">
        <w:rPr>
          <w:b/>
          <w:highlight w:val="green"/>
          <w:u w:val="single"/>
        </w:rPr>
        <w:t>S</w:t>
      </w:r>
      <w:r w:rsidRPr="002A5259">
        <w:rPr>
          <w:b/>
          <w:u w:val="single"/>
        </w:rPr>
        <w:t xml:space="preserve">tates </w:t>
      </w:r>
      <w:r w:rsidRPr="002A5259">
        <w:rPr>
          <w:b/>
          <w:highlight w:val="green"/>
          <w:u w:val="single"/>
        </w:rPr>
        <w:t>continues its path toward energy security</w:t>
      </w:r>
      <w:r w:rsidRPr="002A5259">
        <w:rPr>
          <w:b/>
          <w:u w:val="single"/>
        </w:rPr>
        <w:t>, rather than away from it</w:t>
      </w:r>
      <w:r w:rsidRPr="002A5259">
        <w:t>.</w:t>
      </w:r>
      <w:r w:rsidRPr="002A5259">
        <w:rPr>
          <w:sz w:val="12"/>
        </w:rPr>
        <w:t>¶</w:t>
      </w:r>
      <w:r w:rsidRPr="002A5259">
        <w:t xml:space="preserve"> And it is continuing in a huge way in Texas. Mr. Leveille projected that by the end of 2014, </w:t>
      </w:r>
      <w:r w:rsidRPr="002A5259">
        <w:rPr>
          <w:u w:val="single"/>
        </w:rPr>
        <w:t xml:space="preserve">the state of </w:t>
      </w:r>
      <w:r w:rsidRPr="002A5259">
        <w:rPr>
          <w:highlight w:val="green"/>
          <w:u w:val="single"/>
        </w:rPr>
        <w:t>Texas will</w:t>
      </w:r>
      <w:r w:rsidRPr="002A5259">
        <w:rPr>
          <w:u w:val="single"/>
        </w:rPr>
        <w:t xml:space="preserve"> most likely </w:t>
      </w:r>
      <w:r w:rsidRPr="002A5259">
        <w:rPr>
          <w:highlight w:val="green"/>
          <w:u w:val="single"/>
        </w:rPr>
        <w:t xml:space="preserve">produce </w:t>
      </w:r>
      <w:hyperlink r:id="rId19" w:history="1">
        <w:r w:rsidRPr="002A5259">
          <w:rPr>
            <w:rStyle w:val="Hyperlink"/>
          </w:rPr>
          <w:t xml:space="preserve">more oil on a </w:t>
        </w:r>
        <w:r w:rsidRPr="002A5259">
          <w:rPr>
            <w:rStyle w:val="Hyperlink"/>
            <w:highlight w:val="green"/>
          </w:rPr>
          <w:t>daily</w:t>
        </w:r>
        <w:r w:rsidRPr="002A5259">
          <w:rPr>
            <w:rStyle w:val="Hyperlink"/>
          </w:rPr>
          <w:t xml:space="preserve"> basis </w:t>
        </w:r>
        <w:r w:rsidRPr="002A5259">
          <w:rPr>
            <w:rStyle w:val="Hyperlink"/>
            <w:highlight w:val="green"/>
          </w:rPr>
          <w:t>than</w:t>
        </w:r>
        <w:r w:rsidRPr="002A5259">
          <w:rPr>
            <w:rStyle w:val="Hyperlink"/>
          </w:rPr>
          <w:t xml:space="preserve"> all the </w:t>
        </w:r>
        <w:r w:rsidRPr="002A5259">
          <w:rPr>
            <w:rStyle w:val="Hyperlink"/>
            <w:highlight w:val="green"/>
          </w:rPr>
          <w:t>OPEC</w:t>
        </w:r>
        <w:r w:rsidRPr="002A5259">
          <w:rPr>
            <w:rStyle w:val="Hyperlink"/>
          </w:rPr>
          <w:t xml:space="preserve"> countries</w:t>
        </w:r>
      </w:hyperlink>
      <w:r w:rsidRPr="002A5259">
        <w:rPr>
          <w:u w:val="single"/>
        </w:rPr>
        <w:t xml:space="preserve"> except for Saudi Arabia</w:t>
      </w:r>
      <w:r w:rsidRPr="002A5259">
        <w:t>. Today, Texas would rank ninth in the world in dai</w:t>
      </w:r>
      <w:r w:rsidRPr="002A5259">
        <w:rPr>
          <w:highlight w:val="green"/>
        </w:rPr>
        <w:t>ly</w:t>
      </w:r>
      <w:r w:rsidRPr="002A5259">
        <w:t xml:space="preserve"> oil production if it were a separate country. If Mr. Leveille’s projections hold, Texas would finish this year having moved up to number five on that list, behind only Russia, Saudia Arabia, the remainder of the United States, and China. The 3.4 million barrels of oil per day he estimates Texas’s oil production to reach by year’s end would represent a more than 150 percent increase over the state’s 2008 levels.</w:t>
      </w:r>
      <w:r w:rsidRPr="002A5259">
        <w:rPr>
          <w:sz w:val="12"/>
        </w:rPr>
        <w:t>¶</w:t>
      </w:r>
      <w:r w:rsidRPr="002A5259">
        <w:t xml:space="preserve"> Of course, any boom in any extractive industry comes with a set of local impacts, and traffic congestion has been one of the most significant impacts in the Eagle Ford region the last few years. However, Mr. Leveille told his audience that ConocoPhillips is doing its share to address that issue, having made a </w:t>
      </w:r>
      <w:hyperlink r:id="rId20" w:history="1">
        <w:r w:rsidRPr="002A5259">
          <w:rPr>
            <w:rStyle w:val="Hyperlink"/>
          </w:rPr>
          <w:t>40 percent reduction</w:t>
        </w:r>
      </w:hyperlink>
      <w:r w:rsidRPr="002A5259">
        <w:t xml:space="preserve"> in the amount of oil it transports via truck in a single year. The company has also virtually eliminated the need to truck fresh water to hydraulic fracturing sites using a variety of alternative methods.</w:t>
      </w:r>
      <w:r w:rsidRPr="002A5259">
        <w:rPr>
          <w:sz w:val="12"/>
        </w:rPr>
        <w:t>¶</w:t>
      </w:r>
      <w:r w:rsidRPr="002A5259">
        <w:t xml:space="preserve"> Mr. Leveille summed up the magnitude of the Eagle Ford Shale by </w:t>
      </w:r>
      <w:hyperlink r:id="rId21" w:history="1">
        <w:r w:rsidRPr="002A5259">
          <w:rPr>
            <w:rStyle w:val="Hyperlink"/>
          </w:rPr>
          <w:t>saying</w:t>
        </w:r>
      </w:hyperlink>
      <w:r w:rsidRPr="002A5259">
        <w:t>, “</w:t>
      </w:r>
      <w:r w:rsidRPr="002A5259">
        <w:rPr>
          <w:u w:val="single"/>
        </w:rPr>
        <w:t>What you’re seeing unfold in the Eagle Ford is probably the greatest energy success story we will see in the 21st century.” Indeed, this oil and natural gas resource play has transformed a sleepy, rural, relatively poor region of South Texas into what has now been one of a handful of most significant economic development areas on Earth for the last half decade</w:t>
      </w:r>
      <w:r w:rsidRPr="002A5259">
        <w:t>.</w:t>
      </w:r>
      <w:r w:rsidRPr="002A5259">
        <w:rPr>
          <w:sz w:val="12"/>
        </w:rPr>
        <w:t>¶</w:t>
      </w:r>
      <w:r w:rsidRPr="002A5259">
        <w:t xml:space="preserve"> With a regional Eagle Ford rig count that has now held stable for three solid years, a steadily growing level of activity in several different oil plays in the vast Permian Basin, and a global supply and demand picture that shows no signs of shifting significantly anytime soon, </w:t>
      </w:r>
      <w:r w:rsidRPr="002A5259">
        <w:rPr>
          <w:highlight w:val="green"/>
          <w:u w:val="single"/>
        </w:rPr>
        <w:t>we</w:t>
      </w:r>
      <w:r w:rsidRPr="002A5259">
        <w:rPr>
          <w:u w:val="single"/>
        </w:rPr>
        <w:t xml:space="preserve"> have every reason to </w:t>
      </w:r>
      <w:r w:rsidRPr="002A5259">
        <w:rPr>
          <w:highlight w:val="green"/>
          <w:u w:val="single"/>
        </w:rPr>
        <w:t>expect the oil boom</w:t>
      </w:r>
      <w:r w:rsidRPr="002A5259">
        <w:rPr>
          <w:u w:val="single"/>
        </w:rPr>
        <w:t xml:space="preserve"> in Texas and the rest of the United States </w:t>
      </w:r>
      <w:r w:rsidRPr="002A5259">
        <w:rPr>
          <w:highlight w:val="green"/>
          <w:u w:val="single"/>
        </w:rPr>
        <w:t>to continue for quite some time.</w:t>
      </w:r>
    </w:p>
    <w:p w14:paraId="7EE645FC" w14:textId="77777777" w:rsidR="00C21092" w:rsidRPr="002A5259" w:rsidRDefault="00C21092" w:rsidP="00C21092">
      <w:pPr>
        <w:rPr>
          <w:u w:val="single"/>
        </w:rPr>
      </w:pPr>
    </w:p>
    <w:p w14:paraId="6317C35D" w14:textId="77777777" w:rsidR="00C21092" w:rsidRPr="002A5259" w:rsidRDefault="00C21092" w:rsidP="00C21092"/>
    <w:p w14:paraId="21AEB981" w14:textId="77777777" w:rsidR="00C21092" w:rsidRPr="002A5259" w:rsidRDefault="00C21092" w:rsidP="00C21092">
      <w:pPr>
        <w:pStyle w:val="Heading3"/>
      </w:pPr>
      <w:r w:rsidRPr="002A5259">
        <w:t xml:space="preserve">2NC Shale Solves </w:t>
      </w:r>
    </w:p>
    <w:p w14:paraId="470F40DC" w14:textId="77777777" w:rsidR="00C21092" w:rsidRPr="002A5259" w:rsidRDefault="00C21092" w:rsidP="00C21092"/>
    <w:p w14:paraId="2F381E33" w14:textId="77777777" w:rsidR="00C21092" w:rsidRPr="002A5259" w:rsidRDefault="00C21092" w:rsidP="00C21092">
      <w:pPr>
        <w:pStyle w:val="Heading4"/>
        <w:rPr>
          <w:rStyle w:val="Style13ptBold"/>
          <w:b/>
        </w:rPr>
      </w:pPr>
      <w:r w:rsidRPr="002A5259">
        <w:rPr>
          <w:rStyle w:val="Style13ptBold"/>
          <w:b/>
        </w:rPr>
        <w:t xml:space="preserve">Their evidence doesn’t assume recent </w:t>
      </w:r>
      <w:r w:rsidRPr="002A5259">
        <w:rPr>
          <w:rStyle w:val="Style13ptBold"/>
          <w:b/>
          <w:u w:val="single"/>
        </w:rPr>
        <w:t>upticks</w:t>
      </w:r>
      <w:r w:rsidRPr="002A5259">
        <w:rPr>
          <w:rStyle w:val="Style13ptBold"/>
          <w:b/>
        </w:rPr>
        <w:t xml:space="preserve"> in production—fracking is on the rise </w:t>
      </w:r>
    </w:p>
    <w:p w14:paraId="16EB620C" w14:textId="77777777" w:rsidR="00C21092" w:rsidRPr="002A5259" w:rsidRDefault="00C21092" w:rsidP="00C21092">
      <w:r w:rsidRPr="002A5259">
        <w:rPr>
          <w:rStyle w:val="Style13ptBold"/>
        </w:rPr>
        <w:t>Reuters, 7/14</w:t>
      </w:r>
      <w:r w:rsidRPr="002A5259">
        <w:t xml:space="preserve">/14 – News Agency (“Shale boom confounds forecasts as the US is set to pass Russia, Saudi Arabia”, Buenos Aires Herald, </w:t>
      </w:r>
      <w:hyperlink r:id="rId22" w:history="1">
        <w:r w:rsidRPr="002A5259">
          <w:rPr>
            <w:rStyle w:val="Hyperlink"/>
          </w:rPr>
          <w:t>http://www.buenosairesherald.com/article/164512/shale-boom-confounds-forecasts-as-the---us-is-set-to-pass-russia-saudi-arabia</w:t>
        </w:r>
      </w:hyperlink>
      <w:r w:rsidRPr="002A5259">
        <w:t>, 7/14/14)//KC</w:t>
      </w:r>
      <w:r>
        <w:t xml:space="preserve"> </w:t>
      </w:r>
    </w:p>
    <w:p w14:paraId="5F1D1FD4" w14:textId="77777777" w:rsidR="00C21092" w:rsidRPr="002A5259" w:rsidRDefault="00C21092" w:rsidP="00C21092">
      <w:r w:rsidRPr="002A5259">
        <w:t xml:space="preserve">NEW YORK — </w:t>
      </w:r>
      <w:r w:rsidRPr="002A5259">
        <w:rPr>
          <w:rStyle w:val="StyleUnderline"/>
        </w:rPr>
        <w:t xml:space="preserve">Four years into the shale revolution, the </w:t>
      </w:r>
      <w:r w:rsidRPr="002A5259">
        <w:rPr>
          <w:rStyle w:val="StyleUnderline"/>
          <w:highlight w:val="green"/>
        </w:rPr>
        <w:t>US is on track to pass Russia and Saudi Arabia</w:t>
      </w:r>
      <w:r w:rsidRPr="002A5259">
        <w:rPr>
          <w:highlight w:val="green"/>
        </w:rPr>
        <w:t xml:space="preserve"> </w:t>
      </w:r>
      <w:r w:rsidRPr="002A5259">
        <w:rPr>
          <w:rStyle w:val="StyleUnderline"/>
          <w:highlight w:val="green"/>
        </w:rPr>
        <w:t>as the world’s largest producer of crude oil,</w:t>
      </w:r>
      <w:r w:rsidRPr="002A5259">
        <w:rPr>
          <w:rStyle w:val="StyleUnderline"/>
        </w:rPr>
        <w:t xml:space="preserve"> most analysts agree</w:t>
      </w:r>
      <w:r w:rsidRPr="002A5259">
        <w:t xml:space="preserve">. When that happens and by how much, though, has produced disparate estimates that depend on uncertain factors ranging from progress in drilling technology to the availability of financing and the price of oil itself. </w:t>
      </w:r>
      <w:r w:rsidRPr="002A5259">
        <w:rPr>
          <w:rStyle w:val="StyleUnderline"/>
          <w:highlight w:val="green"/>
        </w:rPr>
        <w:t>Forecasts for US shale oil production</w:t>
      </w:r>
      <w:r w:rsidRPr="002A5259">
        <w:rPr>
          <w:rStyle w:val="StyleUnderline"/>
        </w:rPr>
        <w:t xml:space="preserve"> </w:t>
      </w:r>
      <w:r w:rsidRPr="002A5259">
        <w:rPr>
          <w:rStyle w:val="StyleUnderline"/>
          <w:highlight w:val="green"/>
        </w:rPr>
        <w:t>vary from an increase</w:t>
      </w:r>
      <w:r w:rsidRPr="002A5259">
        <w:rPr>
          <w:rStyle w:val="StyleUnderline"/>
        </w:rPr>
        <w:t xml:space="preserve"> of 7.5 million barrels per day </w:t>
      </w:r>
      <w:r w:rsidRPr="002A5259">
        <w:rPr>
          <w:rStyle w:val="StyleUnderline"/>
          <w:highlight w:val="green"/>
        </w:rPr>
        <w:t>by 2020</w:t>
      </w:r>
      <w:r w:rsidRPr="002A5259">
        <w:t xml:space="preserve"> - </w:t>
      </w:r>
      <w:r w:rsidRPr="002A5259">
        <w:rPr>
          <w:rStyle w:val="StyleUnderline"/>
        </w:rPr>
        <w:t xml:space="preserve">almost </w:t>
      </w:r>
      <w:r w:rsidRPr="002A5259">
        <w:rPr>
          <w:rStyle w:val="StyleUnderline"/>
          <w:highlight w:val="green"/>
        </w:rPr>
        <w:t>doubling current domestic output</w:t>
      </w:r>
      <w:r w:rsidRPr="002A5259">
        <w:rPr>
          <w:rStyle w:val="StyleUnderline"/>
        </w:rPr>
        <w:t xml:space="preserve"> </w:t>
      </w:r>
      <w:r w:rsidRPr="002A5259">
        <w:t>of 8.5 bpd — to a gain of 1.5 million bpd, or less than half of what Iraq now produces. The disparities are a function of the novelty of the shale boom, which has consistently confounded forecasts</w:t>
      </w:r>
      <w:r w:rsidRPr="002A5259">
        <w:rPr>
          <w:rStyle w:val="StyleUnderline"/>
        </w:rPr>
        <w:t>. In 2012, the</w:t>
      </w:r>
      <w:r w:rsidRPr="002A5259">
        <w:t xml:space="preserve"> US Energy Information Administration (</w:t>
      </w:r>
      <w:r w:rsidRPr="002A5259">
        <w:rPr>
          <w:rStyle w:val="StyleUnderline"/>
          <w:highlight w:val="green"/>
        </w:rPr>
        <w:t>EIA) estimated</w:t>
      </w:r>
      <w:r w:rsidRPr="002A5259">
        <w:rPr>
          <w:rStyle w:val="StyleUnderline"/>
        </w:rPr>
        <w:t xml:space="preserve"> that </w:t>
      </w:r>
      <w:r w:rsidRPr="002A5259">
        <w:rPr>
          <w:rStyle w:val="StyleUnderline"/>
          <w:highlight w:val="green"/>
        </w:rPr>
        <w:t>production from eight selected shale oil fields</w:t>
      </w:r>
      <w:r w:rsidRPr="002A5259">
        <w:t xml:space="preserve"> would range from 700,000 bpd of so-called tight oil to 2.8 million bpd </w:t>
      </w:r>
      <w:r w:rsidRPr="002A5259">
        <w:rPr>
          <w:rStyle w:val="StyleUnderline"/>
          <w:highlight w:val="green"/>
        </w:rPr>
        <w:t>by 2035.</w:t>
      </w:r>
      <w:r w:rsidRPr="002A5259">
        <w:rPr>
          <w:rStyle w:val="StyleUnderline"/>
        </w:rPr>
        <w:t xml:space="preserve"> A </w:t>
      </w:r>
      <w:r w:rsidRPr="002A5259">
        <w:rPr>
          <w:rStyle w:val="StyleUnderline"/>
          <w:highlight w:val="green"/>
        </w:rPr>
        <w:t>year later, those predictions had been surpassed</w:t>
      </w:r>
      <w:r w:rsidRPr="002A5259">
        <w:rPr>
          <w:rStyle w:val="StyleUnderline"/>
        </w:rPr>
        <w:t xml:space="preserve">. </w:t>
      </w:r>
      <w:r w:rsidRPr="002A5259">
        <w:t>"</w:t>
      </w:r>
      <w:r w:rsidRPr="002A5259">
        <w:rPr>
          <w:rStyle w:val="StyleUnderline"/>
          <w:highlight w:val="green"/>
        </w:rPr>
        <w:t>The key issue is not whether production grows, it’s by how much</w:t>
      </w:r>
      <w:r w:rsidRPr="002A5259">
        <w:rPr>
          <w:rStyle w:val="StyleUnderline"/>
        </w:rPr>
        <w:t xml:space="preserve">," said </w:t>
      </w:r>
      <w:r w:rsidRPr="002A5259">
        <w:t xml:space="preserve">Ed Morse, </w:t>
      </w:r>
      <w:r w:rsidRPr="002A5259">
        <w:rPr>
          <w:rStyle w:val="StyleUnderline"/>
        </w:rPr>
        <w:t>global head of commodities research</w:t>
      </w:r>
      <w:r w:rsidRPr="002A5259">
        <w:t xml:space="preserve"> at Citigroup in New York. "We’re only at the beginning of the first inning and this is a nine-inning game." The stakes couldn’t be bigger, ranging from the multibillion-dollar investments needed to explore and drill to oil supply issues that go to the heart of US foreign policy. Relations with countries ranging from Iraq and Iran to Russia, Ukraine, Libya and Venezuela are colored to one degree or another by the question of energy</w:t>
      </w:r>
      <w:r w:rsidRPr="002A5259">
        <w:rPr>
          <w:rStyle w:val="StyleUnderline"/>
        </w:rPr>
        <w:t xml:space="preserve">. </w:t>
      </w:r>
      <w:r w:rsidRPr="002A5259">
        <w:rPr>
          <w:rStyle w:val="StyleUnderline"/>
          <w:highlight w:val="green"/>
        </w:rPr>
        <w:t>The US</w:t>
      </w:r>
      <w:r w:rsidRPr="002A5259">
        <w:t xml:space="preserve">, a nation transformed by the 1973 Arab oil embargo, </w:t>
      </w:r>
      <w:r w:rsidRPr="002A5259">
        <w:rPr>
          <w:rStyle w:val="StyleUnderline"/>
          <w:highlight w:val="green"/>
        </w:rPr>
        <w:t>could be</w:t>
      </w:r>
      <w:r w:rsidRPr="002A5259">
        <w:rPr>
          <w:rStyle w:val="StyleUnderline"/>
        </w:rPr>
        <w:t xml:space="preserve">come </w:t>
      </w:r>
      <w:r w:rsidRPr="002A5259">
        <w:rPr>
          <w:rStyle w:val="StyleUnderline"/>
          <w:highlight w:val="green"/>
        </w:rPr>
        <w:t>energy independent by 2035</w:t>
      </w:r>
      <w:r w:rsidRPr="002A5259">
        <w:t xml:space="preserve">, according to bullish forecasts from BP Plc and the International Energy Agency. Coupled with growing output from oil-rich neighbours, the continent has a growing shield from supply shocks. "Looking at North America, including Canada and Mexico, we’re much more politically stable," said Lisa Viscidi, program director of the Inter-American Dialogue in Washington. Still, many drillers have found that healthy forecasts of oil in the ground don’t guarantee it can be economically extracted. For example, based on the promise of free-flowing oil, Chesapeake Energy’s then-top executive Aubrey McClendon bought up land in Ohio’s Utica shale oil field and touted it in 2011 as a US$500-billion opportunity. State geologists estimated the shale play could hold as much as 5.5 billion barrels of reserves. But last year, after months of drilling, Chesapeake’s average output per well per day was just 80 barrels. Competitor BP wrote off US$521 million and exited the Utica just two years after leasing 85,000 acres. SIX ESTIMATES </w:t>
      </w:r>
      <w:r w:rsidRPr="002A5259">
        <w:rPr>
          <w:rStyle w:val="StyleUnderline"/>
          <w:highlight w:val="green"/>
        </w:rPr>
        <w:t>Shale production from the oldest shale patch</w:t>
      </w:r>
      <w:r w:rsidRPr="002A5259">
        <w:t xml:space="preserve">, the Bakken of Montana and North Dakota, alone </w:t>
      </w:r>
      <w:r w:rsidRPr="002A5259">
        <w:rPr>
          <w:rStyle w:val="StyleUnderline"/>
          <w:highlight w:val="green"/>
        </w:rPr>
        <w:t>may rise to as much as 1.74 million barrels per day</w:t>
      </w:r>
      <w:r w:rsidRPr="002A5259">
        <w:rPr>
          <w:rStyle w:val="StyleUnderline"/>
        </w:rPr>
        <w:t xml:space="preserve"> in the second half of this decade, according to the highest of six estimates compiled by Reuters. </w:t>
      </w:r>
      <w:r w:rsidRPr="002A5259">
        <w:t xml:space="preserve">The lowest was 1 million bpd. Even that range belies disagreement over just how fast output will grow — and when it may peak. </w:t>
      </w:r>
      <w:r w:rsidRPr="002A5259">
        <w:rPr>
          <w:rStyle w:val="StyleUnderline"/>
          <w:highlight w:val="green"/>
        </w:rPr>
        <w:t>The EIA,</w:t>
      </w:r>
      <w:r w:rsidRPr="002A5259">
        <w:t xml:space="preserve"> the US agency responsible for energy forecasts</w:t>
      </w:r>
      <w:r w:rsidRPr="002A5259">
        <w:rPr>
          <w:rStyle w:val="StyleUnderline"/>
        </w:rPr>
        <w:t xml:space="preserve">, </w:t>
      </w:r>
      <w:r w:rsidRPr="002A5259">
        <w:rPr>
          <w:rStyle w:val="StyleUnderline"/>
          <w:highlight w:val="green"/>
        </w:rPr>
        <w:t>predicts that tight oil output will rise 37 percent</w:t>
      </w:r>
      <w:r w:rsidRPr="002A5259">
        <w:t xml:space="preserve"> from about 3.5 million bpd in 2013 to 4.79 million barrels per day </w:t>
      </w:r>
      <w:r w:rsidRPr="002A5259">
        <w:rPr>
          <w:rStyle w:val="StyleUnderline"/>
        </w:rPr>
        <w:t>by 2020</w:t>
      </w:r>
      <w:r w:rsidRPr="002A5259">
        <w:t xml:space="preserve">. The forecast includes the Bakken, Three Forks and Sanish, Eagle Ford, Woodford, Austin Chalk, Spraberry, Niobrara, Avalon/Bone Springs and Monterey. "There are other forecasts that are much more optimistic than this one," said agency administrator Adam Sieminski, speaking at a conference in New York. "We’re still a little concerned about what the geology looks like for crude oil production. </w:t>
      </w:r>
      <w:r w:rsidRPr="002A5259">
        <w:rPr>
          <w:rStyle w:val="StyleUnderline"/>
          <w:highlight w:val="green"/>
        </w:rPr>
        <w:t>As technology moves, these numbers could grow</w:t>
      </w:r>
      <w:r w:rsidRPr="002A5259">
        <w:rPr>
          <w:rStyle w:val="StyleUnderline"/>
        </w:rPr>
        <w:t xml:space="preserve">." </w:t>
      </w:r>
      <w:r w:rsidRPr="002A5259">
        <w:t>The agency has already made some big adjustments to previous estimates. It recently slashed its forecast recoverable reserves for California’s Monterey shale to just 600 million barrels, 96 percent less than the total amount of oil in place, citing the difficulty in pumping it out economically. IHS Energy’s projections are higher, with an estimated 6 million bpd from the Bakken, Eagle Ford and sections of the Permian and Niobrara by the end of 2020. At the low end, Energy Aspects Ltd sees production of 3.5 million barrels a day from shale by 2017, a 1.5-million bpd increase from its current output estimate of 2 million bpd. "</w:t>
      </w:r>
      <w:r w:rsidRPr="002A5259">
        <w:rPr>
          <w:rStyle w:val="StyleUnderline"/>
          <w:highlight w:val="green"/>
        </w:rPr>
        <w:t>In order to keep production going, you have to maintain your drilling</w:t>
      </w:r>
      <w:r w:rsidRPr="002A5259">
        <w:rPr>
          <w:rStyle w:val="StyleUnderline"/>
        </w:rPr>
        <w:t xml:space="preserve"> and therefore, capex investments need to be in a continuous cycle</w:t>
      </w:r>
      <w:r w:rsidRPr="002A5259">
        <w:t xml:space="preserve">," said Virendra Chauhan, an oil analyst at Energy Aspects in London. McKinsey &amp; Co.’s forecasts illustrate the uncertainty. While the consulting firm uses a reference case that puts tight oil production at the equivalent of 7.1 million bpd by 2020, it said the number could range from 5 million to 9 million bpd. In its annual outlook released last month, </w:t>
      </w:r>
      <w:r w:rsidRPr="002A5259">
        <w:rPr>
          <w:rStyle w:val="StyleUnderline"/>
          <w:highlight w:val="green"/>
        </w:rPr>
        <w:t>BP estimated</w:t>
      </w:r>
      <w:r w:rsidRPr="002A5259">
        <w:rPr>
          <w:rStyle w:val="StyleUnderline"/>
        </w:rPr>
        <w:t xml:space="preserve"> that </w:t>
      </w:r>
      <w:r w:rsidRPr="002A5259">
        <w:rPr>
          <w:rStyle w:val="StyleUnderline"/>
          <w:highlight w:val="green"/>
        </w:rPr>
        <w:t>US tight oil production will increase to 4.5 million bpd in 2035</w:t>
      </w:r>
      <w:r w:rsidRPr="002A5259">
        <w:t xml:space="preserve">. Exxon Mobil Corp. says global tight oil production, driven by North America, will rise 11-fold from 2010 to 2040, when it will account for 5 percent of global liquids output. </w:t>
      </w:r>
      <w:r w:rsidRPr="002A5259">
        <w:rPr>
          <w:rStyle w:val="StyleUnderline"/>
          <w:highlight w:val="green"/>
        </w:rPr>
        <w:t>Exxon added that in 2015, North American tight oil supply in 2015 will likely surpass any other OPEC nation’s current oil production</w:t>
      </w:r>
      <w:r w:rsidRPr="002A5259">
        <w:t>, with the exception of Saudi Arabia. Iran is the second largest OPEC producer, with about 4.2 million bpd.</w:t>
      </w:r>
    </w:p>
    <w:p w14:paraId="7B5AEE11" w14:textId="77777777" w:rsidR="00C21092" w:rsidRPr="002A5259" w:rsidRDefault="00C21092" w:rsidP="00C21092"/>
    <w:p w14:paraId="6A6BEB26" w14:textId="77777777" w:rsidR="00C21092" w:rsidRPr="002A5259" w:rsidRDefault="00C21092" w:rsidP="00C21092"/>
    <w:p w14:paraId="4928FD13" w14:textId="77777777" w:rsidR="00C21092" w:rsidRPr="002A5259" w:rsidRDefault="00C21092" w:rsidP="00C21092">
      <w:pPr>
        <w:pStyle w:val="Heading4"/>
        <w:rPr>
          <w:rStyle w:val="Style13ptBold"/>
          <w:b/>
        </w:rPr>
      </w:pPr>
      <w:r w:rsidRPr="002A5259">
        <w:rPr>
          <w:rStyle w:val="Style13ptBold"/>
          <w:b/>
        </w:rPr>
        <w:t xml:space="preserve">Fracking insulates the US from the impact </w:t>
      </w:r>
    </w:p>
    <w:p w14:paraId="4481ADCD" w14:textId="77777777" w:rsidR="00C21092" w:rsidRPr="002A5259" w:rsidRDefault="00C21092" w:rsidP="00C21092">
      <w:pPr>
        <w:rPr>
          <w:rStyle w:val="Style13ptBold"/>
          <w:b w:val="0"/>
          <w:sz w:val="16"/>
        </w:rPr>
      </w:pPr>
      <w:r w:rsidRPr="002A5259">
        <w:rPr>
          <w:rStyle w:val="Style13ptBold"/>
        </w:rPr>
        <w:t>West, 6/19/2014</w:t>
      </w:r>
      <w:r w:rsidRPr="002A5259">
        <w:rPr>
          <w:rStyle w:val="Style13ptBold"/>
          <w:sz w:val="16"/>
        </w:rPr>
        <w:t xml:space="preserve"> (</w:t>
      </w:r>
      <w:r w:rsidRPr="004B6C8F">
        <w:rPr>
          <w:rStyle w:val="Style13ptBold"/>
          <w:b w:val="0"/>
          <w:sz w:val="16"/>
        </w:rPr>
        <w:t>James, senior producer for the Climate Desk and a contributing producer for Mother Jones, “Here's What the Battle Over Iraqi Oil Means for America”, Mother Jones, http://www.motherjones.com/environment/2014/06/iraq-obama-baiji-oil-fracking)</w:t>
      </w:r>
    </w:p>
    <w:p w14:paraId="3DF55A87" w14:textId="77777777" w:rsidR="00C21092" w:rsidRPr="002A5259" w:rsidRDefault="00C21092" w:rsidP="00C21092">
      <w:r w:rsidRPr="002A5259">
        <w:t xml:space="preserve">4. </w:t>
      </w:r>
      <w:r w:rsidRPr="002A5259">
        <w:rPr>
          <w:rStyle w:val="StyleUnderline"/>
        </w:rPr>
        <w:t>America imports much less Iraqi oil than it used to</w:t>
      </w:r>
      <w:r w:rsidRPr="002A5259">
        <w:t xml:space="preserve">. When Barack Obama ran for president in 2008, he said that America's dependence on the "tyranny of oil" helped fund terrorism in both Iraq and around the world. "One of the most dangerous weapons in the world today is the price of oil," he said. "We ship nearly $700 million a day to unstable or hostile nations for their oil. It pays for terrorist bombs going off from Baghdad to Beirut." His opponent that year, John McCain, said at a town hall that his plan to "eliminate our dependence on oil from the Middle East" would "prevent us from having ever to send our young men and women into conflict again in the Middle East." As president, Obama has continued to emphasize independence from foreign oil. </w:t>
      </w:r>
      <w:r w:rsidRPr="002A5259">
        <w:rPr>
          <w:rStyle w:val="StyleUnderline"/>
        </w:rPr>
        <w:t xml:space="preserve">"Today, </w:t>
      </w:r>
      <w:r w:rsidRPr="002A5259">
        <w:rPr>
          <w:rStyle w:val="StyleUnderline"/>
          <w:highlight w:val="green"/>
        </w:rPr>
        <w:t>America is closer to energy independence than we have been in decades</w:t>
      </w:r>
      <w:r w:rsidRPr="002A5259">
        <w:t xml:space="preserve">," he told an audience at Walmart in Mountain View, California, last month. "And </w:t>
      </w:r>
      <w:r w:rsidRPr="002A5259">
        <w:rPr>
          <w:rStyle w:val="Emphasis"/>
        </w:rPr>
        <w:t xml:space="preserve">for the first time in nearly 20 years, </w:t>
      </w:r>
      <w:r w:rsidRPr="002A5259">
        <w:rPr>
          <w:rStyle w:val="Emphasis"/>
          <w:highlight w:val="green"/>
        </w:rPr>
        <w:t>America produces more oil here at home than we buy from other countries</w:t>
      </w:r>
      <w:r w:rsidRPr="002A5259">
        <w:t xml:space="preserve">." Indeed, in October, </w:t>
      </w:r>
      <w:r w:rsidRPr="002A5259">
        <w:rPr>
          <w:rStyle w:val="Emphasis"/>
        </w:rPr>
        <w:t>domestic crude oil production surpassed imports for the first time since 1995</w:t>
      </w:r>
      <w:r w:rsidRPr="002A5259">
        <w:t xml:space="preserve">. More specifically, even though Iraq's oil production has increased, the US now imports far less Iraqi oil than it did around the time of the 2003 invasion. </w:t>
      </w:r>
      <w:r w:rsidRPr="002A5259">
        <w:rPr>
          <w:rStyle w:val="Emphasis"/>
        </w:rPr>
        <w:t>That's not just the story in Iraq</w:t>
      </w:r>
      <w:r w:rsidRPr="002A5259">
        <w:t xml:space="preserve">. </w:t>
      </w:r>
      <w:r w:rsidRPr="002A5259">
        <w:rPr>
          <w:rStyle w:val="StyleUnderline"/>
          <w:highlight w:val="green"/>
        </w:rPr>
        <w:t>America is now importing less oil overall</w:t>
      </w:r>
      <w:r w:rsidRPr="002A5259">
        <w:rPr>
          <w:rStyle w:val="StyleUnderline"/>
        </w:rPr>
        <w:t>—20 percent less, in fact—</w:t>
      </w:r>
      <w:r w:rsidRPr="002A5259">
        <w:rPr>
          <w:rStyle w:val="StyleUnderline"/>
          <w:highlight w:val="green"/>
        </w:rPr>
        <w:t>than in 2003</w:t>
      </w:r>
      <w:r w:rsidRPr="002A5259">
        <w:rPr>
          <w:highlight w:val="green"/>
        </w:rPr>
        <w:t>.</w:t>
      </w:r>
      <w:r w:rsidRPr="002A5259">
        <w:t xml:space="preserve"> </w:t>
      </w:r>
      <w:r w:rsidRPr="002A5259">
        <w:rPr>
          <w:rStyle w:val="StyleUnderline"/>
        </w:rPr>
        <w:t>"We're getting more of that oil domestically</w:t>
      </w:r>
      <w:r w:rsidRPr="002A5259">
        <w:t xml:space="preserve">," Rapier said, </w:t>
      </w:r>
      <w:r w:rsidRPr="002A5259">
        <w:rPr>
          <w:rStyle w:val="StyleUnderline"/>
        </w:rPr>
        <w:t>pointing to increased local production facilitated by the fracking boom</w:t>
      </w:r>
      <w:r w:rsidRPr="002A5259">
        <w:t xml:space="preserve">, especially in Texas and North Dakota. And </w:t>
      </w:r>
      <w:r w:rsidRPr="002A5259">
        <w:rPr>
          <w:rStyle w:val="StyleUnderline"/>
        </w:rPr>
        <w:t>America's own neighbors are also chipping in to help</w:t>
      </w:r>
      <w:r w:rsidRPr="002A5259">
        <w:t>, says Rapier, pointing to Canadian crude. "</w:t>
      </w:r>
      <w:r w:rsidRPr="002A5259">
        <w:rPr>
          <w:rStyle w:val="StyleUnderline"/>
          <w:highlight w:val="green"/>
        </w:rPr>
        <w:t>We've got lower cost production in our neighborhood here</w:t>
      </w:r>
      <w:r w:rsidRPr="002A5259">
        <w:t xml:space="preserve">." This means </w:t>
      </w:r>
      <w:r w:rsidRPr="002A5259">
        <w:rPr>
          <w:rStyle w:val="Emphasis"/>
          <w:highlight w:val="green"/>
        </w:rPr>
        <w:t>the U</w:t>
      </w:r>
      <w:r w:rsidRPr="002A5259">
        <w:rPr>
          <w:rStyle w:val="Emphasis"/>
        </w:rPr>
        <w:t xml:space="preserve">nited </w:t>
      </w:r>
      <w:r w:rsidRPr="002A5259">
        <w:rPr>
          <w:rStyle w:val="Emphasis"/>
          <w:highlight w:val="green"/>
        </w:rPr>
        <w:t>S</w:t>
      </w:r>
      <w:r w:rsidRPr="002A5259">
        <w:rPr>
          <w:rStyle w:val="Emphasis"/>
        </w:rPr>
        <w:t xml:space="preserve">tates </w:t>
      </w:r>
      <w:r w:rsidRPr="002A5259">
        <w:rPr>
          <w:rStyle w:val="Emphasis"/>
          <w:highlight w:val="green"/>
        </w:rPr>
        <w:t>is</w:t>
      </w:r>
      <w:r w:rsidRPr="002A5259">
        <w:rPr>
          <w:rStyle w:val="Emphasis"/>
        </w:rPr>
        <w:t xml:space="preserve"> now somewhat </w:t>
      </w:r>
      <w:r w:rsidRPr="002A5259">
        <w:rPr>
          <w:rStyle w:val="Emphasis"/>
          <w:highlight w:val="green"/>
        </w:rPr>
        <w:t>insulated from big shocks to the market like the 1970s oil crisis</w:t>
      </w:r>
      <w:r w:rsidRPr="002A5259">
        <w:t>, in which oil-producing Arab states imposed a crippling embargo against the US. "</w:t>
      </w:r>
      <w:r w:rsidRPr="002A5259">
        <w:rPr>
          <w:rStyle w:val="StyleUnderline"/>
        </w:rPr>
        <w:t xml:space="preserve">The increase of unconventional oil supplies from new emerging assets in the US, all of this has </w:t>
      </w:r>
      <w:r w:rsidRPr="002A5259">
        <w:rPr>
          <w:rStyle w:val="Emphasis"/>
        </w:rPr>
        <w:t>created some sort of a comfort zone</w:t>
      </w:r>
      <w:r w:rsidRPr="002A5259">
        <w:t>," said Khatteeb from the Brookings Doha Center. John Duffield, who authored a 2008 book called Over a Barrel: The Costs of US Foreign Oil Dependence agrees: "</w:t>
      </w:r>
      <w:r w:rsidRPr="002A5259">
        <w:rPr>
          <w:rStyle w:val="Emphasis"/>
        </w:rPr>
        <w:t xml:space="preserve">I would say </w:t>
      </w:r>
      <w:r w:rsidRPr="002A5259">
        <w:rPr>
          <w:rStyle w:val="Emphasis"/>
          <w:highlight w:val="green"/>
        </w:rPr>
        <w:t>we are not as much over the barrel</w:t>
      </w:r>
      <w:r w:rsidRPr="002A5259">
        <w:t>."</w:t>
      </w:r>
    </w:p>
    <w:p w14:paraId="089ECAB5" w14:textId="77777777" w:rsidR="00C21092" w:rsidRPr="002A5259" w:rsidRDefault="00C21092" w:rsidP="00C21092"/>
    <w:p w14:paraId="4ED3372D" w14:textId="77777777" w:rsidR="00C21092" w:rsidRPr="002A5259" w:rsidRDefault="00C21092" w:rsidP="00C21092">
      <w:pPr>
        <w:pStyle w:val="Heading4"/>
        <w:rPr>
          <w:rStyle w:val="Style13ptBold"/>
          <w:b/>
        </w:rPr>
      </w:pPr>
      <w:r w:rsidRPr="002A5259">
        <w:rPr>
          <w:rStyle w:val="Style13ptBold"/>
          <w:b/>
        </w:rPr>
        <w:t xml:space="preserve">Even if they win unsustainability-efficient vehicles solve in long term </w:t>
      </w:r>
    </w:p>
    <w:p w14:paraId="17F8A6BF" w14:textId="77777777" w:rsidR="00C21092" w:rsidRPr="002A5259" w:rsidRDefault="00C21092" w:rsidP="00C21092">
      <w:pPr>
        <w:rPr>
          <w:rStyle w:val="Style13ptBold"/>
          <w:b w:val="0"/>
          <w:sz w:val="16"/>
        </w:rPr>
      </w:pPr>
      <w:r w:rsidRPr="002A5259">
        <w:rPr>
          <w:rStyle w:val="Style13ptBold"/>
        </w:rPr>
        <w:t>Davidson, 2/9/2014</w:t>
      </w:r>
      <w:r w:rsidRPr="002A5259">
        <w:rPr>
          <w:rStyle w:val="Style13ptBold"/>
          <w:b w:val="0"/>
          <w:sz w:val="16"/>
        </w:rPr>
        <w:t xml:space="preserve"> (Paul, USA TODAY economics reporter, “U.S. may be inching toward oil independence”, USA Today, http://www.usatoday.com/story/money/business/2014/02/07/falling-oil-imports/5268819/)#JShelts</w:t>
      </w:r>
    </w:p>
    <w:p w14:paraId="3921A85B" w14:textId="77777777" w:rsidR="00C21092" w:rsidRPr="002A5259" w:rsidRDefault="00C21092" w:rsidP="00C21092">
      <w:r w:rsidRPr="002A5259">
        <w:rPr>
          <w:rStyle w:val="StyleUnderline"/>
          <w:highlight w:val="green"/>
        </w:rPr>
        <w:t>U.S. oil imports fell sharply again</w:t>
      </w:r>
      <w:r w:rsidRPr="002A5259">
        <w:rPr>
          <w:rStyle w:val="StyleUnderline"/>
        </w:rPr>
        <w:t xml:space="preserve"> in 2013 while petroleum exports rose</w:t>
      </w:r>
      <w:r w:rsidRPr="002A5259">
        <w:rPr>
          <w:rStyle w:val="Emphasis"/>
        </w:rPr>
        <w:t xml:space="preserve">, </w:t>
      </w:r>
      <w:r w:rsidRPr="002A5259">
        <w:rPr>
          <w:rStyle w:val="Emphasis"/>
          <w:highlight w:val="green"/>
        </w:rPr>
        <w:t>leading some analysts to proclaim that a new era of energy independence is</w:t>
      </w:r>
      <w:r w:rsidRPr="002A5259">
        <w:rPr>
          <w:rStyle w:val="Emphasis"/>
        </w:rPr>
        <w:t xml:space="preserve"> just </w:t>
      </w:r>
      <w:r w:rsidRPr="002A5259">
        <w:rPr>
          <w:rStyle w:val="Emphasis"/>
          <w:highlight w:val="green"/>
        </w:rPr>
        <w:t>a few years away</w:t>
      </w:r>
      <w:r w:rsidRPr="002A5259">
        <w:rPr>
          <w:highlight w:val="green"/>
        </w:rPr>
        <w:t xml:space="preserve">. </w:t>
      </w:r>
      <w:r w:rsidRPr="002A5259">
        <w:rPr>
          <w:rStyle w:val="StyleUnderline"/>
          <w:highlight w:val="green"/>
        </w:rPr>
        <w:t>Experts</w:t>
      </w:r>
      <w:r w:rsidRPr="002A5259">
        <w:t xml:space="preserve"> largely </w:t>
      </w:r>
      <w:r w:rsidRPr="002A5259">
        <w:rPr>
          <w:rStyle w:val="StyleUnderline"/>
          <w:highlight w:val="green"/>
        </w:rPr>
        <w:t>credit new drilling techniques</w:t>
      </w:r>
      <w:r w:rsidRPr="002A5259">
        <w:rPr>
          <w:rStyle w:val="StyleUnderline"/>
        </w:rPr>
        <w:t xml:space="preserve"> that have unearthed vast troves of</w:t>
      </w:r>
      <w:r w:rsidRPr="002A5259">
        <w:t xml:space="preserve"> previously inaccessible </w:t>
      </w:r>
      <w:r w:rsidRPr="002A5259">
        <w:rPr>
          <w:rStyle w:val="StyleUnderline"/>
        </w:rPr>
        <w:t>oil</w:t>
      </w:r>
      <w:r w:rsidRPr="002A5259">
        <w:t xml:space="preserve"> embedded </w:t>
      </w:r>
      <w:r w:rsidRPr="002A5259">
        <w:rPr>
          <w:rStyle w:val="StyleUnderline"/>
        </w:rPr>
        <w:t>in shale deposits</w:t>
      </w:r>
      <w:r w:rsidRPr="002A5259">
        <w:t xml:space="preserve"> in states such as North Dakota and Texas. "</w:t>
      </w:r>
      <w:r w:rsidRPr="002A5259">
        <w:rPr>
          <w:rStyle w:val="StyleUnderline"/>
        </w:rPr>
        <w:t>We're at the beginning of a long upswing</w:t>
      </w:r>
      <w:r w:rsidRPr="002A5259">
        <w:t xml:space="preserve">," says Citigroup analyst Eric Lee. </w:t>
      </w:r>
      <w:r w:rsidRPr="002A5259">
        <w:rPr>
          <w:rStyle w:val="StyleUnderline"/>
        </w:rPr>
        <w:t>Crude oil imports declined 9% last year</w:t>
      </w:r>
      <w:r w:rsidRPr="002A5259">
        <w:t xml:space="preserve"> to 2.8 billion barrels, lowest since 1995, </w:t>
      </w:r>
      <w:r w:rsidRPr="002A5259">
        <w:rPr>
          <w:rStyle w:val="StyleUnderline"/>
        </w:rPr>
        <w:t xml:space="preserve">and are </w:t>
      </w:r>
      <w:r w:rsidRPr="002A5259">
        <w:rPr>
          <w:rStyle w:val="Emphasis"/>
        </w:rPr>
        <w:t>down 17% since 2010</w:t>
      </w:r>
      <w:r w:rsidRPr="002A5259">
        <w:t xml:space="preserve">, according to the Census Bureau. Meanwhile, </w:t>
      </w:r>
      <w:r w:rsidRPr="002A5259">
        <w:rPr>
          <w:rStyle w:val="StyleUnderline"/>
        </w:rPr>
        <w:t>exports, mostly of refined gasoline and diesel, rose about 11%, narrowing the country's petroleum deficit</w:t>
      </w:r>
      <w:r w:rsidRPr="002A5259">
        <w:t xml:space="preserve"> by about $59 billion, or 20%, to $233 billion. </w:t>
      </w:r>
      <w:r w:rsidRPr="002A5259">
        <w:rPr>
          <w:rStyle w:val="StyleUnderline"/>
          <w:highlight w:val="green"/>
        </w:rPr>
        <w:t>Lee attributes the exports' increase to</w:t>
      </w:r>
      <w:r w:rsidRPr="002A5259">
        <w:rPr>
          <w:rStyle w:val="StyleUnderline"/>
        </w:rPr>
        <w:t xml:space="preserve"> the </w:t>
      </w:r>
      <w:r w:rsidRPr="002A5259">
        <w:rPr>
          <w:rStyle w:val="StyleUnderline"/>
          <w:highlight w:val="green"/>
        </w:rPr>
        <w:t>abundance of U.S. oil and</w:t>
      </w:r>
      <w:r w:rsidRPr="002A5259">
        <w:rPr>
          <w:rStyle w:val="StyleUnderline"/>
        </w:rPr>
        <w:t xml:space="preserve"> reduced U.S. consumption as </w:t>
      </w:r>
      <w:r w:rsidRPr="002A5259">
        <w:rPr>
          <w:rStyle w:val="StyleUnderline"/>
          <w:highlight w:val="green"/>
        </w:rPr>
        <w:t>fuel-efficient vehicles proliferate</w:t>
      </w:r>
      <w:r w:rsidRPr="002A5259">
        <w:t xml:space="preserve">. The shrinking petroleum gap was almost entirely responsible for a $63 billion decline in the nation's overall trade deficit last year to $471.5 billion, the lowest since 2009, Census said. The nation's diminishing dependence on foreign oil doesn't insulate it from wild price swings, because oil prices are set by global markets. But </w:t>
      </w:r>
      <w:r w:rsidRPr="002A5259">
        <w:rPr>
          <w:rStyle w:val="Emphasis"/>
          <w:highlight w:val="green"/>
        </w:rPr>
        <w:t>growing U.S. production</w:t>
      </w:r>
      <w:r w:rsidRPr="002A5259">
        <w:rPr>
          <w:rStyle w:val="Emphasis"/>
        </w:rPr>
        <w:t xml:space="preserve"> has added to the world's supply and </w:t>
      </w:r>
      <w:r w:rsidRPr="002A5259">
        <w:rPr>
          <w:rStyle w:val="Emphasis"/>
          <w:highlight w:val="green"/>
        </w:rPr>
        <w:t xml:space="preserve">prevented sharp price increases </w:t>
      </w:r>
      <w:r w:rsidRPr="002A5259">
        <w:rPr>
          <w:rStyle w:val="Emphasis"/>
        </w:rPr>
        <w:t>that could have resulted from political conflicts that reduced oil exports from Iran and Libya since 2012</w:t>
      </w:r>
      <w:r w:rsidRPr="002A5259">
        <w:t>, analysts say. "</w:t>
      </w:r>
      <w:r w:rsidRPr="002A5259">
        <w:rPr>
          <w:rStyle w:val="Emphasis"/>
        </w:rPr>
        <w:t>U</w:t>
      </w:r>
      <w:r w:rsidRPr="002A5259">
        <w:rPr>
          <w:rStyle w:val="Emphasis"/>
          <w:highlight w:val="green"/>
        </w:rPr>
        <w:t>.S. crude oil production has played a major role in offsetting disruptions</w:t>
      </w:r>
      <w:r w:rsidRPr="002A5259">
        <w:rPr>
          <w:rStyle w:val="Emphasis"/>
        </w:rPr>
        <w:t xml:space="preserve"> elsewhere</w:t>
      </w:r>
      <w:r w:rsidRPr="002A5259">
        <w:t>," says Jim Burkhard, an analyst with research firm IHS CERA</w:t>
      </w:r>
      <w:r w:rsidRPr="002A5259">
        <w:rPr>
          <w:rStyle w:val="StyleUnderline"/>
        </w:rPr>
        <w:t>. U.S. crude oil production increased to an estimated 7.7 million barrels a day last year from 6.5 million barrels a day in 2012</w:t>
      </w:r>
      <w:r w:rsidRPr="002A5259">
        <w:t xml:space="preserve">, according to the Energy Information Administration. </w:t>
      </w:r>
      <w:r w:rsidRPr="002A5259">
        <w:rPr>
          <w:rStyle w:val="StyleUnderline"/>
        </w:rPr>
        <w:t xml:space="preserve">The </w:t>
      </w:r>
      <w:r w:rsidRPr="002A5259">
        <w:rPr>
          <w:rStyle w:val="StyleUnderline"/>
          <w:highlight w:val="green"/>
        </w:rPr>
        <w:t>EIA expects production to rise another 16% by 2020</w:t>
      </w:r>
      <w:r w:rsidRPr="002A5259">
        <w:rPr>
          <w:highlight w:val="green"/>
        </w:rPr>
        <w:t>.</w:t>
      </w:r>
      <w:r w:rsidRPr="002A5259">
        <w:t xml:space="preserve"> But Citigroup's </w:t>
      </w:r>
      <w:r w:rsidRPr="002A5259">
        <w:rPr>
          <w:rStyle w:val="StyleUnderline"/>
          <w:highlight w:val="green"/>
        </w:rPr>
        <w:t>Lee expects even more dramatic gains</w:t>
      </w:r>
      <w:r w:rsidRPr="002A5259">
        <w:rPr>
          <w:rStyle w:val="StyleUnderline"/>
        </w:rPr>
        <w:t xml:space="preserve"> by then, </w:t>
      </w:r>
      <w:r w:rsidRPr="002A5259">
        <w:rPr>
          <w:rStyle w:val="Emphasis"/>
          <w:highlight w:val="green"/>
        </w:rPr>
        <w:t>leaving the U.S. a net exporter of oil and making it</w:t>
      </w:r>
      <w:r w:rsidRPr="002A5259">
        <w:rPr>
          <w:rStyle w:val="Emphasis"/>
        </w:rPr>
        <w:t xml:space="preserve"> virtually </w:t>
      </w:r>
      <w:r w:rsidRPr="002A5259">
        <w:rPr>
          <w:rStyle w:val="Emphasis"/>
          <w:highlight w:val="green"/>
        </w:rPr>
        <w:t>self-sufficient in oil production</w:t>
      </w:r>
      <w:r w:rsidRPr="002A5259">
        <w:rPr>
          <w:rStyle w:val="StyleUnderline"/>
        </w:rPr>
        <w:t>.</w:t>
      </w:r>
      <w:r w:rsidRPr="002A5259">
        <w:t xml:space="preserve"> Oil independence could safeguard the nation from more severe supply constraints, such as the 1973 oil embargo by Mideast nations that resulted in long gas lines in the 1970s, says analyst Fadel Gheit of Oppenheimer &amp; Co. Growing production and </w:t>
      </w:r>
      <w:r w:rsidRPr="002A5259">
        <w:rPr>
          <w:rStyle w:val="StyleUnderline"/>
        </w:rPr>
        <w:t>falling imports also mean U.S. consumption increasingly benefits the nation's economy</w:t>
      </w:r>
      <w:r w:rsidRPr="002A5259">
        <w:t>. "You're sending less money abroad, and that's a potential economic stimulus," says John Felmy, chief economist of the American Petroleum Institute</w:t>
      </w:r>
      <w:r w:rsidRPr="002A5259">
        <w:rPr>
          <w:rStyle w:val="StyleUnderline"/>
        </w:rPr>
        <w:t>. The oil boom already created about 1.7 million U.S. jobs</w:t>
      </w:r>
      <w:r w:rsidRPr="002A5259">
        <w:t xml:space="preserve"> from 2008 to 2012, IHS CERA estimates. </w:t>
      </w:r>
      <w:r w:rsidRPr="002A5259">
        <w:rPr>
          <w:rStyle w:val="StyleUnderline"/>
        </w:rPr>
        <w:t>Citigroup expects it to spawn another 3 million jobs by 2020</w:t>
      </w:r>
      <w:r w:rsidRPr="002A5259">
        <w:t>. Rising production has led to recent calls by the oil industry to lift a 40-year-old ban on most crude oil exports. Last week, the Senate held its first hearing on the issue in 25 years. When the ban was imposed after the oil embargo, "</w:t>
      </w:r>
      <w:r w:rsidRPr="002A5259">
        <w:rPr>
          <w:rStyle w:val="StyleUnderline"/>
          <w:highlight w:val="green"/>
        </w:rPr>
        <w:t>we believed we were dealing with energy and oil scarcity</w:t>
      </w:r>
      <w:r w:rsidRPr="002A5259">
        <w:t>," Felmy says. "</w:t>
      </w:r>
      <w:r w:rsidRPr="002A5259">
        <w:rPr>
          <w:rStyle w:val="Emphasis"/>
          <w:highlight w:val="green"/>
        </w:rPr>
        <w:t>That's not true anymore</w:t>
      </w:r>
      <w:r w:rsidRPr="002A5259">
        <w:rPr>
          <w:highlight w:val="green"/>
        </w:rPr>
        <w:t>."</w:t>
      </w:r>
    </w:p>
    <w:p w14:paraId="5B448306" w14:textId="77777777" w:rsidR="00C21092" w:rsidRPr="002A5259" w:rsidRDefault="00C21092" w:rsidP="00C21092"/>
    <w:p w14:paraId="6E636075" w14:textId="77777777" w:rsidR="00C21092" w:rsidRPr="002A5259" w:rsidRDefault="00C21092" w:rsidP="00C21092">
      <w:pPr>
        <w:pStyle w:val="Heading4"/>
        <w:rPr>
          <w:rStyle w:val="Style13ptBold"/>
          <w:b/>
        </w:rPr>
      </w:pPr>
      <w:r w:rsidRPr="002A5259">
        <w:rPr>
          <w:rStyle w:val="Style13ptBold"/>
          <w:b/>
        </w:rPr>
        <w:t>US oil dependence is waning now --- fracking boom proves</w:t>
      </w:r>
    </w:p>
    <w:p w14:paraId="75785C31" w14:textId="77777777" w:rsidR="00C21092" w:rsidRPr="002A5259" w:rsidRDefault="00C21092" w:rsidP="00C21092">
      <w:pPr>
        <w:rPr>
          <w:rStyle w:val="Style13ptBold"/>
          <w:b w:val="0"/>
          <w:sz w:val="16"/>
        </w:rPr>
      </w:pPr>
      <w:r w:rsidRPr="002A5259">
        <w:rPr>
          <w:rStyle w:val="Style13ptBold"/>
        </w:rPr>
        <w:t>Spencer, 12/13/2013</w:t>
      </w:r>
      <w:r w:rsidRPr="002A5259">
        <w:rPr>
          <w:rStyle w:val="Style13ptBold"/>
          <w:sz w:val="16"/>
        </w:rPr>
        <w:t xml:space="preserve"> (</w:t>
      </w:r>
      <w:r w:rsidRPr="002A5259">
        <w:rPr>
          <w:rStyle w:val="Style13ptBold"/>
          <w:b w:val="0"/>
          <w:sz w:val="16"/>
        </w:rPr>
        <w:t>Richard, Middle East Correspondent for the Telegraph, “Fracking boom frees the US from old oil alliances”, The Telegraph, http://www.telegraph.co.uk/earth/energy/oil/10476647/Fracking-boom-frees-the-US-from-old-oil-alliances.html)</w:t>
      </w:r>
    </w:p>
    <w:p w14:paraId="2575AF06" w14:textId="77777777" w:rsidR="00C21092" w:rsidRPr="002A5259" w:rsidRDefault="00C21092" w:rsidP="00C21092">
      <w:pPr>
        <w:rPr>
          <w:rStyle w:val="StyleUnderline"/>
        </w:rPr>
      </w:pPr>
      <w:r w:rsidRPr="002A5259">
        <w:t xml:space="preserve">Last year, he made another striking prediction: </w:t>
      </w:r>
      <w:r w:rsidRPr="002A5259">
        <w:rPr>
          <w:rStyle w:val="StyleUnderline"/>
          <w:highlight w:val="green"/>
        </w:rPr>
        <w:t>he forecast the eclipse of an unchallenged energy giant</w:t>
      </w:r>
      <w:r w:rsidRPr="002A5259">
        <w:rPr>
          <w:rStyle w:val="StyleUnderline"/>
        </w:rPr>
        <w:t xml:space="preserve">. </w:t>
      </w:r>
      <w:r w:rsidRPr="002A5259">
        <w:rPr>
          <w:rStyle w:val="StyleUnderline"/>
          <w:highlight w:val="green"/>
        </w:rPr>
        <w:t>Saudi Arabia would shortly be overtaken as the world's biggest producer of crude oil</w:t>
      </w:r>
      <w:r w:rsidRPr="002A5259">
        <w:rPr>
          <w:rStyle w:val="StyleUnderline"/>
        </w:rPr>
        <w:t xml:space="preserve"> by its most important client, the United States</w:t>
      </w:r>
      <w:r w:rsidRPr="002A5259">
        <w:t xml:space="preserve">, he said. In a world consumed with fears over financial crisis, joblessness, war in Syria, and international jihad, the academic predictions of people like Mr Birol tend to get overlooked. Yet </w:t>
      </w:r>
      <w:r w:rsidRPr="002A5259">
        <w:rPr>
          <w:rStyle w:val="StyleUnderline"/>
        </w:rPr>
        <w:t>as chief economist of the International Energy Agency</w:t>
      </w:r>
      <w:r w:rsidRPr="002A5259">
        <w:t xml:space="preserve"> (and, like a surprising number of the world's most important men, a Turk) he is closer to the action on all those issues than many care to realise. </w:t>
      </w:r>
      <w:r w:rsidRPr="002A5259">
        <w:rPr>
          <w:rStyle w:val="StyleUnderline"/>
        </w:rPr>
        <w:t>The belief that the world's economy, security and geopolitics are subordinate to America's need for oil is</w:t>
      </w:r>
      <w:r w:rsidRPr="002A5259">
        <w:t xml:space="preserve"> a truism so </w:t>
      </w:r>
      <w:r w:rsidRPr="002A5259">
        <w:rPr>
          <w:rStyle w:val="StyleUnderline"/>
        </w:rPr>
        <w:t>universally acknowledged</w:t>
      </w:r>
      <w:r w:rsidRPr="002A5259">
        <w:t xml:space="preserve"> that it is regurgitated on every concerned news site the web over. Yet this is what he said in his annual outlook on the important trends of the moment: </w:t>
      </w:r>
      <w:r w:rsidRPr="002A5259">
        <w:rPr>
          <w:rStyle w:val="Emphasis"/>
        </w:rPr>
        <w:t xml:space="preserve">"By around 2020, </w:t>
      </w:r>
      <w:r w:rsidRPr="002A5259">
        <w:rPr>
          <w:rStyle w:val="Emphasis"/>
          <w:highlight w:val="green"/>
        </w:rPr>
        <w:t>the United States is projected to become the largest global oil producer</w:t>
      </w:r>
      <w:r w:rsidRPr="002A5259">
        <w:t>," he wrote. "</w:t>
      </w:r>
      <w:r w:rsidRPr="002A5259">
        <w:rPr>
          <w:rStyle w:val="Emphasis"/>
        </w:rPr>
        <w:t>The result is a continued fall in US oil imports, to the extent that North America becomes a net oil exporter around 2030</w:t>
      </w:r>
      <w:r w:rsidRPr="002A5259">
        <w:t>. "</w:t>
      </w:r>
      <w:r w:rsidRPr="002A5259">
        <w:rPr>
          <w:rStyle w:val="StyleUnderline"/>
          <w:highlight w:val="green"/>
        </w:rPr>
        <w:t>The United States</w:t>
      </w:r>
      <w:r w:rsidRPr="002A5259">
        <w:t xml:space="preserve">, which currently imports around 20 per cent of its total energy needs, </w:t>
      </w:r>
      <w:r w:rsidRPr="002A5259">
        <w:rPr>
          <w:rStyle w:val="StyleUnderline"/>
          <w:highlight w:val="green"/>
        </w:rPr>
        <w:t xml:space="preserve">becomes all but </w:t>
      </w:r>
      <w:r w:rsidRPr="002A5259">
        <w:rPr>
          <w:rStyle w:val="Emphasis"/>
          <w:highlight w:val="green"/>
        </w:rPr>
        <w:t>self-sufficient</w:t>
      </w:r>
      <w:r w:rsidRPr="002A5259">
        <w:t xml:space="preserve"> in net terms – </w:t>
      </w:r>
      <w:r w:rsidRPr="002A5259">
        <w:rPr>
          <w:highlight w:val="green"/>
        </w:rPr>
        <w:t xml:space="preserve">a </w:t>
      </w:r>
      <w:r w:rsidRPr="002A5259">
        <w:rPr>
          <w:rStyle w:val="StyleUnderline"/>
          <w:highlight w:val="green"/>
        </w:rPr>
        <w:t>dramatic reversal of the trend seen in most other energy-importing countries</w:t>
      </w:r>
      <w:r w:rsidRPr="002A5259">
        <w:t xml:space="preserve">." Far from sending its armies round the world to secure oil, in other words, before long it will be sending marketing consultants to sell it. A dramatic reversal indeed: </w:t>
      </w:r>
      <w:r w:rsidRPr="002A5259">
        <w:rPr>
          <w:rStyle w:val="StyleUnderline"/>
        </w:rPr>
        <w:t>it seems like only yesterday that every commentator was talking about Peak Oil</w:t>
      </w:r>
      <w:r w:rsidRPr="002A5259">
        <w:t xml:space="preserve">, the theory that the world's biggest reserves had all been discovered and that the planet's booming population would all soon be scrapping over the dribbles that still came out of the pipelines that remained. Now, </w:t>
      </w:r>
      <w:r w:rsidRPr="002A5259">
        <w:rPr>
          <w:rStyle w:val="StyleUnderline"/>
        </w:rPr>
        <w:t>with fracking technology revolutionising output in the United States - soon to be followed by other countries - that talk has dried up rather quicker than the pipelines ever did.</w:t>
      </w:r>
    </w:p>
    <w:p w14:paraId="2EC85053" w14:textId="77777777" w:rsidR="00C21092" w:rsidRPr="002A5259" w:rsidRDefault="00C21092" w:rsidP="00C21092"/>
    <w:p w14:paraId="55BE3D25" w14:textId="77777777" w:rsidR="00C21092" w:rsidRPr="002A5259" w:rsidRDefault="00C21092" w:rsidP="00C21092">
      <w:pPr>
        <w:pStyle w:val="Heading3"/>
      </w:pPr>
      <w:r w:rsidRPr="002A5259">
        <w:t>2NC Shale Sustainable</w:t>
      </w:r>
    </w:p>
    <w:p w14:paraId="7E3C88BB" w14:textId="77777777" w:rsidR="00C21092" w:rsidRPr="002A5259" w:rsidRDefault="00C21092" w:rsidP="00C21092">
      <w:pPr>
        <w:pStyle w:val="Heading4"/>
      </w:pPr>
      <w:r w:rsidRPr="002A5259">
        <w:t xml:space="preserve">Expert consensus is that tech, investment, and shear capacity make it sustainable </w:t>
      </w:r>
    </w:p>
    <w:p w14:paraId="73567B65" w14:textId="77777777" w:rsidR="00C21092" w:rsidRPr="002A5259" w:rsidRDefault="00C21092" w:rsidP="00C21092">
      <w:pPr>
        <w:rPr>
          <w:sz w:val="12"/>
        </w:rPr>
      </w:pPr>
      <w:r w:rsidRPr="002A5259">
        <w:rPr>
          <w:rStyle w:val="Style13ptBold"/>
        </w:rPr>
        <w:t>Eberhart 14 --</w:t>
      </w:r>
      <w:r w:rsidRPr="002A5259">
        <w:t xml:space="preserve">Chief Executive Officer of Canary, Eberhart graduated cum laude from Vanderbilt University in Nashville, TN with two degrees in Economics and Political Science. He is also a graduate of Tulane Law School with a juris doctorate and a certificate in European Legal Studies.(Dan, “Experts Divide on Sustainability of the “Shale Revolution”” March 13 2014, </w:t>
      </w:r>
      <w:hyperlink r:id="rId23" w:history="1">
        <w:r w:rsidRPr="002A5259">
          <w:rPr>
            <w:rStyle w:val="Hyperlink"/>
          </w:rPr>
          <w:t>http://canaryusa.com/experts-divide-on-sustainability-of-the-shale-revolution/)//CS</w:t>
        </w:r>
      </w:hyperlink>
      <w:r w:rsidRPr="002A5259">
        <w:t xml:space="preserve"> </w:t>
      </w:r>
    </w:p>
    <w:p w14:paraId="57C8CF7F" w14:textId="77777777" w:rsidR="00C21092" w:rsidRPr="002A5259" w:rsidRDefault="00C21092" w:rsidP="00C21092">
      <w:pPr>
        <w:rPr>
          <w:u w:val="single"/>
        </w:rPr>
      </w:pPr>
      <w:r w:rsidRPr="002A5259">
        <w:t xml:space="preserve"> The long-term </w:t>
      </w:r>
      <w:r w:rsidRPr="002A5259">
        <w:rPr>
          <w:highlight w:val="green"/>
          <w:u w:val="single"/>
        </w:rPr>
        <w:t>sustainability</w:t>
      </w:r>
      <w:r w:rsidRPr="002A5259">
        <w:rPr>
          <w:u w:val="single"/>
        </w:rPr>
        <w:t xml:space="preserve"> of this shale revolution, however, </w:t>
      </w:r>
      <w:r w:rsidRPr="002A5259">
        <w:rPr>
          <w:highlight w:val="green"/>
          <w:u w:val="single"/>
        </w:rPr>
        <w:t>is up for debate</w:t>
      </w:r>
      <w:r w:rsidRPr="002A5259">
        <w:t>.</w:t>
      </w:r>
      <w:r w:rsidRPr="002A5259">
        <w:rPr>
          <w:sz w:val="12"/>
        </w:rPr>
        <w:t>¶</w:t>
      </w:r>
      <w:r w:rsidRPr="002A5259">
        <w:t xml:space="preserve"> Shale oil – also known as tight oil – is oil in solid form that is trapped within rock. Extracting the </w:t>
      </w:r>
      <w:r w:rsidRPr="002A5259">
        <w:rPr>
          <w:u w:val="single"/>
        </w:rPr>
        <w:t>shale</w:t>
      </w:r>
      <w:r w:rsidRPr="002A5259">
        <w:t xml:space="preserve"> can be difficult and expensive, </w:t>
      </w:r>
      <w:r w:rsidRPr="002A5259">
        <w:rPr>
          <w:highlight w:val="green"/>
          <w:u w:val="single"/>
        </w:rPr>
        <w:t>but it is considered a worthwhile option</w:t>
      </w:r>
      <w:r w:rsidRPr="002A5259">
        <w:rPr>
          <w:u w:val="single"/>
        </w:rPr>
        <w:t xml:space="preserve"> in light of the finite nature of the world’s liquid oil supply</w:t>
      </w:r>
      <w:r w:rsidRPr="002A5259">
        <w:t>.</w:t>
      </w:r>
      <w:r w:rsidRPr="002A5259">
        <w:rPr>
          <w:sz w:val="12"/>
        </w:rPr>
        <w:t>¶</w:t>
      </w:r>
      <w:r w:rsidRPr="002A5259">
        <w:t xml:space="preserve"> Along the same lines, shale gas is natural gas trapped in tight rock formations. This </w:t>
      </w:r>
      <w:r w:rsidRPr="002A5259">
        <w:rPr>
          <w:highlight w:val="green"/>
          <w:u w:val="single"/>
        </w:rPr>
        <w:t>gas was inaccessible until</w:t>
      </w:r>
      <w:r w:rsidRPr="002A5259">
        <w:rPr>
          <w:u w:val="single"/>
        </w:rPr>
        <w:t xml:space="preserve"> </w:t>
      </w:r>
      <w:r w:rsidRPr="002A5259">
        <w:rPr>
          <w:highlight w:val="green"/>
          <w:u w:val="single"/>
        </w:rPr>
        <w:t>horizontal drilling and</w:t>
      </w:r>
      <w:r w:rsidRPr="002A5259">
        <w:rPr>
          <w:u w:val="single"/>
        </w:rPr>
        <w:t xml:space="preserve"> hydraulic fracture technology (“</w:t>
      </w:r>
      <w:r w:rsidRPr="002A5259">
        <w:rPr>
          <w:highlight w:val="green"/>
          <w:u w:val="single"/>
        </w:rPr>
        <w:t>fracking”) came together</w:t>
      </w:r>
      <w:r w:rsidRPr="002A5259">
        <w:rPr>
          <w:u w:val="single"/>
        </w:rPr>
        <w:t>.</w:t>
      </w:r>
      <w:r w:rsidRPr="002A5259">
        <w:rPr>
          <w:sz w:val="12"/>
        </w:rPr>
        <w:t>¶</w:t>
      </w:r>
      <w:r w:rsidRPr="002A5259">
        <w:t xml:space="preserve"> The question is, how long should we expect shale resources supplies to last?</w:t>
      </w:r>
      <w:r w:rsidRPr="002A5259">
        <w:rPr>
          <w:sz w:val="12"/>
        </w:rPr>
        <w:t>¶</w:t>
      </w:r>
      <w:r w:rsidRPr="002A5259">
        <w:t xml:space="preserve"> Some analysts point out that shale wells are quickly depleted: Although plays boast huge reserves, not all the oil and natural gas is accessible, and the amounts estimated are grossly exaggerated. Others acknowledge that the world is a finite place: Eventually, the earth will run out of fossil fuels – but no time soon!</w:t>
      </w:r>
      <w:r w:rsidRPr="002A5259">
        <w:rPr>
          <w:sz w:val="12"/>
        </w:rPr>
        <w:t>¶</w:t>
      </w:r>
      <w:r w:rsidRPr="002A5259">
        <w:t xml:space="preserve"> “It Can’t Last”</w:t>
      </w:r>
      <w:r w:rsidRPr="002A5259">
        <w:rPr>
          <w:sz w:val="12"/>
        </w:rPr>
        <w:t>¶</w:t>
      </w:r>
      <w:r w:rsidRPr="002A5259">
        <w:t xml:space="preserve"> Geoscientist J. David </w:t>
      </w:r>
      <w:r w:rsidRPr="002A5259">
        <w:rPr>
          <w:highlight w:val="green"/>
          <w:u w:val="single"/>
        </w:rPr>
        <w:t>Hughes is among</w:t>
      </w:r>
      <w:r w:rsidRPr="002A5259">
        <w:rPr>
          <w:u w:val="single"/>
        </w:rPr>
        <w:t xml:space="preserve"> those in t</w:t>
      </w:r>
      <w:r w:rsidRPr="002A5259">
        <w:rPr>
          <w:highlight w:val="green"/>
          <w:u w:val="single"/>
        </w:rPr>
        <w:t>he “shale is not the solution” camp</w:t>
      </w:r>
      <w:r w:rsidRPr="002A5259">
        <w:rPr>
          <w:u w:val="single"/>
        </w:rPr>
        <w:t xml:space="preserve">. </w:t>
      </w:r>
      <w:r w:rsidRPr="002A5259">
        <w:t>One of the primary reasons shale will not be ushering in a new era of oil independence, Hughes maintains, is that shale gas and shale oil wells deplete so rapidly.</w:t>
      </w:r>
      <w:r w:rsidRPr="002A5259">
        <w:rPr>
          <w:sz w:val="12"/>
        </w:rPr>
        <w:t>¶</w:t>
      </w:r>
      <w:r w:rsidRPr="002A5259">
        <w:t xml:space="preserve"> “The best fields have already been tapped, and no major new field discoveries are expected; thus with average per-well productivity declining and ever-more wells (and fields) required simply to maintain production, an ‘exploration treadmill’ limits the long-term potential of shale resources,” Hughes said.</w:t>
      </w:r>
      <w:r w:rsidRPr="002A5259">
        <w:rPr>
          <w:sz w:val="12"/>
        </w:rPr>
        <w:t>¶</w:t>
      </w:r>
      <w:r w:rsidRPr="002A5259">
        <w:t xml:space="preserve"> To make his argument, Hughes points out that the forecasts for some of our most important shale plays include pretty substantial decline rates: </w:t>
      </w:r>
      <w:r w:rsidRPr="002A5259">
        <w:rPr>
          <w:sz w:val="12"/>
        </w:rPr>
        <w:t>¶</w:t>
      </w:r>
      <w:r w:rsidRPr="002A5259">
        <w:t xml:space="preserve"> These dramatic decline rates concern other analysts, as well. Drillinginfo, which tracks US well performance, estimates that the production of wells bored into rock formations tends to decline by 60% to 70% in the first year. By comparison, traditional oil wells decline 50% to 55% in two years but can keep pumping for 20 years or longer. (</w:t>
      </w:r>
      <w:hyperlink r:id="rId24" w:history="1">
        <w:r w:rsidRPr="002A5259">
          <w:rPr>
            <w:rStyle w:val="Hyperlink"/>
          </w:rPr>
          <w:t>source</w:t>
        </w:r>
      </w:hyperlink>
      <w:r w:rsidRPr="002A5259">
        <w:t>)</w:t>
      </w:r>
      <w:r w:rsidRPr="002A5259">
        <w:rPr>
          <w:sz w:val="12"/>
        </w:rPr>
        <w:t>¶</w:t>
      </w:r>
      <w:r w:rsidRPr="002A5259">
        <w:t xml:space="preserve"> “Oil and gas trapped in relatively impermeable and less porous shale rock formations do not flow unaided to the well,” Deepak Gopinath explained in an article for YaleGlobal Online. “As a result, production at shale wells tends to fall off steeply after an initial few months of high output. Decline rates in [North Dakota’s] Bakken formation ran at more than 50 percent in the first year of production. Kodiak Oil &amp; Gas estimates that its shale oil wells in Bakken will experience declines of 75 to 85 percent in the first five years of production.” What’s more</w:t>
      </w:r>
      <w:r w:rsidRPr="002A5259">
        <w:rPr>
          <w:u w:val="single"/>
        </w:rPr>
        <w:t xml:space="preserve">, Deborah </w:t>
      </w:r>
      <w:r w:rsidRPr="002A5259">
        <w:rPr>
          <w:highlight w:val="green"/>
          <w:u w:val="single"/>
        </w:rPr>
        <w:t>Rogers</w:t>
      </w:r>
      <w:r w:rsidRPr="002A5259">
        <w:rPr>
          <w:u w:val="single"/>
        </w:rPr>
        <w:t xml:space="preserve"> from Energy Policy Forum </w:t>
      </w:r>
      <w:r w:rsidRPr="002A5259">
        <w:rPr>
          <w:highlight w:val="green"/>
          <w:u w:val="single"/>
        </w:rPr>
        <w:t>describes shale production as</w:t>
      </w:r>
      <w:r w:rsidRPr="002A5259">
        <w:rPr>
          <w:u w:val="single"/>
        </w:rPr>
        <w:t xml:space="preserve"> a </w:t>
      </w:r>
      <w:r w:rsidRPr="002A5259">
        <w:rPr>
          <w:highlight w:val="green"/>
          <w:u w:val="single"/>
        </w:rPr>
        <w:t>short-term</w:t>
      </w:r>
      <w:r w:rsidRPr="002A5259">
        <w:rPr>
          <w:u w:val="single"/>
        </w:rPr>
        <w:t xml:space="preserve"> bubble that will bring higher economic and environmental costs. According to her estimates, shale resources will be depleted in 25 years.</w:t>
      </w:r>
      <w:r w:rsidRPr="002A5259">
        <w:t xml:space="preserve"> Essentially, she said, the drilling industry is overstating the volume of natural gas to be produced. These huge projections are unrealistic because they don’t take into consideration the full cost of production declines of nearly 40 percent a year.</w:t>
      </w:r>
      <w:r w:rsidRPr="002A5259">
        <w:rPr>
          <w:sz w:val="12"/>
        </w:rPr>
        <w:t>¶</w:t>
      </w:r>
      <w:r w:rsidRPr="002A5259">
        <w:t xml:space="preserve"> Then there’s Bill Powers, author of the book Cold, Hungry and in the Dark: Exploding the Natural Gas Supply Myth. He says that shale gas production is likely to see sharp declines – sooner rather than later. “More data points have come in supporting my views and making it very clear that the Fayetteville and Haynesville shales are now in decline, and the Barnett had a very steep 17% decline in H1/13 on a year-over-year basis,” Powers said during a recent interview with The Energy Report. “The facts are starting to show that declines for the older shale plays such as the Barnett, Haynesville, Fayetteville, and Woodford are very serious. More important, once production growth from the Marcellus slows down, it will no longer be able to offset declining production from shale plays as well as conventional, offshore, CBM and tight sands production, which are all in terminal decline.”</w:t>
      </w:r>
      <w:r w:rsidRPr="002A5259">
        <w:rPr>
          <w:sz w:val="12"/>
        </w:rPr>
        <w:t>¶</w:t>
      </w:r>
      <w:r w:rsidRPr="002A5259">
        <w:t xml:space="preserve"> “</w:t>
      </w:r>
      <w:r w:rsidRPr="002A5259">
        <w:rPr>
          <w:u w:val="single"/>
        </w:rPr>
        <w:t>No Need to Panic”</w:t>
      </w:r>
      <w:r w:rsidRPr="002A5259">
        <w:rPr>
          <w:sz w:val="12"/>
        </w:rPr>
        <w:t>¶</w:t>
      </w:r>
      <w:r w:rsidRPr="002A5259">
        <w:rPr>
          <w:sz w:val="12"/>
          <w:u w:val="single"/>
        </w:rPr>
        <w:t xml:space="preserve"> </w:t>
      </w:r>
      <w:r w:rsidRPr="002A5259">
        <w:rPr>
          <w:highlight w:val="green"/>
          <w:u w:val="single"/>
        </w:rPr>
        <w:t>It’s hard to buy into all this doom and gloom</w:t>
      </w:r>
      <w:r w:rsidRPr="002A5259">
        <w:rPr>
          <w:u w:val="single"/>
        </w:rPr>
        <w:t xml:space="preserve">, others say, in light of the wealth of shale formations in the </w:t>
      </w:r>
      <w:r w:rsidRPr="002A5259">
        <w:rPr>
          <w:highlight w:val="green"/>
          <w:u w:val="single"/>
        </w:rPr>
        <w:t>US. Domestic shale oil reserves hold approximately 1.5 trillion barrels of oil – more than five times more than the reserves of Saudi Araba.</w:t>
      </w:r>
      <w:r w:rsidRPr="002A5259">
        <w:rPr>
          <w:sz w:val="12"/>
          <w:highlight w:val="green"/>
        </w:rPr>
        <w:t>¶</w:t>
      </w:r>
      <w:r w:rsidRPr="002A5259">
        <w:rPr>
          <w:sz w:val="12"/>
          <w:highlight w:val="green"/>
          <w:u w:val="single"/>
        </w:rPr>
        <w:t xml:space="preserve"> </w:t>
      </w:r>
      <w:r w:rsidRPr="002A5259">
        <w:rPr>
          <w:highlight w:val="green"/>
          <w:u w:val="single"/>
        </w:rPr>
        <w:t>Plus, we’re finding new patches of promise all the time</w:t>
      </w:r>
      <w:r w:rsidRPr="002A5259">
        <w:t xml:space="preserve">. Serious drilling could begin this year, for example, in the Tuscaloosa Marine Shale that stretches across mid-Louisiana into southern Mississippi. Louisiana State University scientists estimate that the formation contains the equivalent of 7 billion barrels of oil. </w:t>
      </w:r>
      <w:r w:rsidRPr="002A5259">
        <w:rPr>
          <w:u w:val="single"/>
        </w:rPr>
        <w:t xml:space="preserve">While the formation’s existence has been known for years, </w:t>
      </w:r>
      <w:r w:rsidRPr="002A5259">
        <w:rPr>
          <w:highlight w:val="green"/>
          <w:u w:val="single"/>
        </w:rPr>
        <w:t>it took advancements in technology to make commercial extraction feasible</w:t>
      </w:r>
      <w:r w:rsidRPr="002A5259">
        <w:t>.</w:t>
      </w:r>
      <w:r w:rsidRPr="002A5259">
        <w:rPr>
          <w:sz w:val="12"/>
        </w:rPr>
        <w:t>¶</w:t>
      </w:r>
      <w:r w:rsidRPr="002A5259">
        <w:t xml:space="preserve"> In March 2014, research analyst Michael </w:t>
      </w:r>
      <w:r w:rsidRPr="002A5259">
        <w:rPr>
          <w:highlight w:val="green"/>
          <w:u w:val="single"/>
        </w:rPr>
        <w:t>Fitzsimmons reported strong replacement reserve</w:t>
      </w:r>
      <w:r w:rsidRPr="002A5259">
        <w:rPr>
          <w:u w:val="single"/>
        </w:rPr>
        <w:t xml:space="preserve"> ratios (RRRs) </w:t>
      </w:r>
      <w:r w:rsidRPr="002A5259">
        <w:rPr>
          <w:highlight w:val="green"/>
          <w:u w:val="single"/>
        </w:rPr>
        <w:t>for</w:t>
      </w:r>
      <w:r w:rsidRPr="002A5259">
        <w:rPr>
          <w:u w:val="single"/>
        </w:rPr>
        <w:t xml:space="preserve"> shale oil producers </w:t>
      </w:r>
      <w:r w:rsidRPr="002A5259">
        <w:rPr>
          <w:highlight w:val="green"/>
          <w:u w:val="single"/>
        </w:rPr>
        <w:t>ConocoPhillips, Continental Resources, EOG Resources, and Whiting Petroleum</w:t>
      </w:r>
      <w:r w:rsidRPr="002A5259">
        <w:t xml:space="preserve">. The RRR measures the amount of proved reserves added to a company’s proved reserve base in a given year in relation to the amount of oil and gas produced that year. For a company to stay in business, its RRR must be at least 100%, or it will run out of oil. </w:t>
      </w:r>
      <w:r w:rsidRPr="002A5259">
        <w:rPr>
          <w:u w:val="single"/>
        </w:rPr>
        <w:t>Fitzsimmons reported a strong 2013 RRR for each of the companies he addressed:</w:t>
      </w:r>
      <w:r w:rsidRPr="002A5259">
        <w:rPr>
          <w:sz w:val="12"/>
        </w:rPr>
        <w:t>¶</w:t>
      </w:r>
      <w:r w:rsidRPr="002A5259">
        <w:rPr>
          <w:sz w:val="12"/>
          <w:u w:val="single"/>
        </w:rPr>
        <w:t xml:space="preserve"> </w:t>
      </w:r>
      <w:r w:rsidRPr="002A5259">
        <w:rPr>
          <w:highlight w:val="green"/>
          <w:u w:val="single"/>
        </w:rPr>
        <w:t>Developments in tech</w:t>
      </w:r>
      <w:r w:rsidRPr="002A5259">
        <w:rPr>
          <w:u w:val="single"/>
        </w:rPr>
        <w:t xml:space="preserve">nology are expected to </w:t>
      </w:r>
      <w:r w:rsidRPr="002A5259">
        <w:rPr>
          <w:highlight w:val="green"/>
          <w:u w:val="single"/>
        </w:rPr>
        <w:t>play an important role in keeping</w:t>
      </w:r>
      <w:r w:rsidRPr="002A5259">
        <w:rPr>
          <w:u w:val="single"/>
        </w:rPr>
        <w:t xml:space="preserve"> the </w:t>
      </w:r>
      <w:r w:rsidRPr="002A5259">
        <w:rPr>
          <w:highlight w:val="green"/>
          <w:u w:val="single"/>
        </w:rPr>
        <w:t>shale</w:t>
      </w:r>
      <w:r w:rsidRPr="002A5259">
        <w:rPr>
          <w:u w:val="single"/>
        </w:rPr>
        <w:t xml:space="preserve"> oil production </w:t>
      </w:r>
      <w:r w:rsidRPr="002A5259">
        <w:rPr>
          <w:highlight w:val="green"/>
          <w:u w:val="single"/>
        </w:rPr>
        <w:t>sustainable</w:t>
      </w:r>
      <w:r w:rsidRPr="002A5259">
        <w:rPr>
          <w:u w:val="single"/>
        </w:rPr>
        <w:t>.</w:t>
      </w:r>
      <w:r w:rsidRPr="002A5259">
        <w:t xml:space="preserve"> The Rand Corporation recently declared, “</w:t>
      </w:r>
      <w:r w:rsidRPr="002A5259">
        <w:rPr>
          <w:highlight w:val="green"/>
          <w:u w:val="single"/>
        </w:rPr>
        <w:t>Advances in thermally conductive</w:t>
      </w:r>
      <w:r w:rsidRPr="002A5259">
        <w:rPr>
          <w:u w:val="single"/>
        </w:rPr>
        <w:t xml:space="preserve"> in-situ </w:t>
      </w:r>
      <w:r w:rsidRPr="002A5259">
        <w:rPr>
          <w:highlight w:val="green"/>
          <w:u w:val="single"/>
        </w:rPr>
        <w:t>conversion may enable shale-</w:t>
      </w:r>
      <w:r w:rsidRPr="002A5259">
        <w:rPr>
          <w:u w:val="single"/>
        </w:rPr>
        <w:t xml:space="preserve">derived oil </w:t>
      </w:r>
      <w:r w:rsidRPr="002A5259">
        <w:rPr>
          <w:highlight w:val="green"/>
          <w:u w:val="single"/>
        </w:rPr>
        <w:t>to be competitive</w:t>
      </w:r>
      <w:r w:rsidRPr="002A5259">
        <w:rPr>
          <w:u w:val="single"/>
        </w:rPr>
        <w:t xml:space="preserve"> with crude oil at prices below $40 per barrel. If this becomes the case, oil </w:t>
      </w:r>
      <w:r w:rsidRPr="002A5259">
        <w:rPr>
          <w:highlight w:val="green"/>
          <w:u w:val="single"/>
        </w:rPr>
        <w:t>shale</w:t>
      </w:r>
      <w:r w:rsidRPr="002A5259">
        <w:rPr>
          <w:u w:val="single"/>
        </w:rPr>
        <w:t xml:space="preserve"> development </w:t>
      </w:r>
      <w:r w:rsidRPr="002A5259">
        <w:rPr>
          <w:highlight w:val="green"/>
          <w:u w:val="single"/>
        </w:rPr>
        <w:t>may soon occupy a</w:t>
      </w:r>
      <w:r w:rsidRPr="002A5259">
        <w:rPr>
          <w:u w:val="single"/>
        </w:rPr>
        <w:t xml:space="preserve"> very </w:t>
      </w:r>
      <w:r w:rsidRPr="002A5259">
        <w:rPr>
          <w:highlight w:val="green"/>
          <w:u w:val="single"/>
        </w:rPr>
        <w:t>prominent position</w:t>
      </w:r>
      <w:r w:rsidRPr="002A5259">
        <w:rPr>
          <w:u w:val="single"/>
        </w:rPr>
        <w:t xml:space="preserve"> in the national energy agenda.</w:t>
      </w:r>
      <w:r w:rsidRPr="002A5259">
        <w:t>”</w:t>
      </w:r>
      <w:r w:rsidRPr="002A5259">
        <w:rPr>
          <w:sz w:val="12"/>
        </w:rPr>
        <w:t>¶</w:t>
      </w:r>
      <w:r w:rsidRPr="002A5259">
        <w:t xml:space="preserve"> </w:t>
      </w:r>
      <w:r w:rsidRPr="002A5259">
        <w:rPr>
          <w:u w:val="single"/>
        </w:rPr>
        <w:t xml:space="preserve">In-situ mining heats the shale while still in the ground, causing the oil to leach from the rock and eliminating the need for mining shale products. </w:t>
      </w:r>
      <w:r w:rsidRPr="002A5259">
        <w:t>Royal Dutch Shell’s demonstration project at Mahogany Ridge, for example, produced 1,400 barrels of oil from shale with no mining at all.</w:t>
      </w:r>
      <w:r w:rsidRPr="002A5259">
        <w:rPr>
          <w:sz w:val="12"/>
        </w:rPr>
        <w:t>¶</w:t>
      </w:r>
      <w:r w:rsidRPr="002A5259">
        <w:t xml:space="preserve"> Terry O’Connor of Shell has presented testimony on the process to Congress. “The ICP (in-situ conversion process) is clearly energy-intensive, as its driving force is the injection of heat into the subsurface,” O’Connor stated. “However, for each unit of energy used to generate power to provide heat for the ICP process, when calculated on a life cycle basis, about 3.5 units of energy are produced and treated for sales to the consumer market.”</w:t>
      </w:r>
      <w:r w:rsidRPr="002A5259">
        <w:rPr>
          <w:sz w:val="12"/>
        </w:rPr>
        <w:t>¶</w:t>
      </w:r>
      <w:r w:rsidRPr="002A5259">
        <w:t xml:space="preserve"> </w:t>
      </w:r>
      <w:r w:rsidRPr="002A5259">
        <w:rPr>
          <w:u w:val="single"/>
        </w:rPr>
        <w:t>Best Yet to Come</w:t>
      </w:r>
      <w:r w:rsidRPr="002A5259">
        <w:rPr>
          <w:sz w:val="12"/>
        </w:rPr>
        <w:t>¶</w:t>
      </w:r>
      <w:r w:rsidRPr="002A5259">
        <w:rPr>
          <w:sz w:val="12"/>
          <w:u w:val="single"/>
        </w:rPr>
        <w:t xml:space="preserve"> </w:t>
      </w:r>
      <w:r w:rsidRPr="002A5259">
        <w:rPr>
          <w:u w:val="single"/>
        </w:rPr>
        <w:t>IHS Consulting Vice President John Larson sees a bright future for shale oil and shale gas production. In fact, he expects a spread between US and foreign oil prices to reappear as producers keep adding wells and supplies</w:t>
      </w:r>
      <w:r w:rsidRPr="002A5259">
        <w:t>. The need to move that oil will be so great, he said, that IHS estimates 47,000 miles of new and expanded pipelines by 2025. “</w:t>
      </w:r>
      <w:r w:rsidRPr="002A5259">
        <w:rPr>
          <w:highlight w:val="green"/>
          <w:u w:val="single"/>
        </w:rPr>
        <w:t>The best is yet to come</w:t>
      </w:r>
      <w:r w:rsidRPr="002A5259">
        <w:rPr>
          <w:u w:val="single"/>
        </w:rPr>
        <w:t xml:space="preserve"> as you look at us connecting all the resources to end markets,” Larson said. “</w:t>
      </w:r>
      <w:r w:rsidRPr="002A5259">
        <w:rPr>
          <w:highlight w:val="green"/>
          <w:u w:val="single"/>
        </w:rPr>
        <w:t>The oil-and-gas boom is saving consumers</w:t>
      </w:r>
      <w:r w:rsidRPr="002A5259">
        <w:rPr>
          <w:u w:val="single"/>
        </w:rPr>
        <w:t xml:space="preserve"> thousands of dollars annually and </w:t>
      </w:r>
      <w:r w:rsidRPr="002A5259">
        <w:rPr>
          <w:highlight w:val="green"/>
          <w:u w:val="single"/>
        </w:rPr>
        <w:t>tipping the scales in favor of US</w:t>
      </w:r>
      <w:r w:rsidRPr="002A5259">
        <w:rPr>
          <w:u w:val="single"/>
        </w:rPr>
        <w:t xml:space="preserve"> makers of chemicals, steel, glass, and </w:t>
      </w:r>
      <w:r w:rsidRPr="002A5259">
        <w:rPr>
          <w:highlight w:val="green"/>
          <w:u w:val="single"/>
        </w:rPr>
        <w:t>other materials</w:t>
      </w:r>
      <w:r w:rsidRPr="002A5259">
        <w:rPr>
          <w:u w:val="single"/>
        </w:rPr>
        <w:t>.</w:t>
      </w:r>
      <w:r w:rsidRPr="002A5259">
        <w:rPr>
          <w:sz w:val="12"/>
        </w:rPr>
        <w:t>¶</w:t>
      </w:r>
      <w:r w:rsidRPr="002A5259">
        <w:rPr>
          <w:sz w:val="12"/>
          <w:u w:val="single"/>
        </w:rPr>
        <w:t xml:space="preserve"> </w:t>
      </w:r>
      <w:r w:rsidRPr="002A5259">
        <w:rPr>
          <w:u w:val="single"/>
        </w:rPr>
        <w:t xml:space="preserve">Futurist Lars Tvede says </w:t>
      </w:r>
      <w:r w:rsidRPr="002A5259">
        <w:rPr>
          <w:highlight w:val="green"/>
          <w:u w:val="single"/>
        </w:rPr>
        <w:t>shale’s potential has not been exergerated at all—in fact the opposite is true.</w:t>
      </w:r>
      <w:r w:rsidRPr="002A5259">
        <w:rPr>
          <w:u w:val="single"/>
        </w:rPr>
        <w:t xml:space="preserve"> “The shale gas revolution will have a bigger impact than is generally reflected in the press,” Tvede said. “It supports the emerging industrial renaissance in the States, whilst also helping to improve the country’s balance of payments. This renaissance is very important for many reasons. Of course, it creates jobs, but Americans will also be in a better position to innovate if they have their production where their R&amp;D people are</w:t>
      </w:r>
      <w:r w:rsidRPr="002A5259">
        <w:t>.”</w:t>
      </w:r>
      <w:r w:rsidRPr="002A5259">
        <w:rPr>
          <w:sz w:val="12"/>
        </w:rPr>
        <w:t>¶</w:t>
      </w:r>
      <w:r w:rsidRPr="002A5259">
        <w:t xml:space="preserve"> </w:t>
      </w:r>
      <w:r w:rsidRPr="002A5259">
        <w:rPr>
          <w:u w:val="single"/>
        </w:rPr>
        <w:t>Wherever one stands on shale gas and shale oil sustainability, the current impact of this shale revolution is obvious – especially in the US. Developments in shale extraction technology have lowered energy costs at home and triggered economic growth across the nation. It also has made US manufacturing cheaper and boosted hiring, leading to more consumption and possibly even more hiring</w:t>
      </w:r>
      <w:r w:rsidRPr="002A5259">
        <w:t>. (</w:t>
      </w:r>
      <w:hyperlink r:id="rId25" w:history="1">
        <w:r w:rsidRPr="002A5259">
          <w:rPr>
            <w:rStyle w:val="Hyperlink"/>
          </w:rPr>
          <w:t>source</w:t>
        </w:r>
      </w:hyperlink>
      <w:r w:rsidRPr="002A5259">
        <w:t>)</w:t>
      </w:r>
      <w:r w:rsidRPr="002A5259">
        <w:rPr>
          <w:sz w:val="12"/>
        </w:rPr>
        <w:t>¶</w:t>
      </w:r>
      <w:r w:rsidRPr="002A5259">
        <w:t xml:space="preserve"> Perhaps we have not even grasped all of the implications of shale oil and gas production, suggested Christof </w:t>
      </w:r>
      <w:r w:rsidRPr="002A5259">
        <w:rPr>
          <w:u w:val="single"/>
        </w:rPr>
        <w:t>Rühl, Group Chief Economist and Vice-President of BP: “The assessment of global strategic implications – for energy security, geopolitics, the global economy, or for the environment – is still trailing actual developments.”</w:t>
      </w:r>
      <w:r w:rsidRPr="002A5259">
        <w:rPr>
          <w:sz w:val="12"/>
        </w:rPr>
        <w:t>¶</w:t>
      </w:r>
      <w:r w:rsidRPr="002A5259">
        <w:rPr>
          <w:sz w:val="12"/>
          <w:u w:val="single"/>
        </w:rPr>
        <w:t xml:space="preserve"> </w:t>
      </w:r>
      <w:r w:rsidRPr="002A5259">
        <w:rPr>
          <w:u w:val="single"/>
        </w:rPr>
        <w:t xml:space="preserve">It is fairly safe to say the full impact of shale production – in the US and the international market – has yet to be seen. </w:t>
      </w:r>
    </w:p>
    <w:p w14:paraId="4DCD1413" w14:textId="77777777" w:rsidR="00C21092" w:rsidRPr="002A5259" w:rsidRDefault="00C21092" w:rsidP="00C21092">
      <w:pPr>
        <w:rPr>
          <w:u w:val="single"/>
        </w:rPr>
      </w:pPr>
    </w:p>
    <w:p w14:paraId="4F880E0B" w14:textId="77777777" w:rsidR="00C21092" w:rsidRPr="002A5259" w:rsidRDefault="00C21092" w:rsidP="00C21092">
      <w:pPr>
        <w:pStyle w:val="Heading4"/>
      </w:pPr>
      <w:r w:rsidRPr="002A5259">
        <w:t>Technological advances mean the skeptics are wrong again</w:t>
      </w:r>
    </w:p>
    <w:p w14:paraId="318FA07A" w14:textId="77777777" w:rsidR="00C21092" w:rsidRPr="002A5259" w:rsidRDefault="00C21092" w:rsidP="00C21092">
      <w:r w:rsidRPr="002A5259">
        <w:rPr>
          <w:rStyle w:val="Style13ptBold"/>
        </w:rPr>
        <w:t>Kemp 13</w:t>
      </w:r>
      <w:r w:rsidRPr="002A5259">
        <w:rPr>
          <w:b/>
        </w:rPr>
        <w:t xml:space="preserve"> </w:t>
      </w:r>
      <w:r w:rsidRPr="002A5259">
        <w:t xml:space="preserve">--Senior Market Analyst for Commodities and Energy at Reuters (John, “COLUMN-Sceptics are wrong to bet against shale expansion: Kemp” October 17th 2013, </w:t>
      </w:r>
      <w:hyperlink r:id="rId26" w:history="1">
        <w:r w:rsidRPr="002A5259">
          <w:rPr>
            <w:rStyle w:val="Hyperlink"/>
          </w:rPr>
          <w:t>http://www.reuters.com/article/2013/10/17/shale-idUSL6N0I72FD20131017</w:t>
        </w:r>
      </w:hyperlink>
      <w:r w:rsidRPr="002A5259">
        <w:t>)//CS</w:t>
      </w:r>
    </w:p>
    <w:p w14:paraId="6E0C320C" w14:textId="77777777" w:rsidR="00C21092" w:rsidRPr="002A5259" w:rsidRDefault="00C21092" w:rsidP="00C21092">
      <w:pPr>
        <w:rPr>
          <w:u w:val="single"/>
        </w:rPr>
      </w:pPr>
      <w:r w:rsidRPr="002A5259">
        <w:t xml:space="preserve"> Oct 17 (Reuters) - </w:t>
      </w:r>
      <w:r w:rsidRPr="002A5259">
        <w:rPr>
          <w:highlight w:val="green"/>
          <w:u w:val="single"/>
        </w:rPr>
        <w:t>Sceptics are too quick to dismiss</w:t>
      </w:r>
      <w:r w:rsidRPr="002A5259">
        <w:rPr>
          <w:u w:val="single"/>
        </w:rPr>
        <w:t xml:space="preserve"> the potential expansion of </w:t>
      </w:r>
      <w:r w:rsidRPr="002A5259">
        <w:rPr>
          <w:highlight w:val="green"/>
          <w:u w:val="single"/>
        </w:rPr>
        <w:t>horizontal drilling and hydraulic fracturing</w:t>
      </w:r>
      <w:r w:rsidRPr="002A5259">
        <w:rPr>
          <w:u w:val="single"/>
        </w:rPr>
        <w:t xml:space="preserve"> to other shale areas in the United States and around the world</w:t>
      </w:r>
      <w:r w:rsidRPr="002A5259">
        <w:t>.</w:t>
      </w:r>
      <w:r w:rsidRPr="002A5259">
        <w:rPr>
          <w:sz w:val="12"/>
        </w:rPr>
        <w:t>¶</w:t>
      </w:r>
      <w:r w:rsidRPr="002A5259">
        <w:t xml:space="preserve"> Based on early setbacks and the slow rate of progress outside Bakken and Eagle Ford, </w:t>
      </w:r>
      <w:r w:rsidRPr="002A5259">
        <w:rPr>
          <w:u w:val="single"/>
        </w:rPr>
        <w:t xml:space="preserve">they doubt whether the revolution can be replicated. But </w:t>
      </w:r>
      <w:r w:rsidRPr="002A5259">
        <w:rPr>
          <w:highlight w:val="green"/>
          <w:u w:val="single"/>
        </w:rPr>
        <w:t>shale entrepreneurs are investing heavily to prove them wrong</w:t>
      </w:r>
      <w:r w:rsidRPr="002A5259">
        <w:rPr>
          <w:u w:val="single"/>
        </w:rPr>
        <w:t>.</w:t>
      </w:r>
      <w:r w:rsidRPr="002A5259">
        <w:rPr>
          <w:sz w:val="12"/>
        </w:rPr>
        <w:t>¶</w:t>
      </w:r>
      <w:r w:rsidRPr="002A5259">
        <w:t xml:space="preserve"> So far, the North American shale revolution has been confined to two states, Texas and North Dakota, at least as far as oil is concerned.</w:t>
      </w:r>
      <w:r w:rsidRPr="002A5259">
        <w:rPr>
          <w:sz w:val="12"/>
        </w:rPr>
        <w:t>¶</w:t>
      </w:r>
      <w:r w:rsidRPr="002A5259">
        <w:t xml:space="preserve"> </w:t>
      </w:r>
      <w:hyperlink r:id="rId27" w:history="1">
        <w:r w:rsidRPr="002A5259">
          <w:rPr>
            <w:rStyle w:val="Hyperlink"/>
          </w:rPr>
          <w:t>U.S. crude</w:t>
        </w:r>
      </w:hyperlink>
      <w:r w:rsidRPr="002A5259">
        <w:t xml:space="preserve"> output has jumped by 2.2 million barrels per day (bpd) since 2008, the biggest five-year increase since 1970 and the fastest two-year increase in history (Chart 1).</w:t>
      </w:r>
      <w:r w:rsidRPr="002A5259">
        <w:rPr>
          <w:sz w:val="12"/>
        </w:rPr>
        <w:t>¶</w:t>
      </w:r>
      <w:r w:rsidRPr="002A5259">
        <w:t xml:space="preserve"> But Texas, where production is up 1.469 million bpd, and North Dakota, where production has risen 671,000 bpd, account for virtually all the increase (Chart 2).</w:t>
      </w:r>
      <w:r w:rsidRPr="002A5259">
        <w:rPr>
          <w:sz w:val="12"/>
        </w:rPr>
        <w:t>¶</w:t>
      </w:r>
      <w:r w:rsidRPr="002A5259">
        <w:t xml:space="preserve"> Other states including Oklahoma, New </w:t>
      </w:r>
      <w:hyperlink r:id="rId28" w:history="1">
        <w:r w:rsidRPr="002A5259">
          <w:rPr>
            <w:rStyle w:val="Hyperlink"/>
          </w:rPr>
          <w:t>Mexico</w:t>
        </w:r>
      </w:hyperlink>
      <w:r w:rsidRPr="002A5259">
        <w:t>, Colorado, Utah, Wyoming and Kansas have achieved marginal production increases totalling 400,000 bpd, but the rise has been offset by falling output from California, Alaska and offshore fields in the Gulf of Mexico (Chart 3).</w:t>
      </w:r>
      <w:r w:rsidRPr="002A5259">
        <w:rPr>
          <w:sz w:val="12"/>
        </w:rPr>
        <w:t>¶</w:t>
      </w:r>
      <w:r w:rsidRPr="002A5259">
        <w:t xml:space="preserve"> </w:t>
      </w:r>
      <w:r w:rsidRPr="002A5259">
        <w:rPr>
          <w:sz w:val="12"/>
        </w:rPr>
        <w:t>¶</w:t>
      </w:r>
      <w:r w:rsidRPr="002A5259">
        <w:t xml:space="preserve"> The U.S. Energy Information Administration (</w:t>
      </w:r>
      <w:r w:rsidRPr="002A5259">
        <w:rPr>
          <w:u w:val="single"/>
        </w:rPr>
        <w:t>EIA) has identified 22 potential shale oil and gas prospects, known as plays, across the continental United States, but so far all the increase in oil production has come from just three</w:t>
      </w:r>
      <w:r w:rsidRPr="002A5259">
        <w:t>: the Bakken in North Dakota, and the Permian and Eagle Ford in Texas.</w:t>
      </w:r>
      <w:r w:rsidRPr="002A5259">
        <w:rPr>
          <w:sz w:val="12"/>
        </w:rPr>
        <w:t>¶</w:t>
      </w:r>
      <w:r w:rsidRPr="002A5259">
        <w:t xml:space="preserve"> Substantial amounts of gas are being produced from a number of other formations, including the Barnett in Texas and the Marcellus in the U.S. Northeast, but oil production remains confined to fairly small areas of south and west Texas as well as North Dakota.</w:t>
      </w:r>
      <w:r w:rsidRPr="002A5259">
        <w:rPr>
          <w:sz w:val="12"/>
        </w:rPr>
        <w:t>¶</w:t>
      </w:r>
      <w:r w:rsidRPr="002A5259">
        <w:t xml:space="preserve"> </w:t>
      </w:r>
      <w:r w:rsidRPr="002A5259">
        <w:rPr>
          <w:u w:val="single"/>
        </w:rPr>
        <w:t>No significant quantities of either oil or gas have been produced from shale anywhere outside the United States</w:t>
      </w:r>
      <w:r w:rsidRPr="002A5259">
        <w:t xml:space="preserve">. Small-scale drilling programmes in Poland and </w:t>
      </w:r>
      <w:hyperlink r:id="rId29" w:history="1">
        <w:r w:rsidRPr="002A5259">
          <w:rPr>
            <w:rStyle w:val="Hyperlink"/>
          </w:rPr>
          <w:t>China</w:t>
        </w:r>
      </w:hyperlink>
      <w:r w:rsidRPr="002A5259">
        <w:t xml:space="preserve"> have proved disappointing. Only a handful of exploratory wells have been drilled in the UK, </w:t>
      </w:r>
      <w:hyperlink r:id="rId30" w:history="1">
        <w:r w:rsidRPr="002A5259">
          <w:rPr>
            <w:rStyle w:val="Hyperlink"/>
          </w:rPr>
          <w:t>Argentina</w:t>
        </w:r>
      </w:hyperlink>
      <w:r w:rsidRPr="002A5259">
        <w:t xml:space="preserve"> and other countries identified as having potentially substantial shale resources by the EIA.</w:t>
      </w:r>
      <w:r w:rsidRPr="002A5259">
        <w:rPr>
          <w:sz w:val="12"/>
        </w:rPr>
        <w:t>¶</w:t>
      </w:r>
      <w:r w:rsidRPr="002A5259">
        <w:t xml:space="preserve"> </w:t>
      </w:r>
      <w:r w:rsidRPr="002A5259">
        <w:rPr>
          <w:highlight w:val="green"/>
          <w:u w:val="single"/>
        </w:rPr>
        <w:t>Shale sceptics question whether the regulatory and geological conditions</w:t>
      </w:r>
      <w:r w:rsidRPr="002A5259">
        <w:rPr>
          <w:u w:val="single"/>
        </w:rPr>
        <w:t xml:space="preserve"> which underpinned successful production in the Bakken, Permian and Eagle Ford areas are replicated elsewhere. If those conditions are unusual, they say it may be hard to transfer the revolution to other parts of the United States, let alone internationally</w:t>
      </w:r>
      <w:r w:rsidRPr="002A5259">
        <w:t>.</w:t>
      </w:r>
      <w:r w:rsidRPr="002A5259">
        <w:rPr>
          <w:sz w:val="12"/>
        </w:rPr>
        <w:t>¶</w:t>
      </w:r>
      <w:r w:rsidRPr="002A5259">
        <w:t xml:space="preserve"> Drilling in other parts of the United States has yielded very low flow rates for crude and liquids, adding to the pessimism, and causing major companies like Shell as well as niche shale specialists like Chesapeake and SandRidge to scale back their drilling programmes in more speculative frontier areas.</w:t>
      </w:r>
      <w:r w:rsidRPr="002A5259">
        <w:rPr>
          <w:sz w:val="12"/>
        </w:rPr>
        <w:t>¶</w:t>
      </w:r>
      <w:r w:rsidRPr="002A5259">
        <w:t xml:space="preserve"> </w:t>
      </w:r>
      <w:r w:rsidRPr="002A5259">
        <w:rPr>
          <w:sz w:val="12"/>
        </w:rPr>
        <w:t>¶</w:t>
      </w:r>
      <w:r w:rsidRPr="002A5259">
        <w:t xml:space="preserve"> WIDE VARIETY</w:t>
      </w:r>
      <w:r w:rsidRPr="002A5259">
        <w:rPr>
          <w:sz w:val="12"/>
        </w:rPr>
        <w:t>¶</w:t>
      </w:r>
      <w:r w:rsidRPr="002A5259">
        <w:t xml:space="preserve"> Despite the disappointing results outside Texas and North Dakota</w:t>
      </w:r>
      <w:r w:rsidRPr="002A5259">
        <w:rPr>
          <w:u w:val="single"/>
        </w:rPr>
        <w:t>, sceptics may be being too quick to write off the potential for new Bakken, Permian and Eagle Ford-sized plays elsewhere in the United States and internationally.</w:t>
      </w:r>
      <w:r w:rsidRPr="002A5259">
        <w:rPr>
          <w:sz w:val="12"/>
        </w:rPr>
        <w:t>¶</w:t>
      </w:r>
      <w:r w:rsidRPr="002A5259">
        <w:rPr>
          <w:u w:val="single"/>
        </w:rPr>
        <w:t xml:space="preserve"> </w:t>
      </w:r>
      <w:r w:rsidRPr="002A5259">
        <w:rPr>
          <w:highlight w:val="green"/>
          <w:u w:val="single"/>
        </w:rPr>
        <w:t>Shale plays are enormously variable</w:t>
      </w:r>
      <w:r w:rsidRPr="002A5259">
        <w:rPr>
          <w:u w:val="single"/>
        </w:rPr>
        <w:t>. The term "shale" is applied to a wide range of different rock types that differ in terms of porosity, organic content, thermal maturity, formation thickness, buried depth, the pressure on them, and susceptibility to fracturing</w:t>
      </w:r>
      <w:r w:rsidRPr="002A5259">
        <w:t>.</w:t>
      </w:r>
      <w:r w:rsidRPr="002A5259">
        <w:rPr>
          <w:sz w:val="12"/>
        </w:rPr>
        <w:t>¶</w:t>
      </w:r>
      <w:r w:rsidRPr="002A5259">
        <w:t xml:space="preserve"> Fracturing operations must be tailored to the specific play to optimise flow rates. The length of the horizontal wells, the number of fracturing stages, the amount of pressure applied, the chemicals used in the fracking fluid, and the spacing of the wells must all be customised</w:t>
      </w:r>
      <w:r w:rsidRPr="002A5259">
        <w:rPr>
          <w:u w:val="single"/>
        </w:rPr>
        <w:t>.</w:t>
      </w:r>
      <w:r w:rsidRPr="002A5259">
        <w:rPr>
          <w:sz w:val="12"/>
        </w:rPr>
        <w:t>¶</w:t>
      </w:r>
      <w:r w:rsidRPr="002A5259">
        <w:rPr>
          <w:u w:val="single"/>
        </w:rPr>
        <w:t xml:space="preserve"> Some lessons learned in one shale play can be applied in others</w:t>
      </w:r>
      <w:r w:rsidRPr="002A5259">
        <w:t>. But in practice much of the know-how can only be achieved through experience operating in the specific play, "learning by doing".</w:t>
      </w:r>
      <w:r w:rsidRPr="002A5259">
        <w:rPr>
          <w:sz w:val="12"/>
        </w:rPr>
        <w:t>¶</w:t>
      </w:r>
      <w:r w:rsidRPr="002A5259">
        <w:t xml:space="preserve"> In most instances, dozens or even hundreds of wells need to be drilled to acquire the necessary experience and prove the potential of the play.</w:t>
      </w:r>
      <w:r w:rsidRPr="002A5259">
        <w:rPr>
          <w:sz w:val="12"/>
        </w:rPr>
        <w:t>¶</w:t>
      </w:r>
      <w:r w:rsidRPr="002A5259">
        <w:t xml:space="preserve"> </w:t>
      </w:r>
      <w:r w:rsidRPr="002A5259">
        <w:rPr>
          <w:sz w:val="12"/>
        </w:rPr>
        <w:t>¶</w:t>
      </w:r>
      <w:r w:rsidRPr="002A5259">
        <w:t xml:space="preserve"> PATIENCE REWARDED</w:t>
      </w:r>
      <w:r w:rsidRPr="002A5259">
        <w:rPr>
          <w:sz w:val="12"/>
        </w:rPr>
        <w:t>¶</w:t>
      </w:r>
      <w:r w:rsidRPr="002A5259">
        <w:t xml:space="preserve"> </w:t>
      </w:r>
      <w:r w:rsidRPr="002A5259">
        <w:rPr>
          <w:u w:val="single"/>
        </w:rPr>
        <w:t>Developing a successful new shale play can take years. The Bakken, Eagle Ford and Permian plays, as well as gas plays like Barnett, have all taken many years to reach production maturity</w:t>
      </w:r>
      <w:r w:rsidRPr="002A5259">
        <w:t>.</w:t>
      </w:r>
      <w:r w:rsidRPr="002A5259">
        <w:rPr>
          <w:sz w:val="12"/>
        </w:rPr>
        <w:t>¶</w:t>
      </w:r>
      <w:r w:rsidRPr="002A5259">
        <w:t xml:space="preserve"> Fracking operations began in the Bakken around 2005. Initially, however, drilling and output increased only very slowly.</w:t>
      </w:r>
      <w:r w:rsidRPr="002A5259">
        <w:rPr>
          <w:sz w:val="12"/>
        </w:rPr>
        <w:t>¶</w:t>
      </w:r>
      <w:r w:rsidRPr="002A5259">
        <w:t xml:space="preserve"> The number of wells drilled into North Dakota's Bakken, Sarnish and Threeforks formations climbed from 219 at the end of 2005 to just 834 by the end of 2008, before leaping to 5,047 by the of 2012. Output grew from 4,000 bpd in December 2005 to 112,000 by December 2008 and then surged to 704,000 by December 2012.</w:t>
      </w:r>
      <w:r w:rsidRPr="002A5259">
        <w:rPr>
          <w:sz w:val="12"/>
        </w:rPr>
        <w:t>¶</w:t>
      </w:r>
      <w:r w:rsidRPr="002A5259">
        <w:t xml:space="preserve"> </w:t>
      </w:r>
      <w:r w:rsidRPr="002A5259">
        <w:rPr>
          <w:highlight w:val="green"/>
          <w:u w:val="single"/>
        </w:rPr>
        <w:t>Most of the sceptics who</w:t>
      </w:r>
      <w:r w:rsidRPr="002A5259">
        <w:rPr>
          <w:u w:val="single"/>
        </w:rPr>
        <w:t xml:space="preserve"> currently </w:t>
      </w:r>
      <w:r w:rsidRPr="002A5259">
        <w:rPr>
          <w:highlight w:val="green"/>
          <w:u w:val="single"/>
        </w:rPr>
        <w:t>doubt whethe</w:t>
      </w:r>
      <w:r w:rsidRPr="002A5259">
        <w:rPr>
          <w:u w:val="single"/>
        </w:rPr>
        <w:t xml:space="preserve">r </w:t>
      </w:r>
      <w:r w:rsidRPr="002A5259">
        <w:rPr>
          <w:highlight w:val="green"/>
          <w:u w:val="single"/>
        </w:rPr>
        <w:t>the shale revolution can be replicated outside Texas and North Dakota</w:t>
      </w:r>
      <w:r w:rsidRPr="002A5259">
        <w:rPr>
          <w:u w:val="single"/>
        </w:rPr>
        <w:t xml:space="preserve"> </w:t>
      </w:r>
      <w:r w:rsidRPr="002A5259">
        <w:rPr>
          <w:highlight w:val="green"/>
          <w:u w:val="single"/>
        </w:rPr>
        <w:t>were also very sceptical about whether it would really work in those states, and have been repeatedly proved wrong</w:t>
      </w:r>
      <w:r w:rsidRPr="002A5259">
        <w:rPr>
          <w:highlight w:val="green"/>
        </w:rPr>
        <w:t>.</w:t>
      </w:r>
      <w:r w:rsidRPr="002A5259">
        <w:rPr>
          <w:sz w:val="12"/>
          <w:highlight w:val="green"/>
        </w:rPr>
        <w:t>¶</w:t>
      </w:r>
      <w:r w:rsidRPr="002A5259">
        <w:rPr>
          <w:highlight w:val="green"/>
        </w:rPr>
        <w:t xml:space="preserve"> </w:t>
      </w:r>
      <w:r w:rsidRPr="002A5259">
        <w:rPr>
          <w:highlight w:val="green"/>
          <w:u w:val="single"/>
        </w:rPr>
        <w:t>They underestimate the perseverance</w:t>
      </w:r>
      <w:r w:rsidRPr="002A5259">
        <w:rPr>
          <w:u w:val="single"/>
        </w:rPr>
        <w:t xml:space="preserve"> needed to make a new shale play work</w:t>
      </w:r>
      <w:r w:rsidRPr="002A5259">
        <w:t>. George Mitchell's role in pioneering shale gas production is rapidly becoming a modern parable, but the technologies he employed had been around for decades. Fracking has been around since the 1940s and 1950s. Horizontal drilling is even older but has been in widespread use since the 1980s.</w:t>
      </w:r>
      <w:r w:rsidRPr="002A5259">
        <w:rPr>
          <w:sz w:val="12"/>
        </w:rPr>
        <w:t>¶</w:t>
      </w:r>
      <w:r w:rsidRPr="002A5259">
        <w:t xml:space="preserve"> Mitchell's obsessive genius was to keep trying them for more than a decade until he figured out how they could be made to work successfully in the conditions that occurred in the play, ignoring the sceptics who said it would never work. Harold Hamm's Continental Resources has played a similar role developing the Bakken and now dominates the play.</w:t>
      </w:r>
      <w:r w:rsidRPr="002A5259">
        <w:rPr>
          <w:sz w:val="12"/>
        </w:rPr>
        <w:t>¶</w:t>
      </w:r>
      <w:r w:rsidRPr="002A5259">
        <w:t xml:space="preserve"> </w:t>
      </w:r>
      <w:r w:rsidRPr="002A5259">
        <w:rPr>
          <w:sz w:val="12"/>
        </w:rPr>
        <w:t>¶</w:t>
      </w:r>
      <w:r w:rsidRPr="002A5259">
        <w:t xml:space="preserve"> THE NEXT BIG PLAY?</w:t>
      </w:r>
      <w:r w:rsidRPr="002A5259">
        <w:rPr>
          <w:sz w:val="12"/>
        </w:rPr>
        <w:t>¶</w:t>
      </w:r>
      <w:r w:rsidRPr="002A5259">
        <w:t xml:space="preserve"> </w:t>
      </w:r>
      <w:r w:rsidRPr="002A5259">
        <w:rPr>
          <w:highlight w:val="green"/>
          <w:u w:val="single"/>
        </w:rPr>
        <w:t>Continental is investing heavily</w:t>
      </w:r>
      <w:r w:rsidRPr="002A5259">
        <w:rPr>
          <w:u w:val="single"/>
        </w:rPr>
        <w:t xml:space="preserve"> </w:t>
      </w:r>
      <w:r w:rsidRPr="002A5259">
        <w:rPr>
          <w:highlight w:val="green"/>
          <w:u w:val="single"/>
        </w:rPr>
        <w:t>in</w:t>
      </w:r>
      <w:r w:rsidRPr="002A5259">
        <w:rPr>
          <w:u w:val="single"/>
        </w:rPr>
        <w:t xml:space="preserve"> part of the Woodford </w:t>
      </w:r>
      <w:r w:rsidRPr="002A5259">
        <w:rPr>
          <w:highlight w:val="green"/>
          <w:u w:val="single"/>
        </w:rPr>
        <w:t>shale</w:t>
      </w:r>
      <w:r w:rsidRPr="002A5259">
        <w:rPr>
          <w:u w:val="single"/>
        </w:rPr>
        <w:t xml:space="preserve"> it has dubbed the South Central Oklahoma Oil Province (SCOOP).</w:t>
      </w:r>
      <w:r w:rsidRPr="002A5259">
        <w:rPr>
          <w:sz w:val="12"/>
        </w:rPr>
        <w:t>¶</w:t>
      </w:r>
      <w:r w:rsidRPr="002A5259">
        <w:rPr>
          <w:u w:val="single"/>
        </w:rPr>
        <w:t xml:space="preserve"> </w:t>
      </w:r>
      <w:r w:rsidRPr="002A5259">
        <w:rPr>
          <w:highlight w:val="green"/>
          <w:u w:val="single"/>
        </w:rPr>
        <w:t>SCOOP is a "world class resource shale</w:t>
      </w:r>
      <w:r w:rsidRPr="002A5259">
        <w:rPr>
          <w:u w:val="single"/>
        </w:rPr>
        <w:t>" according to Continental and an "excellent siliceous and highly fractured reservoir</w:t>
      </w:r>
      <w:r w:rsidRPr="002A5259">
        <w:t xml:space="preserve">". </w:t>
      </w:r>
      <w:r w:rsidRPr="002A5259">
        <w:rPr>
          <w:highlight w:val="green"/>
          <w:u w:val="single"/>
        </w:rPr>
        <w:t>Production has already increased more than 400 percent since the end of 2012,</w:t>
      </w:r>
      <w:r w:rsidRPr="002A5259">
        <w:rPr>
          <w:u w:val="single"/>
        </w:rPr>
        <w:t xml:space="preserve"> according to Continental's October 2013 investor presentation on its website.</w:t>
      </w:r>
      <w:r w:rsidRPr="002A5259">
        <w:rPr>
          <w:sz w:val="12"/>
        </w:rPr>
        <w:t>¶</w:t>
      </w:r>
      <w:r w:rsidRPr="002A5259">
        <w:rPr>
          <w:u w:val="single"/>
        </w:rPr>
        <w:t xml:space="preserve"> Not all shale plays will prove successful or easy to develop. Some will be failures. Some will require very different approaches to drilling and fracturing the reservoir rocks.</w:t>
      </w:r>
      <w:r w:rsidRPr="002A5259">
        <w:rPr>
          <w:sz w:val="12"/>
        </w:rPr>
        <w:t>¶</w:t>
      </w:r>
      <w:r w:rsidRPr="002A5259">
        <w:rPr>
          <w:u w:val="single"/>
        </w:rPr>
        <w:t xml:space="preserve"> But it </w:t>
      </w:r>
      <w:r w:rsidRPr="002A5259">
        <w:rPr>
          <w:highlight w:val="green"/>
          <w:u w:val="single"/>
        </w:rPr>
        <w:t>would be wrong to focus on the setbacks and failures to write off the potential to develop new shale provinces</w:t>
      </w:r>
      <w:r w:rsidRPr="002A5259">
        <w:t>. If Mitchell and Hamm had given up in the face of initial difficulties, the Bakken, Barnett, Marcellus and Eagle Ford would not exist today.</w:t>
      </w:r>
      <w:r w:rsidRPr="002A5259">
        <w:rPr>
          <w:sz w:val="12"/>
        </w:rPr>
        <w:t>¶</w:t>
      </w:r>
      <w:r w:rsidRPr="002A5259">
        <w:t xml:space="preserve"> In a report published in June 2013, the </w:t>
      </w:r>
      <w:r w:rsidRPr="002A5259">
        <w:rPr>
          <w:highlight w:val="green"/>
          <w:u w:val="single"/>
        </w:rPr>
        <w:t>EIA identified</w:t>
      </w:r>
      <w:r w:rsidRPr="002A5259">
        <w:rPr>
          <w:u w:val="single"/>
        </w:rPr>
        <w:t xml:space="preserve"> and assessed more than </w:t>
      </w:r>
      <w:r w:rsidRPr="002A5259">
        <w:rPr>
          <w:highlight w:val="green"/>
          <w:u w:val="single"/>
        </w:rPr>
        <w:t>150 potential</w:t>
      </w:r>
      <w:r w:rsidRPr="002A5259">
        <w:rPr>
          <w:u w:val="single"/>
        </w:rPr>
        <w:t xml:space="preserve">ly oil and gas-bearing </w:t>
      </w:r>
      <w:r w:rsidRPr="002A5259">
        <w:rPr>
          <w:highlight w:val="green"/>
          <w:u w:val="single"/>
        </w:rPr>
        <w:t>shale formations around the world</w:t>
      </w:r>
      <w:r w:rsidRPr="002A5259">
        <w:rPr>
          <w:u w:val="single"/>
        </w:rPr>
        <w:t xml:space="preserve"> (including 137 formations in 41 countries outside the United States) </w:t>
      </w:r>
      <w:r w:rsidRPr="002A5259">
        <w:rPr>
          <w:highlight w:val="green"/>
          <w:u w:val="single"/>
        </w:rPr>
        <w:t>and concluded shale oil and gas resources were "globally abundant".</w:t>
      </w:r>
      <w:r w:rsidRPr="002A5259">
        <w:rPr>
          <w:sz w:val="12"/>
          <w:highlight w:val="green"/>
        </w:rPr>
        <w:t>¶</w:t>
      </w:r>
      <w:r w:rsidRPr="002A5259">
        <w:rPr>
          <w:highlight w:val="green"/>
          <w:u w:val="single"/>
        </w:rPr>
        <w:t xml:space="preserve"> Even if only six to twelve are put into production</w:t>
      </w:r>
      <w:r w:rsidRPr="002A5259">
        <w:rPr>
          <w:u w:val="single"/>
        </w:rPr>
        <w:t xml:space="preserve"> and prove as high-yielding as the Bakken, Eagle Ford, Barnett and Marcellus, it </w:t>
      </w:r>
      <w:r w:rsidRPr="002A5259">
        <w:rPr>
          <w:highlight w:val="green"/>
          <w:u w:val="single"/>
        </w:rPr>
        <w:t>would have a globally significant impact on oil and gas supplies</w:t>
      </w:r>
      <w:r w:rsidRPr="002A5259">
        <w:rPr>
          <w:u w:val="single"/>
        </w:rPr>
        <w:t>.</w:t>
      </w:r>
      <w:r w:rsidRPr="002A5259">
        <w:rPr>
          <w:sz w:val="12"/>
        </w:rPr>
        <w:t>¶</w:t>
      </w:r>
      <w:r w:rsidRPr="002A5259">
        <w:rPr>
          <w:u w:val="single"/>
        </w:rPr>
        <w:t xml:space="preserve"> For that reason, the </w:t>
      </w:r>
      <w:r w:rsidRPr="002A5259">
        <w:rPr>
          <w:highlight w:val="green"/>
          <w:u w:val="single"/>
        </w:rPr>
        <w:t>sceptics are wrong to bet against the technology's long-term transformational impact</w:t>
      </w:r>
      <w:r w:rsidRPr="002A5259">
        <w:rPr>
          <w:u w:val="single"/>
        </w:rPr>
        <w:t>.</w:t>
      </w:r>
      <w:r w:rsidRPr="002A5259">
        <w:rPr>
          <w:sz w:val="12"/>
        </w:rPr>
        <w:t>¶</w:t>
      </w:r>
      <w:r w:rsidRPr="002A5259">
        <w:rPr>
          <w:u w:val="single"/>
        </w:rPr>
        <w:t xml:space="preserve"> </w:t>
      </w:r>
    </w:p>
    <w:p w14:paraId="64E8EC5F" w14:textId="77777777" w:rsidR="00C21092" w:rsidRPr="002A5259" w:rsidRDefault="00C21092" w:rsidP="00C21092"/>
    <w:p w14:paraId="56C0D5A6" w14:textId="77777777" w:rsidR="00C21092" w:rsidRPr="002A5259" w:rsidRDefault="00C21092" w:rsidP="00C21092">
      <w:pPr>
        <w:pStyle w:val="Heading4"/>
      </w:pPr>
      <w:r w:rsidRPr="002A5259">
        <w:t xml:space="preserve">Prefer the above Kemp evidence-he is highly respected meanwhile their authors appeal to cognitive biases to misrepresent the facts </w:t>
      </w:r>
    </w:p>
    <w:p w14:paraId="3ED112AD" w14:textId="77777777" w:rsidR="00C21092" w:rsidRPr="002A5259" w:rsidRDefault="00C21092" w:rsidP="00C21092">
      <w:r w:rsidRPr="002A5259">
        <w:rPr>
          <w:rStyle w:val="Style13ptBold"/>
        </w:rPr>
        <w:t>Grealy 13</w:t>
      </w:r>
      <w:r w:rsidRPr="002A5259">
        <w:t xml:space="preserve"> --director of the energy consultancy No Hot Air, specialising in public perception and acceptance issues of shale energy worldwide. (Nick, “Shale skeptics are wrong” October 17th 2013, </w:t>
      </w:r>
      <w:hyperlink r:id="rId31" w:history="1">
        <w:r w:rsidRPr="002A5259">
          <w:rPr>
            <w:rStyle w:val="Hyperlink"/>
          </w:rPr>
          <w:t>http://www.nohotair.co.uk/index.php/gas-guru-blog/shale-gas-2013/203-shale-gas/3079-shale-skeptics-are-wrong)//CS</w:t>
        </w:r>
      </w:hyperlink>
    </w:p>
    <w:p w14:paraId="75C65AB9" w14:textId="77777777" w:rsidR="00C21092" w:rsidRPr="002A5259" w:rsidRDefault="00C21092" w:rsidP="00C21092">
      <w:r w:rsidRPr="002A5259">
        <w:rPr>
          <w:u w:val="single"/>
        </w:rPr>
        <w:t>As long as I’ve been looking at shale, there have been doubts raised in a handful of industry quarters</w:t>
      </w:r>
      <w:r w:rsidRPr="002A5259">
        <w:t>, subsequently jumped upon by antis, over shale economics.</w:t>
      </w:r>
    </w:p>
    <w:p w14:paraId="55937047" w14:textId="77777777" w:rsidR="00C21092" w:rsidRPr="002A5259" w:rsidRDefault="00C21092" w:rsidP="00C21092">
      <w:r w:rsidRPr="002A5259">
        <w:t xml:space="preserve">The existential threat European greens fear on shale stems from the belief that various subsidies paid to solar and wind producers rested on the foundation of ever rising gas prices founded on the peak oil and peak gas narrative. The US experience shows that not to be true, but particularly twisted European utility economics are present, explained relatively clearly here at the </w:t>
      </w:r>
      <w:hyperlink r:id="rId32" w:history="1">
        <w:r w:rsidRPr="002A5259">
          <w:rPr>
            <w:rStyle w:val="Hyperlink"/>
          </w:rPr>
          <w:t>Economist</w:t>
        </w:r>
      </w:hyperlink>
      <w:r w:rsidRPr="002A5259">
        <w:t xml:space="preserve"> recently.</w:t>
      </w:r>
    </w:p>
    <w:p w14:paraId="1447446A" w14:textId="77777777" w:rsidR="00C21092" w:rsidRPr="002A5259" w:rsidRDefault="00C21092" w:rsidP="00C21092">
      <w:pPr>
        <w:rPr>
          <w:u w:val="single"/>
        </w:rPr>
      </w:pPr>
      <w:r w:rsidRPr="002A5259">
        <w:rPr>
          <w:highlight w:val="green"/>
          <w:u w:val="single"/>
        </w:rPr>
        <w:t>The idea that shale is just a mirage is one that antis have clung to all along</w:t>
      </w:r>
      <w:r w:rsidRPr="002A5259">
        <w:rPr>
          <w:u w:val="single"/>
        </w:rPr>
        <w:t xml:space="preserve">. Just as they hope against hope and argue against argument that shale will be proved damaging or climate killing, they've argued against reality on the economic of shale. </w:t>
      </w:r>
      <w:r w:rsidRPr="002A5259">
        <w:rPr>
          <w:highlight w:val="green"/>
          <w:u w:val="single"/>
        </w:rPr>
        <w:t>I’ve mentioned</w:t>
      </w:r>
      <w:r w:rsidRPr="002A5259">
        <w:rPr>
          <w:u w:val="single"/>
        </w:rPr>
        <w:t xml:space="preserve"> Art </w:t>
      </w:r>
      <w:r w:rsidRPr="002A5259">
        <w:rPr>
          <w:highlight w:val="green"/>
          <w:u w:val="single"/>
        </w:rPr>
        <w:t>Berman and</w:t>
      </w:r>
      <w:r w:rsidRPr="002A5259">
        <w:rPr>
          <w:u w:val="single"/>
        </w:rPr>
        <w:t xml:space="preserve"> John </w:t>
      </w:r>
      <w:r w:rsidRPr="002A5259">
        <w:rPr>
          <w:highlight w:val="green"/>
          <w:u w:val="single"/>
        </w:rPr>
        <w:t>Dizard</w:t>
      </w:r>
      <w:r w:rsidRPr="002A5259">
        <w:rPr>
          <w:u w:val="single"/>
        </w:rPr>
        <w:t xml:space="preserve"> on shale </w:t>
      </w:r>
      <w:r w:rsidRPr="002A5259">
        <w:rPr>
          <w:highlight w:val="green"/>
          <w:u w:val="single"/>
        </w:rPr>
        <w:t>as far back as 2009. They were wrong then and ever since, but both of them stick to their gun</w:t>
      </w:r>
      <w:r w:rsidRPr="002A5259">
        <w:rPr>
          <w:u w:val="single"/>
        </w:rPr>
        <w:t xml:space="preserve">s, Dizard here in the </w:t>
      </w:r>
      <w:hyperlink r:id="rId33" w:anchor="axzz2hzztNHSc" w:history="1">
        <w:r w:rsidRPr="002A5259">
          <w:rPr>
            <w:rStyle w:val="Hyperlink"/>
          </w:rPr>
          <w:t>FT this week</w:t>
        </w:r>
      </w:hyperlink>
      <w:r w:rsidRPr="002A5259">
        <w:rPr>
          <w:u w:val="single"/>
        </w:rPr>
        <w:t xml:space="preserve"> and an entertaining video of the foolish, but undeniably brave, Berman at the </w:t>
      </w:r>
      <w:hyperlink r:id="rId34" w:history="1">
        <w:r w:rsidRPr="002A5259">
          <w:rPr>
            <w:rStyle w:val="Hyperlink"/>
          </w:rPr>
          <w:t>Houston Geological Society</w:t>
        </w:r>
      </w:hyperlink>
      <w:r w:rsidRPr="002A5259">
        <w:rPr>
          <w:u w:val="single"/>
        </w:rPr>
        <w:t xml:space="preserve"> recently.</w:t>
      </w:r>
    </w:p>
    <w:p w14:paraId="0D184A36" w14:textId="77777777" w:rsidR="00C21092" w:rsidRPr="002A5259" w:rsidRDefault="00C21092" w:rsidP="00C21092">
      <w:r w:rsidRPr="002A5259">
        <w:t xml:space="preserve">The question of decline curves and economics is very complex </w:t>
      </w:r>
      <w:r w:rsidRPr="002A5259">
        <w:rPr>
          <w:u w:val="single"/>
        </w:rPr>
        <w:t xml:space="preserve">and I’ve pointed out several sources to counter the theory, the most complete and up to date being here at </w:t>
      </w:r>
      <w:hyperlink r:id="rId35" w:history="1">
        <w:r w:rsidRPr="002A5259">
          <w:rPr>
            <w:rStyle w:val="Hyperlink"/>
          </w:rPr>
          <w:t>RBN Energy</w:t>
        </w:r>
      </w:hyperlink>
      <w:r w:rsidRPr="002A5259">
        <w:rPr>
          <w:u w:val="single"/>
        </w:rPr>
        <w:t xml:space="preserve">. But </w:t>
      </w:r>
      <w:r w:rsidRPr="002A5259">
        <w:rPr>
          <w:highlight w:val="green"/>
          <w:u w:val="single"/>
        </w:rPr>
        <w:t>thanks to</w:t>
      </w:r>
      <w:r w:rsidRPr="002A5259">
        <w:rPr>
          <w:u w:val="single"/>
        </w:rPr>
        <w:t xml:space="preserve"> </w:t>
      </w:r>
      <w:hyperlink r:id="rId36" w:history="1">
        <w:r w:rsidRPr="002A5259">
          <w:rPr>
            <w:rStyle w:val="Hyperlink"/>
            <w:highlight w:val="green"/>
          </w:rPr>
          <w:t>John Kemp of Reuters</w:t>
        </w:r>
      </w:hyperlink>
      <w:r w:rsidRPr="002A5259">
        <w:rPr>
          <w:highlight w:val="green"/>
          <w:u w:val="single"/>
        </w:rPr>
        <w:t>, the best energy journalist in the UK, we now have</w:t>
      </w:r>
      <w:r w:rsidRPr="002A5259">
        <w:rPr>
          <w:u w:val="single"/>
        </w:rPr>
        <w:t xml:space="preserve"> a complete and even readable response that will set the standard for </w:t>
      </w:r>
      <w:r w:rsidRPr="002A5259">
        <w:rPr>
          <w:highlight w:val="green"/>
          <w:u w:val="single"/>
        </w:rPr>
        <w:t>clarity in this esoteric field</w:t>
      </w:r>
      <w:r w:rsidRPr="002A5259">
        <w:t>:</w:t>
      </w:r>
    </w:p>
    <w:p w14:paraId="77E3B9D4" w14:textId="77777777" w:rsidR="00C21092" w:rsidRPr="002A5259" w:rsidRDefault="00C21092" w:rsidP="00C21092">
      <w:r w:rsidRPr="002A5259">
        <w:t>Sceptics are too quick to dismiss the potential expansion of horizontal drilling and hydraulic fracturing to other shale areas in the United States and around the world.....Sceptics based their argument on the unusually rapid output decline from wells bored into shale formations compared with more conventional oil fields.</w:t>
      </w:r>
    </w:p>
    <w:p w14:paraId="765CED67" w14:textId="77777777" w:rsidR="00C21092" w:rsidRPr="002A5259" w:rsidRDefault="00C21092" w:rsidP="00C21092">
      <w:r w:rsidRPr="002A5259">
        <w:t>More and more holes would have to be drilled just to offset dwindling production from the existing stock of wells. More wells would require more drilling rigs and fracturing crews, which could not be increased indefinitely.</w:t>
      </w:r>
    </w:p>
    <w:p w14:paraId="660C7E21" w14:textId="77777777" w:rsidR="00C21092" w:rsidRPr="002A5259" w:rsidRDefault="00C21092" w:rsidP="00C21092">
      <w:r w:rsidRPr="002A5259">
        <w:t>Eventually, production would reach an equilibrium based on some maximum feasible number of drilling rigs and crews.</w:t>
      </w:r>
    </w:p>
    <w:p w14:paraId="084F9F9E" w14:textId="77777777" w:rsidR="00C21092" w:rsidRPr="002A5259" w:rsidRDefault="00C21092" w:rsidP="00C21092">
      <w:r w:rsidRPr="002A5259">
        <w:t>"Yearly output must inevitably decline because the maintenance of a given output each year necessitates the drilling of an increasing number of wells," U.S. government geologist Carl Beal wrote in 1919, during an earlier panic about peaking domestic oil production.</w:t>
      </w:r>
    </w:p>
    <w:p w14:paraId="71AB2BE4" w14:textId="77777777" w:rsidR="00C21092" w:rsidRPr="002A5259" w:rsidRDefault="00C21092" w:rsidP="00C21092">
      <w:r w:rsidRPr="002A5259">
        <w:rPr>
          <w:u w:val="single"/>
        </w:rPr>
        <w:t xml:space="preserve">Beal is worth mentioning, because </w:t>
      </w:r>
      <w:r w:rsidRPr="002A5259">
        <w:rPr>
          <w:highlight w:val="green"/>
          <w:u w:val="single"/>
        </w:rPr>
        <w:t>we have been told Peak Oil is just around the corner from</w:t>
      </w:r>
      <w:r w:rsidRPr="002A5259">
        <w:rPr>
          <w:u w:val="single"/>
        </w:rPr>
        <w:t xml:space="preserve"> John D </w:t>
      </w:r>
      <w:r w:rsidRPr="002A5259">
        <w:rPr>
          <w:highlight w:val="green"/>
          <w:u w:val="single"/>
        </w:rPr>
        <w:t>Rockefellers time through the famous Hubbert’s Peak and Matt Simmon</w:t>
      </w:r>
      <w:r w:rsidRPr="002A5259">
        <w:rPr>
          <w:u w:val="single"/>
        </w:rPr>
        <w:t>s</w:t>
      </w:r>
      <w:r w:rsidRPr="002A5259">
        <w:t xml:space="preserve">. Most of those theories eventually went the way of </w:t>
      </w:r>
      <w:hyperlink r:id="rId37" w:history="1">
        <w:r w:rsidRPr="002A5259">
          <w:rPr>
            <w:rStyle w:val="Hyperlink"/>
          </w:rPr>
          <w:t>Chariot of the Gods</w:t>
        </w:r>
      </w:hyperlink>
      <w:r w:rsidRPr="002A5259">
        <w:t xml:space="preserve">, but not </w:t>
      </w:r>
      <w:r w:rsidRPr="002A5259">
        <w:rPr>
          <w:u w:val="single"/>
        </w:rPr>
        <w:t xml:space="preserve">only did </w:t>
      </w:r>
      <w:r w:rsidRPr="002A5259">
        <w:rPr>
          <w:highlight w:val="green"/>
          <w:u w:val="single"/>
        </w:rPr>
        <w:t>Greens thought they needed to believe</w:t>
      </w:r>
      <w:r w:rsidRPr="002A5259">
        <w:rPr>
          <w:u w:val="single"/>
        </w:rPr>
        <w:t>, they wanted to believe</w:t>
      </w:r>
      <w:r w:rsidRPr="002A5259">
        <w:t xml:space="preserve">. Let’s recall that Berman was cited in a famous NY Times shale series on </w:t>
      </w:r>
      <w:hyperlink r:id="rId38" w:history="1">
        <w:r w:rsidRPr="002A5259">
          <w:rPr>
            <w:rStyle w:val="Hyperlink"/>
          </w:rPr>
          <w:t>economics back in 2011.</w:t>
        </w:r>
      </w:hyperlink>
    </w:p>
    <w:p w14:paraId="4EBFAC35" w14:textId="77777777" w:rsidR="00C21092" w:rsidRPr="002A5259" w:rsidRDefault="00C21092" w:rsidP="00C21092">
      <w:r w:rsidRPr="002A5259">
        <w:t>Natural gas companies have been placing enormous bets on the wells they are drilling, saying they will deliver big profits and provide a vast new source of energy for the United States.</w:t>
      </w:r>
    </w:p>
    <w:p w14:paraId="2A3E5A20" w14:textId="77777777" w:rsidR="00C21092" w:rsidRPr="002A5259" w:rsidRDefault="00C21092" w:rsidP="00C21092">
      <w:r w:rsidRPr="002A5259">
        <w:t xml:space="preserve">But the gas may not be as easy and cheap to extract from shale formations deep underground as the companies are saying, according to </w:t>
      </w:r>
      <w:hyperlink r:id="rId39" w:history="1">
        <w:r w:rsidRPr="002A5259">
          <w:rPr>
            <w:rStyle w:val="Hyperlink"/>
          </w:rPr>
          <w:t>hundreds of industry e-mails and internal documents</w:t>
        </w:r>
      </w:hyperlink>
      <w:r w:rsidRPr="002A5259">
        <w:t xml:space="preserve"> and an analysis of data from thousands of wells.</w:t>
      </w:r>
    </w:p>
    <w:p w14:paraId="3514548B" w14:textId="77777777" w:rsidR="00C21092" w:rsidRPr="002A5259" w:rsidRDefault="00C21092" w:rsidP="00C21092">
      <w:r w:rsidRPr="002A5259">
        <w:t xml:space="preserve">Actually, the hundreds of industry e-mails were mostly from Art Berman or Deborah Rogers, the </w:t>
      </w:r>
      <w:hyperlink r:id="rId40" w:history="1">
        <w:r w:rsidRPr="002A5259">
          <w:rPr>
            <w:rStyle w:val="Hyperlink"/>
          </w:rPr>
          <w:t>ex model and current goat farmer</w:t>
        </w:r>
      </w:hyperlink>
      <w:r w:rsidRPr="002A5259">
        <w:t xml:space="preserve"> who sexed up her CV to include an unpaid advisory role to the Federal Reserve. This was at the peak of the Gasland frenzy and fed the special anti hysteria present in New York City and upstate yet also did damage that reverberates still among investors and professionals today. I spoke to an otherwise sympathetic audience of pipeline engineers in London this week and decline curves came up several times. </w:t>
      </w:r>
    </w:p>
    <w:p w14:paraId="67FC26F2" w14:textId="77777777" w:rsidR="00C21092" w:rsidRPr="002A5259" w:rsidRDefault="00C21092" w:rsidP="00C21092">
      <w:r w:rsidRPr="002A5259">
        <w:rPr>
          <w:highlight w:val="green"/>
          <w:u w:val="single"/>
        </w:rPr>
        <w:t>Shale is different. It’s only natural that presented with something as disruptive</w:t>
      </w:r>
      <w:r w:rsidRPr="002A5259">
        <w:rPr>
          <w:u w:val="single"/>
        </w:rPr>
        <w:t xml:space="preserve"> and counter </w:t>
      </w:r>
      <w:r w:rsidRPr="002A5259">
        <w:rPr>
          <w:highlight w:val="green"/>
          <w:u w:val="single"/>
        </w:rPr>
        <w:t>to</w:t>
      </w:r>
      <w:r w:rsidRPr="002A5259">
        <w:rPr>
          <w:u w:val="single"/>
        </w:rPr>
        <w:t xml:space="preserve"> years of sh</w:t>
      </w:r>
      <w:r w:rsidRPr="002A5259">
        <w:rPr>
          <w:highlight w:val="green"/>
          <w:u w:val="single"/>
        </w:rPr>
        <w:t>ortage narrative, th</w:t>
      </w:r>
      <w:r w:rsidRPr="002A5259">
        <w:rPr>
          <w:u w:val="single"/>
        </w:rPr>
        <w:t xml:space="preserve">e natural </w:t>
      </w:r>
      <w:r w:rsidRPr="002A5259">
        <w:rPr>
          <w:highlight w:val="green"/>
          <w:u w:val="single"/>
        </w:rPr>
        <w:t>reaction</w:t>
      </w:r>
      <w:r w:rsidRPr="002A5259">
        <w:rPr>
          <w:u w:val="single"/>
        </w:rPr>
        <w:t xml:space="preserve"> of anyone </w:t>
      </w:r>
      <w:r w:rsidRPr="002A5259">
        <w:rPr>
          <w:highlight w:val="green"/>
          <w:u w:val="single"/>
        </w:rPr>
        <w:t>should incline to the skeptical</w:t>
      </w:r>
      <w:r w:rsidRPr="002A5259">
        <w:t xml:space="preserve">. I didn’t just fall off the turnip truck myself, but many scientists and industry insiders convinced me a long time ago. </w:t>
      </w:r>
      <w:r w:rsidRPr="002A5259">
        <w:rPr>
          <w:highlight w:val="green"/>
          <w:u w:val="single"/>
        </w:rPr>
        <w:t>Another essential problem of shale is that it arose from small companies</w:t>
      </w:r>
      <w:r w:rsidRPr="002A5259">
        <w:rPr>
          <w:u w:val="single"/>
        </w:rPr>
        <w:t xml:space="preserve">, but </w:t>
      </w:r>
      <w:r w:rsidRPr="002A5259">
        <w:rPr>
          <w:highlight w:val="green"/>
          <w:u w:val="single"/>
        </w:rPr>
        <w:t>most of us are conditioned to think that there is some special knowledge accruing to big guys</w:t>
      </w:r>
      <w:r w:rsidRPr="002A5259">
        <w:t xml:space="preserve">. Let’s recall what Rick Smead of Navigant said about the initial reaction to their report of 2008. Rick said ExxonMobil made fun of us, and the next year they bought XTO. Even later, Shell bought into the Eagle Ford, but at a price high enough that it didn’t make it worthwhile. However now they </w:t>
      </w:r>
      <w:hyperlink r:id="rId41" w:history="1">
        <w:r w:rsidRPr="002A5259">
          <w:rPr>
            <w:rStyle w:val="Hyperlink"/>
          </w:rPr>
          <w:t>Shell tells the Telegraph</w:t>
        </w:r>
      </w:hyperlink>
      <w:r w:rsidRPr="002A5259">
        <w:t xml:space="preserve"> and FT this week that shale was their great defeat (although they’re still busy at it since 2009 in Chengdu, China and getting some success).</w:t>
      </w:r>
    </w:p>
    <w:p w14:paraId="4F6EF292" w14:textId="77777777" w:rsidR="00C21092" w:rsidRPr="002A5259" w:rsidRDefault="00C21092" w:rsidP="00C21092">
      <w:r w:rsidRPr="002A5259">
        <w:rPr>
          <w:highlight w:val="green"/>
          <w:u w:val="single"/>
        </w:rPr>
        <w:t>That in turn leads to a simple narrative that appeal to headline writers</w:t>
      </w:r>
      <w:r w:rsidRPr="002A5259">
        <w:rPr>
          <w:u w:val="single"/>
        </w:rPr>
        <w:t xml:space="preserve"> and the antis who generally are </w:t>
      </w:r>
      <w:r w:rsidRPr="002A5259">
        <w:rPr>
          <w:highlight w:val="green"/>
          <w:u w:val="single"/>
        </w:rPr>
        <w:t>unable to read below the fold on their papers.</w:t>
      </w:r>
      <w:r w:rsidRPr="002A5259">
        <w:t xml:space="preserve"> Back to John Kemp for a taster, but the entire article should convince the money people, even if the antis still don’t want to believe.</w:t>
      </w:r>
    </w:p>
    <w:p w14:paraId="6E5CB104" w14:textId="77777777" w:rsidR="00C21092" w:rsidRPr="002A5259" w:rsidRDefault="00C21092" w:rsidP="00C21092">
      <w:r w:rsidRPr="002A5259">
        <w:t>Despite the disappointing results outside Texas and North Dakota, sceptics may be being too quick to write off the potential for new Bakken, Permian and Eagle Ford-sized plays elsewhere in the United States and internationally.</w:t>
      </w:r>
    </w:p>
    <w:p w14:paraId="74FFC875" w14:textId="77777777" w:rsidR="00C21092" w:rsidRPr="002A5259" w:rsidRDefault="00C21092" w:rsidP="00C21092">
      <w:r w:rsidRPr="002A5259">
        <w:t>But it would be wrong to focus on the setbacks and failures to write off the potential to develop new shale provinces. If Mitchell and Hamm had given up in the face of initial difficulties, the Bakken, Barnett, Marcellus and Eagle Ford would not exist today.</w:t>
      </w:r>
    </w:p>
    <w:p w14:paraId="13BA20D3" w14:textId="77777777" w:rsidR="00C21092" w:rsidRPr="002A5259" w:rsidRDefault="00C21092" w:rsidP="00C21092">
      <w:r w:rsidRPr="002A5259">
        <w:t>In a report published in June 2013, the EIA identified and assessed more than 150 potentially oil and gas-bearing shale formations around the world (including 137 formations in 41 countries outside the United States) and concluded shale oil and gas resources were "globally abundant".</w:t>
      </w:r>
    </w:p>
    <w:p w14:paraId="6689FCEA" w14:textId="77777777" w:rsidR="00C21092" w:rsidRPr="002A5259" w:rsidRDefault="00C21092" w:rsidP="00C21092">
      <w:r w:rsidRPr="002A5259">
        <w:t>Even if only six to twelve are put into production and prove as high-yielding as the Bakken, Eagle Ford, Barnett and Marcellus, it would have a globally significant impact on oil and gas supplies.</w:t>
      </w:r>
    </w:p>
    <w:p w14:paraId="56B89B09" w14:textId="77777777" w:rsidR="00C21092" w:rsidRPr="002A5259" w:rsidRDefault="00C21092" w:rsidP="00C21092">
      <w:r w:rsidRPr="002A5259">
        <w:t>For that reason, the sceptics are wrong to bet against the technology's long-term transformational impact.</w:t>
      </w:r>
    </w:p>
    <w:p w14:paraId="0320960B" w14:textId="77777777" w:rsidR="00C21092" w:rsidRPr="002A5259" w:rsidRDefault="00C21092" w:rsidP="00C21092">
      <w:r w:rsidRPr="002A5259">
        <w:rPr>
          <w:highlight w:val="green"/>
          <w:u w:val="single"/>
        </w:rPr>
        <w:t>Kemp is</w:t>
      </w:r>
      <w:r w:rsidRPr="002A5259">
        <w:rPr>
          <w:u w:val="single"/>
        </w:rPr>
        <w:t xml:space="preserve"> always worth reading, but especially for the UK audience. He’s givi</w:t>
      </w:r>
      <w:r w:rsidRPr="002A5259">
        <w:rPr>
          <w:highlight w:val="green"/>
          <w:u w:val="single"/>
        </w:rPr>
        <w:t>ng brand name credibility to my big theme on shale from day one: If it happens in the US, it will happen everywhere</w:t>
      </w:r>
      <w:r w:rsidRPr="002A5259">
        <w:rPr>
          <w:u w:val="single"/>
        </w:rPr>
        <w:t xml:space="preserve"> sooner or later, to some degree or another</w:t>
      </w:r>
      <w:r w:rsidRPr="002A5259">
        <w:t xml:space="preserve">. How big a degree is the question, but evidence given to the </w:t>
      </w:r>
      <w:hyperlink r:id="rId42" w:history="1">
        <w:r w:rsidRPr="002A5259">
          <w:rPr>
            <w:rStyle w:val="Hyperlink"/>
          </w:rPr>
          <w:t>House of Lords by Cuadrilla Resources</w:t>
        </w:r>
      </w:hyperlink>
      <w:r w:rsidRPr="002A5259">
        <w:t xml:space="preserve"> provides a far stronger hint than usual, from page 34, of their answer:</w:t>
      </w:r>
    </w:p>
    <w:p w14:paraId="1428DB72" w14:textId="77777777" w:rsidR="00C21092" w:rsidRPr="002A5259" w:rsidRDefault="00C21092" w:rsidP="00C21092">
      <w:r w:rsidRPr="002A5259">
        <w:t>Cuadrilla believes that the successful exploration and development of the Lancashire Bowland Basin - regarded as potentially one of the most significant ever UK gas discoveries - can be done safely, environmentally responsibly and, in conjunction with investment in renewables, provide the best possible pathway to a low carbon energy future for the UK. </w:t>
      </w:r>
    </w:p>
    <w:p w14:paraId="7E7767C6" w14:textId="77777777" w:rsidR="00C21092" w:rsidRPr="002A5259" w:rsidRDefault="00C21092" w:rsidP="00C21092">
      <w:r w:rsidRPr="002A5259">
        <w:t>It has been stated that the geology of shale in the UK is different from the United States and not conducive to successful and commercially significant shale gas production. In the view of our own expert geologists and other qualified experts who have viewed the available data this is not the case so far as the Bowland basin is concerned. In fact the shale layer in the Bowland is more than a mile thick and Cuadrilla and other expert assessment of the shale samples recovered from exploratory wells demonstrate that it can be successfully hydraulically fractured. </w:t>
      </w:r>
    </w:p>
    <w:p w14:paraId="45D51316" w14:textId="77777777" w:rsidR="00C21092" w:rsidRPr="002A5259" w:rsidRDefault="00C21092" w:rsidP="00C21092">
      <w:r w:rsidRPr="002A5259">
        <w:t>It is also frequently stated that the population density in the UK means that the shale revolution in the United States cannot be reproduced here. In that respect the nature of the Bowland geology is highly significant because the thickness of the shale layer in the Bowland basin (many times greater than typical US shale basins) could allow for gas to be produced from relatively fewer vertical wells with a much larger number of lateral wells radiating below the surface from each vertical. These lateral or horizontal wells would be effectively stacked one above another draining gas from multiple levels within the shale. </w:t>
      </w:r>
    </w:p>
    <w:p w14:paraId="1A4A0C16" w14:textId="77777777" w:rsidR="00C21092" w:rsidRPr="002A5259" w:rsidRDefault="00C21092" w:rsidP="00C21092">
      <w:r w:rsidRPr="002A5259">
        <w:t>The Institute of Directors (IoD) report Getting shale gas working, authored by Corin Taylor, Senior Economic Adviser at the IoD, concluded that: “only a small amount of land is needed for shale gas development. One 2-hectare site could potentially support 40 horizontal wells and supply enough gas to power 747,000 homes at peak production. One hundred such sites would take up just two square kilometres of land, and could supply around one third of our UK gas needs at peak”. </w:t>
      </w:r>
    </w:p>
    <w:p w14:paraId="25BE5A59" w14:textId="77777777" w:rsidR="00C21092" w:rsidRPr="002A5259" w:rsidRDefault="00C21092" w:rsidP="00C21092">
      <w:pPr>
        <w:rPr>
          <w:u w:val="single"/>
        </w:rPr>
      </w:pPr>
      <w:r w:rsidRPr="002A5259">
        <w:t>The number one fear of people that Greenpeace deliberately exaggerate is the industrialisation of the landscape. Let’s point out that there won’t be 100 sites at once, and it’s unlikely there will even be more than a half dozen rigs at once.</w:t>
      </w:r>
      <w:r w:rsidRPr="002A5259">
        <w:rPr>
          <w:u w:val="single"/>
        </w:rPr>
        <w:t xml:space="preserve">This will stem from the great advances in US technology that Kemp described and the great bounty that Cuadrilla suspects is waiting to be revealed. </w:t>
      </w:r>
      <w:r w:rsidRPr="002A5259">
        <w:rPr>
          <w:highlight w:val="green"/>
          <w:u w:val="single"/>
        </w:rPr>
        <w:t>Good for economics, good for the climate, good for the country.</w:t>
      </w:r>
    </w:p>
    <w:p w14:paraId="129CBE35" w14:textId="77777777" w:rsidR="00C21092" w:rsidRPr="002A5259" w:rsidRDefault="00C21092" w:rsidP="00C21092">
      <w:pPr>
        <w:rPr>
          <w:u w:val="single"/>
        </w:rPr>
      </w:pPr>
      <w:r w:rsidRPr="002A5259">
        <w:rPr>
          <w:highlight w:val="green"/>
          <w:u w:val="single"/>
        </w:rPr>
        <w:t>To listen to the Greenpeace scare agenda</w:t>
      </w:r>
      <w:r w:rsidRPr="002A5259">
        <w:rPr>
          <w:u w:val="single"/>
        </w:rPr>
        <w:t xml:space="preserve"> that now desperately ignores climate change and allies itself with right wing nimby’s </w:t>
      </w:r>
      <w:r w:rsidRPr="002A5259">
        <w:rPr>
          <w:highlight w:val="green"/>
          <w:u w:val="single"/>
        </w:rPr>
        <w:t>would be as irresponsible as it is illogical.</w:t>
      </w:r>
      <w:r w:rsidRPr="002A5259">
        <w:rPr>
          <w:u w:val="single"/>
        </w:rPr>
        <w:t xml:space="preserve">   </w:t>
      </w:r>
    </w:p>
    <w:p w14:paraId="2239C1BC" w14:textId="77777777" w:rsidR="00C21092" w:rsidRPr="002A5259" w:rsidRDefault="00C21092" w:rsidP="00C21092"/>
    <w:p w14:paraId="1CCA11E8" w14:textId="77777777" w:rsidR="00C21092" w:rsidRPr="002A5259" w:rsidRDefault="00C21092" w:rsidP="00C21092">
      <w:pPr>
        <w:rPr>
          <w:u w:val="single"/>
        </w:rPr>
      </w:pPr>
    </w:p>
    <w:p w14:paraId="0F1DA523" w14:textId="77777777" w:rsidR="00C21092" w:rsidRPr="002A5259" w:rsidRDefault="00C21092" w:rsidP="00C21092"/>
    <w:p w14:paraId="7F54D780" w14:textId="77777777" w:rsidR="00C21092" w:rsidRPr="002A5259" w:rsidRDefault="00C21092" w:rsidP="00C21092">
      <w:pPr>
        <w:pStyle w:val="Heading2"/>
      </w:pPr>
      <w:r w:rsidRPr="002A5259">
        <w:t>Author-Related Arguments</w:t>
      </w:r>
    </w:p>
    <w:p w14:paraId="74DC34A5" w14:textId="77777777" w:rsidR="00C21092" w:rsidRPr="002A5259" w:rsidRDefault="00C21092" w:rsidP="00C21092">
      <w:pPr>
        <w:pStyle w:val="Heading3"/>
      </w:pPr>
      <w:r w:rsidRPr="002A5259">
        <w:t xml:space="preserve">AT: Deborah Rogers  </w:t>
      </w:r>
    </w:p>
    <w:p w14:paraId="3EDC948E" w14:textId="77777777" w:rsidR="00C21092" w:rsidRPr="002A5259" w:rsidRDefault="00C21092" w:rsidP="00C21092">
      <w:pPr>
        <w:pStyle w:val="Heading4"/>
      </w:pPr>
      <w:r w:rsidRPr="002A5259">
        <w:t>Cabot’s new report invalidates Roger’s argument…again</w:t>
      </w:r>
    </w:p>
    <w:p w14:paraId="2F3BD3BE" w14:textId="77777777" w:rsidR="00C21092" w:rsidRPr="002A5259" w:rsidRDefault="00C21092" w:rsidP="00C21092">
      <w:r w:rsidRPr="002A5259">
        <w:rPr>
          <w:rStyle w:val="Style13ptBold"/>
        </w:rPr>
        <w:t>Shepstone 13</w:t>
      </w:r>
      <w:r w:rsidRPr="002A5259">
        <w:t xml:space="preserve"> --Head of Shepstone Management Company, Inc.Shepstone Management Company is a planning and research consulting fir(Tom,“Cabot Oil &amp; Gas Offers Economic Lessons for Deborah Rogers” October 8th 2013, </w:t>
      </w:r>
      <w:hyperlink r:id="rId43" w:history="1">
        <w:r w:rsidRPr="002A5259">
          <w:rPr>
            <w:rStyle w:val="Hyperlink"/>
          </w:rPr>
          <w:t>http://naturalgasnow.org/cabot-oil-gas-offers-economic-lessons-deborah-rogers/)//CS</w:t>
        </w:r>
      </w:hyperlink>
    </w:p>
    <w:p w14:paraId="2536F6CB" w14:textId="77777777" w:rsidR="00C21092" w:rsidRPr="002A5259" w:rsidRDefault="00C21092" w:rsidP="00C21092">
      <w:pPr>
        <w:rPr>
          <w:u w:val="single"/>
        </w:rPr>
      </w:pPr>
      <w:r w:rsidRPr="002A5259">
        <w:rPr>
          <w:highlight w:val="green"/>
          <w:u w:val="single"/>
        </w:rPr>
        <w:t>Cabot Oil &amp; Gas just came out with some numbers that offer the definitive pushback to the Frackonomics of Deborah Rogers</w:t>
      </w:r>
      <w:r w:rsidRPr="002A5259">
        <w:rPr>
          <w:u w:val="single"/>
        </w:rPr>
        <w:t xml:space="preserve">, </w:t>
      </w:r>
      <w:r w:rsidRPr="002A5259">
        <w:rPr>
          <w:highlight w:val="green"/>
          <w:u w:val="single"/>
        </w:rPr>
        <w:t>the goat farmer and model whose presentations might better be labeled “Foolonomics</w:t>
      </w:r>
      <w:r w:rsidRPr="002A5259">
        <w:rPr>
          <w:u w:val="single"/>
        </w:rPr>
        <w:t>” given their purpose of fooling the public.</w:t>
      </w:r>
    </w:p>
    <w:p w14:paraId="48A68A42" w14:textId="77777777" w:rsidR="00C21092" w:rsidRPr="002A5259" w:rsidRDefault="00C21092" w:rsidP="00C21092">
      <w:r w:rsidRPr="002A5259">
        <w:t>Deborah Rogers was in New York City the other day during her “Frackonomics” song and dance before a group of anti-development legislators and special interests.  State Senator Brad Hoylman, one of the sponsors, tweeted these observations:</w:t>
      </w:r>
    </w:p>
    <w:p w14:paraId="3812EEE1" w14:textId="77777777" w:rsidR="00C21092" w:rsidRPr="002A5259" w:rsidRDefault="00C21092" w:rsidP="00C21092">
      <w:r w:rsidRPr="002A5259">
        <w:t>“Shale wells will be depleted nationwide by 2024. #Fracking is an economic bust says Deborah Rogers.”</w:t>
      </w:r>
    </w:p>
    <w:p w14:paraId="4962EC9A" w14:textId="77777777" w:rsidR="00C21092" w:rsidRPr="002A5259" w:rsidRDefault="00C21092" w:rsidP="00C21092">
      <w:r w:rsidRPr="002A5259">
        <w:t>Deborah Rogers says revenue decreases for municipalities while number of #fracking wells increase. No long term revenue.</w:t>
      </w:r>
    </w:p>
    <w:p w14:paraId="731BB8FE" w14:textId="77777777" w:rsidR="00C21092" w:rsidRPr="002A5259" w:rsidRDefault="00C21092" w:rsidP="00C21092">
      <w:r w:rsidRPr="002A5259">
        <w:t>These tweets provide some insight into what was said and, based on R</w:t>
      </w:r>
      <w:r w:rsidRPr="002A5259">
        <w:rPr>
          <w:u w:val="single"/>
        </w:rPr>
        <w:t xml:space="preserve">ogers previous presentations, we can know pretty well the entire program, a piece of sophistry tailor-made for a crowd interested in reinforcing their wishful thinking that natural gas and fracking will simply go away – except it’s not.  One company alone, </w:t>
      </w:r>
      <w:hyperlink r:id="rId44" w:history="1">
        <w:r w:rsidRPr="002A5259">
          <w:rPr>
            <w:rStyle w:val="Hyperlink"/>
          </w:rPr>
          <w:t>Cabot Oil &amp; Gas</w:t>
        </w:r>
      </w:hyperlink>
      <w:r w:rsidRPr="002A5259">
        <w:rPr>
          <w:u w:val="single"/>
        </w:rPr>
        <w:t xml:space="preserve">,  has just destroyed her entire house of cards argument with its </w:t>
      </w:r>
      <w:hyperlink r:id="rId45" w:history="1">
        <w:r w:rsidRPr="002A5259">
          <w:rPr>
            <w:rStyle w:val="Hyperlink"/>
          </w:rPr>
          <w:t>latest financial guidance</w:t>
        </w:r>
      </w:hyperlink>
      <w:r w:rsidRPr="002A5259">
        <w:rPr>
          <w:u w:val="single"/>
        </w:rPr>
        <w:t>.</w:t>
      </w:r>
    </w:p>
    <w:p w14:paraId="0994DB71" w14:textId="77777777" w:rsidR="00C21092" w:rsidRPr="002A5259" w:rsidRDefault="00C21092" w:rsidP="00C21092">
      <w:pPr>
        <w:rPr>
          <w:u w:val="single"/>
        </w:rPr>
      </w:pPr>
      <w:r w:rsidRPr="002A5259">
        <w:t xml:space="preserve">Many readers of this blog will recall </w:t>
      </w:r>
      <w:hyperlink r:id="rId46" w:history="1">
        <w:r w:rsidRPr="004B6C8F">
          <w:rPr>
            <w:rStyle w:val="Hyperlink"/>
            <w:highlight w:val="green"/>
          </w:rPr>
          <w:t>Rogers</w:t>
        </w:r>
        <w:r w:rsidRPr="004B6C8F">
          <w:rPr>
            <w:rStyle w:val="Hyperlink"/>
          </w:rPr>
          <w:t xml:space="preserve"> </w:t>
        </w:r>
        <w:r w:rsidRPr="002A5259">
          <w:rPr>
            <w:rStyle w:val="Hyperlink"/>
          </w:rPr>
          <w:t>is a former model and current goat farmer</w:t>
        </w:r>
      </w:hyperlink>
      <w:r w:rsidRPr="002A5259">
        <w:rPr>
          <w:u w:val="single"/>
        </w:rPr>
        <w:t xml:space="preserve"> with some investment background whose </w:t>
      </w:r>
      <w:r w:rsidRPr="002A5259">
        <w:rPr>
          <w:highlight w:val="green"/>
          <w:u w:val="single"/>
        </w:rPr>
        <w:t>friends love to say is an advisor to the Federal Reserve.  She’s actually a small farm representative</w:t>
      </w:r>
      <w:r w:rsidRPr="002A5259">
        <w:rPr>
          <w:u w:val="single"/>
        </w:rPr>
        <w:t xml:space="preserve"> on a politically correct committee </w:t>
      </w:r>
      <w:r w:rsidRPr="002A5259">
        <w:rPr>
          <w:highlight w:val="green"/>
          <w:u w:val="single"/>
        </w:rPr>
        <w:t>that never meets to advise one of the regional Federal Reserve banks</w:t>
      </w:r>
      <w:r w:rsidRPr="002A5259">
        <w:rPr>
          <w:u w:val="single"/>
        </w:rPr>
        <w:t>, but you can read about that here.  Her schtick is to essentially allege the natural gas industry is involved in a sort of Ponzi scheme that only produces profits by drilling ever more wells that increase theoretical reserves and bring in new investments.  </w:t>
      </w:r>
      <w:r w:rsidRPr="002A5259">
        <w:rPr>
          <w:highlight w:val="green"/>
          <w:u w:val="single"/>
        </w:rPr>
        <w:t>Her theory has been disproven many times by others who actually know</w:t>
      </w:r>
      <w:r w:rsidRPr="002A5259">
        <w:rPr>
          <w:u w:val="single"/>
        </w:rPr>
        <w:t xml:space="preserve"> something about </w:t>
      </w:r>
      <w:r w:rsidRPr="002A5259">
        <w:rPr>
          <w:highlight w:val="green"/>
          <w:u w:val="single"/>
        </w:rPr>
        <w:t>the industry</w:t>
      </w:r>
      <w:r w:rsidRPr="002A5259">
        <w:rPr>
          <w:u w:val="single"/>
        </w:rPr>
        <w:t xml:space="preserve">, but </w:t>
      </w:r>
      <w:r w:rsidRPr="002A5259">
        <w:rPr>
          <w:highlight w:val="green"/>
          <w:u w:val="single"/>
        </w:rPr>
        <w:t>the best evidence against her</w:t>
      </w:r>
      <w:r w:rsidRPr="002A5259">
        <w:rPr>
          <w:u w:val="single"/>
        </w:rPr>
        <w:t xml:space="preserve"> arguments i</w:t>
      </w:r>
      <w:r w:rsidRPr="002A5259">
        <w:rPr>
          <w:highlight w:val="green"/>
          <w:u w:val="single"/>
        </w:rPr>
        <w:t>s</w:t>
      </w:r>
      <w:r w:rsidRPr="002A5259">
        <w:rPr>
          <w:u w:val="single"/>
        </w:rPr>
        <w:t xml:space="preserve"> simply </w:t>
      </w:r>
      <w:r w:rsidRPr="002A5259">
        <w:rPr>
          <w:highlight w:val="green"/>
          <w:u w:val="single"/>
        </w:rPr>
        <w:t>the reality of Cabot Oil &amp; Gas’s experience.</w:t>
      </w:r>
    </w:p>
    <w:p w14:paraId="2EB33892" w14:textId="77777777" w:rsidR="00C21092" w:rsidRPr="002A5259" w:rsidRDefault="00C21092" w:rsidP="00C21092">
      <w:r w:rsidRPr="002A5259">
        <w:t xml:space="preserve">Our buddy Jim Willis over at </w:t>
      </w:r>
      <w:hyperlink r:id="rId47" w:history="1">
        <w:r w:rsidRPr="002A5259">
          <w:rPr>
            <w:rStyle w:val="Hyperlink"/>
          </w:rPr>
          <w:t>Marcellus Drilling News</w:t>
        </w:r>
      </w:hyperlink>
      <w:r w:rsidRPr="002A5259">
        <w:t xml:space="preserve"> (who we publish here frequently) watches the financial news carefully and tipped his readers off to the latest announcement from Cabot Oil &amp; Gas with these observations:</w:t>
      </w:r>
    </w:p>
    <w:p w14:paraId="2C8E0D8F" w14:textId="77777777" w:rsidR="00C21092" w:rsidRPr="002A5259" w:rsidRDefault="00C21092" w:rsidP="00C21092">
      <w:pPr>
        <w:rPr>
          <w:u w:val="single"/>
        </w:rPr>
      </w:pPr>
      <w:r w:rsidRPr="002A5259">
        <w:t xml:space="preserve">Cabot Oil &amp; Gas, one of our favorite Marcellus drillers, continues to amaze and astound just about everyone. Last Friday (a week ago) the company issued a new “guidance” or “this is our best, educated guess” as to how much natural gas production the company will end up producing for 2013, and how much they believe it will grow in 2014. </w:t>
      </w:r>
      <w:r w:rsidRPr="002A5259">
        <w:rPr>
          <w:u w:val="single"/>
        </w:rPr>
        <w:t>Given Cabot is already the number one natural gas producer in PA and the first member of what MDN calls the “billion cubic feet per day” club, it’s amazing that in 2014 they predict production will be up another 30-50% over this year. Wow!</w:t>
      </w:r>
    </w:p>
    <w:p w14:paraId="60AAFC97" w14:textId="77777777" w:rsidR="00C21092" w:rsidRPr="002A5259" w:rsidRDefault="00C21092" w:rsidP="00C21092">
      <w:r w:rsidRPr="002A5259">
        <w:t>Something just as startling and no doubt the envy of all their competitors, Cabot CEO Dan Dinges tips their hand as to what the breakeven price is at which the company starts to make money. It’s a LOT lower than even we thought is was…</w:t>
      </w:r>
    </w:p>
    <w:p w14:paraId="1AA91E4D" w14:textId="77777777" w:rsidR="00C21092" w:rsidRPr="002A5259" w:rsidRDefault="00C21092" w:rsidP="00C21092">
      <w:pPr>
        <w:rPr>
          <w:u w:val="single"/>
        </w:rPr>
      </w:pPr>
      <w:r w:rsidRPr="002A5259">
        <w:t>Jim then quoted directly from the updated Cabot guidance, including the following:</w:t>
      </w:r>
    </w:p>
    <w:p w14:paraId="64FC2399" w14:textId="77777777" w:rsidR="00C21092" w:rsidRPr="002A5259" w:rsidRDefault="00C21092" w:rsidP="00C21092">
      <w:pPr>
        <w:rPr>
          <w:u w:val="single"/>
        </w:rPr>
      </w:pPr>
      <w:r w:rsidRPr="002A5259">
        <w:rPr>
          <w:highlight w:val="green"/>
          <w:u w:val="single"/>
        </w:rPr>
        <w:t>Cabot Oil &amp; Gas Corporation</w:t>
      </w:r>
      <w:r w:rsidRPr="002A5259">
        <w:rPr>
          <w:u w:val="single"/>
        </w:rPr>
        <w:t xml:space="preserve"> today </w:t>
      </w:r>
      <w:r w:rsidRPr="002A5259">
        <w:rPr>
          <w:highlight w:val="green"/>
          <w:u w:val="single"/>
        </w:rPr>
        <w:t>established its initial 2014 production growth guidance range of 30 to 50 percent</w:t>
      </w:r>
      <w:r w:rsidRPr="002A5259">
        <w:rPr>
          <w:u w:val="single"/>
        </w:rPr>
        <w:t xml:space="preserve"> and reaffirmed its 2013 production growth guidance range of 44 to 54 percent…</w:t>
      </w:r>
    </w:p>
    <w:p w14:paraId="37EE8431" w14:textId="77777777" w:rsidR="00C21092" w:rsidRPr="002A5259" w:rsidRDefault="00C21092" w:rsidP="00C21092">
      <w:r w:rsidRPr="002A5259">
        <w:t>“Cabot’s Marcellus position continues to provide the most economic natural gas in North America with a breakeven cost below$1.20/Mcf,” stated Dinges.</w:t>
      </w:r>
    </w:p>
    <w:p w14:paraId="54521CF2" w14:textId="77777777" w:rsidR="00C21092" w:rsidRPr="002A5259" w:rsidRDefault="00C21092" w:rsidP="00C21092">
      <w:r w:rsidRPr="002A5259">
        <w:t xml:space="preserve">Get that? </w:t>
      </w:r>
      <w:r w:rsidRPr="002A5259">
        <w:rPr>
          <w:u w:val="single"/>
        </w:rPr>
        <w:t>Cabot Oil &amp; Gas, whose main operation is now in Dimock, Susquehanna County, Pennsylvania, can make money, and begin earning a return on their investment, on any gas they sell at a price of $1.20 per thousand cubic feet (Mcf) or more.  The current price as I write this is $3.51/Mcf.  That doesn’t mean the company sells it all at that price or that every single well will return all its investment.  It does mean, though, Cabot generates $2.31 per Mcf in return of investment.  More on that below.</w:t>
      </w:r>
    </w:p>
    <w:p w14:paraId="6D2D6540" w14:textId="77777777" w:rsidR="00C21092" w:rsidRPr="002A5259" w:rsidRDefault="00C21092" w:rsidP="00C21092">
      <w:r w:rsidRPr="002A5259">
        <w:t xml:space="preserve">It also demonstrates </w:t>
      </w:r>
      <w:r w:rsidRPr="002A5259">
        <w:rPr>
          <w:b/>
          <w:u w:val="single"/>
        </w:rPr>
        <w:t xml:space="preserve">a </w:t>
      </w:r>
      <w:r w:rsidRPr="002A5259">
        <w:rPr>
          <w:b/>
          <w:highlight w:val="green"/>
          <w:u w:val="single"/>
        </w:rPr>
        <w:t>combination of good geologic research, new technology and great management is able to make natural gas development pay in a way</w:t>
      </w:r>
      <w:r w:rsidRPr="002A5259">
        <w:rPr>
          <w:b/>
          <w:u w:val="single"/>
        </w:rPr>
        <w:t xml:space="preserve"> Deborah </w:t>
      </w:r>
      <w:r w:rsidRPr="002A5259">
        <w:rPr>
          <w:b/>
          <w:highlight w:val="green"/>
          <w:u w:val="single"/>
        </w:rPr>
        <w:t>Rogers never dreamed</w:t>
      </w:r>
      <w:r w:rsidRPr="002A5259">
        <w:t>.  It’s a nightmare for NIMBY fractivists such as her, in fact, but it’s a blessing for Cabot’s stockholders, the community where Cabot is helping build a hospital and its many employees in Northeast Pennsylvania.</w:t>
      </w:r>
    </w:p>
    <w:p w14:paraId="01923354" w14:textId="77777777" w:rsidR="00C21092" w:rsidRPr="002A5259" w:rsidRDefault="00C21092" w:rsidP="00C21092">
      <w:r w:rsidRPr="002A5259">
        <w:t xml:space="preserve">Cabot’s most recent investor presentation </w:t>
      </w:r>
      <w:hyperlink r:id="rId48" w:history="1">
        <w:r w:rsidRPr="002A5259">
          <w:rPr>
            <w:rStyle w:val="Hyperlink"/>
          </w:rPr>
          <w:t>can be viewed here</w:t>
        </w:r>
      </w:hyperlink>
      <w:r w:rsidRPr="002A5259">
        <w:t xml:space="preserve"> and provides tons more valuable insights.  Here are a few examples, beginning with how Cabot Oil &amp; Gas has steadily reduced its costs per unit of natural gas produced:</w:t>
      </w:r>
    </w:p>
    <w:p w14:paraId="60C7C05B" w14:textId="77777777" w:rsidR="00C21092" w:rsidRPr="002A5259" w:rsidRDefault="00C21092" w:rsidP="00C21092">
      <w:r w:rsidRPr="002A5259">
        <w:t>Here are a couple of the reasons (longer horizontals and more fracking stages per well, which also means less land disturbance):</w:t>
      </w:r>
    </w:p>
    <w:p w14:paraId="6A2B4EA8" w14:textId="77777777" w:rsidR="00C21092" w:rsidRPr="002A5259" w:rsidRDefault="00C21092" w:rsidP="00C21092">
      <w:r w:rsidRPr="002A5259">
        <w:t>As of August 21, 2013, Cabot had 265 Marcellus Shale wells (226 horizontal and 39 vertical) and was producing over one billion cubic feet of natural gas per day.  That’s an average of roughly 3.8 million cubic feet per well per day (a little less than 1.4 billion cubic feet (Bcf) per year, including vertical exploratory wells put in production five years ago and many other older wells which, of course, pull down the average. Applying that $2.31 per Mcf gross margin, this means the average Cabot well is generating almost $3.2 million dollars annually in return of investment.</w:t>
      </w:r>
    </w:p>
    <w:p w14:paraId="1A75620B" w14:textId="77777777" w:rsidR="00C21092" w:rsidRPr="002A5259" w:rsidRDefault="00C21092" w:rsidP="00C21092">
      <w:r w:rsidRPr="002A5259">
        <w:rPr>
          <w:u w:val="single"/>
        </w:rPr>
        <w:t xml:space="preserve">The reality, of course, is </w:t>
      </w:r>
      <w:r w:rsidRPr="002A5259">
        <w:rPr>
          <w:highlight w:val="green"/>
          <w:u w:val="single"/>
        </w:rPr>
        <w:t>that initial production will be high and then fall off but this is the average for all of Cabot’s</w:t>
      </w:r>
      <w:r w:rsidRPr="002A5259">
        <w:rPr>
          <w:u w:val="single"/>
        </w:rPr>
        <w:t xml:space="preserve"> Marcellus Shale wells so it already adjusts for that factor and it means a typical Cabot well will return all its investment in two years or less, but it’s really better than that because so many of Cabot’s well are far along on their decline curves.  </w:t>
      </w:r>
      <w:r w:rsidRPr="002A5259">
        <w:rPr>
          <w:highlight w:val="green"/>
          <w:u w:val="single"/>
        </w:rPr>
        <w:t>New wells are more expensive, but the returns in production are enough to generate average figures this good and it will only get better,</w:t>
      </w:r>
      <w:r w:rsidRPr="002A5259">
        <w:rPr>
          <w:u w:val="single"/>
        </w:rPr>
        <w:t xml:space="preserve"> as more and more higher producing wells are brought on line.</w:t>
      </w:r>
      <w:r w:rsidRPr="002A5259">
        <w:t xml:space="preserve">  Based on the averages, it will take only 2.8 Bcf per well on a cumulative basis to return all investment and the remainder is profit to stockholders, many of who are employees and local residents.</w:t>
      </w:r>
    </w:p>
    <w:p w14:paraId="243EFFC3" w14:textId="77777777" w:rsidR="00C21092" w:rsidRPr="002A5259" w:rsidRDefault="00C21092" w:rsidP="00C21092">
      <w:r w:rsidRPr="002A5259">
        <w:t>The best news is this; Cabot has a whole lot of those wells, as the averages reveal – way more than enough to generate some pretty astounding rates of internal return of investment.  Exactly what those are, I can’t say, but when the company’s five-year collection of wells averages 1.4 Bcf per year, we know they’re pretty darned good. This map illustrates even more vividly:</w:t>
      </w:r>
    </w:p>
    <w:p w14:paraId="1FE6A56C" w14:textId="77777777" w:rsidR="00C21092" w:rsidRPr="002A5259" w:rsidRDefault="00C21092" w:rsidP="00C21092">
      <w:pPr>
        <w:rPr>
          <w:u w:val="single"/>
        </w:rPr>
      </w:pPr>
      <w:r w:rsidRPr="002A5259">
        <w:rPr>
          <w:u w:val="single"/>
        </w:rPr>
        <w:t xml:space="preserve">Deborah Rogers has her own presentation that may be viewed </w:t>
      </w:r>
      <w:hyperlink r:id="rId49" w:history="1">
        <w:r w:rsidRPr="002A5259">
          <w:rPr>
            <w:rStyle w:val="Hyperlink"/>
          </w:rPr>
          <w:t>here</w:t>
        </w:r>
      </w:hyperlink>
      <w:r w:rsidRPr="002A5259">
        <w:rPr>
          <w:u w:val="single"/>
        </w:rPr>
        <w:t xml:space="preserve"> and, as usual for fractivists, it consists principally of undocumented assertions and speculations.  Here are a few, along with some observations based on the above:</w:t>
      </w:r>
    </w:p>
    <w:p w14:paraId="6E64E1F2" w14:textId="77777777" w:rsidR="00C21092" w:rsidRPr="002A5259" w:rsidRDefault="00C21092" w:rsidP="00C21092">
      <w:pPr>
        <w:rPr>
          <w:u w:val="single"/>
        </w:rPr>
      </w:pPr>
      <w:r w:rsidRPr="002A5259">
        <w:rPr>
          <w:u w:val="single"/>
        </w:rPr>
        <w:t>Rogers: “Shale plays suffer from the law of diminishing returns. Wells experience severe rates of depletion, belying industry claims that wells will be in operation for 30-40 years.”</w:t>
      </w:r>
    </w:p>
    <w:p w14:paraId="2F3CE638" w14:textId="77777777" w:rsidR="00C21092" w:rsidRPr="002A5259" w:rsidRDefault="00C21092" w:rsidP="00C21092">
      <w:pPr>
        <w:rPr>
          <w:u w:val="single"/>
        </w:rPr>
      </w:pPr>
      <w:r w:rsidRPr="002A5259">
        <w:rPr>
          <w:highlight w:val="green"/>
          <w:u w:val="single"/>
        </w:rPr>
        <w:t>Decline curves are no secret, but when you average 1.4 Bcf per well</w:t>
      </w:r>
      <w:r w:rsidRPr="002A5259">
        <w:rPr>
          <w:u w:val="single"/>
        </w:rPr>
        <w:t xml:space="preserve"> annually after five years, </w:t>
      </w:r>
      <w:r w:rsidRPr="002A5259">
        <w:rPr>
          <w:highlight w:val="green"/>
          <w:u w:val="single"/>
        </w:rPr>
        <w:t>it’s a safe bet</w:t>
      </w:r>
      <w:r w:rsidRPr="002A5259">
        <w:rPr>
          <w:u w:val="single"/>
        </w:rPr>
        <w:t xml:space="preserve"> the wells and the industry will be around a long time.</w:t>
      </w:r>
    </w:p>
    <w:p w14:paraId="4E58BBFF" w14:textId="77777777" w:rsidR="00C21092" w:rsidRPr="002A5259" w:rsidRDefault="00C21092" w:rsidP="00C21092">
      <w:pPr>
        <w:rPr>
          <w:u w:val="single"/>
        </w:rPr>
      </w:pPr>
      <w:r w:rsidRPr="002A5259">
        <w:rPr>
          <w:u w:val="single"/>
        </w:rPr>
        <w:t>Rogers:  “…as the most productive well locations are drilled first, it’s likely that drilling rates and costs will only increase as time goes on.</w:t>
      </w:r>
    </w:p>
    <w:p w14:paraId="3D3114AE" w14:textId="77777777" w:rsidR="00C21092" w:rsidRPr="002A5259" w:rsidRDefault="00C21092" w:rsidP="00C21092">
      <w:pPr>
        <w:rPr>
          <w:u w:val="single"/>
        </w:rPr>
      </w:pPr>
      <w:r w:rsidRPr="002A5259">
        <w:rPr>
          <w:u w:val="single"/>
        </w:rPr>
        <w:t xml:space="preserve">The Cabot data shows just the opposite – </w:t>
      </w:r>
      <w:r w:rsidRPr="002A5259">
        <w:rPr>
          <w:highlight w:val="green"/>
          <w:u w:val="single"/>
        </w:rPr>
        <w:t>costs down dramatically over time</w:t>
      </w:r>
      <w:r w:rsidRPr="002A5259">
        <w:rPr>
          <w:u w:val="single"/>
        </w:rPr>
        <w:t xml:space="preserve"> per unit of gas produced </w:t>
      </w:r>
      <w:r w:rsidRPr="002A5259">
        <w:rPr>
          <w:highlight w:val="green"/>
          <w:u w:val="single"/>
        </w:rPr>
        <w:t>due to technology,</w:t>
      </w:r>
      <w:r w:rsidRPr="002A5259">
        <w:rPr>
          <w:u w:val="single"/>
        </w:rPr>
        <w:t xml:space="preserve"> experience and ability to spread overhead.</w:t>
      </w:r>
    </w:p>
    <w:p w14:paraId="1EF33865" w14:textId="77777777" w:rsidR="00C21092" w:rsidRPr="002A5259" w:rsidRDefault="00C21092" w:rsidP="00C21092">
      <w:pPr>
        <w:rPr>
          <w:u w:val="single"/>
        </w:rPr>
      </w:pPr>
      <w:r w:rsidRPr="002A5259">
        <w:rPr>
          <w:u w:val="single"/>
        </w:rPr>
        <w:t>Rogers:  “Wall Street promoted the shale gas drilling frenzy which resulted in prices lower than the cost of production…”</w:t>
      </w:r>
    </w:p>
    <w:p w14:paraId="73C744B8" w14:textId="77777777" w:rsidR="00C21092" w:rsidRPr="002A5259" w:rsidRDefault="00C21092" w:rsidP="00C21092">
      <w:pPr>
        <w:rPr>
          <w:u w:val="single"/>
        </w:rPr>
      </w:pPr>
      <w:r w:rsidRPr="002A5259">
        <w:rPr>
          <w:u w:val="single"/>
        </w:rPr>
        <w:t xml:space="preserve">Again, the Cabot experience demonstrates costs are plunging and, </w:t>
      </w:r>
      <w:r w:rsidRPr="002A5259">
        <w:rPr>
          <w:highlight w:val="green"/>
          <w:u w:val="single"/>
        </w:rPr>
        <w:t>even at $3.50 per Mcf, gas can generate plenty of revenue</w:t>
      </w:r>
      <w:r w:rsidRPr="002A5259">
        <w:rPr>
          <w:u w:val="single"/>
        </w:rPr>
        <w:t xml:space="preserve"> for savvy operators to return all investment in short order.</w:t>
      </w:r>
    </w:p>
    <w:p w14:paraId="3EA4325E" w14:textId="77777777" w:rsidR="00C21092" w:rsidRPr="002A5259" w:rsidRDefault="00C21092" w:rsidP="00C21092">
      <w:pPr>
        <w:rPr>
          <w:u w:val="single"/>
        </w:rPr>
      </w:pPr>
      <w:r w:rsidRPr="002A5259">
        <w:rPr>
          <w:u w:val="single"/>
        </w:rPr>
        <w:t>Rogers:  “As a result of these realities – high depletion rates, the need to drill ever more wells to maintain production, decreasingly productive wells as the best locations are drilled and depleted, and the higher prices required to justify this investment – our country will have drilled and fracked our way down a blind alley (with huge associated economic and environmental costs) for a short-lived energy boom.”</w:t>
      </w:r>
    </w:p>
    <w:p w14:paraId="3C2D0CCD" w14:textId="77777777" w:rsidR="00C21092" w:rsidRPr="002A5259" w:rsidRDefault="00C21092" w:rsidP="00C21092">
      <w:pPr>
        <w:rPr>
          <w:u w:val="single"/>
        </w:rPr>
      </w:pPr>
      <w:r w:rsidRPr="002A5259">
        <w:rPr>
          <w:u w:val="single"/>
        </w:rPr>
        <w:t>There is nothing in the Cabot experience to justify any of these conclusions.  Indeed, they are proof the assertions are just more nonsense from “</w:t>
      </w:r>
      <w:hyperlink r:id="rId50" w:history="1">
        <w:r w:rsidRPr="002A5259">
          <w:rPr>
            <w:rStyle w:val="Hyperlink"/>
          </w:rPr>
          <w:t>The Mother off All Natural Gas Spin</w:t>
        </w:r>
      </w:hyperlink>
      <w:r w:rsidRPr="002A5259">
        <w:rPr>
          <w:u w:val="single"/>
        </w:rPr>
        <w:t xml:space="preserve">.” </w:t>
      </w:r>
    </w:p>
    <w:p w14:paraId="2750E758" w14:textId="77777777" w:rsidR="00C21092" w:rsidRPr="002A5259" w:rsidRDefault="00C21092" w:rsidP="00C21092">
      <w:r w:rsidRPr="002A5259">
        <w:rPr>
          <w:u w:val="single"/>
        </w:rPr>
        <w:t>So, thank you, Cabot Oil &amp; Gas, for demonstrating Deborah Rogers might better stick to goat farming and modeling</w:t>
      </w:r>
      <w:r w:rsidRPr="002A5259">
        <w:t>.</w:t>
      </w:r>
    </w:p>
    <w:p w14:paraId="65C7F0C2" w14:textId="77777777" w:rsidR="00C21092" w:rsidRPr="002A5259" w:rsidRDefault="00C21092" w:rsidP="00C21092">
      <w:pPr>
        <w:rPr>
          <w:rStyle w:val="StyleUnderline"/>
        </w:rPr>
      </w:pPr>
    </w:p>
    <w:p w14:paraId="426C41DB" w14:textId="77777777" w:rsidR="00C21092" w:rsidRPr="002A5259" w:rsidRDefault="00C21092" w:rsidP="00C21092">
      <w:pPr>
        <w:pStyle w:val="Heading3"/>
      </w:pPr>
      <w:r w:rsidRPr="002A5259">
        <w:t>AT: Hughes/Berman/Owen</w:t>
      </w:r>
    </w:p>
    <w:p w14:paraId="4E27404E" w14:textId="77777777" w:rsidR="00C21092" w:rsidRPr="002A5259" w:rsidRDefault="00C21092" w:rsidP="00C21092">
      <w:pPr>
        <w:pStyle w:val="Heading4"/>
      </w:pPr>
      <w:r w:rsidRPr="002A5259">
        <w:t>Hughes, Berman, and Owen deserve no credibility-</w:t>
      </w:r>
      <w:r w:rsidRPr="000903FF">
        <w:rPr>
          <w:b w:val="0"/>
          <w:sz w:val="16"/>
          <w:szCs w:val="16"/>
        </w:rPr>
        <w:t>even if they did not write the aff card, scrutinize the evidence because they are most likely quoted in the actual warrants</w:t>
      </w:r>
      <w:r w:rsidRPr="002A5259">
        <w:t xml:space="preserve"> </w:t>
      </w:r>
    </w:p>
    <w:p w14:paraId="52DAD0B1" w14:textId="77777777" w:rsidR="00C21092" w:rsidRPr="002A5259" w:rsidRDefault="00C21092" w:rsidP="00C21092">
      <w:r w:rsidRPr="002A5259">
        <w:rPr>
          <w:rStyle w:val="Style13ptBold"/>
        </w:rPr>
        <w:t>Blackmon 13</w:t>
      </w:r>
      <w:r w:rsidRPr="002A5259">
        <w:rPr>
          <w:b/>
        </w:rPr>
        <w:t xml:space="preserve"> --</w:t>
      </w:r>
      <w:r w:rsidRPr="002A5259">
        <w:t xml:space="preserve">Write about public policy issues affecting the oil and gas industry for Forbes (David, “Shale Oil and Natural Gas - Whose Bubble is Really About to Burst?” April 3rd 2013, </w:t>
      </w:r>
      <w:hyperlink r:id="rId51" w:history="1">
        <w:r w:rsidRPr="002A5259">
          <w:rPr>
            <w:rStyle w:val="Hyperlink"/>
          </w:rPr>
          <w:t>http://www.forbes.com/sites/davidblackmon/2013/04/03/shale-oil-and-natural-gas-whose-bubble-is-really-about-to-burst/?&amp;_suid=1406819322409012941215559840202</w:t>
        </w:r>
      </w:hyperlink>
      <w:r w:rsidRPr="002A5259">
        <w:t>)//CS</w:t>
      </w:r>
    </w:p>
    <w:p w14:paraId="2F8506C5" w14:textId="77777777" w:rsidR="00C21092" w:rsidRPr="002A5259" w:rsidRDefault="00C21092" w:rsidP="00C21092">
      <w:pPr>
        <w:rPr>
          <w:u w:val="single"/>
        </w:rPr>
      </w:pPr>
      <w:r w:rsidRPr="002A5259">
        <w:rPr>
          <w:u w:val="single"/>
        </w:rPr>
        <w:t xml:space="preserve">One of </w:t>
      </w:r>
      <w:r w:rsidRPr="002A5259">
        <w:rPr>
          <w:highlight w:val="green"/>
          <w:u w:val="single"/>
        </w:rPr>
        <w:t xml:space="preserve">the </w:t>
      </w:r>
      <w:r w:rsidRPr="002A5259">
        <w:rPr>
          <w:u w:val="single"/>
        </w:rPr>
        <w:t xml:space="preserve">more </w:t>
      </w:r>
      <w:r w:rsidRPr="002A5259">
        <w:rPr>
          <w:highlight w:val="green"/>
          <w:u w:val="single"/>
        </w:rPr>
        <w:t>interesting phenomena</w:t>
      </w:r>
      <w:r w:rsidRPr="002A5259">
        <w:t xml:space="preserve"> related to the media coverage of the oil and natural gas industry in recent years </w:t>
      </w:r>
      <w:r w:rsidRPr="002A5259">
        <w:rPr>
          <w:highlight w:val="green"/>
          <w:u w:val="single"/>
        </w:rPr>
        <w:t>has been</w:t>
      </w:r>
      <w:r w:rsidRPr="002A5259">
        <w:rPr>
          <w:u w:val="single"/>
        </w:rPr>
        <w:t xml:space="preserve"> the massively </w:t>
      </w:r>
      <w:r w:rsidRPr="002A5259">
        <w:rPr>
          <w:highlight w:val="green"/>
          <w:u w:val="single"/>
        </w:rPr>
        <w:t>disproportionate attention paid by reporters</w:t>
      </w:r>
      <w:r w:rsidRPr="002A5259">
        <w:rPr>
          <w:u w:val="single"/>
        </w:rPr>
        <w:t xml:space="preserve"> and editors </w:t>
      </w:r>
      <w:r w:rsidRPr="002A5259">
        <w:rPr>
          <w:highlight w:val="green"/>
          <w:u w:val="single"/>
        </w:rPr>
        <w:t>to a couple of degreed geologists</w:t>
      </w:r>
      <w:r w:rsidRPr="002A5259">
        <w:rPr>
          <w:u w:val="single"/>
        </w:rPr>
        <w:t xml:space="preserve">, David </w:t>
      </w:r>
      <w:r w:rsidRPr="002A5259">
        <w:rPr>
          <w:highlight w:val="green"/>
          <w:u w:val="single"/>
        </w:rPr>
        <w:t>Hughes and</w:t>
      </w:r>
      <w:r w:rsidRPr="002A5259">
        <w:rPr>
          <w:u w:val="single"/>
        </w:rPr>
        <w:t xml:space="preserve"> Art </w:t>
      </w:r>
      <w:r w:rsidRPr="002A5259">
        <w:rPr>
          <w:highlight w:val="green"/>
          <w:u w:val="single"/>
        </w:rPr>
        <w:t>Berman</w:t>
      </w:r>
      <w:r w:rsidRPr="002A5259">
        <w:rPr>
          <w:highlight w:val="green"/>
        </w:rPr>
        <w:t xml:space="preserve">. </w:t>
      </w:r>
      <w:r w:rsidRPr="002A5259">
        <w:rPr>
          <w:highlight w:val="green"/>
          <w:u w:val="single"/>
        </w:rPr>
        <w:t>Both</w:t>
      </w:r>
      <w:r w:rsidRPr="002A5259">
        <w:rPr>
          <w:u w:val="single"/>
        </w:rPr>
        <w:t xml:space="preserve"> of these gentlemen have </w:t>
      </w:r>
      <w:r w:rsidRPr="002A5259">
        <w:rPr>
          <w:highlight w:val="green"/>
          <w:u w:val="single"/>
        </w:rPr>
        <w:t>effectively self-promoted themselves into positions of media prominence</w:t>
      </w:r>
      <w:r w:rsidRPr="002A5259">
        <w:rPr>
          <w:u w:val="single"/>
        </w:rPr>
        <w:t xml:space="preserve"> over the last few years based on their respective, similar theories that the shale oil and natural gas revolution in the </w:t>
      </w:r>
      <w:hyperlink r:id="rId52" w:history="1">
        <w:r w:rsidRPr="002A5259">
          <w:rPr>
            <w:rStyle w:val="Hyperlink"/>
          </w:rPr>
          <w:t>United States</w:t>
        </w:r>
      </w:hyperlink>
      <w:r w:rsidRPr="002A5259">
        <w:rPr>
          <w:u w:val="single"/>
        </w:rPr>
        <w:t xml:space="preserve"> is somehow a “bubble”</w:t>
      </w:r>
      <w:r w:rsidRPr="002A5259">
        <w:t xml:space="preserve"> that is on the verge of bursting.</w:t>
      </w:r>
      <w:r w:rsidRPr="002A5259">
        <w:rPr>
          <w:sz w:val="12"/>
        </w:rPr>
        <w:t>¶</w:t>
      </w:r>
      <w:r w:rsidRPr="002A5259">
        <w:t xml:space="preserve"> </w:t>
      </w:r>
      <w:r w:rsidRPr="002A5259">
        <w:rPr>
          <w:highlight w:val="green"/>
          <w:u w:val="single"/>
        </w:rPr>
        <w:t>Nevermind the thousands of practicing oil and gas geologists, engineers and other professionals in the industry itself who, based on hundreds of billions of dollars in investment</w:t>
      </w:r>
      <w:r w:rsidRPr="002A5259">
        <w:rPr>
          <w:u w:val="single"/>
        </w:rPr>
        <w:t xml:space="preserve"> in shale oil and natural gas resources by their companies, obviously </w:t>
      </w:r>
      <w:r w:rsidRPr="002A5259">
        <w:rPr>
          <w:highlight w:val="green"/>
          <w:u w:val="single"/>
        </w:rPr>
        <w:t>disagree with these two</w:t>
      </w:r>
      <w:r w:rsidRPr="002A5259">
        <w:rPr>
          <w:u w:val="single"/>
        </w:rPr>
        <w:t xml:space="preserve">. </w:t>
      </w:r>
      <w:r w:rsidRPr="002A5259">
        <w:t>Berman and Hughes are regularly elevated by unquestioning print, radio and TV media outlets across the nation to equal footing with the remainder of their profession in article after article.</w:t>
      </w:r>
      <w:r w:rsidRPr="002A5259">
        <w:rPr>
          <w:sz w:val="12"/>
        </w:rPr>
        <w:t>¶</w:t>
      </w:r>
      <w:r w:rsidRPr="002A5259">
        <w:t xml:space="preserve"> This editorial practice often leads to embarrassing outcomes, as when the</w:t>
      </w:r>
      <w:hyperlink r:id="rId53" w:history="1">
        <w:r w:rsidRPr="002A5259">
          <w:rPr>
            <w:rStyle w:val="Hyperlink"/>
          </w:rPr>
          <w:t>Houston</w:t>
        </w:r>
      </w:hyperlink>
      <w:r w:rsidRPr="002A5259">
        <w:t xml:space="preserve"> Chronicle decided to provide space on</w:t>
      </w:r>
      <w:hyperlink r:id="rId54" w:history="1">
        <w:r w:rsidRPr="002A5259">
          <w:rPr>
            <w:rStyle w:val="Hyperlink"/>
          </w:rPr>
          <w:t xml:space="preserve"> its March 16 op/ed page </w:t>
        </w:r>
      </w:hyperlink>
      <w:r w:rsidRPr="002A5259">
        <w:t xml:space="preserve">to someone named Jane Dale Owen, whose piece borrowed heavily from Mr. Hughes’s work. Unfortunately, Ms. </w:t>
      </w:r>
      <w:r w:rsidRPr="002A5259">
        <w:rPr>
          <w:highlight w:val="green"/>
          <w:u w:val="single"/>
        </w:rPr>
        <w:t>Owen revealed her own lack of knowledge</w:t>
      </w:r>
      <w:r w:rsidRPr="002A5259">
        <w:rPr>
          <w:u w:val="single"/>
        </w:rPr>
        <w:t xml:space="preserve"> on this subject with the following sentence: “The report cites a study by </w:t>
      </w:r>
      <w:hyperlink r:id="rId55" w:history="1">
        <w:r w:rsidRPr="002A5259">
          <w:rPr>
            <w:rStyle w:val="Hyperlink"/>
          </w:rPr>
          <w:t>David Hughes</w:t>
        </w:r>
      </w:hyperlink>
      <w:r w:rsidRPr="002A5259">
        <w:rPr>
          <w:u w:val="single"/>
        </w:rPr>
        <w:t xml:space="preserve">, </w:t>
      </w:r>
      <w:r w:rsidRPr="002A5259">
        <w:t>Canadian geologist, who says the low quality of hydrocarbons from bitumen – shale oil and shale gas – do not provide the same energy returns as conventional hydrocarbons due to the energy needed to extract or upgrade them.”</w:t>
      </w:r>
      <w:r w:rsidRPr="002A5259">
        <w:rPr>
          <w:sz w:val="12"/>
        </w:rPr>
        <w:t>¶</w:t>
      </w:r>
      <w:r w:rsidRPr="002A5259">
        <w:t xml:space="preserve"> Wow.</w:t>
      </w:r>
      <w:r w:rsidRPr="002A5259">
        <w:rPr>
          <w:sz w:val="12"/>
        </w:rPr>
        <w:t>¶</w:t>
      </w:r>
      <w:r w:rsidRPr="002A5259">
        <w:t xml:space="preserve"> </w:t>
      </w:r>
      <w:r w:rsidRPr="002A5259">
        <w:rPr>
          <w:u w:val="single"/>
        </w:rPr>
        <w:t xml:space="preserve">First </w:t>
      </w:r>
      <w:r w:rsidRPr="002A5259">
        <w:rPr>
          <w:highlight w:val="green"/>
          <w:u w:val="single"/>
        </w:rPr>
        <w:t>you have the writer equating shale oil with Bitumen.</w:t>
      </w:r>
      <w:r w:rsidRPr="002A5259">
        <w:rPr>
          <w:u w:val="single"/>
        </w:rPr>
        <w:t xml:space="preserve"> Anyone with the most rudimentary knowledge on the subject understands this is akin to equating Macallan 25 year-old Scotch with hillbilly moonshine. Bitumen is the term for oil that is of a tar-like consistency and quality as it exists in an underground formation.</w:t>
      </w:r>
      <w:r w:rsidRPr="002A5259">
        <w:rPr>
          <w:sz w:val="12"/>
        </w:rPr>
        <w:t>¶</w:t>
      </w:r>
      <w:r w:rsidRPr="002A5259">
        <w:rPr>
          <w:sz w:val="12"/>
          <w:u w:val="single"/>
        </w:rPr>
        <w:t xml:space="preserve"> </w:t>
      </w:r>
      <w:r w:rsidRPr="002A5259">
        <w:t xml:space="preserve">While there are certain </w:t>
      </w:r>
      <w:r w:rsidRPr="002A5259">
        <w:rPr>
          <w:u w:val="single"/>
        </w:rPr>
        <w:t xml:space="preserve">shale formations that do contain Bitumen, those are not being currently produced on any significant scale. The prolifically productive shale oil formations, like the Bakken </w:t>
      </w:r>
      <w:r w:rsidRPr="002A5259">
        <w:rPr>
          <w:highlight w:val="green"/>
          <w:u w:val="single"/>
        </w:rPr>
        <w:t xml:space="preserve">Shale in </w:t>
      </w:r>
      <w:hyperlink r:id="rId56" w:history="1">
        <w:r w:rsidRPr="002A5259">
          <w:rPr>
            <w:rStyle w:val="Hyperlink"/>
            <w:highlight w:val="green"/>
          </w:rPr>
          <w:t>North Dakota</w:t>
        </w:r>
      </w:hyperlink>
      <w:r w:rsidRPr="002A5259">
        <w:rPr>
          <w:highlight w:val="green"/>
          <w:u w:val="single"/>
        </w:rPr>
        <w:t xml:space="preserve"> and</w:t>
      </w:r>
      <w:r w:rsidRPr="002A5259">
        <w:rPr>
          <w:u w:val="single"/>
        </w:rPr>
        <w:t xml:space="preserve"> the Eagle Ford Shale</w:t>
      </w:r>
      <w:r w:rsidRPr="002A5259">
        <w:rPr>
          <w:highlight w:val="green"/>
          <w:u w:val="single"/>
        </w:rPr>
        <w:t xml:space="preserve"> in </w:t>
      </w:r>
      <w:hyperlink r:id="rId57" w:history="1">
        <w:r w:rsidRPr="002A5259">
          <w:rPr>
            <w:rStyle w:val="Hyperlink"/>
            <w:highlight w:val="green"/>
          </w:rPr>
          <w:t>Texas</w:t>
        </w:r>
      </w:hyperlink>
      <w:r w:rsidRPr="002A5259">
        <w:rPr>
          <w:u w:val="single"/>
        </w:rPr>
        <w:t xml:space="preserve">, </w:t>
      </w:r>
      <w:r w:rsidRPr="002A5259">
        <w:rPr>
          <w:highlight w:val="green"/>
          <w:u w:val="single"/>
        </w:rPr>
        <w:t>produce very high quality crude that is in no way similar to Bitumen</w:t>
      </w:r>
      <w:r w:rsidRPr="002A5259">
        <w:t>. Not only are the hydrocarbons from these and other shale oil formations not of “low quality”, Eagle Ford oil is in fact of such high quality that it regularly trades at a significant premium to the West Texas Intermediate index price. Bakken crude is a sweet, light crude that typically has a gravity of 40 to 42 degrees, ideal for most U.S. refineries. Neither is in any way relatable to Bitumen.</w:t>
      </w:r>
      <w:r w:rsidRPr="002A5259">
        <w:rPr>
          <w:sz w:val="12"/>
        </w:rPr>
        <w:t>¶</w:t>
      </w:r>
      <w:r w:rsidRPr="002A5259">
        <w:t xml:space="preserve"> </w:t>
      </w:r>
      <w:r w:rsidRPr="002A5259">
        <w:rPr>
          <w:u w:val="single"/>
        </w:rPr>
        <w:t>The equation by Ms. Owen of tar to “shale gas” is so breathtakingly outside the realm of reality that one almost has to admire the purity of ignorance that must have led to her writing the sentence.</w:t>
      </w:r>
      <w:r w:rsidRPr="002A5259">
        <w:rPr>
          <w:sz w:val="12"/>
        </w:rPr>
        <w:t>¶</w:t>
      </w:r>
      <w:r w:rsidRPr="002A5259">
        <w:rPr>
          <w:sz w:val="12"/>
          <w:u w:val="single"/>
        </w:rPr>
        <w:t xml:space="preserve"> </w:t>
      </w:r>
      <w:r w:rsidRPr="002A5259">
        <w:t xml:space="preserve">Ms. </w:t>
      </w:r>
      <w:r w:rsidRPr="002A5259">
        <w:rPr>
          <w:highlight w:val="green"/>
          <w:u w:val="single"/>
        </w:rPr>
        <w:t>Owen goes on to quote</w:t>
      </w:r>
      <w:r w:rsidRPr="002A5259">
        <w:rPr>
          <w:u w:val="single"/>
        </w:rPr>
        <w:t xml:space="preserve"> Mr. </w:t>
      </w:r>
      <w:r w:rsidRPr="002A5259">
        <w:rPr>
          <w:highlight w:val="green"/>
          <w:u w:val="single"/>
        </w:rPr>
        <w:t>Hughes as saying</w:t>
      </w:r>
      <w:r w:rsidRPr="002A5259">
        <w:rPr>
          <w:u w:val="single"/>
        </w:rPr>
        <w:t xml:space="preserve"> </w:t>
      </w:r>
      <w:r w:rsidRPr="002A5259">
        <w:rPr>
          <w:highlight w:val="green"/>
          <w:u w:val="single"/>
        </w:rPr>
        <w:t>“Unconventional fossil fuels</w:t>
      </w:r>
      <w:r w:rsidRPr="002A5259">
        <w:rPr>
          <w:u w:val="single"/>
        </w:rPr>
        <w:t xml:space="preserve"> all </w:t>
      </w:r>
      <w:r w:rsidRPr="002A5259">
        <w:rPr>
          <w:highlight w:val="green"/>
          <w:u w:val="single"/>
        </w:rPr>
        <w:t>share</w:t>
      </w:r>
      <w:r w:rsidRPr="002A5259">
        <w:rPr>
          <w:u w:val="single"/>
        </w:rPr>
        <w:t xml:space="preserve"> a host of cruel and </w:t>
      </w:r>
      <w:r w:rsidRPr="002A5259">
        <w:rPr>
          <w:highlight w:val="green"/>
          <w:u w:val="single"/>
        </w:rPr>
        <w:t>limiting traits</w:t>
      </w:r>
      <w:r w:rsidRPr="002A5259">
        <w:rPr>
          <w:u w:val="single"/>
        </w:rPr>
        <w:t>. They offer dramatically fewer energy returns; they consume extreme and endless flows of capital; they provide difficult or volatile rates of supply over time</w:t>
      </w:r>
      <w:r w:rsidRPr="002A5259">
        <w:t xml:space="preserve"> and have large environmental impacts in their extraction.”</w:t>
      </w:r>
      <w:r w:rsidRPr="002A5259">
        <w:rPr>
          <w:sz w:val="12"/>
        </w:rPr>
        <w:t>¶</w:t>
      </w:r>
      <w:r w:rsidRPr="002A5259">
        <w:t xml:space="preserve"> Wow, again.</w:t>
      </w:r>
      <w:r w:rsidRPr="002A5259">
        <w:rPr>
          <w:sz w:val="12"/>
        </w:rPr>
        <w:t>¶</w:t>
      </w:r>
      <w:r w:rsidRPr="002A5259">
        <w:t xml:space="preserve"> So in Mr. Hughes’s and Ms. Owen’s simplistic minds, all “unconventional fossil fuels”, whether they come from coal seams, shale formations, oil sands or tight sands, are essentially the same. </w:t>
      </w:r>
      <w:r w:rsidRPr="002A5259">
        <w:rPr>
          <w:highlight w:val="green"/>
          <w:u w:val="single"/>
        </w:rPr>
        <w:t>Such easy simplification is</w:t>
      </w:r>
      <w:r w:rsidRPr="002A5259">
        <w:rPr>
          <w:u w:val="single"/>
        </w:rPr>
        <w:t xml:space="preserve"> again quite </w:t>
      </w:r>
      <w:r w:rsidRPr="002A5259">
        <w:rPr>
          <w:highlight w:val="green"/>
          <w:u w:val="single"/>
        </w:rPr>
        <w:t>breathtaking, given the reality that “unconventional” oil and natural gas vary in quality, content and extraction cost from formation</w:t>
      </w:r>
      <w:r w:rsidRPr="002A5259">
        <w:rPr>
          <w:u w:val="single"/>
        </w:rPr>
        <w:t xml:space="preserve"> to formation in very much the same way that “conventional” oil and natural gas do</w:t>
      </w:r>
      <w:r w:rsidRPr="002A5259">
        <w:t>. And in the Eagle Ford shale, what you get out of a well varies greatly depending on where your lease happens to be located above the formation.</w:t>
      </w:r>
      <w:r w:rsidRPr="002A5259">
        <w:rPr>
          <w:sz w:val="12"/>
        </w:rPr>
        <w:t>¶</w:t>
      </w:r>
      <w:r w:rsidRPr="002A5259">
        <w:t xml:space="preserve"> One way to understand the utterly fallacious nature of what Mr. Hughes – and Mr. Berman, who makes many of the same broad assertions – is saying is to review how capital is allocated within the companies who are drilling most of the oil and natural gas shale wells in the U.S. today:</w:t>
      </w:r>
      <w:r w:rsidRPr="002A5259">
        <w:rPr>
          <w:sz w:val="12"/>
        </w:rPr>
        <w:t>¶</w:t>
      </w:r>
      <w:r w:rsidRPr="002A5259">
        <w:rPr>
          <w:sz w:val="12"/>
          <w:u w:val="single"/>
        </w:rPr>
        <w:t xml:space="preserve"> </w:t>
      </w:r>
      <w:r w:rsidRPr="002A5259">
        <w:rPr>
          <w:u w:val="single"/>
        </w:rPr>
        <w:t xml:space="preserve">Most of </w:t>
      </w:r>
      <w:r w:rsidRPr="002A5259">
        <w:rPr>
          <w:highlight w:val="green"/>
          <w:u w:val="single"/>
        </w:rPr>
        <w:t>these companies are large, multi-billion dollar corporations</w:t>
      </w:r>
      <w:r w:rsidRPr="002A5259">
        <w:rPr>
          <w:u w:val="single"/>
        </w:rPr>
        <w:t>, whose portfolios of potential drilling projects include a variety of unconventional and conventional properties across the U.S. and internationally.</w:t>
      </w:r>
      <w:r w:rsidRPr="002A5259">
        <w:rPr>
          <w:sz w:val="12"/>
        </w:rPr>
        <w:t>¶</w:t>
      </w:r>
      <w:r w:rsidRPr="002A5259">
        <w:rPr>
          <w:sz w:val="12"/>
          <w:u w:val="single"/>
        </w:rPr>
        <w:t xml:space="preserve"> </w:t>
      </w:r>
      <w:r w:rsidRPr="002A5259">
        <w:t xml:space="preserve">Investors and </w:t>
      </w:r>
      <w:hyperlink r:id="rId58" w:history="1">
        <w:r w:rsidRPr="002A5259">
          <w:rPr>
            <w:rStyle w:val="Hyperlink"/>
          </w:rPr>
          <w:t>Wall Street</w:t>
        </w:r>
      </w:hyperlink>
      <w:r w:rsidRPr="002A5259">
        <w:t xml:space="preserve"> Analysts grade these companies’ performance based on how well the companies maximize their returns to shareholders. </w:t>
      </w:r>
      <w:r w:rsidRPr="002A5259">
        <w:rPr>
          <w:highlight w:val="green"/>
          <w:u w:val="single"/>
        </w:rPr>
        <w:t>These companies have every incentive to fund their most profitable projects first</w:t>
      </w:r>
      <w:r w:rsidRPr="002A5259">
        <w:rPr>
          <w:u w:val="single"/>
        </w:rPr>
        <w:t>.</w:t>
      </w:r>
      <w:r w:rsidRPr="002A5259">
        <w:rPr>
          <w:sz w:val="12"/>
        </w:rPr>
        <w:t>¶</w:t>
      </w:r>
      <w:r w:rsidRPr="002A5259">
        <w:rPr>
          <w:sz w:val="12"/>
          <w:u w:val="single"/>
        </w:rPr>
        <w:t xml:space="preserve"> </w:t>
      </w:r>
      <w:r w:rsidRPr="002A5259">
        <w:rPr>
          <w:u w:val="single"/>
        </w:rPr>
        <w:t>The main factor in determining capital allocation within each company is each project’s anticipated rate of return on capital expenditures, i.e., each project must compete with every other potential project in the company’s portfolio in order to receive funding to be drilled.</w:t>
      </w:r>
      <w:r w:rsidRPr="002A5259">
        <w:rPr>
          <w:sz w:val="12"/>
        </w:rPr>
        <w:t>¶</w:t>
      </w:r>
      <w:r w:rsidRPr="002A5259">
        <w:rPr>
          <w:sz w:val="12"/>
          <w:u w:val="single"/>
        </w:rPr>
        <w:t xml:space="preserve"> </w:t>
      </w:r>
      <w:r w:rsidRPr="002A5259">
        <w:t>Rate of return estimates are conducted internally by highly educated and intelligent people, mostly engineers and geoscientists, whose livelihoods depend upon making accurate decisions regarding the profitability of their respective projects. These are highly motivated, very sophisticated people, not a bunch of rubes.</w:t>
      </w:r>
      <w:r w:rsidRPr="002A5259">
        <w:rPr>
          <w:sz w:val="12"/>
        </w:rPr>
        <w:t>¶</w:t>
      </w:r>
      <w:r w:rsidRPr="002A5259">
        <w:t xml:space="preserve"> Now, </w:t>
      </w:r>
      <w:r w:rsidRPr="002A5259">
        <w:rPr>
          <w:highlight w:val="green"/>
          <w:u w:val="single"/>
        </w:rPr>
        <w:t>if one believes</w:t>
      </w:r>
      <w:r w:rsidRPr="002A5259">
        <w:rPr>
          <w:u w:val="single"/>
        </w:rPr>
        <w:t xml:space="preserve"> the hyperbolic assertions made by Mr. </w:t>
      </w:r>
      <w:r w:rsidRPr="002A5259">
        <w:rPr>
          <w:highlight w:val="green"/>
          <w:u w:val="single"/>
        </w:rPr>
        <w:t>Hughes and</w:t>
      </w:r>
      <w:r w:rsidRPr="002A5259">
        <w:rPr>
          <w:u w:val="single"/>
        </w:rPr>
        <w:t xml:space="preserve"> Mr. </w:t>
      </w:r>
      <w:r w:rsidRPr="002A5259">
        <w:rPr>
          <w:highlight w:val="green"/>
          <w:u w:val="single"/>
        </w:rPr>
        <w:t>Berman, one would assume</w:t>
      </w:r>
      <w:r w:rsidRPr="002A5259">
        <w:rPr>
          <w:u w:val="single"/>
        </w:rPr>
        <w:t xml:space="preserve"> that </w:t>
      </w:r>
      <w:r w:rsidRPr="002A5259">
        <w:rPr>
          <w:highlight w:val="green"/>
          <w:u w:val="single"/>
        </w:rPr>
        <w:t>no “unconventional” drilling project would ever be funded</w:t>
      </w:r>
      <w:r w:rsidRPr="002A5259">
        <w:rPr>
          <w:u w:val="single"/>
        </w:rPr>
        <w:t xml:space="preserve"> ahead of any “conventional” project under such a rational system of determination. </w:t>
      </w:r>
      <w:r w:rsidRPr="002A5259">
        <w:rPr>
          <w:highlight w:val="green"/>
          <w:u w:val="single"/>
        </w:rPr>
        <w:t>Yet each year, thousands of very smart, highly educated and motivated professionals</w:t>
      </w:r>
      <w:r w:rsidRPr="002A5259">
        <w:rPr>
          <w:u w:val="single"/>
        </w:rPr>
        <w:t xml:space="preserve"> at these </w:t>
      </w:r>
      <w:r w:rsidRPr="002A5259">
        <w:rPr>
          <w:highlight w:val="green"/>
          <w:u w:val="single"/>
        </w:rPr>
        <w:t>companies fund many thousands of “unconventional” drilling projects</w:t>
      </w:r>
      <w:r w:rsidRPr="002A5259">
        <w:t xml:space="preserve"> ahead of other “conventional” projects in their company portfolios, mainly based on the rate of return they expect to receive on their capital investment.</w:t>
      </w:r>
      <w:r w:rsidRPr="002A5259">
        <w:rPr>
          <w:sz w:val="12"/>
        </w:rPr>
        <w:t>¶</w:t>
      </w:r>
      <w:r w:rsidRPr="002A5259">
        <w:t xml:space="preserve"> As for supposed environmental impacts, the EPA credits increased use of more natural gas in power generation – made possible thanks to the abundance of very high quality shale natural gas – for reducing air pollution across the country. U.S. Carbon dioxide emissions are also at a 20-year low thanks to natural gas. State and federal regulators, meanwhile, have been nearly unanimous in stating that hysterical claims about hydraulic fracturing – including water contamination, air emissions, and health threats – are pure invention.</w:t>
      </w:r>
      <w:r w:rsidRPr="002A5259">
        <w:rPr>
          <w:sz w:val="12"/>
        </w:rPr>
        <w:t>¶</w:t>
      </w:r>
      <w:r w:rsidRPr="002A5259">
        <w:t xml:space="preserve"> </w:t>
      </w:r>
      <w:r w:rsidRPr="002A5259">
        <w:rPr>
          <w:highlight w:val="green"/>
          <w:u w:val="single"/>
        </w:rPr>
        <w:t>So who’s crazy here? Two</w:t>
      </w:r>
      <w:r w:rsidRPr="002A5259">
        <w:rPr>
          <w:u w:val="single"/>
        </w:rPr>
        <w:t xml:space="preserve"> highly effective </w:t>
      </w:r>
      <w:r w:rsidRPr="002A5259">
        <w:rPr>
          <w:highlight w:val="green"/>
          <w:u w:val="single"/>
        </w:rPr>
        <w:t>self-promoters</w:t>
      </w:r>
      <w:r w:rsidRPr="002A5259">
        <w:rPr>
          <w:u w:val="single"/>
        </w:rPr>
        <w:t xml:space="preserve"> who love to emphasize their background as degreed geologists in order to attract media attention, </w:t>
      </w:r>
      <w:r w:rsidRPr="002A5259">
        <w:rPr>
          <w:highlight w:val="green"/>
          <w:u w:val="single"/>
        </w:rPr>
        <w:t>or thousands of</w:t>
      </w:r>
      <w:r w:rsidRPr="002A5259">
        <w:rPr>
          <w:u w:val="single"/>
        </w:rPr>
        <w:t xml:space="preserve"> very smart </w:t>
      </w:r>
      <w:r w:rsidRPr="002A5259">
        <w:rPr>
          <w:highlight w:val="green"/>
          <w:u w:val="single"/>
        </w:rPr>
        <w:t>professionals</w:t>
      </w:r>
      <w:r w:rsidRPr="002A5259">
        <w:rPr>
          <w:u w:val="single"/>
        </w:rPr>
        <w:t xml:space="preserve"> who quietly work their butts off behind the scenes to make sure their respective companies produce maximum returns to their shareholders?</w:t>
      </w:r>
      <w:r w:rsidRPr="002A5259">
        <w:rPr>
          <w:sz w:val="12"/>
        </w:rPr>
        <w:t>¶</w:t>
      </w:r>
      <w:r w:rsidRPr="002A5259">
        <w:rPr>
          <w:sz w:val="12"/>
          <w:u w:val="single"/>
        </w:rPr>
        <w:t xml:space="preserve"> </w:t>
      </w:r>
      <w:r w:rsidRPr="002A5259">
        <w:rPr>
          <w:highlight w:val="green"/>
          <w:u w:val="single"/>
        </w:rPr>
        <w:t>If there is a “bubble</w:t>
      </w:r>
      <w:r w:rsidRPr="002A5259">
        <w:rPr>
          <w:u w:val="single"/>
        </w:rPr>
        <w:t xml:space="preserve">” that’s about to burst here, </w:t>
      </w:r>
      <w:r w:rsidRPr="002A5259">
        <w:rPr>
          <w:highlight w:val="green"/>
          <w:u w:val="single"/>
        </w:rPr>
        <w:t>it is the nationwide campaign to demonize shale oil and natural gas</w:t>
      </w:r>
      <w:r w:rsidRPr="002A5259">
        <w:rPr>
          <w:u w:val="single"/>
        </w:rPr>
        <w:t>, as well as hydraulic fracturing, in which Mr. Hughes, Mr. Berman and Ms. Owen are all unfortunate participants.</w:t>
      </w:r>
    </w:p>
    <w:p w14:paraId="1D617FB2" w14:textId="77777777" w:rsidR="00C21092" w:rsidRPr="002A5259" w:rsidRDefault="00C21092" w:rsidP="00C21092">
      <w:pPr>
        <w:pStyle w:val="Heading3"/>
      </w:pPr>
      <w:r w:rsidRPr="002A5259">
        <w:t>AT: Plumer</w:t>
      </w:r>
    </w:p>
    <w:p w14:paraId="406C981F" w14:textId="77777777" w:rsidR="00C21092" w:rsidRPr="002A5259" w:rsidRDefault="00C21092" w:rsidP="00C21092">
      <w:pPr>
        <w:pStyle w:val="Heading4"/>
      </w:pPr>
      <w:r w:rsidRPr="002A5259">
        <w:t xml:space="preserve">Plumer is a gullible journalist who should have been fired in 2011 </w:t>
      </w:r>
    </w:p>
    <w:p w14:paraId="2114A98A" w14:textId="77777777" w:rsidR="00C21092" w:rsidRPr="002A5259" w:rsidRDefault="00C21092" w:rsidP="00C21092">
      <w:r w:rsidRPr="002A5259">
        <w:rPr>
          <w:rStyle w:val="Style13ptBold"/>
        </w:rPr>
        <w:t>Blumer 11</w:t>
      </w:r>
      <w:r w:rsidRPr="002A5259">
        <w:t xml:space="preserve"> --decades-long career in accounting, finance, training and development, Tom Blumer has written for several national online publications primarily on business, economics, politics and media bias. (Tom, “WaPo Punked by Berkeley Warmist Posing as Skeptic”October 23rd 2011, http://newsbusters.org/blogs/tom-blumer/2011/10/23/wapo-punked-berkeley-warmist-posing-skeptic)//CS</w:t>
      </w:r>
    </w:p>
    <w:p w14:paraId="30B8E987" w14:textId="77777777" w:rsidR="00C21092" w:rsidRPr="002A5259" w:rsidRDefault="00C21092" w:rsidP="00C21092">
      <w:pPr>
        <w:rPr>
          <w:u w:val="single"/>
        </w:rPr>
      </w:pPr>
      <w:r w:rsidRPr="002A5259">
        <w:rPr>
          <w:u w:val="single"/>
        </w:rPr>
        <w:t xml:space="preserve">Yesterday, in </w:t>
      </w:r>
      <w:r w:rsidRPr="002A5259">
        <w:rPr>
          <w:highlight w:val="green"/>
          <w:u w:val="single"/>
        </w:rPr>
        <w:t>what appears to have been a not particularly sweat-breaking research enterprise</w:t>
      </w:r>
      <w:r w:rsidRPr="002A5259">
        <w:rPr>
          <w:u w:val="single"/>
        </w:rPr>
        <w:t xml:space="preserve">, </w:t>
      </w:r>
      <w:hyperlink r:id="rId59" w:history="1">
        <w:r w:rsidRPr="002A5259">
          <w:rPr>
            <w:rStyle w:val="Hyperlink"/>
          </w:rPr>
          <w:t xml:space="preserve">blogger Don </w:t>
        </w:r>
        <w:r w:rsidRPr="002A5259">
          <w:rPr>
            <w:rStyle w:val="Hyperlink"/>
            <w:highlight w:val="green"/>
          </w:rPr>
          <w:t>Surber</w:t>
        </w:r>
      </w:hyperlink>
      <w:r w:rsidRPr="002A5259">
        <w:rPr>
          <w:u w:val="single"/>
        </w:rPr>
        <w:t xml:space="preserve"> at the Charleston Daily Mail </w:t>
      </w:r>
      <w:r w:rsidRPr="002A5259">
        <w:rPr>
          <w:highlight w:val="green"/>
          <w:u w:val="single"/>
        </w:rPr>
        <w:t>demonstrated that the Richard Muller</w:t>
      </w:r>
      <w:r w:rsidRPr="002A5259">
        <w:rPr>
          <w:u w:val="single"/>
        </w:rPr>
        <w:t xml:space="preserve">, a Berkley scientist </w:t>
      </w:r>
      <w:r w:rsidRPr="002A5259">
        <w:rPr>
          <w:highlight w:val="green"/>
          <w:u w:val="single"/>
        </w:rPr>
        <w:t xml:space="preserve">who </w:t>
      </w:r>
      <w:hyperlink r:id="rId60" w:history="1">
        <w:r w:rsidRPr="002A5259">
          <w:rPr>
            <w:rStyle w:val="Hyperlink"/>
            <w:highlight w:val="green"/>
          </w:rPr>
          <w:t>the Washington Post's Brad Plumer</w:t>
        </w:r>
      </w:hyperlink>
      <w:r w:rsidRPr="002A5259">
        <w:rPr>
          <w:u w:val="single"/>
        </w:rPr>
        <w:t xml:space="preserve"> </w:t>
      </w:r>
      <w:r w:rsidRPr="002A5259">
        <w:rPr>
          <w:highlight w:val="green"/>
          <w:u w:val="single"/>
        </w:rPr>
        <w:t>declared to be a "cliimate skeptic," has been a believer in human-caused global warming</w:t>
      </w:r>
      <w:r w:rsidRPr="002A5259">
        <w:rPr>
          <w:u w:val="single"/>
        </w:rPr>
        <w:t xml:space="preserve"> -- since the 1980s.</w:t>
      </w:r>
    </w:p>
    <w:p w14:paraId="40E3A414" w14:textId="77777777" w:rsidR="00C21092" w:rsidRPr="002A5259" w:rsidRDefault="00C21092" w:rsidP="00C21092">
      <w:pPr>
        <w:rPr>
          <w:u w:val="single"/>
        </w:rPr>
      </w:pPr>
      <w:r w:rsidRPr="002A5259">
        <w:rPr>
          <w:u w:val="single"/>
        </w:rPr>
        <w:t>Muller convinced Plumer that as a result of looking at matters more closely, he has now become convinced that his skepticism was unwarranted.</w:t>
      </w:r>
      <w:r w:rsidRPr="002A5259">
        <w:t xml:space="preserve"> In Plumer's words, "Mulle</w:t>
      </w:r>
      <w:r w:rsidRPr="002A5259">
        <w:rPr>
          <w:highlight w:val="green"/>
        </w:rPr>
        <w:t>r</w:t>
      </w:r>
      <w:r w:rsidRPr="002A5259">
        <w:t>’s team appears to have confirmed the basic tenets of climate science</w:t>
      </w:r>
      <w:r w:rsidRPr="002A5259">
        <w:rPr>
          <w:u w:val="single"/>
        </w:rPr>
        <w:t xml:space="preserve">." </w:t>
      </w:r>
      <w:r w:rsidRPr="002A5259">
        <w:rPr>
          <w:highlight w:val="green"/>
          <w:u w:val="single"/>
        </w:rPr>
        <w:t>Surber smelled insincerity, and found supporting evidence quite quickly,</w:t>
      </w:r>
      <w:r w:rsidRPr="002A5259">
        <w:rPr>
          <w:u w:val="single"/>
        </w:rPr>
        <w:t xml:space="preserve"> </w:t>
      </w:r>
      <w:r w:rsidRPr="002A5259">
        <w:rPr>
          <w:highlight w:val="green"/>
          <w:u w:val="single"/>
        </w:rPr>
        <w:t>which of course makes one wonder why Plumer didn't even bother to look for it, or was so clumsy that he failed to find any</w:t>
      </w:r>
      <w:r w:rsidRPr="002A5259">
        <w:rPr>
          <w:u w:val="single"/>
        </w:rPr>
        <w:t xml:space="preserve"> (bolds are mine): </w:t>
      </w:r>
    </w:p>
    <w:p w14:paraId="781A6A67" w14:textId="77777777" w:rsidR="00C21092" w:rsidRPr="002A5259" w:rsidRDefault="00C21092" w:rsidP="00C21092">
      <w:r w:rsidRPr="002A5259">
        <w:t>WaPo’s “skeptic” actually has backed global warming for 30 years</w:t>
      </w:r>
    </w:p>
    <w:p w14:paraId="2870FB23" w14:textId="77777777" w:rsidR="00C21092" w:rsidRPr="002A5259" w:rsidRDefault="00C21092" w:rsidP="00C21092">
      <w:r w:rsidRPr="002A5259">
        <w:t>... physicist Richard Muller of Berkeley — embraced the theory of man-made global warming 30 years ago. An online search easily disproved his claim of skepticism. He co-authored a book, “Physics For Future Presidents,” that explained climate change among other things. Now he has re-branded himself a former skeptic — the better to sell global warming.</w:t>
      </w:r>
    </w:p>
    <w:p w14:paraId="115F422A" w14:textId="77777777" w:rsidR="00C21092" w:rsidRPr="002A5259" w:rsidRDefault="00C21092" w:rsidP="00C21092">
      <w:r w:rsidRPr="002A5259">
        <w:t>... Richard Muller is not who he says he is. He is an advocate of the theory of man-made global warming.</w:t>
      </w:r>
    </w:p>
    <w:p w14:paraId="0E79ED93" w14:textId="77777777" w:rsidR="00C21092" w:rsidRPr="002A5259" w:rsidRDefault="00C21092" w:rsidP="00C21092">
      <w:r w:rsidRPr="002A5259">
        <w:t xml:space="preserve">... From </w:t>
      </w:r>
      <w:hyperlink r:id="rId61" w:history="1">
        <w:r w:rsidRPr="002A5259">
          <w:rPr>
            <w:rStyle w:val="Hyperlink"/>
          </w:rPr>
          <w:t>Grist on October 6, 2008</w:t>
        </w:r>
      </w:hyperlink>
      <w:r w:rsidRPr="002A5259">
        <w:t xml:space="preserve"> (Note the title, "Author and physicist Richard A. Muller chats with Grist about getting science back in the White Hous" [sic] -- Ed.): "The bottom line is that there is a consensus — the [Intergovernmental Panel on Climate Change] — and the president needs to know what the IPCC says. Second, they say that most of the warming of the last 50 years is probably due to humans." ... "back in the early ’80s, I resigned from the Sierra Club over the issue of global warming. At that time, they were opposing nuclear power. What I wrote them in my letter of resignation was that, if you oppose nuclear power, the U.S. will become much more heavily dependent on fossil fuels, and that this is a pollutant to the atmosphere that is very likely to lead to global warming.</w:t>
      </w:r>
    </w:p>
    <w:p w14:paraId="769BC93C" w14:textId="77777777" w:rsidR="00C21092" w:rsidRPr="002A5259" w:rsidRDefault="00C21092" w:rsidP="00C21092">
      <w:pPr>
        <w:rPr>
          <w:u w:val="single"/>
        </w:rPr>
      </w:pPr>
      <w:r w:rsidRPr="002A5259">
        <w:t xml:space="preserve">Gosh, </w:t>
      </w:r>
      <w:r w:rsidRPr="002A5259">
        <w:rPr>
          <w:u w:val="single"/>
        </w:rPr>
        <w:t xml:space="preserve">in </w:t>
      </w:r>
      <w:r w:rsidRPr="002A5259">
        <w:rPr>
          <w:highlight w:val="green"/>
          <w:u w:val="single"/>
        </w:rPr>
        <w:t>prior eras getting deceived so easily might have caused a reporter such as Plumer to be the subject of disciplinary action</w:t>
      </w:r>
      <w:r w:rsidRPr="002A5259">
        <w:rPr>
          <w:u w:val="single"/>
        </w:rPr>
        <w:t>. Does anyone think we'll see any of in this instance?</w:t>
      </w:r>
    </w:p>
    <w:p w14:paraId="518402C6" w14:textId="77777777" w:rsidR="00C21092" w:rsidRPr="002A5259" w:rsidRDefault="00C21092" w:rsidP="00C21092">
      <w:pPr>
        <w:rPr>
          <w:u w:val="single"/>
        </w:rPr>
      </w:pPr>
      <w:r w:rsidRPr="002A5259">
        <w:rPr>
          <w:highlight w:val="green"/>
          <w:u w:val="single"/>
        </w:rPr>
        <w:t xml:space="preserve">Odds of WaPo retracting this story: About the same as the chance that they'll retract the garbage the paper </w:t>
      </w:r>
      <w:hyperlink r:id="rId62" w:history="1">
        <w:r w:rsidRPr="002A5259">
          <w:rPr>
            <w:rStyle w:val="Hyperlink"/>
            <w:highlight w:val="green"/>
          </w:rPr>
          <w:t>produced on Thursday</w:t>
        </w:r>
      </w:hyperlink>
      <w:r w:rsidRPr="002A5259">
        <w:rPr>
          <w:u w:val="single"/>
        </w:rPr>
        <w:t xml:space="preserve"> about Marco Rubio, which </w:t>
      </w:r>
      <w:hyperlink r:id="rId63" w:history="1">
        <w:r w:rsidRPr="002A5259">
          <w:rPr>
            <w:rStyle w:val="Hyperlink"/>
          </w:rPr>
          <w:t>John Podhoretz at Commentary</w:t>
        </w:r>
      </w:hyperlink>
      <w:r w:rsidRPr="002A5259">
        <w:rPr>
          <w:u w:val="single"/>
        </w:rPr>
        <w:t xml:space="preserve"> described on Friday as "one of the more disgraceful pieces of personal hit journalism in memory.” </w:t>
      </w:r>
    </w:p>
    <w:p w14:paraId="506B490F" w14:textId="77777777" w:rsidR="00C21092" w:rsidRPr="002A5259" w:rsidRDefault="00C21092" w:rsidP="00C21092">
      <w:pPr>
        <w:rPr>
          <w:u w:val="single"/>
        </w:rPr>
      </w:pPr>
    </w:p>
    <w:p w14:paraId="3EDEAA34" w14:textId="77777777" w:rsidR="00C21092" w:rsidRPr="002A5259" w:rsidRDefault="00C21092" w:rsidP="00C21092"/>
    <w:p w14:paraId="7F3459FD" w14:textId="77777777" w:rsidR="00C21092" w:rsidRPr="002A5259" w:rsidRDefault="00C21092" w:rsidP="00C21092">
      <w:pPr>
        <w:pStyle w:val="Heading2"/>
      </w:pPr>
      <w:r w:rsidRPr="002A5259">
        <w:t>AT: Aff Args</w:t>
      </w:r>
    </w:p>
    <w:p w14:paraId="166D3B98" w14:textId="77777777" w:rsidR="00C21092" w:rsidRPr="002A5259" w:rsidRDefault="00C21092" w:rsidP="00C21092">
      <w:pPr>
        <w:pStyle w:val="Heading3"/>
      </w:pPr>
      <w:r w:rsidRPr="002A5259">
        <w:t>AT: Cheap Gas Solves Econ</w:t>
      </w:r>
    </w:p>
    <w:p w14:paraId="7793F348" w14:textId="77777777" w:rsidR="00C21092" w:rsidRPr="002A5259" w:rsidRDefault="00C21092" w:rsidP="00C21092">
      <w:pPr>
        <w:pStyle w:val="Heading4"/>
      </w:pPr>
      <w:r w:rsidRPr="002A5259">
        <w:t xml:space="preserve">Shale boom proves cheap gas cant  help the economy </w:t>
      </w:r>
    </w:p>
    <w:p w14:paraId="01E912C9" w14:textId="77777777" w:rsidR="00C21092" w:rsidRPr="002A5259" w:rsidRDefault="00C21092" w:rsidP="00C21092">
      <w:pPr>
        <w:rPr>
          <w:sz w:val="12"/>
          <w:szCs w:val="16"/>
        </w:rPr>
      </w:pPr>
      <w:r w:rsidRPr="002A5259">
        <w:rPr>
          <w:rStyle w:val="Style13ptBold"/>
        </w:rPr>
        <w:t>Spencer et. al. 14 --</w:t>
      </w:r>
      <w:r w:rsidRPr="002A5259">
        <w:rPr>
          <w:szCs w:val="16"/>
        </w:rPr>
        <w:t>Master of Science in Carbon Management from the University of Edinburgh, with a focus on energy economics and the public law of climate change. Programme Director Climate at IDDRI. Institute for Sustainable Development and International</w:t>
      </w:r>
      <w:r w:rsidRPr="002A5259">
        <w:rPr>
          <w:sz w:val="12"/>
          <w:szCs w:val="16"/>
        </w:rPr>
        <w:t>¶</w:t>
      </w:r>
      <w:r w:rsidRPr="002A5259">
        <w:rPr>
          <w:szCs w:val="16"/>
        </w:rPr>
        <w:t xml:space="preserve"> Relations (IDDRI) is a Paris based non-profit policy research</w:t>
      </w:r>
      <w:r w:rsidRPr="002A5259">
        <w:rPr>
          <w:sz w:val="12"/>
          <w:szCs w:val="16"/>
        </w:rPr>
        <w:t>¶</w:t>
      </w:r>
      <w:r w:rsidRPr="002A5259">
        <w:rPr>
          <w:szCs w:val="16"/>
        </w:rPr>
        <w:t xml:space="preserve"> institute.(Thomas Spencer, Oliver Sartor, Mathilde Mathieu“Unconventional wisdom:</w:t>
      </w:r>
      <w:r w:rsidRPr="002A5259">
        <w:rPr>
          <w:sz w:val="12"/>
          <w:szCs w:val="16"/>
        </w:rPr>
        <w:t>¶</w:t>
      </w:r>
      <w:r w:rsidRPr="002A5259">
        <w:rPr>
          <w:szCs w:val="16"/>
        </w:rPr>
        <w:t xml:space="preserve"> an economic analysis</w:t>
      </w:r>
      <w:r w:rsidRPr="002A5259">
        <w:rPr>
          <w:sz w:val="12"/>
          <w:szCs w:val="16"/>
        </w:rPr>
        <w:t>¶</w:t>
      </w:r>
      <w:r w:rsidRPr="002A5259">
        <w:rPr>
          <w:szCs w:val="16"/>
        </w:rPr>
        <w:t xml:space="preserve"> of US shale gas and</w:t>
      </w:r>
      <w:r w:rsidRPr="002A5259">
        <w:rPr>
          <w:sz w:val="12"/>
          <w:szCs w:val="16"/>
        </w:rPr>
        <w:t>¶</w:t>
      </w:r>
      <w:r w:rsidRPr="002A5259">
        <w:rPr>
          <w:szCs w:val="16"/>
        </w:rPr>
        <w:t xml:space="preserve"> implications for the EU” February 2014, http://www.iddri.org/Publications/Collections/Analyses/Study0214_TS%20et%20al._shale%20gas.pdf)//CS</w:t>
      </w:r>
    </w:p>
    <w:p w14:paraId="658265C9" w14:textId="77777777" w:rsidR="00C21092" w:rsidRPr="002A5259" w:rsidRDefault="00C21092" w:rsidP="00C21092">
      <w:r w:rsidRPr="002A5259">
        <w:t xml:space="preserve"> 3.3. Conclusion</w:t>
      </w:r>
      <w:r w:rsidRPr="002A5259">
        <w:rPr>
          <w:sz w:val="12"/>
        </w:rPr>
        <w:t>¶</w:t>
      </w:r>
      <w:r w:rsidRPr="002A5259">
        <w:t xml:space="preserve"> There has been an </w:t>
      </w:r>
      <w:r w:rsidRPr="002A5259">
        <w:rPr>
          <w:u w:val="single"/>
        </w:rPr>
        <w:t>effect of the shale gas boom</w:t>
      </w:r>
      <w:r w:rsidRPr="002A5259">
        <w:rPr>
          <w:sz w:val="12"/>
        </w:rPr>
        <w:t>¶</w:t>
      </w:r>
      <w:r w:rsidRPr="002A5259">
        <w:rPr>
          <w:sz w:val="12"/>
          <w:u w:val="single"/>
        </w:rPr>
        <w:t xml:space="preserve"> </w:t>
      </w:r>
      <w:r w:rsidRPr="002A5259">
        <w:rPr>
          <w:u w:val="single"/>
        </w:rPr>
        <w:t>on the US economy</w:t>
      </w:r>
      <w:r w:rsidRPr="002A5259">
        <w:t>. These effects can be categorized</w:t>
      </w:r>
      <w:r w:rsidRPr="002A5259">
        <w:rPr>
          <w:sz w:val="12"/>
        </w:rPr>
        <w:t>¶</w:t>
      </w:r>
      <w:r w:rsidRPr="002A5259">
        <w:t xml:space="preserve"> as long-term productivity effects vs shortterm</w:t>
      </w:r>
      <w:r w:rsidRPr="002A5259">
        <w:rPr>
          <w:sz w:val="12"/>
        </w:rPr>
        <w:t>¶</w:t>
      </w:r>
      <w:r w:rsidRPr="002A5259">
        <w:t xml:space="preserve"> stimulative effects. </w:t>
      </w:r>
      <w:r w:rsidRPr="002A5259">
        <w:rPr>
          <w:u w:val="single"/>
        </w:rPr>
        <w:t xml:space="preserve">The </w:t>
      </w:r>
      <w:r w:rsidRPr="002A5259">
        <w:rPr>
          <w:highlight w:val="green"/>
          <w:u w:val="single"/>
        </w:rPr>
        <w:t>long-term effect on</w:t>
      </w:r>
      <w:r w:rsidRPr="002A5259">
        <w:rPr>
          <w:sz w:val="12"/>
          <w:highlight w:val="green"/>
        </w:rPr>
        <w:t>¶</w:t>
      </w:r>
      <w:r w:rsidRPr="002A5259">
        <w:rPr>
          <w:sz w:val="12"/>
          <w:highlight w:val="green"/>
          <w:u w:val="single"/>
        </w:rPr>
        <w:t xml:space="preserve"> </w:t>
      </w:r>
      <w:r w:rsidRPr="002A5259">
        <w:rPr>
          <w:highlight w:val="green"/>
          <w:u w:val="single"/>
        </w:rPr>
        <w:t>the</w:t>
      </w:r>
      <w:r w:rsidRPr="002A5259">
        <w:rPr>
          <w:u w:val="single"/>
        </w:rPr>
        <w:t xml:space="preserve"> US </w:t>
      </w:r>
      <w:r w:rsidRPr="002A5259">
        <w:rPr>
          <w:highlight w:val="green"/>
          <w:u w:val="single"/>
        </w:rPr>
        <w:t>economy as a whole is small</w:t>
      </w:r>
      <w:r w:rsidRPr="002A5259">
        <w:t>, in order of a</w:t>
      </w:r>
      <w:r w:rsidRPr="002A5259">
        <w:rPr>
          <w:sz w:val="12"/>
        </w:rPr>
        <w:t>¶</w:t>
      </w:r>
      <w:r w:rsidRPr="002A5259">
        <w:t xml:space="preserve"> one-off rise in GDP of 0.84%. </w:t>
      </w:r>
      <w:r w:rsidRPr="002A5259">
        <w:rPr>
          <w:u w:val="single"/>
        </w:rPr>
        <w:t>These are “one-off”</w:t>
      </w:r>
      <w:r w:rsidRPr="002A5259">
        <w:rPr>
          <w:sz w:val="12"/>
        </w:rPr>
        <w:t>¶</w:t>
      </w:r>
      <w:r w:rsidRPr="002A5259">
        <w:rPr>
          <w:sz w:val="12"/>
          <w:u w:val="single"/>
        </w:rPr>
        <w:t xml:space="preserve"> </w:t>
      </w:r>
      <w:r w:rsidRPr="002A5259">
        <w:rPr>
          <w:u w:val="single"/>
        </w:rPr>
        <w:t xml:space="preserve">effects because they </w:t>
      </w:r>
      <w:r w:rsidRPr="002A5259">
        <w:rPr>
          <w:highlight w:val="green"/>
          <w:u w:val="single"/>
        </w:rPr>
        <w:t>do not increase the annual</w:t>
      </w:r>
      <w:r w:rsidRPr="002A5259">
        <w:rPr>
          <w:sz w:val="12"/>
          <w:highlight w:val="green"/>
        </w:rPr>
        <w:t>¶</w:t>
      </w:r>
      <w:r w:rsidRPr="002A5259">
        <w:rPr>
          <w:sz w:val="12"/>
          <w:highlight w:val="green"/>
          <w:u w:val="single"/>
        </w:rPr>
        <w:t xml:space="preserve"> </w:t>
      </w:r>
      <w:r w:rsidRPr="002A5259">
        <w:rPr>
          <w:highlight w:val="green"/>
          <w:u w:val="single"/>
        </w:rPr>
        <w:t>growth rate of GDP.</w:t>
      </w:r>
      <w:r w:rsidRPr="002A5259">
        <w:rPr>
          <w:u w:val="single"/>
        </w:rPr>
        <w:t xml:space="preserve"> They are actually quite small</w:t>
      </w:r>
      <w:r w:rsidRPr="002A5259">
        <w:rPr>
          <w:sz w:val="12"/>
        </w:rPr>
        <w:t>¶</w:t>
      </w:r>
      <w:r w:rsidRPr="002A5259">
        <w:rPr>
          <w:sz w:val="12"/>
          <w:u w:val="single"/>
        </w:rPr>
        <w:t xml:space="preserve"> </w:t>
      </w:r>
      <w:r w:rsidRPr="002A5259">
        <w:rPr>
          <w:u w:val="single"/>
        </w:rPr>
        <w:t>in terms of long run growth in the level of GDP.</w:t>
      </w:r>
      <w:r w:rsidRPr="002A5259">
        <w:rPr>
          <w:sz w:val="12"/>
        </w:rPr>
        <w:t>¶</w:t>
      </w:r>
      <w:r w:rsidRPr="002A5259">
        <w:rPr>
          <w:sz w:val="12"/>
          <w:u w:val="single"/>
        </w:rPr>
        <w:t xml:space="preserve"> </w:t>
      </w:r>
      <w:r w:rsidRPr="002A5259">
        <w:rPr>
          <w:u w:val="single"/>
        </w:rPr>
        <w:t xml:space="preserve">The </w:t>
      </w:r>
      <w:r w:rsidRPr="002A5259">
        <w:rPr>
          <w:highlight w:val="green"/>
          <w:u w:val="single"/>
        </w:rPr>
        <w:t>short-term effects</w:t>
      </w:r>
      <w:r w:rsidRPr="002A5259">
        <w:rPr>
          <w:u w:val="single"/>
        </w:rPr>
        <w:t xml:space="preserve"> on GDP are slightly larger,</w:t>
      </w:r>
      <w:r w:rsidRPr="002A5259">
        <w:rPr>
          <w:sz w:val="12"/>
        </w:rPr>
        <w:t>¶</w:t>
      </w:r>
      <w:r w:rsidRPr="002A5259">
        <w:rPr>
          <w:sz w:val="12"/>
          <w:u w:val="single"/>
        </w:rPr>
        <w:t xml:space="preserve"> </w:t>
      </w:r>
      <w:r w:rsidRPr="002A5259">
        <w:rPr>
          <w:u w:val="single"/>
        </w:rPr>
        <w:t>but are not lasting.</w:t>
      </w:r>
      <w:r w:rsidRPr="002A5259">
        <w:t xml:space="preserve"> These include a one-off boost</w:t>
      </w:r>
      <w:r w:rsidRPr="002A5259">
        <w:rPr>
          <w:sz w:val="12"/>
        </w:rPr>
        <w:t>¶</w:t>
      </w:r>
      <w:r w:rsidRPr="002A5259">
        <w:t xml:space="preserve"> from a decline in gas prices for residential consumers</w:t>
      </w:r>
      <w:r w:rsidRPr="002A5259">
        <w:rPr>
          <w:sz w:val="12"/>
        </w:rPr>
        <w:t>¶</w:t>
      </w:r>
      <w:r w:rsidRPr="002A5259">
        <w:t xml:space="preserve"> (estimated at 0.4% of GDP), a similar boost</w:t>
      </w:r>
      <w:r w:rsidRPr="002A5259">
        <w:rPr>
          <w:sz w:val="12"/>
        </w:rPr>
        <w:t>¶</w:t>
      </w:r>
      <w:r w:rsidRPr="002A5259">
        <w:t xml:space="preserve"> from increased investment and employment in the</w:t>
      </w:r>
      <w:r w:rsidRPr="002A5259">
        <w:rPr>
          <w:sz w:val="12"/>
        </w:rPr>
        <w:t>¶</w:t>
      </w:r>
      <w:r w:rsidRPr="002A5259">
        <w:t xml:space="preserve"> oil and gas sector of around the same magnitude.</w:t>
      </w:r>
      <w:r w:rsidRPr="002A5259">
        <w:rPr>
          <w:sz w:val="12"/>
        </w:rPr>
        <w:t>¶</w:t>
      </w:r>
      <w:r w:rsidRPr="002A5259">
        <w:t xml:space="preserve"> </w:t>
      </w:r>
      <w:r w:rsidRPr="002A5259">
        <w:rPr>
          <w:u w:val="single"/>
        </w:rPr>
        <w:t>These latter effects</w:t>
      </w:r>
      <w:r w:rsidRPr="002A5259">
        <w:t xml:space="preserve"> have nevertheless been short</w:t>
      </w:r>
      <w:r w:rsidRPr="002A5259">
        <w:rPr>
          <w:sz w:val="12"/>
        </w:rPr>
        <w:t>¶</w:t>
      </w:r>
      <w:r w:rsidRPr="002A5259">
        <w:t xml:space="preserve"> term and are non-replicable effects in economies at</w:t>
      </w:r>
      <w:r w:rsidRPr="002A5259">
        <w:rPr>
          <w:sz w:val="12"/>
        </w:rPr>
        <w:t>¶</w:t>
      </w:r>
      <w:r w:rsidRPr="002A5259">
        <w:t xml:space="preserve"> full employment. They </w:t>
      </w:r>
      <w:r w:rsidRPr="002A5259">
        <w:rPr>
          <w:u w:val="single"/>
        </w:rPr>
        <w:t xml:space="preserve">also </w:t>
      </w:r>
      <w:r w:rsidRPr="002A5259">
        <w:rPr>
          <w:highlight w:val="green"/>
          <w:u w:val="single"/>
        </w:rPr>
        <w:t>pale in comparison to</w:t>
      </w:r>
      <w:r w:rsidRPr="002A5259">
        <w:rPr>
          <w:sz w:val="12"/>
          <w:highlight w:val="green"/>
        </w:rPr>
        <w:t>¶</w:t>
      </w:r>
      <w:r w:rsidRPr="002A5259">
        <w:rPr>
          <w:sz w:val="12"/>
          <w:highlight w:val="green"/>
          <w:u w:val="single"/>
        </w:rPr>
        <w:t xml:space="preserve"> </w:t>
      </w:r>
      <w:r w:rsidRPr="002A5259">
        <w:rPr>
          <w:highlight w:val="green"/>
          <w:u w:val="single"/>
        </w:rPr>
        <w:t>the broader macroeconomic picture</w:t>
      </w:r>
      <w:r w:rsidRPr="002A5259">
        <w:rPr>
          <w:u w:val="single"/>
        </w:rPr>
        <w:t xml:space="preserve"> of the US economy</w:t>
      </w:r>
      <w:r w:rsidRPr="002A5259">
        <w:rPr>
          <w:sz w:val="12"/>
        </w:rPr>
        <w:t>¶</w:t>
      </w:r>
      <w:r w:rsidRPr="002A5259">
        <w:rPr>
          <w:sz w:val="12"/>
          <w:u w:val="single"/>
        </w:rPr>
        <w:t xml:space="preserve"> </w:t>
      </w:r>
      <w:r w:rsidRPr="002A5259">
        <w:rPr>
          <w:highlight w:val="green"/>
          <w:u w:val="single"/>
        </w:rPr>
        <w:t>and its 155 million workers and the</w:t>
      </w:r>
      <w:r w:rsidRPr="002A5259">
        <w:rPr>
          <w:u w:val="single"/>
        </w:rPr>
        <w:t xml:space="preserve"> broader</w:t>
      </w:r>
      <w:r w:rsidRPr="002A5259">
        <w:rPr>
          <w:sz w:val="12"/>
        </w:rPr>
        <w:t>¶</w:t>
      </w:r>
      <w:r w:rsidRPr="002A5259">
        <w:rPr>
          <w:sz w:val="12"/>
          <w:u w:val="single"/>
        </w:rPr>
        <w:t xml:space="preserve"> </w:t>
      </w:r>
      <w:r w:rsidRPr="002A5259">
        <w:rPr>
          <w:highlight w:val="green"/>
          <w:u w:val="single"/>
        </w:rPr>
        <w:t>challenges brought on the bursting of the US housing</w:t>
      </w:r>
      <w:r w:rsidRPr="002A5259">
        <w:rPr>
          <w:sz w:val="12"/>
          <w:highlight w:val="green"/>
        </w:rPr>
        <w:t>¶</w:t>
      </w:r>
      <w:r w:rsidRPr="002A5259">
        <w:rPr>
          <w:sz w:val="12"/>
          <w:highlight w:val="green"/>
          <w:u w:val="single"/>
        </w:rPr>
        <w:t xml:space="preserve"> </w:t>
      </w:r>
      <w:r w:rsidRPr="002A5259">
        <w:rPr>
          <w:highlight w:val="green"/>
          <w:u w:val="single"/>
        </w:rPr>
        <w:t>bubble and the slow recovery from recessio</w:t>
      </w:r>
      <w:r w:rsidRPr="002A5259">
        <w:rPr>
          <w:u w:val="single"/>
        </w:rPr>
        <w:t xml:space="preserve">n. </w:t>
      </w:r>
      <w:r w:rsidRPr="002A5259">
        <w:t xml:space="preserve">The most dramatic </w:t>
      </w:r>
      <w:r w:rsidRPr="002A5259">
        <w:rPr>
          <w:highlight w:val="green"/>
          <w:u w:val="single"/>
        </w:rPr>
        <w:t>impacts of the shale</w:t>
      </w:r>
      <w:r w:rsidRPr="002A5259">
        <w:rPr>
          <w:u w:val="single"/>
        </w:rPr>
        <w:t xml:space="preserve"> gas </w:t>
      </w:r>
      <w:r w:rsidRPr="002A5259">
        <w:rPr>
          <w:highlight w:val="green"/>
          <w:u w:val="single"/>
        </w:rPr>
        <w:t>revolution</w:t>
      </w:r>
      <w:r w:rsidRPr="002A5259">
        <w:rPr>
          <w:sz w:val="12"/>
          <w:highlight w:val="green"/>
        </w:rPr>
        <w:t>¶</w:t>
      </w:r>
      <w:r w:rsidRPr="002A5259">
        <w:rPr>
          <w:sz w:val="12"/>
          <w:highlight w:val="green"/>
          <w:u w:val="single"/>
        </w:rPr>
        <w:t xml:space="preserve"> </w:t>
      </w:r>
      <w:r w:rsidRPr="002A5259">
        <w:rPr>
          <w:highlight w:val="green"/>
          <w:u w:val="single"/>
        </w:rPr>
        <w:t>have</w:t>
      </w:r>
      <w:r w:rsidRPr="002A5259">
        <w:rPr>
          <w:u w:val="single"/>
        </w:rPr>
        <w:t xml:space="preserve"> therefore </w:t>
      </w:r>
      <w:r w:rsidRPr="002A5259">
        <w:rPr>
          <w:highlight w:val="green"/>
          <w:u w:val="single"/>
        </w:rPr>
        <w:t>been local</w:t>
      </w:r>
      <w:r w:rsidRPr="002A5259">
        <w:rPr>
          <w:highlight w:val="green"/>
        </w:rPr>
        <w:t>, in</w:t>
      </w:r>
      <w:r w:rsidRPr="002A5259">
        <w:t xml:space="preserve"> states such as North Dakota, with large production volumes</w:t>
      </w:r>
      <w:r w:rsidRPr="002A5259">
        <w:rPr>
          <w:sz w:val="12"/>
        </w:rPr>
        <w:t>¶</w:t>
      </w:r>
      <w:r w:rsidRPr="002A5259">
        <w:t xml:space="preserve"> relative to state domestic product, </w:t>
      </w:r>
      <w:r w:rsidRPr="002A5259">
        <w:rPr>
          <w:highlight w:val="green"/>
          <w:u w:val="single"/>
        </w:rPr>
        <w:t>and on specific</w:t>
      </w:r>
      <w:r w:rsidRPr="002A5259">
        <w:rPr>
          <w:sz w:val="12"/>
          <w:highlight w:val="green"/>
        </w:rPr>
        <w:t>¶</w:t>
      </w:r>
      <w:r w:rsidRPr="002A5259">
        <w:rPr>
          <w:sz w:val="12"/>
          <w:highlight w:val="green"/>
          <w:u w:val="single"/>
        </w:rPr>
        <w:t xml:space="preserve"> </w:t>
      </w:r>
      <w:r w:rsidRPr="002A5259">
        <w:rPr>
          <w:highlight w:val="green"/>
          <w:u w:val="single"/>
        </w:rPr>
        <w:t>sectors</w:t>
      </w:r>
      <w:r w:rsidRPr="002A5259">
        <w:rPr>
          <w:u w:val="single"/>
        </w:rPr>
        <w:t xml:space="preserve"> such as petrochemicals which use gas as a</w:t>
      </w:r>
      <w:r w:rsidRPr="002A5259">
        <w:rPr>
          <w:sz w:val="12"/>
        </w:rPr>
        <w:t>¶</w:t>
      </w:r>
      <w:r w:rsidRPr="002A5259">
        <w:rPr>
          <w:sz w:val="12"/>
          <w:u w:val="single"/>
        </w:rPr>
        <w:t xml:space="preserve"> </w:t>
      </w:r>
      <w:r w:rsidRPr="002A5259">
        <w:rPr>
          <w:u w:val="single"/>
        </w:rPr>
        <w:t xml:space="preserve">feedstock. However, </w:t>
      </w:r>
      <w:r w:rsidRPr="002A5259">
        <w:rPr>
          <w:highlight w:val="green"/>
          <w:u w:val="single"/>
        </w:rPr>
        <w:t>these sectors represent a very</w:t>
      </w:r>
      <w:r w:rsidRPr="002A5259">
        <w:rPr>
          <w:sz w:val="12"/>
          <w:highlight w:val="green"/>
        </w:rPr>
        <w:t>¶</w:t>
      </w:r>
      <w:r w:rsidRPr="002A5259">
        <w:rPr>
          <w:sz w:val="12"/>
          <w:highlight w:val="green"/>
          <w:u w:val="single"/>
        </w:rPr>
        <w:t xml:space="preserve"> </w:t>
      </w:r>
      <w:r w:rsidRPr="002A5259">
        <w:rPr>
          <w:highlight w:val="green"/>
          <w:u w:val="single"/>
        </w:rPr>
        <w:t>small share of US manufacturing, employment and</w:t>
      </w:r>
      <w:r w:rsidRPr="002A5259">
        <w:rPr>
          <w:sz w:val="12"/>
          <w:highlight w:val="green"/>
        </w:rPr>
        <w:t>¶</w:t>
      </w:r>
      <w:r w:rsidRPr="002A5259">
        <w:rPr>
          <w:sz w:val="12"/>
          <w:highlight w:val="green"/>
          <w:u w:val="single"/>
        </w:rPr>
        <w:t xml:space="preserve"> </w:t>
      </w:r>
      <w:r w:rsidRPr="002A5259">
        <w:rPr>
          <w:highlight w:val="green"/>
          <w:u w:val="single"/>
        </w:rPr>
        <w:t>trade, and</w:t>
      </w:r>
      <w:r w:rsidRPr="002A5259">
        <w:rPr>
          <w:u w:val="single"/>
        </w:rPr>
        <w:t xml:space="preserve"> as a consequence the US trade balance</w:t>
      </w:r>
      <w:r w:rsidRPr="002A5259">
        <w:rPr>
          <w:sz w:val="12"/>
        </w:rPr>
        <w:t>¶</w:t>
      </w:r>
      <w:r w:rsidRPr="002A5259">
        <w:rPr>
          <w:sz w:val="12"/>
          <w:u w:val="single"/>
        </w:rPr>
        <w:t xml:space="preserve"> </w:t>
      </w:r>
      <w:r w:rsidRPr="002A5259">
        <w:rPr>
          <w:highlight w:val="green"/>
          <w:u w:val="single"/>
        </w:rPr>
        <w:t>shows no signs of a large shift in competitiveness</w:t>
      </w:r>
      <w:r w:rsidRPr="002A5259">
        <w:rPr>
          <w:u w:val="single"/>
        </w:rPr>
        <w:t xml:space="preserve"> in</w:t>
      </w:r>
      <w:r w:rsidRPr="002A5259">
        <w:rPr>
          <w:sz w:val="12"/>
        </w:rPr>
        <w:t>¶</w:t>
      </w:r>
      <w:r w:rsidRPr="002A5259">
        <w:rPr>
          <w:sz w:val="12"/>
          <w:u w:val="single"/>
        </w:rPr>
        <w:t xml:space="preserve"> </w:t>
      </w:r>
      <w:r w:rsidRPr="002A5259">
        <w:rPr>
          <w:u w:val="single"/>
        </w:rPr>
        <w:t>non-petroleum and gas sectors</w:t>
      </w:r>
      <w:r w:rsidRPr="002A5259">
        <w:t>. In short</w:t>
      </w:r>
      <w:r w:rsidRPr="002A5259">
        <w:rPr>
          <w:highlight w:val="green"/>
        </w:rPr>
        <w:t xml:space="preserve">, </w:t>
      </w:r>
      <w:r w:rsidRPr="002A5259">
        <w:rPr>
          <w:highlight w:val="green"/>
          <w:u w:val="single"/>
        </w:rPr>
        <w:t>the economic</w:t>
      </w:r>
      <w:r w:rsidRPr="002A5259">
        <w:rPr>
          <w:sz w:val="12"/>
          <w:highlight w:val="green"/>
        </w:rPr>
        <w:t>¶</w:t>
      </w:r>
      <w:r w:rsidRPr="002A5259">
        <w:rPr>
          <w:sz w:val="12"/>
          <w:highlight w:val="green"/>
          <w:u w:val="single"/>
        </w:rPr>
        <w:t xml:space="preserve"> </w:t>
      </w:r>
      <w:r w:rsidRPr="002A5259">
        <w:rPr>
          <w:highlight w:val="green"/>
          <w:u w:val="single"/>
        </w:rPr>
        <w:t>impacts</w:t>
      </w:r>
      <w:r w:rsidRPr="002A5259">
        <w:rPr>
          <w:u w:val="single"/>
        </w:rPr>
        <w:t xml:space="preserve"> of the US shale gas revolution </w:t>
      </w:r>
      <w:r w:rsidRPr="002A5259">
        <w:rPr>
          <w:highlight w:val="green"/>
          <w:u w:val="single"/>
        </w:rPr>
        <w:t>have</w:t>
      </w:r>
      <w:r w:rsidRPr="002A5259">
        <w:rPr>
          <w:sz w:val="12"/>
          <w:highlight w:val="green"/>
        </w:rPr>
        <w:t>¶</w:t>
      </w:r>
      <w:r w:rsidRPr="002A5259">
        <w:rPr>
          <w:sz w:val="12"/>
          <w:highlight w:val="green"/>
          <w:u w:val="single"/>
        </w:rPr>
        <w:t xml:space="preserve"> </w:t>
      </w:r>
      <w:r w:rsidRPr="002A5259">
        <w:rPr>
          <w:highlight w:val="green"/>
          <w:u w:val="single"/>
        </w:rPr>
        <w:t>been modest, and</w:t>
      </w:r>
      <w:r w:rsidRPr="002A5259">
        <w:rPr>
          <w:u w:val="single"/>
        </w:rPr>
        <w:t xml:space="preserve"> largely sectoral and </w:t>
      </w:r>
      <w:r w:rsidRPr="002A5259">
        <w:rPr>
          <w:highlight w:val="green"/>
          <w:u w:val="single"/>
        </w:rPr>
        <w:t>local</w:t>
      </w:r>
      <w:r w:rsidRPr="002A5259">
        <w:rPr>
          <w:highlight w:val="green"/>
        </w:rPr>
        <w:t>.</w:t>
      </w:r>
      <w:r w:rsidRPr="002A5259">
        <w:t xml:space="preserve"> And</w:t>
      </w:r>
      <w:r w:rsidRPr="002A5259">
        <w:rPr>
          <w:sz w:val="12"/>
        </w:rPr>
        <w:t>¶</w:t>
      </w:r>
      <w:r w:rsidRPr="002A5259">
        <w:t xml:space="preserve"> yet the growth in US gas and oil production has</w:t>
      </w:r>
      <w:r w:rsidRPr="002A5259">
        <w:rPr>
          <w:sz w:val="12"/>
        </w:rPr>
        <w:t>¶</w:t>
      </w:r>
      <w:r w:rsidRPr="002A5259">
        <w:t xml:space="preserve"> been quite extraordinary, and, many argue, unlikely</w:t>
      </w:r>
      <w:r w:rsidRPr="002A5259">
        <w:rPr>
          <w:sz w:val="12"/>
        </w:rPr>
        <w:t>¶</w:t>
      </w:r>
      <w:r w:rsidRPr="002A5259">
        <w:t xml:space="preserve"> to be swiftly replicated elsewhere at such scale.</w:t>
      </w:r>
    </w:p>
    <w:p w14:paraId="5687B5C6" w14:textId="77777777" w:rsidR="00C21092" w:rsidRPr="002A5259" w:rsidRDefault="00C21092" w:rsidP="00C21092">
      <w:pPr>
        <w:pStyle w:val="Heading3"/>
      </w:pPr>
      <w:r w:rsidRPr="002A5259">
        <w:t>AT: Cheap Gas Solve Manuf/Petro</w:t>
      </w:r>
    </w:p>
    <w:p w14:paraId="2F555109" w14:textId="77777777" w:rsidR="00C21092" w:rsidRPr="002A5259" w:rsidRDefault="00C21092" w:rsidP="00C21092">
      <w:pPr>
        <w:pStyle w:val="Heading4"/>
      </w:pPr>
      <w:r w:rsidRPr="002A5259">
        <w:t xml:space="preserve">Shale boom proves that cheaper gas has negligible impact on chemical industry growth  </w:t>
      </w:r>
    </w:p>
    <w:p w14:paraId="77129384" w14:textId="77777777" w:rsidR="00C21092" w:rsidRPr="002A5259" w:rsidRDefault="00C21092" w:rsidP="00C210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16"/>
        </w:rPr>
      </w:pPr>
      <w:r w:rsidRPr="002A5259">
        <w:rPr>
          <w:rStyle w:val="Style13ptBold"/>
        </w:rPr>
        <w:t>Spencer et. al. 14</w:t>
      </w:r>
      <w:r w:rsidRPr="002A5259">
        <w:t xml:space="preserve"> --</w:t>
      </w:r>
      <w:r w:rsidRPr="002A5259">
        <w:rPr>
          <w:szCs w:val="16"/>
        </w:rPr>
        <w:t>Master of Science in Carbon Management from the University of Edinburgh, with a focus on energy economics and the public law of climate change. Programme Director Climate at IDDRI. Institute for Sustainable Development and International¶ Relations (IDDRI) is a Paris based non-profit policy research¶ institute.(Thomas Spencer, Oliver Sartor, Mathilde Mathieu“Unconventional wisdom:¶ an economic analysis¶ of US shale gas and¶ implications for the EU” February 2014, http://www.iddri.org/Publications/Collections/Analyses/Study0214_TS%20et%20al._shale%20gas.pdf)//CS</w:t>
      </w:r>
    </w:p>
    <w:p w14:paraId="1EB23993" w14:textId="77777777" w:rsidR="00C21092" w:rsidRPr="002A5259" w:rsidRDefault="00C21092" w:rsidP="00C21092">
      <w:pPr>
        <w:rPr>
          <w:u w:val="single"/>
        </w:rPr>
      </w:pPr>
      <w:r w:rsidRPr="002A5259">
        <w:rPr>
          <w:highlight w:val="green"/>
          <w:u w:val="single"/>
        </w:rPr>
        <w:t>It is sometimes assumed that</w:t>
      </w:r>
      <w:r w:rsidRPr="002A5259">
        <w:rPr>
          <w:highlight w:val="green"/>
        </w:rPr>
        <w:t>,</w:t>
      </w:r>
      <w:r w:rsidRPr="002A5259">
        <w:t xml:space="preserve"> as energy is a basic</w:t>
      </w:r>
      <w:r w:rsidRPr="002A5259">
        <w:rPr>
          <w:sz w:val="12"/>
        </w:rPr>
        <w:t>¶</w:t>
      </w:r>
      <w:r w:rsidRPr="002A5259">
        <w:t xml:space="preserve"> input into all goods, </w:t>
      </w:r>
      <w:r w:rsidRPr="002A5259">
        <w:rPr>
          <w:highlight w:val="green"/>
          <w:u w:val="single"/>
        </w:rPr>
        <w:t>cheaper energy</w:t>
      </w:r>
      <w:r w:rsidRPr="002A5259">
        <w:rPr>
          <w:u w:val="single"/>
        </w:rPr>
        <w:t xml:space="preserve"> prices must</w:t>
      </w:r>
      <w:r w:rsidRPr="002A5259">
        <w:rPr>
          <w:sz w:val="12"/>
        </w:rPr>
        <w:t>¶</w:t>
      </w:r>
      <w:r w:rsidRPr="002A5259">
        <w:rPr>
          <w:sz w:val="12"/>
          <w:u w:val="single"/>
        </w:rPr>
        <w:t xml:space="preserve"> </w:t>
      </w:r>
      <w:r w:rsidRPr="002A5259">
        <w:rPr>
          <w:u w:val="single"/>
        </w:rPr>
        <w:t xml:space="preserve">automatically </w:t>
      </w:r>
      <w:r w:rsidRPr="002A5259">
        <w:rPr>
          <w:highlight w:val="green"/>
          <w:u w:val="single"/>
        </w:rPr>
        <w:t>translate into improved competitiveness</w:t>
      </w:r>
      <w:r w:rsidRPr="002A5259">
        <w:rPr>
          <w:sz w:val="12"/>
          <w:highlight w:val="green"/>
        </w:rPr>
        <w:t>¶</w:t>
      </w:r>
      <w:r w:rsidRPr="002A5259">
        <w:rPr>
          <w:sz w:val="12"/>
          <w:u w:val="single"/>
        </w:rPr>
        <w:t xml:space="preserve"> </w:t>
      </w:r>
      <w:r w:rsidRPr="002A5259">
        <w:rPr>
          <w:u w:val="single"/>
        </w:rPr>
        <w:t>and productivity along the entire value</w:t>
      </w:r>
      <w:r w:rsidRPr="002A5259">
        <w:rPr>
          <w:sz w:val="12"/>
        </w:rPr>
        <w:t>¶</w:t>
      </w:r>
      <w:r w:rsidRPr="002A5259">
        <w:rPr>
          <w:sz w:val="12"/>
          <w:u w:val="single"/>
        </w:rPr>
        <w:t xml:space="preserve"> </w:t>
      </w:r>
      <w:r w:rsidRPr="002A5259">
        <w:rPr>
          <w:u w:val="single"/>
        </w:rPr>
        <w:t xml:space="preserve">chain in an economy. </w:t>
      </w:r>
      <w:r w:rsidRPr="002A5259">
        <w:rPr>
          <w:highlight w:val="green"/>
          <w:u w:val="single"/>
        </w:rPr>
        <w:t>This largely over-estimates</w:t>
      </w:r>
      <w:r w:rsidRPr="002A5259">
        <w:rPr>
          <w:sz w:val="12"/>
          <w:highlight w:val="green"/>
        </w:rPr>
        <w:t>¶</w:t>
      </w:r>
      <w:r w:rsidRPr="002A5259">
        <w:rPr>
          <w:sz w:val="12"/>
          <w:highlight w:val="green"/>
          <w:u w:val="single"/>
        </w:rPr>
        <w:t xml:space="preserve"> </w:t>
      </w:r>
      <w:r w:rsidRPr="002A5259">
        <w:rPr>
          <w:highlight w:val="green"/>
          <w:u w:val="single"/>
        </w:rPr>
        <w:t>the importance of energy</w:t>
      </w:r>
      <w:r w:rsidRPr="002A5259">
        <w:rPr>
          <w:u w:val="single"/>
        </w:rPr>
        <w:t xml:space="preserve"> and energy-intensive</w:t>
      </w:r>
      <w:r w:rsidRPr="002A5259">
        <w:rPr>
          <w:sz w:val="12"/>
        </w:rPr>
        <w:t>¶</w:t>
      </w:r>
      <w:r w:rsidRPr="002A5259">
        <w:rPr>
          <w:sz w:val="12"/>
          <w:u w:val="single"/>
        </w:rPr>
        <w:t xml:space="preserve"> </w:t>
      </w:r>
      <w:r w:rsidRPr="002A5259">
        <w:rPr>
          <w:u w:val="single"/>
        </w:rPr>
        <w:t xml:space="preserve">products </w:t>
      </w:r>
      <w:r w:rsidRPr="002A5259">
        <w:rPr>
          <w:highlight w:val="green"/>
          <w:u w:val="single"/>
        </w:rPr>
        <w:t>in the final value</w:t>
      </w:r>
      <w:r w:rsidRPr="002A5259">
        <w:rPr>
          <w:u w:val="single"/>
        </w:rPr>
        <w:t xml:space="preserve"> of many goods</w:t>
      </w:r>
      <w:r w:rsidRPr="002A5259">
        <w:t>.</w:t>
      </w:r>
      <w:r w:rsidRPr="002A5259">
        <w:rPr>
          <w:sz w:val="12"/>
        </w:rPr>
        <w:t>¶</w:t>
      </w:r>
      <w:r w:rsidRPr="002A5259">
        <w:t xml:space="preserve"> Sectors which benefit directly from the shale gas</w:t>
      </w:r>
      <w:r w:rsidRPr="002A5259">
        <w:rPr>
          <w:sz w:val="12"/>
        </w:rPr>
        <w:t>¶</w:t>
      </w:r>
      <w:r w:rsidRPr="002A5259">
        <w:t xml:space="preserve"> boom do not represent a large part the US economy.</w:t>
      </w:r>
      <w:r w:rsidRPr="002A5259">
        <w:rPr>
          <w:sz w:val="12"/>
        </w:rPr>
        <w:t>¶</w:t>
      </w:r>
      <w:r w:rsidRPr="002A5259">
        <w:t xml:space="preserve"> Figure 17 shows the share of the gas bill in the</w:t>
      </w:r>
      <w:r w:rsidRPr="002A5259">
        <w:rPr>
          <w:sz w:val="12"/>
        </w:rPr>
        <w:t>¶</w:t>
      </w:r>
      <w:r w:rsidRPr="002A5259">
        <w:t xml:space="preserve"> value added of all the manufacturing sub-sectors</w:t>
      </w:r>
      <w:r w:rsidRPr="002A5259">
        <w:rPr>
          <w:sz w:val="12"/>
        </w:rPr>
        <w:t>¶</w:t>
      </w:r>
      <w:r w:rsidRPr="002A5259">
        <w:t xml:space="preserve"> which use gas as a fuel or feedstock. </w:t>
      </w:r>
      <w:r w:rsidRPr="002A5259">
        <w:rPr>
          <w:u w:val="single"/>
        </w:rPr>
        <w:t>The analysis</w:t>
      </w:r>
      <w:r w:rsidRPr="002A5259">
        <w:rPr>
          <w:sz w:val="12"/>
        </w:rPr>
        <w:t>¶</w:t>
      </w:r>
      <w:r w:rsidRPr="002A5259">
        <w:rPr>
          <w:sz w:val="12"/>
          <w:u w:val="single"/>
        </w:rPr>
        <w:t xml:space="preserve"> </w:t>
      </w:r>
      <w:r w:rsidRPr="002A5259">
        <w:rPr>
          <w:u w:val="single"/>
        </w:rPr>
        <w:t>in Figure 17 was used to define the sectors which</w:t>
      </w:r>
      <w:r w:rsidRPr="002A5259">
        <w:rPr>
          <w:sz w:val="12"/>
        </w:rPr>
        <w:t>¶</w:t>
      </w:r>
      <w:r w:rsidRPr="002A5259">
        <w:rPr>
          <w:sz w:val="12"/>
          <w:u w:val="single"/>
        </w:rPr>
        <w:t xml:space="preserve"> </w:t>
      </w:r>
      <w:r w:rsidRPr="002A5259">
        <w:rPr>
          <w:u w:val="single"/>
        </w:rPr>
        <w:t>are sensitive to gas in the sections above.</w:t>
      </w:r>
      <w:r w:rsidRPr="002A5259">
        <w:t xml:space="preserve"> </w:t>
      </w:r>
      <w:r w:rsidRPr="002A5259">
        <w:rPr>
          <w:highlight w:val="green"/>
          <w:u w:val="single"/>
        </w:rPr>
        <w:t>Five manufacturing</w:t>
      </w:r>
      <w:r w:rsidRPr="002A5259">
        <w:rPr>
          <w:sz w:val="12"/>
          <w:highlight w:val="green"/>
        </w:rPr>
        <w:t>¶</w:t>
      </w:r>
      <w:r w:rsidRPr="002A5259">
        <w:rPr>
          <w:sz w:val="12"/>
          <w:highlight w:val="green"/>
          <w:u w:val="single"/>
        </w:rPr>
        <w:t xml:space="preserve"> </w:t>
      </w:r>
      <w:r w:rsidRPr="002A5259">
        <w:rPr>
          <w:highlight w:val="green"/>
          <w:u w:val="single"/>
        </w:rPr>
        <w:t>sub-sectors are important consumers</w:t>
      </w:r>
      <w:r w:rsidRPr="002A5259">
        <w:rPr>
          <w:sz w:val="12"/>
          <w:highlight w:val="green"/>
        </w:rPr>
        <w:t>¶</w:t>
      </w:r>
      <w:r w:rsidRPr="002A5259">
        <w:rPr>
          <w:sz w:val="12"/>
          <w:highlight w:val="green"/>
          <w:u w:val="single"/>
        </w:rPr>
        <w:t xml:space="preserve"> </w:t>
      </w:r>
      <w:r w:rsidRPr="002A5259">
        <w:rPr>
          <w:highlight w:val="green"/>
          <w:u w:val="single"/>
        </w:rPr>
        <w:t>of gas</w:t>
      </w:r>
      <w:r w:rsidRPr="002A5259">
        <w:rPr>
          <w:u w:val="single"/>
        </w:rPr>
        <w:t xml:space="preserve"> or LPG/NGL as a feedstock (noted above</w:t>
      </w:r>
      <w:r w:rsidRPr="002A5259">
        <w:rPr>
          <w:highlight w:val="green"/>
          <w:u w:val="single"/>
        </w:rPr>
        <w:t>). These however represent less than 0.5% of US GDP</w:t>
      </w:r>
      <w:r w:rsidRPr="002A5259">
        <w:rPr>
          <w:sz w:val="12"/>
          <w:highlight w:val="green"/>
        </w:rPr>
        <w:t>¶</w:t>
      </w:r>
      <w:r w:rsidRPr="002A5259">
        <w:rPr>
          <w:sz w:val="12"/>
          <w:highlight w:val="green"/>
          <w:u w:val="single"/>
        </w:rPr>
        <w:t xml:space="preserve"> </w:t>
      </w:r>
      <w:r w:rsidRPr="002A5259">
        <w:rPr>
          <w:highlight w:val="green"/>
          <w:u w:val="single"/>
        </w:rPr>
        <w:t>and less than 5% of US manufacturing</w:t>
      </w:r>
      <w:r w:rsidRPr="002A5259">
        <w:rPr>
          <w:u w:val="single"/>
        </w:rPr>
        <w:t xml:space="preserve"> sector (in</w:t>
      </w:r>
      <w:r w:rsidRPr="002A5259">
        <w:rPr>
          <w:sz w:val="12"/>
        </w:rPr>
        <w:t>¶</w:t>
      </w:r>
      <w:r w:rsidRPr="002A5259">
        <w:rPr>
          <w:sz w:val="12"/>
          <w:u w:val="single"/>
        </w:rPr>
        <w:t xml:space="preserve"> </w:t>
      </w:r>
      <w:r w:rsidRPr="002A5259">
        <w:rPr>
          <w:u w:val="single"/>
        </w:rPr>
        <w:t>2010, the entire manufacturing sector was 11.8% of</w:t>
      </w:r>
      <w:r w:rsidRPr="002A5259">
        <w:rPr>
          <w:sz w:val="12"/>
        </w:rPr>
        <w:t>¶</w:t>
      </w:r>
      <w:r w:rsidRPr="002A5259">
        <w:rPr>
          <w:sz w:val="12"/>
          <w:u w:val="single"/>
        </w:rPr>
        <w:t xml:space="preserve"> </w:t>
      </w:r>
      <w:r w:rsidRPr="002A5259">
        <w:rPr>
          <w:u w:val="single"/>
        </w:rPr>
        <w:t>the US GDP).</w:t>
      </w:r>
      <w:r w:rsidRPr="002A5259">
        <w:t xml:space="preserve"> A larger group of sectors have significant</w:t>
      </w:r>
      <w:r w:rsidRPr="002A5259">
        <w:rPr>
          <w:sz w:val="12"/>
        </w:rPr>
        <w:t>¶</w:t>
      </w:r>
      <w:r w:rsidRPr="002A5259">
        <w:t xml:space="preserve"> consumption of gas as a fuel; these represent</w:t>
      </w:r>
      <w:r w:rsidRPr="002A5259">
        <w:rPr>
          <w:sz w:val="12"/>
        </w:rPr>
        <w:t>¶</w:t>
      </w:r>
      <w:r w:rsidRPr="002A5259">
        <w:t xml:space="preserve"> slightly more than 1.16% of the US GDP and less</w:t>
      </w:r>
      <w:r w:rsidRPr="002A5259">
        <w:rPr>
          <w:sz w:val="12"/>
        </w:rPr>
        <w:t>¶</w:t>
      </w:r>
      <w:r w:rsidRPr="002A5259">
        <w:t xml:space="preserve"> than 8.7% of US manufacturing sector. There is</w:t>
      </w:r>
      <w:r w:rsidRPr="002A5259">
        <w:rPr>
          <w:sz w:val="12"/>
        </w:rPr>
        <w:t>¶</w:t>
      </w:r>
      <w:r w:rsidRPr="002A5259">
        <w:t xml:space="preserve"> some sectoral overlap between these two figures,</w:t>
      </w:r>
      <w:r w:rsidRPr="002A5259">
        <w:rPr>
          <w:sz w:val="12"/>
        </w:rPr>
        <w:t>¶</w:t>
      </w:r>
      <w:r w:rsidRPr="002A5259">
        <w:t xml:space="preserve"> but together these two categories make up a relatively</w:t>
      </w:r>
      <w:r w:rsidRPr="002A5259">
        <w:rPr>
          <w:sz w:val="12"/>
        </w:rPr>
        <w:t>¶</w:t>
      </w:r>
      <w:r w:rsidRPr="002A5259">
        <w:t xml:space="preserve"> small share of the US manufacturing sector,</w:t>
      </w:r>
      <w:r w:rsidRPr="002A5259">
        <w:rPr>
          <w:sz w:val="12"/>
        </w:rPr>
        <w:t>¶</w:t>
      </w:r>
      <w:r w:rsidRPr="002A5259">
        <w:t xml:space="preserve"> and only about 1.2% of US GDP. In order to put</w:t>
      </w:r>
      <w:r w:rsidRPr="002A5259">
        <w:rPr>
          <w:sz w:val="12"/>
        </w:rPr>
        <w:t>¶</w:t>
      </w:r>
      <w:r w:rsidRPr="002A5259">
        <w:t xml:space="preserve"> this in perspective, we compare sectoral gas bills</w:t>
      </w:r>
      <w:r w:rsidRPr="002A5259">
        <w:rPr>
          <w:sz w:val="12"/>
        </w:rPr>
        <w:t>¶</w:t>
      </w:r>
      <w:r w:rsidRPr="002A5259">
        <w:t xml:space="preserve"> with sectoral expenditure on employer-sponsored</w:t>
      </w:r>
      <w:r w:rsidRPr="002A5259">
        <w:rPr>
          <w:sz w:val="12"/>
        </w:rPr>
        <w:t>¶</w:t>
      </w:r>
      <w:r w:rsidRPr="002A5259">
        <w:t xml:space="preserve"> health care (red crosses). For all the other gas consuming</w:t>
      </w:r>
      <w:r w:rsidRPr="002A5259">
        <w:rPr>
          <w:sz w:val="12"/>
        </w:rPr>
        <w:t>¶</w:t>
      </w:r>
      <w:r w:rsidRPr="002A5259">
        <w:t xml:space="preserve"> sub-sectors where the red-cross is above</w:t>
      </w:r>
      <w:r w:rsidRPr="002A5259">
        <w:rPr>
          <w:sz w:val="12"/>
        </w:rPr>
        <w:t>¶</w:t>
      </w:r>
      <w:r w:rsidRPr="002A5259">
        <w:t xml:space="preserve"> the blue triangle, gas expenditure is lower than</w:t>
      </w:r>
      <w:r w:rsidRPr="002A5259">
        <w:rPr>
          <w:sz w:val="12"/>
        </w:rPr>
        <w:t>¶</w:t>
      </w:r>
      <w:r w:rsidRPr="002A5259">
        <w:t xml:space="preserve"> health care expenditure. </w:t>
      </w:r>
      <w:r w:rsidRPr="002A5259">
        <w:rPr>
          <w:u w:val="single"/>
        </w:rPr>
        <w:t xml:space="preserve">The </w:t>
      </w:r>
      <w:r w:rsidRPr="002A5259">
        <w:rPr>
          <w:highlight w:val="green"/>
          <w:u w:val="single"/>
        </w:rPr>
        <w:t>impacts of lower gas prices</w:t>
      </w:r>
      <w:r w:rsidRPr="002A5259">
        <w:rPr>
          <w:u w:val="single"/>
        </w:rPr>
        <w:t xml:space="preserve"> on manufacturing</w:t>
      </w:r>
      <w:r w:rsidRPr="002A5259">
        <w:rPr>
          <w:sz w:val="12"/>
        </w:rPr>
        <w:t>¶</w:t>
      </w:r>
      <w:r w:rsidRPr="002A5259">
        <w:rPr>
          <w:sz w:val="12"/>
          <w:u w:val="single"/>
        </w:rPr>
        <w:t xml:space="preserve"> </w:t>
      </w:r>
      <w:r w:rsidRPr="002A5259">
        <w:rPr>
          <w:u w:val="single"/>
        </w:rPr>
        <w:t xml:space="preserve">as a whole </w:t>
      </w:r>
      <w:r w:rsidRPr="002A5259">
        <w:rPr>
          <w:highlight w:val="green"/>
          <w:u w:val="single"/>
        </w:rPr>
        <w:t>are</w:t>
      </w:r>
      <w:r w:rsidRPr="002A5259">
        <w:rPr>
          <w:u w:val="single"/>
        </w:rPr>
        <w:t xml:space="preserve"> therefore </w:t>
      </w:r>
      <w:r w:rsidRPr="002A5259">
        <w:rPr>
          <w:highlight w:val="green"/>
          <w:u w:val="single"/>
        </w:rPr>
        <w:t>limited to a</w:t>
      </w:r>
      <w:r w:rsidRPr="002A5259">
        <w:rPr>
          <w:u w:val="single"/>
        </w:rPr>
        <w:t xml:space="preserve"> relatively</w:t>
      </w:r>
      <w:r w:rsidRPr="002A5259">
        <w:rPr>
          <w:sz w:val="12"/>
        </w:rPr>
        <w:t>¶</w:t>
      </w:r>
      <w:r w:rsidRPr="002A5259">
        <w:rPr>
          <w:sz w:val="12"/>
          <w:u w:val="single"/>
        </w:rPr>
        <w:t xml:space="preserve"> </w:t>
      </w:r>
      <w:r w:rsidRPr="002A5259">
        <w:rPr>
          <w:highlight w:val="green"/>
          <w:u w:val="single"/>
        </w:rPr>
        <w:t>small group of sub-sectors</w:t>
      </w:r>
      <w:r w:rsidRPr="002A5259">
        <w:rPr>
          <w:u w:val="single"/>
        </w:rPr>
        <w:t xml:space="preserve">. </w:t>
      </w:r>
      <w:r w:rsidRPr="002A5259">
        <w:rPr>
          <w:highlight w:val="green"/>
          <w:u w:val="single"/>
        </w:rPr>
        <w:t>The conclusion that</w:t>
      </w:r>
      <w:r w:rsidRPr="002A5259">
        <w:rPr>
          <w:sz w:val="12"/>
          <w:highlight w:val="green"/>
        </w:rPr>
        <w:t>¶</w:t>
      </w:r>
      <w:r w:rsidRPr="002A5259">
        <w:rPr>
          <w:sz w:val="12"/>
          <w:highlight w:val="green"/>
          <w:u w:val="single"/>
        </w:rPr>
        <w:t xml:space="preserve"> </w:t>
      </w:r>
      <w:r w:rsidRPr="002A5259">
        <w:rPr>
          <w:highlight w:val="green"/>
          <w:u w:val="single"/>
        </w:rPr>
        <w:t>US manufacturing as a whole will receive a</w:t>
      </w:r>
      <w:r w:rsidRPr="002A5259">
        <w:rPr>
          <w:u w:val="single"/>
        </w:rPr>
        <w:t xml:space="preserve"> competitiveness</w:t>
      </w:r>
      <w:r w:rsidRPr="002A5259">
        <w:rPr>
          <w:sz w:val="12"/>
          <w:highlight w:val="green"/>
        </w:rPr>
        <w:t>¶</w:t>
      </w:r>
      <w:r w:rsidRPr="002A5259">
        <w:rPr>
          <w:sz w:val="12"/>
          <w:highlight w:val="green"/>
          <w:u w:val="single"/>
        </w:rPr>
        <w:t xml:space="preserve"> </w:t>
      </w:r>
      <w:r w:rsidRPr="002A5259">
        <w:rPr>
          <w:highlight w:val="green"/>
          <w:u w:val="single"/>
        </w:rPr>
        <w:t>boost</w:t>
      </w:r>
      <w:r w:rsidRPr="002A5259">
        <w:rPr>
          <w:u w:val="single"/>
        </w:rPr>
        <w:t xml:space="preserve"> from cheaper gas prices </w:t>
      </w:r>
      <w:r w:rsidRPr="002A5259">
        <w:rPr>
          <w:highlight w:val="green"/>
          <w:u w:val="single"/>
        </w:rPr>
        <w:t>seems</w:t>
      </w:r>
      <w:r w:rsidRPr="002A5259">
        <w:rPr>
          <w:sz w:val="12"/>
          <w:highlight w:val="green"/>
        </w:rPr>
        <w:t>¶</w:t>
      </w:r>
      <w:r w:rsidRPr="002A5259">
        <w:rPr>
          <w:sz w:val="12"/>
          <w:highlight w:val="green"/>
          <w:u w:val="single"/>
        </w:rPr>
        <w:t xml:space="preserve"> </w:t>
      </w:r>
      <w:r w:rsidRPr="002A5259">
        <w:rPr>
          <w:highlight w:val="green"/>
          <w:u w:val="single"/>
        </w:rPr>
        <w:t>exaggerated</w:t>
      </w:r>
      <w:r w:rsidRPr="002A5259">
        <w:rPr>
          <w:u w:val="single"/>
        </w:rPr>
        <w:t>.</w:t>
      </w:r>
      <w:r w:rsidRPr="002A5259">
        <w:rPr>
          <w:sz w:val="12"/>
        </w:rPr>
        <w:t>¶</w:t>
      </w:r>
      <w:r w:rsidRPr="002A5259">
        <w:rPr>
          <w:sz w:val="12"/>
          <w:u w:val="single"/>
        </w:rPr>
        <w:t xml:space="preserve"> </w:t>
      </w:r>
      <w:r w:rsidRPr="002A5259">
        <w:rPr>
          <w:u w:val="single"/>
        </w:rPr>
        <w:t>Moreover, it does not automatically follow that</w:t>
      </w:r>
      <w:r w:rsidRPr="002A5259">
        <w:rPr>
          <w:sz w:val="12"/>
        </w:rPr>
        <w:t>¶</w:t>
      </w:r>
      <w:r w:rsidRPr="002A5259">
        <w:rPr>
          <w:sz w:val="12"/>
          <w:u w:val="single"/>
        </w:rPr>
        <w:t xml:space="preserve"> </w:t>
      </w:r>
      <w:r w:rsidRPr="002A5259">
        <w:rPr>
          <w:u w:val="single"/>
        </w:rPr>
        <w:t>lower gas prices will lead to significant ripple effect</w:t>
      </w:r>
      <w:r w:rsidRPr="002A5259">
        <w:rPr>
          <w:sz w:val="12"/>
        </w:rPr>
        <w:t>¶</w:t>
      </w:r>
      <w:r w:rsidRPr="002A5259">
        <w:rPr>
          <w:sz w:val="12"/>
          <w:u w:val="single"/>
        </w:rPr>
        <w:t xml:space="preserve"> </w:t>
      </w:r>
      <w:r w:rsidRPr="002A5259">
        <w:rPr>
          <w:u w:val="single"/>
        </w:rPr>
        <w:t>along the value chain of US manufacturing. The</w:t>
      </w:r>
      <w:r w:rsidRPr="002A5259">
        <w:rPr>
          <w:sz w:val="12"/>
        </w:rPr>
        <w:t>¶</w:t>
      </w:r>
      <w:r w:rsidRPr="002A5259">
        <w:rPr>
          <w:sz w:val="12"/>
          <w:u w:val="single"/>
        </w:rPr>
        <w:t xml:space="preserve"> </w:t>
      </w:r>
      <w:r w:rsidRPr="002A5259">
        <w:rPr>
          <w:highlight w:val="green"/>
          <w:u w:val="single"/>
        </w:rPr>
        <w:t>example of a traditional manufacturing product—</w:t>
      </w:r>
      <w:r w:rsidRPr="002A5259">
        <w:rPr>
          <w:sz w:val="12"/>
          <w:highlight w:val="green"/>
        </w:rPr>
        <w:t>¶</w:t>
      </w:r>
      <w:r w:rsidRPr="002A5259">
        <w:rPr>
          <w:sz w:val="12"/>
          <w:highlight w:val="green"/>
          <w:u w:val="single"/>
        </w:rPr>
        <w:t xml:space="preserve"> </w:t>
      </w:r>
      <w:r w:rsidRPr="002A5259">
        <w:rPr>
          <w:highlight w:val="green"/>
          <w:u w:val="single"/>
        </w:rPr>
        <w:t>cars and transport vehicles—helps to illustrate this</w:t>
      </w:r>
      <w:r w:rsidRPr="002A5259">
        <w:rPr>
          <w:sz w:val="12"/>
          <w:highlight w:val="green"/>
        </w:rPr>
        <w:t>¶</w:t>
      </w:r>
      <w:r w:rsidRPr="002A5259">
        <w:rPr>
          <w:sz w:val="12"/>
          <w:highlight w:val="green"/>
          <w:u w:val="single"/>
        </w:rPr>
        <w:t xml:space="preserve"> </w:t>
      </w:r>
      <w:r w:rsidRPr="002A5259">
        <w:rPr>
          <w:highlight w:val="green"/>
          <w:u w:val="single"/>
        </w:rPr>
        <w:t>point.</w:t>
      </w:r>
      <w:r w:rsidRPr="002A5259">
        <w:t xml:space="preserve"> Figure 18 shows the direct and indirect cost of energy in the Motor vehicles, bodies and trailers,</w:t>
      </w:r>
      <w:r w:rsidRPr="002A5259">
        <w:rPr>
          <w:sz w:val="12"/>
        </w:rPr>
        <w:t>¶</w:t>
      </w:r>
      <w:r w:rsidRPr="002A5259">
        <w:t xml:space="preserve"> and parts sector, which is a key sector in the</w:t>
      </w:r>
      <w:r w:rsidRPr="002A5259">
        <w:rPr>
          <w:sz w:val="12"/>
        </w:rPr>
        <w:t>¶</w:t>
      </w:r>
      <w:r w:rsidRPr="002A5259">
        <w:t xml:space="preserve"> automotive industry, and can be considered as a final</w:t>
      </w:r>
      <w:r w:rsidRPr="002A5259">
        <w:rPr>
          <w:sz w:val="12"/>
        </w:rPr>
        <w:t>¶</w:t>
      </w:r>
      <w:r w:rsidRPr="002A5259">
        <w:t xml:space="preserve"> product. It takes into account the energy intensive</w:t>
      </w:r>
      <w:r w:rsidRPr="002A5259">
        <w:rPr>
          <w:sz w:val="12"/>
        </w:rPr>
        <w:t>¶</w:t>
      </w:r>
      <w:r w:rsidRPr="002A5259">
        <w:t xml:space="preserve"> sectors upstream of the production process. Figure 18 shows that the impact of oil and gas</w:t>
      </w:r>
      <w:r w:rsidRPr="002A5259">
        <w:rPr>
          <w:sz w:val="12"/>
        </w:rPr>
        <w:t>¶</w:t>
      </w:r>
      <w:r w:rsidRPr="002A5259">
        <w:t xml:space="preserve"> costs, and more generally energy costs, on the bottom</w:t>
      </w:r>
      <w:r w:rsidRPr="002A5259">
        <w:rPr>
          <w:sz w:val="12"/>
        </w:rPr>
        <w:t>¶</w:t>
      </w:r>
      <w:r w:rsidRPr="002A5259">
        <w:t xml:space="preserve"> line of many manufacturing products is quickly</w:t>
      </w:r>
      <w:r w:rsidRPr="002A5259">
        <w:rPr>
          <w:sz w:val="12"/>
        </w:rPr>
        <w:t>¶</w:t>
      </w:r>
      <w:r w:rsidRPr="002A5259">
        <w:t xml:space="preserve"> diluted as we move down the value chain. Indeed,</w:t>
      </w:r>
      <w:r w:rsidRPr="002A5259">
        <w:rPr>
          <w:sz w:val="12"/>
        </w:rPr>
        <w:t>¶</w:t>
      </w:r>
      <w:r w:rsidRPr="002A5259">
        <w:t xml:space="preserve"> the direct final energy cost of a car is about 0.9%</w:t>
      </w:r>
      <w:r w:rsidRPr="002A5259">
        <w:rPr>
          <w:sz w:val="12"/>
        </w:rPr>
        <w:t>¶</w:t>
      </w:r>
      <w:r w:rsidRPr="002A5259">
        <w:t xml:space="preserve"> of the production value. This cost is higher if we</w:t>
      </w:r>
      <w:r w:rsidRPr="002A5259">
        <w:rPr>
          <w:sz w:val="12"/>
        </w:rPr>
        <w:t>¶</w:t>
      </w:r>
      <w:r w:rsidRPr="002A5259">
        <w:t xml:space="preserve"> include indirect costs. As seen in the figure, if one</w:t>
      </w:r>
      <w:r w:rsidRPr="002A5259">
        <w:rPr>
          <w:sz w:val="12"/>
        </w:rPr>
        <w:t>¶</w:t>
      </w:r>
      <w:r w:rsidRPr="002A5259">
        <w:t xml:space="preserve"> adds the indirect “embodied” energy costs of the</w:t>
      </w:r>
      <w:r w:rsidRPr="002A5259">
        <w:rPr>
          <w:sz w:val="12"/>
        </w:rPr>
        <w:t>¶</w:t>
      </w:r>
      <w:r w:rsidRPr="002A5259">
        <w:t xml:space="preserve"> average energy content of five key energy-intensive</w:t>
      </w:r>
      <w:r w:rsidRPr="002A5259">
        <w:rPr>
          <w:sz w:val="12"/>
        </w:rPr>
        <w:t>¶</w:t>
      </w:r>
      <w:r w:rsidRPr="002A5259">
        <w:t xml:space="preserve"> inputs, the energy costs doubles to 1.7%. It will be</w:t>
      </w:r>
      <w:r w:rsidRPr="002A5259">
        <w:rPr>
          <w:sz w:val="12"/>
        </w:rPr>
        <w:t>¶</w:t>
      </w:r>
      <w:r w:rsidRPr="002A5259">
        <w:t xml:space="preserve"> slightly higher again if one includes the embodied</w:t>
      </w:r>
      <w:r w:rsidRPr="002A5259">
        <w:rPr>
          <w:sz w:val="12"/>
        </w:rPr>
        <w:t>¶</w:t>
      </w:r>
      <w:r w:rsidRPr="002A5259">
        <w:t xml:space="preserve"> energy in all products. However, in general the</w:t>
      </w:r>
      <w:r w:rsidRPr="002A5259">
        <w:rPr>
          <w:sz w:val="12"/>
        </w:rPr>
        <w:t>¶</w:t>
      </w:r>
      <w:r w:rsidRPr="002A5259">
        <w:t xml:space="preserve"> most energy intensive sectors make up the lion’s</w:t>
      </w:r>
      <w:r w:rsidRPr="002A5259">
        <w:rPr>
          <w:sz w:val="12"/>
        </w:rPr>
        <w:t>¶</w:t>
      </w:r>
      <w:r w:rsidRPr="002A5259">
        <w:t xml:space="preserve"> share of indirect energy costs. </w:t>
      </w:r>
      <w:r w:rsidRPr="002A5259">
        <w:rPr>
          <w:u w:val="single"/>
        </w:rPr>
        <w:t xml:space="preserve">Moreover, </w:t>
      </w:r>
      <w:r w:rsidRPr="002A5259">
        <w:rPr>
          <w:highlight w:val="green"/>
          <w:u w:val="single"/>
        </w:rPr>
        <w:t>in some</w:t>
      </w:r>
      <w:r w:rsidRPr="002A5259">
        <w:rPr>
          <w:sz w:val="12"/>
          <w:highlight w:val="green"/>
        </w:rPr>
        <w:t>¶</w:t>
      </w:r>
      <w:r w:rsidRPr="002A5259">
        <w:rPr>
          <w:sz w:val="12"/>
          <w:highlight w:val="green"/>
          <w:u w:val="single"/>
        </w:rPr>
        <w:t xml:space="preserve"> </w:t>
      </w:r>
      <w:r w:rsidRPr="002A5259">
        <w:rPr>
          <w:highlight w:val="green"/>
          <w:u w:val="single"/>
        </w:rPr>
        <w:t>sectors, gas cost savings are not passed on</w:t>
      </w:r>
      <w:r w:rsidRPr="002A5259">
        <w:rPr>
          <w:u w:val="single"/>
        </w:rPr>
        <w:t xml:space="preserve"> down the</w:t>
      </w:r>
      <w:r w:rsidRPr="002A5259">
        <w:rPr>
          <w:sz w:val="12"/>
        </w:rPr>
        <w:t>¶</w:t>
      </w:r>
      <w:r w:rsidRPr="002A5259">
        <w:rPr>
          <w:sz w:val="12"/>
          <w:u w:val="single"/>
        </w:rPr>
        <w:t xml:space="preserve"> </w:t>
      </w:r>
      <w:r w:rsidRPr="002A5259">
        <w:rPr>
          <w:u w:val="single"/>
        </w:rPr>
        <w:t>value chain (</w:t>
      </w:r>
      <w:r w:rsidRPr="002A5259">
        <w:rPr>
          <w:highlight w:val="green"/>
          <w:u w:val="single"/>
        </w:rPr>
        <w:t>for example in the electricity sector</w:t>
      </w:r>
      <w:r w:rsidRPr="002A5259">
        <w:rPr>
          <w:sz w:val="12"/>
          <w:highlight w:val="green"/>
        </w:rPr>
        <w:t>¶</w:t>
      </w:r>
      <w:r w:rsidRPr="002A5259">
        <w:rPr>
          <w:sz w:val="12"/>
          <w:u w:val="single"/>
        </w:rPr>
        <w:t xml:space="preserve"> </w:t>
      </w:r>
      <w:r w:rsidRPr="002A5259">
        <w:rPr>
          <w:u w:val="single"/>
        </w:rPr>
        <w:t>when coal remains the marginal unit of power generation</w:t>
      </w:r>
      <w:r w:rsidRPr="002A5259">
        <w:rPr>
          <w:sz w:val="12"/>
        </w:rPr>
        <w:t>¶</w:t>
      </w:r>
      <w:r w:rsidRPr="002A5259">
        <w:rPr>
          <w:sz w:val="12"/>
          <w:u w:val="single"/>
        </w:rPr>
        <w:t xml:space="preserve"> </w:t>
      </w:r>
      <w:r w:rsidRPr="002A5259">
        <w:rPr>
          <w:u w:val="single"/>
        </w:rPr>
        <w:t>and so lower gas costs do not change electricity</w:t>
      </w:r>
      <w:r w:rsidRPr="002A5259">
        <w:rPr>
          <w:sz w:val="12"/>
        </w:rPr>
        <w:t>¶</w:t>
      </w:r>
      <w:r w:rsidRPr="002A5259">
        <w:rPr>
          <w:sz w:val="12"/>
          <w:u w:val="single"/>
        </w:rPr>
        <w:t xml:space="preserve"> </w:t>
      </w:r>
      <w:r w:rsidRPr="002A5259">
        <w:rPr>
          <w:u w:val="single"/>
        </w:rPr>
        <w:t>costs).</w:t>
      </w:r>
      <w:r w:rsidRPr="002A5259">
        <w:t xml:space="preserve"> In any event, the US has remained a</w:t>
      </w:r>
      <w:r w:rsidRPr="002A5259">
        <w:rPr>
          <w:sz w:val="12"/>
        </w:rPr>
        <w:t>¶</w:t>
      </w:r>
      <w:r w:rsidRPr="002A5259">
        <w:t xml:space="preserve"> relatively stable net importer of motor vehicles and</w:t>
      </w:r>
      <w:r w:rsidRPr="002A5259">
        <w:rPr>
          <w:sz w:val="12"/>
        </w:rPr>
        <w:t>¶</w:t>
      </w:r>
      <w:r w:rsidRPr="002A5259">
        <w:t xml:space="preserve"> passenger car bodies since the shale gas boom. The EU has among one of the lowest unit energy</w:t>
      </w:r>
      <w:r w:rsidRPr="002A5259">
        <w:rPr>
          <w:sz w:val="12"/>
        </w:rPr>
        <w:t>¶</w:t>
      </w:r>
      <w:r w:rsidRPr="002A5259">
        <w:t xml:space="preserve"> costs in the chemicals sector in the world, which</w:t>
      </w:r>
      <w:r w:rsidRPr="002A5259">
        <w:rPr>
          <w:sz w:val="12"/>
        </w:rPr>
        <w:t>¶</w:t>
      </w:r>
      <w:r w:rsidRPr="002A5259">
        <w:t xml:space="preserve"> reflects its high energy efficiency and focus on</w:t>
      </w:r>
      <w:r w:rsidRPr="002A5259">
        <w:rPr>
          <w:sz w:val="12"/>
        </w:rPr>
        <w:t>¶</w:t>
      </w:r>
      <w:r w:rsidRPr="002A5259">
        <w:t xml:space="preserve"> high-value added products.26 Unit energy costs reflect</w:t>
      </w:r>
      <w:r w:rsidRPr="002A5259">
        <w:rPr>
          <w:sz w:val="12"/>
        </w:rPr>
        <w:t>¶</w:t>
      </w:r>
      <w:r w:rsidRPr="002A5259">
        <w:t xml:space="preserve"> the cost of energy required to make one unit</w:t>
      </w:r>
      <w:r w:rsidRPr="002A5259">
        <w:rPr>
          <w:sz w:val="12"/>
        </w:rPr>
        <w:t>¶</w:t>
      </w:r>
      <w:r w:rsidRPr="002A5259">
        <w:t xml:space="preserve"> of value added (i.e. it is analogous to unit labour costs). </w:t>
      </w:r>
      <w:r w:rsidRPr="002A5259">
        <w:rPr>
          <w:u w:val="single"/>
        </w:rPr>
        <w:t>It is the product of three factors: firstly,</w:t>
      </w:r>
      <w:r w:rsidRPr="002A5259">
        <w:rPr>
          <w:sz w:val="12"/>
        </w:rPr>
        <w:t>¶</w:t>
      </w:r>
      <w:r w:rsidRPr="002A5259">
        <w:rPr>
          <w:sz w:val="12"/>
          <w:u w:val="single"/>
        </w:rPr>
        <w:t xml:space="preserve"> </w:t>
      </w:r>
      <w:r w:rsidRPr="002A5259">
        <w:rPr>
          <w:u w:val="single"/>
        </w:rPr>
        <w:t>energy prices in a given sector; secondly the efficiency</w:t>
      </w:r>
      <w:r w:rsidRPr="002A5259">
        <w:rPr>
          <w:sz w:val="12"/>
        </w:rPr>
        <w:t>¶</w:t>
      </w:r>
      <w:r w:rsidRPr="002A5259">
        <w:rPr>
          <w:sz w:val="12"/>
          <w:u w:val="single"/>
        </w:rPr>
        <w:t xml:space="preserve"> </w:t>
      </w:r>
      <w:r w:rsidRPr="002A5259">
        <w:rPr>
          <w:u w:val="single"/>
        </w:rPr>
        <w:t>of energy usage; third, the value added</w:t>
      </w:r>
      <w:r w:rsidRPr="002A5259">
        <w:rPr>
          <w:sz w:val="12"/>
        </w:rPr>
        <w:t>¶</w:t>
      </w:r>
      <w:r w:rsidRPr="002A5259">
        <w:rPr>
          <w:sz w:val="12"/>
          <w:u w:val="single"/>
        </w:rPr>
        <w:t xml:space="preserve"> </w:t>
      </w:r>
      <w:r w:rsidRPr="002A5259">
        <w:rPr>
          <w:u w:val="single"/>
        </w:rPr>
        <w:t>of the final product.</w:t>
      </w:r>
      <w:r w:rsidRPr="002A5259">
        <w:t xml:space="preserve"> Table 5 summarizes real unit</w:t>
      </w:r>
      <w:r w:rsidRPr="002A5259">
        <w:rPr>
          <w:sz w:val="12"/>
        </w:rPr>
        <w:t>¶</w:t>
      </w:r>
      <w:r w:rsidRPr="002A5259">
        <w:t xml:space="preserve"> energy costs in chemicals, and rubber and plastics</w:t>
      </w:r>
      <w:r w:rsidRPr="002A5259">
        <w:rPr>
          <w:sz w:val="12"/>
        </w:rPr>
        <w:t>¶</w:t>
      </w:r>
      <w:r w:rsidRPr="002A5259">
        <w:t xml:space="preserve"> in the EU27 and major economic competitors. The</w:t>
      </w:r>
      <w:r w:rsidRPr="002A5259">
        <w:rPr>
          <w:sz w:val="12"/>
        </w:rPr>
        <w:t>¶</w:t>
      </w:r>
      <w:r w:rsidRPr="002A5259">
        <w:t xml:space="preserve"> results suggest that the EU’s energy efficiency and</w:t>
      </w:r>
      <w:r w:rsidRPr="002A5259">
        <w:rPr>
          <w:sz w:val="12"/>
        </w:rPr>
        <w:t>¶</w:t>
      </w:r>
      <w:r w:rsidRPr="002A5259">
        <w:t xml:space="preserve"> specialization in high-value added downstream</w:t>
      </w:r>
      <w:r w:rsidRPr="002A5259">
        <w:rPr>
          <w:sz w:val="12"/>
        </w:rPr>
        <w:t>¶</w:t>
      </w:r>
      <w:r w:rsidRPr="002A5259">
        <w:t xml:space="preserve"> sub-sectors has allowed these sectors to manage</w:t>
      </w:r>
      <w:r w:rsidRPr="002A5259">
        <w:rPr>
          <w:sz w:val="12"/>
        </w:rPr>
        <w:t>¶</w:t>
      </w:r>
      <w:r w:rsidRPr="002A5259">
        <w:t xml:space="preserve"> energy price increases while keeping in check their</w:t>
      </w:r>
      <w:r w:rsidRPr="002A5259">
        <w:rPr>
          <w:sz w:val="12"/>
        </w:rPr>
        <w:t>¶</w:t>
      </w:r>
      <w:r w:rsidRPr="002A5259">
        <w:t xml:space="preserve"> energy bill relative to value added. In summary, </w:t>
      </w:r>
      <w:r w:rsidRPr="002A5259">
        <w:rPr>
          <w:u w:val="single"/>
        </w:rPr>
        <w:t>cheaper gas and gas-intensive inputs</w:t>
      </w:r>
      <w:r w:rsidRPr="002A5259">
        <w:rPr>
          <w:sz w:val="12"/>
        </w:rPr>
        <w:t>¶</w:t>
      </w:r>
      <w:r w:rsidRPr="002A5259">
        <w:rPr>
          <w:sz w:val="12"/>
          <w:u w:val="single"/>
        </w:rPr>
        <w:t xml:space="preserve"> </w:t>
      </w:r>
      <w:r w:rsidRPr="002A5259">
        <w:rPr>
          <w:u w:val="single"/>
        </w:rPr>
        <w:t>will probably give the US a competitive advantage</w:t>
      </w:r>
      <w:r w:rsidRPr="002A5259">
        <w:rPr>
          <w:sz w:val="12"/>
        </w:rPr>
        <w:t>¶</w:t>
      </w:r>
      <w:r w:rsidRPr="002A5259">
        <w:rPr>
          <w:sz w:val="12"/>
          <w:u w:val="single"/>
        </w:rPr>
        <w:t xml:space="preserve"> </w:t>
      </w:r>
      <w:r w:rsidRPr="002A5259">
        <w:rPr>
          <w:u w:val="single"/>
        </w:rPr>
        <w:t>in basic petro-chemical products like ethylene.</w:t>
      </w:r>
      <w:r w:rsidRPr="002A5259">
        <w:rPr>
          <w:sz w:val="12"/>
        </w:rPr>
        <w:t>¶</w:t>
      </w:r>
      <w:r w:rsidRPr="002A5259">
        <w:rPr>
          <w:sz w:val="12"/>
          <w:u w:val="single"/>
        </w:rPr>
        <w:t xml:space="preserve"> </w:t>
      </w:r>
      <w:r w:rsidRPr="002A5259">
        <w:rPr>
          <w:u w:val="single"/>
        </w:rPr>
        <w:t>Such products are inputs for a wide variety</w:t>
      </w:r>
      <w:r w:rsidRPr="002A5259">
        <w:rPr>
          <w:sz w:val="12"/>
        </w:rPr>
        <w:t>¶</w:t>
      </w:r>
      <w:r w:rsidRPr="002A5259">
        <w:rPr>
          <w:sz w:val="12"/>
          <w:u w:val="single"/>
        </w:rPr>
        <w:t xml:space="preserve"> </w:t>
      </w:r>
      <w:r w:rsidRPr="002A5259">
        <w:rPr>
          <w:u w:val="single"/>
        </w:rPr>
        <w:t>of downstream products. However, the absence</w:t>
      </w:r>
      <w:r w:rsidRPr="002A5259">
        <w:rPr>
          <w:sz w:val="12"/>
        </w:rPr>
        <w:t>¶</w:t>
      </w:r>
      <w:r w:rsidRPr="002A5259">
        <w:rPr>
          <w:sz w:val="12"/>
          <w:u w:val="single"/>
        </w:rPr>
        <w:t xml:space="preserve"> </w:t>
      </w:r>
      <w:r w:rsidRPr="002A5259">
        <w:rPr>
          <w:u w:val="single"/>
        </w:rPr>
        <w:t>of data prevents a detailed analysis of this downstream</w:t>
      </w:r>
      <w:r w:rsidRPr="002A5259">
        <w:rPr>
          <w:sz w:val="12"/>
        </w:rPr>
        <w:t>¶</w:t>
      </w:r>
      <w:r w:rsidRPr="002A5259">
        <w:rPr>
          <w:sz w:val="12"/>
          <w:u w:val="single"/>
        </w:rPr>
        <w:t xml:space="preserve"> </w:t>
      </w:r>
      <w:r w:rsidRPr="002A5259">
        <w:rPr>
          <w:u w:val="single"/>
        </w:rPr>
        <w:t>effect</w:t>
      </w:r>
      <w:r w:rsidRPr="002A5259">
        <w:t>. The discussion above has shown</w:t>
      </w:r>
      <w:r w:rsidRPr="002A5259">
        <w:rPr>
          <w:sz w:val="12"/>
        </w:rPr>
        <w:t>¶</w:t>
      </w:r>
      <w:r w:rsidRPr="002A5259">
        <w:t xml:space="preserve"> </w:t>
      </w:r>
      <w:r w:rsidRPr="002A5259">
        <w:rPr>
          <w:u w:val="single"/>
        </w:rPr>
        <w:t xml:space="preserve">that a </w:t>
      </w:r>
      <w:r w:rsidRPr="002A5259">
        <w:rPr>
          <w:highlight w:val="green"/>
          <w:u w:val="single"/>
        </w:rPr>
        <w:t>number of factors such as the cost of other</w:t>
      </w:r>
      <w:r w:rsidRPr="002A5259">
        <w:rPr>
          <w:sz w:val="12"/>
          <w:highlight w:val="green"/>
        </w:rPr>
        <w:t>¶</w:t>
      </w:r>
      <w:r w:rsidRPr="002A5259">
        <w:rPr>
          <w:sz w:val="12"/>
          <w:highlight w:val="green"/>
          <w:u w:val="single"/>
        </w:rPr>
        <w:t xml:space="preserve"> </w:t>
      </w:r>
      <w:r w:rsidRPr="002A5259">
        <w:rPr>
          <w:highlight w:val="green"/>
          <w:u w:val="single"/>
        </w:rPr>
        <w:t>inputs, labour, transport, and clustering effects</w:t>
      </w:r>
      <w:r w:rsidRPr="002A5259">
        <w:rPr>
          <w:sz w:val="12"/>
          <w:highlight w:val="green"/>
        </w:rPr>
        <w:t>¶</w:t>
      </w:r>
      <w:r w:rsidRPr="002A5259">
        <w:rPr>
          <w:sz w:val="12"/>
          <w:highlight w:val="green"/>
          <w:u w:val="single"/>
        </w:rPr>
        <w:t xml:space="preserve"> </w:t>
      </w:r>
      <w:r w:rsidRPr="002A5259">
        <w:rPr>
          <w:highlight w:val="green"/>
          <w:u w:val="single"/>
        </w:rPr>
        <w:t>are likely to mitigate the downstream cost impact of cheaper</w:t>
      </w:r>
      <w:r w:rsidRPr="002A5259">
        <w:rPr>
          <w:u w:val="single"/>
        </w:rPr>
        <w:t xml:space="preserve"> basic petrochemical </w:t>
      </w:r>
      <w:r w:rsidRPr="002A5259">
        <w:rPr>
          <w:highlight w:val="green"/>
          <w:u w:val="single"/>
        </w:rPr>
        <w:t>inputs</w:t>
      </w:r>
      <w:r w:rsidRPr="002A5259">
        <w:t>. In addition,</w:t>
      </w:r>
      <w:r w:rsidRPr="002A5259">
        <w:rPr>
          <w:sz w:val="12"/>
        </w:rPr>
        <w:t>¶</w:t>
      </w:r>
      <w:r w:rsidRPr="002A5259">
        <w:t xml:space="preserve"> </w:t>
      </w:r>
      <w:r w:rsidRPr="002A5259">
        <w:rPr>
          <w:highlight w:val="green"/>
          <w:u w:val="single"/>
        </w:rPr>
        <w:t>specialization in high-value</w:t>
      </w:r>
      <w:r w:rsidRPr="002A5259">
        <w:rPr>
          <w:u w:val="single"/>
        </w:rPr>
        <w:t xml:space="preserve"> added chemical</w:t>
      </w:r>
      <w:r w:rsidRPr="002A5259">
        <w:rPr>
          <w:sz w:val="12"/>
        </w:rPr>
        <w:t>¶</w:t>
      </w:r>
      <w:r w:rsidRPr="002A5259">
        <w:rPr>
          <w:sz w:val="12"/>
          <w:u w:val="single"/>
        </w:rPr>
        <w:t xml:space="preserve"> </w:t>
      </w:r>
      <w:r w:rsidRPr="002A5259">
        <w:rPr>
          <w:highlight w:val="green"/>
          <w:u w:val="single"/>
        </w:rPr>
        <w:t>subsectors,</w:t>
      </w:r>
      <w:r w:rsidRPr="002A5259">
        <w:rPr>
          <w:u w:val="single"/>
        </w:rPr>
        <w:t xml:space="preserve"> </w:t>
      </w:r>
      <w:r w:rsidRPr="002A5259">
        <w:rPr>
          <w:highlight w:val="green"/>
          <w:u w:val="single"/>
        </w:rPr>
        <w:t>as well as high energy efficiency, has</w:t>
      </w:r>
      <w:r w:rsidRPr="002A5259">
        <w:rPr>
          <w:sz w:val="12"/>
          <w:highlight w:val="green"/>
        </w:rPr>
        <w:t>¶</w:t>
      </w:r>
      <w:r w:rsidRPr="002A5259">
        <w:rPr>
          <w:sz w:val="12"/>
          <w:highlight w:val="green"/>
          <w:u w:val="single"/>
        </w:rPr>
        <w:t xml:space="preserve"> </w:t>
      </w:r>
      <w:r w:rsidRPr="002A5259">
        <w:rPr>
          <w:highlight w:val="green"/>
          <w:u w:val="single"/>
        </w:rPr>
        <w:t>helped to cushion</w:t>
      </w:r>
      <w:r w:rsidRPr="002A5259">
        <w:rPr>
          <w:u w:val="single"/>
        </w:rPr>
        <w:t xml:space="preserve"> the EU </w:t>
      </w:r>
      <w:r w:rsidRPr="002A5259">
        <w:rPr>
          <w:highlight w:val="green"/>
          <w:u w:val="single"/>
        </w:rPr>
        <w:t>chemical sector</w:t>
      </w:r>
      <w:r w:rsidRPr="002A5259">
        <w:rPr>
          <w:u w:val="single"/>
        </w:rPr>
        <w:t xml:space="preserve"> from</w:t>
      </w:r>
      <w:r w:rsidRPr="002A5259">
        <w:rPr>
          <w:sz w:val="12"/>
        </w:rPr>
        <w:t>¶</w:t>
      </w:r>
      <w:r w:rsidRPr="002A5259">
        <w:rPr>
          <w:sz w:val="12"/>
          <w:u w:val="single"/>
        </w:rPr>
        <w:t xml:space="preserve"> </w:t>
      </w:r>
      <w:r w:rsidRPr="002A5259">
        <w:rPr>
          <w:u w:val="single"/>
        </w:rPr>
        <w:t xml:space="preserve">higher relative energy prices. Thus while </w:t>
      </w:r>
      <w:r w:rsidRPr="002A5259">
        <w:rPr>
          <w:highlight w:val="green"/>
          <w:u w:val="single"/>
        </w:rPr>
        <w:t>the shale</w:t>
      </w:r>
      <w:r w:rsidRPr="002A5259">
        <w:rPr>
          <w:sz w:val="12"/>
          <w:highlight w:val="green"/>
        </w:rPr>
        <w:t>¶</w:t>
      </w:r>
      <w:r w:rsidRPr="002A5259">
        <w:rPr>
          <w:sz w:val="12"/>
          <w:highlight w:val="green"/>
          <w:u w:val="single"/>
        </w:rPr>
        <w:t xml:space="preserve"> </w:t>
      </w:r>
      <w:r w:rsidRPr="002A5259">
        <w:rPr>
          <w:highlight w:val="green"/>
          <w:u w:val="single"/>
        </w:rPr>
        <w:t>gas revolution may give the US a</w:t>
      </w:r>
      <w:r w:rsidRPr="002A5259">
        <w:rPr>
          <w:u w:val="single"/>
        </w:rPr>
        <w:t xml:space="preserve"> comparative </w:t>
      </w:r>
      <w:r w:rsidRPr="002A5259">
        <w:rPr>
          <w:highlight w:val="green"/>
          <w:u w:val="single"/>
        </w:rPr>
        <w:t>advantage</w:t>
      </w:r>
      <w:r w:rsidRPr="002A5259">
        <w:rPr>
          <w:sz w:val="12"/>
          <w:highlight w:val="green"/>
        </w:rPr>
        <w:t>¶</w:t>
      </w:r>
      <w:r w:rsidRPr="002A5259">
        <w:rPr>
          <w:sz w:val="12"/>
          <w:highlight w:val="green"/>
          <w:u w:val="single"/>
        </w:rPr>
        <w:t xml:space="preserve"> </w:t>
      </w:r>
      <w:r w:rsidRPr="002A5259">
        <w:rPr>
          <w:highlight w:val="green"/>
          <w:u w:val="single"/>
        </w:rPr>
        <w:t>in basic petrochemicals, it seems unlikely</w:t>
      </w:r>
      <w:r w:rsidRPr="002A5259">
        <w:rPr>
          <w:sz w:val="12"/>
          <w:highlight w:val="green"/>
        </w:rPr>
        <w:t>¶</w:t>
      </w:r>
      <w:r w:rsidRPr="002A5259">
        <w:rPr>
          <w:sz w:val="12"/>
          <w:highlight w:val="green"/>
          <w:u w:val="single"/>
        </w:rPr>
        <w:t xml:space="preserve"> </w:t>
      </w:r>
      <w:r w:rsidRPr="002A5259">
        <w:rPr>
          <w:highlight w:val="green"/>
          <w:u w:val="single"/>
        </w:rPr>
        <w:t>to do so for the</w:t>
      </w:r>
      <w:r w:rsidRPr="002A5259">
        <w:rPr>
          <w:u w:val="single"/>
        </w:rPr>
        <w:t xml:space="preserve"> chemicals </w:t>
      </w:r>
      <w:r w:rsidRPr="002A5259">
        <w:rPr>
          <w:highlight w:val="green"/>
          <w:u w:val="single"/>
        </w:rPr>
        <w:t>sector as a whole.</w:t>
      </w:r>
      <w:r w:rsidRPr="002A5259">
        <w:rPr>
          <w:u w:val="single"/>
        </w:rPr>
        <w:t xml:space="preserve"> </w:t>
      </w:r>
    </w:p>
    <w:p w14:paraId="36577161" w14:textId="77777777" w:rsidR="00C21092" w:rsidRPr="002A5259" w:rsidRDefault="00C21092" w:rsidP="00C21092"/>
    <w:p w14:paraId="53A559D3" w14:textId="77777777" w:rsidR="00C21092" w:rsidRPr="002A5259" w:rsidRDefault="00C21092" w:rsidP="00C21092">
      <w:pPr>
        <w:pStyle w:val="Heading3"/>
      </w:pPr>
      <w:r w:rsidRPr="002A5259">
        <w:t>AT: China Slowdown Drops Prices</w:t>
      </w:r>
    </w:p>
    <w:p w14:paraId="0973C75A" w14:textId="77777777" w:rsidR="00C21092" w:rsidRPr="002A5259" w:rsidRDefault="00C21092" w:rsidP="00C21092">
      <w:pPr>
        <w:pStyle w:val="Heading4"/>
      </w:pPr>
      <w:r w:rsidRPr="002A5259">
        <w:t xml:space="preserve">Despite China slowdown-they will keep buying resources </w:t>
      </w:r>
    </w:p>
    <w:p w14:paraId="39B3770D" w14:textId="77777777" w:rsidR="00C21092" w:rsidRPr="002A5259" w:rsidRDefault="00C21092" w:rsidP="00C21092">
      <w:r w:rsidRPr="002A5259">
        <w:rPr>
          <w:rStyle w:val="Style13ptBold"/>
        </w:rPr>
        <w:t>Armistead 3-19-14</w:t>
      </w:r>
      <w:r w:rsidRPr="002A5259">
        <w:t xml:space="preserve"> --Staff writer for The Energy Report-Interviewing Jeb Handerweger. Jeb Handerwerger is a Stock analyst and best selling writer syndicated internationally and known throughout the financial industry for his accurate, in depth and timely analysis of the general markets, particularly as they relate to the precious metals, nuclear and rare earth sector. Jeb studied engineering and mathematics and received his undergraduate degree from University of Buffalo and a Masters Degree at Nova Southeastern University.  (Tom, “China Economy Isn't Slowing Down, It's Buying Up Resources” March 19th 2014, http://www.theaureport.com/pub/na/jeb-handwerger-china-isnt-slowing-down-its-buying-up-resources-that-is)//CS</w:t>
      </w:r>
    </w:p>
    <w:p w14:paraId="34EAFFC5" w14:textId="77777777" w:rsidR="00C21092" w:rsidRPr="002A5259" w:rsidRDefault="00C21092" w:rsidP="00C21092">
      <w:r w:rsidRPr="002A5259">
        <w:rPr>
          <w:highlight w:val="green"/>
          <w:u w:val="single"/>
        </w:rPr>
        <w:t>Headlines about a Chinese</w:t>
      </w:r>
      <w:r w:rsidRPr="002A5259">
        <w:rPr>
          <w:u w:val="single"/>
        </w:rPr>
        <w:t xml:space="preserve"> economic </w:t>
      </w:r>
      <w:r w:rsidRPr="002A5259">
        <w:rPr>
          <w:highlight w:val="green"/>
          <w:u w:val="single"/>
        </w:rPr>
        <w:t>slowdown may get good web traffic, but the real story is that China is buying up</w:t>
      </w:r>
      <w:r w:rsidRPr="002A5259">
        <w:rPr>
          <w:u w:val="single"/>
        </w:rPr>
        <w:t xml:space="preserve"> uranium and other </w:t>
      </w:r>
      <w:r w:rsidRPr="002A5259">
        <w:rPr>
          <w:highlight w:val="green"/>
          <w:u w:val="single"/>
        </w:rPr>
        <w:t>resources</w:t>
      </w:r>
      <w:r w:rsidRPr="002A5259">
        <w:rPr>
          <w:u w:val="single"/>
        </w:rPr>
        <w:t xml:space="preserve"> around the world, says Gold Stock Trades writer Jeb Handwerger. Meanwhile, </w:t>
      </w:r>
      <w:r w:rsidRPr="002A5259">
        <w:rPr>
          <w:highlight w:val="green"/>
          <w:u w:val="single"/>
        </w:rPr>
        <w:t>tensions in Russia highlight the massive country's resource dominance in natural gas, oil,</w:t>
      </w:r>
      <w:r w:rsidRPr="002A5259">
        <w:rPr>
          <w:u w:val="single"/>
        </w:rPr>
        <w:t xml:space="preserve"> uranium, platinum group metals, </w:t>
      </w:r>
      <w:r w:rsidRPr="002A5259">
        <w:rPr>
          <w:highlight w:val="green"/>
          <w:u w:val="single"/>
        </w:rPr>
        <w:t>rare earths</w:t>
      </w:r>
      <w:r w:rsidRPr="002A5259">
        <w:rPr>
          <w:u w:val="single"/>
        </w:rPr>
        <w:t xml:space="preserve"> and nickel. Handwerger tells The Mining Report that No</w:t>
      </w:r>
      <w:r w:rsidRPr="002A5259">
        <w:rPr>
          <w:highlight w:val="green"/>
          <w:u w:val="single"/>
        </w:rPr>
        <w:t>rth America is already acting to develop resources that can meet both domestic and international demand</w:t>
      </w:r>
      <w:r w:rsidRPr="002A5259">
        <w:rPr>
          <w:u w:val="single"/>
        </w:rPr>
        <w:t xml:space="preserve">—and </w:t>
      </w:r>
      <w:r w:rsidRPr="002A5259">
        <w:rPr>
          <w:highlight w:val="green"/>
          <w:u w:val="single"/>
        </w:rPr>
        <w:t>this</w:t>
      </w:r>
      <w:r w:rsidRPr="002A5259">
        <w:rPr>
          <w:u w:val="single"/>
        </w:rPr>
        <w:t xml:space="preserve"> global geopolitical uncertainty </w:t>
      </w:r>
      <w:r w:rsidRPr="002A5259">
        <w:rPr>
          <w:highlight w:val="green"/>
          <w:u w:val="single"/>
        </w:rPr>
        <w:t>is an investment opportunity</w:t>
      </w:r>
      <w:r w:rsidRPr="002A5259">
        <w:rPr>
          <w:sz w:val="12"/>
        </w:rPr>
        <w:t>¶</w:t>
      </w:r>
      <w:r w:rsidRPr="002A5259">
        <w:rPr>
          <w:sz w:val="12"/>
          <w:u w:val="single"/>
        </w:rPr>
        <w:t xml:space="preserve"> </w:t>
      </w:r>
      <w:r w:rsidRPr="002A5259">
        <w:t>he Mining Report: Jeb, how will the companies you follow be affected by the crisis in the Ukraine and the growing tensions in East Asia over China's claims on islands held by Japan and the Philippines?</w:t>
      </w:r>
      <w:r w:rsidRPr="002A5259">
        <w:rPr>
          <w:sz w:val="12"/>
        </w:rPr>
        <w:t>¶</w:t>
      </w:r>
      <w:r w:rsidRPr="002A5259">
        <w:t xml:space="preserve"> Jeb Handwerger: </w:t>
      </w:r>
      <w:r w:rsidRPr="002A5259">
        <w:rPr>
          <w:u w:val="single"/>
        </w:rPr>
        <w:t>This is really all about natural resources and the ability to control the trade</w:t>
      </w:r>
      <w:r w:rsidRPr="002A5259">
        <w:t>. There's a whole list of 10 to 15 strategic minerals that come from China almost exclusively. Russia, on the other hand, has a major control on palladium, platinum group metals and nickel, as well some of the agricultural fertilizers, such as potash. Russia also has a critical supply of uranium; it produces about 3,000 tons of uranium, close to double United States production of uranium. Not only that, but Russia has strategic ties with Kazakhstan, which produces close to 20,000 tons of uranium—over 36% of global supply.</w:t>
      </w:r>
    </w:p>
    <w:p w14:paraId="3662FE6F" w14:textId="77777777" w:rsidR="00C21092" w:rsidRPr="002A5259" w:rsidRDefault="00C21092" w:rsidP="00C21092">
      <w:pPr>
        <w:pStyle w:val="Heading3"/>
      </w:pPr>
      <w:r w:rsidRPr="002A5259">
        <w:t xml:space="preserve">AT: Econ Low </w:t>
      </w:r>
    </w:p>
    <w:p w14:paraId="0EC7C850" w14:textId="77777777" w:rsidR="00C21092" w:rsidRPr="002A5259" w:rsidRDefault="00C21092" w:rsidP="00C21092">
      <w:pPr>
        <w:pStyle w:val="Heading4"/>
        <w:rPr>
          <w:rStyle w:val="Style13ptBold"/>
          <w:b/>
        </w:rPr>
      </w:pPr>
      <w:r w:rsidRPr="002A5259">
        <w:rPr>
          <w:rStyle w:val="Style13ptBold"/>
          <w:b/>
        </w:rPr>
        <w:t xml:space="preserve">No risk of an economy impact—shale produces an </w:t>
      </w:r>
      <w:r w:rsidRPr="002A5259">
        <w:rPr>
          <w:rStyle w:val="Style13ptBold"/>
          <w:b/>
          <w:u w:val="single"/>
        </w:rPr>
        <w:t>economic boom</w:t>
      </w:r>
      <w:r w:rsidRPr="002A5259">
        <w:rPr>
          <w:rStyle w:val="Style13ptBold"/>
          <w:b/>
        </w:rPr>
        <w:t xml:space="preserve"> and strengthens manufacturing and energy sectors  </w:t>
      </w:r>
    </w:p>
    <w:p w14:paraId="215C4C54" w14:textId="77777777" w:rsidR="00C21092" w:rsidRPr="002A5259" w:rsidRDefault="00C21092" w:rsidP="00C21092">
      <w:r w:rsidRPr="002A5259">
        <w:rPr>
          <w:rStyle w:val="Style13ptBold"/>
        </w:rPr>
        <w:t>BDO, 13</w:t>
      </w:r>
      <w:r w:rsidRPr="002A5259">
        <w:t xml:space="preserve"> – U.S. professional services firm providing tax, financial advisory, and consulting services for publicly traded and private companies (“Survey: shale boom has oil, gas executives feeling secure”, The Bakken Magazine, </w:t>
      </w:r>
      <w:hyperlink r:id="rId64" w:history="1">
        <w:r w:rsidRPr="002A5259">
          <w:rPr>
            <w:rStyle w:val="Hyperlink"/>
          </w:rPr>
          <w:t>http://www.thebakken.com/articles/439/survey-shale-boom-has-oil-gas-executives-feeling-secure</w:t>
        </w:r>
      </w:hyperlink>
      <w:r w:rsidRPr="002A5259">
        <w:t xml:space="preserve">, 12/04/13)//KC </w:t>
      </w:r>
    </w:p>
    <w:p w14:paraId="6CE8ECE2" w14:textId="77777777" w:rsidR="00C21092" w:rsidRPr="002A5259" w:rsidRDefault="00C21092" w:rsidP="00C21092">
      <w:r w:rsidRPr="002A5259">
        <w:rPr>
          <w:rStyle w:val="StyleUnderline"/>
          <w:highlight w:val="green"/>
        </w:rPr>
        <w:t>With the U.S. shale boom continuing and</w:t>
      </w:r>
      <w:r w:rsidRPr="002A5259">
        <w:rPr>
          <w:rStyle w:val="StyleUnderline"/>
        </w:rPr>
        <w:t xml:space="preserve"> the </w:t>
      </w:r>
      <w:r w:rsidRPr="002A5259">
        <w:rPr>
          <w:rStyle w:val="StyleUnderline"/>
          <w:highlight w:val="green"/>
        </w:rPr>
        <w:t>economy</w:t>
      </w:r>
      <w:r w:rsidRPr="002A5259">
        <w:rPr>
          <w:highlight w:val="green"/>
        </w:rPr>
        <w:t xml:space="preserve"> </w:t>
      </w:r>
      <w:r w:rsidRPr="002A5259">
        <w:t xml:space="preserve">slowly but </w:t>
      </w:r>
      <w:r w:rsidRPr="002A5259">
        <w:rPr>
          <w:rStyle w:val="StyleUnderline"/>
        </w:rPr>
        <w:t xml:space="preserve">steadily </w:t>
      </w:r>
      <w:r w:rsidRPr="002A5259">
        <w:rPr>
          <w:rStyle w:val="StyleUnderline"/>
          <w:highlight w:val="green"/>
        </w:rPr>
        <w:t>improving, the energy industry is experiencing a rebound</w:t>
      </w:r>
      <w:r w:rsidRPr="002A5259">
        <w:rPr>
          <w:highlight w:val="green"/>
        </w:rPr>
        <w:t xml:space="preserve"> </w:t>
      </w:r>
      <w:r w:rsidRPr="002A5259">
        <w:rPr>
          <w:rStyle w:val="StyleUnderline"/>
          <w:highlight w:val="green"/>
        </w:rPr>
        <w:t xml:space="preserve">in confidence </w:t>
      </w:r>
      <w:r w:rsidRPr="002A5259">
        <w:rPr>
          <w:rStyle w:val="StyleUnderline"/>
        </w:rPr>
        <w:t>and financial stability</w:t>
      </w:r>
      <w:r w:rsidRPr="002A5259">
        <w:t>. According to BDO USA LLP’s, a consulting firm, in its annual survey of 100 U.S. oil and gas chief financial officers, 71 percent of CFOs feel better about their companies’ ability to access capital and credit in 2014 as compared to 2013, a 20 percent increase over the number expressing similar sentiments in last year’s study. Driving this optimism is improvement in the capital markets, as well as healthy international demand for U.S. resources. In fact, 64 percent of CFOs anticipate that global demand for natural gas will grow next year, and 65 percent expect a similar increase for oil. “</w:t>
      </w:r>
      <w:r w:rsidRPr="002A5259">
        <w:rPr>
          <w:rStyle w:val="StyleUnderline"/>
        </w:rPr>
        <w:t xml:space="preserve">Oil and gas executives can feel relatively secure </w:t>
      </w:r>
      <w:r w:rsidRPr="002A5259">
        <w:t xml:space="preserve">in their finances this coming year </w:t>
      </w:r>
      <w:r w:rsidRPr="002A5259">
        <w:rPr>
          <w:rStyle w:val="StyleUnderline"/>
        </w:rPr>
        <w:t xml:space="preserve">as </w:t>
      </w:r>
      <w:r w:rsidRPr="002A5259">
        <w:rPr>
          <w:rStyle w:val="StyleUnderline"/>
          <w:highlight w:val="green"/>
        </w:rPr>
        <w:t>the U.S. energy industry continues to gain momentum,” said</w:t>
      </w:r>
      <w:r w:rsidRPr="002A5259">
        <w:t xml:space="preserve"> Charles Dewhurst, </w:t>
      </w:r>
      <w:r w:rsidRPr="002A5259">
        <w:rPr>
          <w:rStyle w:val="StyleUnderline"/>
          <w:highlight w:val="green"/>
        </w:rPr>
        <w:t>partner and leader of the Natural Resources practice at BDO</w:t>
      </w:r>
      <w:r w:rsidRPr="002A5259">
        <w:rPr>
          <w:rStyle w:val="StyleUnderline"/>
        </w:rPr>
        <w:t>.</w:t>
      </w:r>
      <w:r w:rsidRPr="002A5259">
        <w:t xml:space="preserve"> “Not only is our economy improving, but with demand exploding worldwide, new doors are opening for increased </w:t>
      </w:r>
      <w:r w:rsidRPr="002A5259">
        <w:rPr>
          <w:rStyle w:val="StyleUnderline"/>
        </w:rPr>
        <w:t>revenue</w:t>
      </w:r>
      <w:r w:rsidRPr="002A5259">
        <w:t xml:space="preserve">. We are seeing significant foreign investments flowing into U.S. assets, as well as a growing need for U.S. oil and gas globally—and the price differential is quite favorable for us.” However, </w:t>
      </w:r>
      <w:r w:rsidRPr="002A5259">
        <w:rPr>
          <w:rStyle w:val="StyleUnderline"/>
          <w:highlight w:val="green"/>
        </w:rPr>
        <w:t>CFOs are planning to</w:t>
      </w:r>
      <w:r w:rsidRPr="002A5259">
        <w:rPr>
          <w:rStyle w:val="StyleUnderline"/>
        </w:rPr>
        <w:t xml:space="preserve"> proceed cautiously, </w:t>
      </w:r>
      <w:r w:rsidRPr="002A5259">
        <w:rPr>
          <w:rStyle w:val="StyleUnderline"/>
          <w:highlight w:val="green"/>
        </w:rPr>
        <w:t>prioritiz</w:t>
      </w:r>
      <w:r w:rsidRPr="002A5259">
        <w:rPr>
          <w:rStyle w:val="StyleUnderline"/>
        </w:rPr>
        <w:t xml:space="preserve">ing </w:t>
      </w:r>
      <w:r w:rsidRPr="002A5259">
        <w:rPr>
          <w:rStyle w:val="StyleUnderline"/>
          <w:highlight w:val="green"/>
        </w:rPr>
        <w:t>efficiencies over expansion</w:t>
      </w:r>
      <w:r w:rsidRPr="002A5259">
        <w:t xml:space="preserve">. CFOs expect merger and acquisition (M&amp;A) activity to stabilize in 2014, with more than half anticipating no change in deal flow and only 43 percent expecting an increase. This contrasts with last year’s projections, when more than 50 percent of CFOs expected to see a rise in M&amp;A activity. </w:t>
      </w:r>
      <w:r w:rsidRPr="002A5259">
        <w:rPr>
          <w:rStyle w:val="StyleUnderline"/>
        </w:rPr>
        <w:t>CFOs have</w:t>
      </w:r>
      <w:r w:rsidRPr="002A5259">
        <w:t xml:space="preserve"> likely </w:t>
      </w:r>
      <w:r w:rsidRPr="002A5259">
        <w:rPr>
          <w:rStyle w:val="StyleUnderline"/>
        </w:rPr>
        <w:t>been chastened by slowed deal flow in 2013</w:t>
      </w:r>
      <w:r w:rsidRPr="002A5259">
        <w:t xml:space="preserve">. 2012 saw a torrid deal pace, with energy industry consultancy PLS Inc. reporting $83 billion in U.S. deals; as of Q3 2013, however, the U.S. has seen only $34 billion worth of activity. A plurality (38 percent) of CFOs expect that the primary driver of M&amp;A activity in 2014 will be increasing revenue and profitability, as opposed to undervalued oil and gas assets (27 percent) or a desire to increase market share (15 percent). These findings are from the BDO 2014 Energy Outlook Survey, which examines the opinions of 100 chief financial officers at U.S. oil and gas exploration and production companies. The nationwide survey was conducted from September through November 2013. Additional findings from the BDO 2014 Energy Outlook Survey include: Companies to focus inward in 2014. </w:t>
      </w:r>
      <w:r w:rsidRPr="002A5259">
        <w:rPr>
          <w:rStyle w:val="StyleUnderline"/>
        </w:rPr>
        <w:t xml:space="preserve">Reinforcing </w:t>
      </w:r>
      <w:r w:rsidRPr="002A5259">
        <w:t xml:space="preserve">executives’ </w:t>
      </w:r>
      <w:r w:rsidRPr="002A5259">
        <w:rPr>
          <w:rStyle w:val="StyleUnderline"/>
        </w:rPr>
        <w:t xml:space="preserve">caution, </w:t>
      </w:r>
      <w:r w:rsidRPr="002A5259">
        <w:rPr>
          <w:rStyle w:val="StyleUnderline"/>
          <w:highlight w:val="green"/>
        </w:rPr>
        <w:t>companies are looking to streamline operations and reduce costs in 2014</w:t>
      </w:r>
      <w:r w:rsidRPr="002A5259">
        <w:rPr>
          <w:rStyle w:val="StyleUnderline"/>
        </w:rPr>
        <w:t xml:space="preserve"> in an effort </w:t>
      </w:r>
      <w:r w:rsidRPr="002A5259">
        <w:rPr>
          <w:rStyle w:val="StyleUnderline"/>
          <w:highlight w:val="green"/>
        </w:rPr>
        <w:t>to entrench the gains of recent years</w:t>
      </w:r>
      <w:r w:rsidRPr="002A5259">
        <w:rPr>
          <w:rStyle w:val="StyleUnderline"/>
        </w:rPr>
        <w:t>.</w:t>
      </w:r>
      <w:r w:rsidRPr="002A5259">
        <w:t xml:space="preserve"> When asked how they plan to bolster profitability, one-third of CFOs cite improving internal business processes as a top tactic. Only </w:t>
      </w:r>
      <w:r w:rsidRPr="002A5259">
        <w:rPr>
          <w:rStyle w:val="StyleUnderline"/>
          <w:highlight w:val="green"/>
        </w:rPr>
        <w:t>a quarter anticipate investment in new technologies</w:t>
      </w:r>
      <w:r w:rsidRPr="002A5259">
        <w:rPr>
          <w:rStyle w:val="StyleUnderline"/>
        </w:rPr>
        <w:t xml:space="preserve">, </w:t>
      </w:r>
      <w:r w:rsidRPr="002A5259">
        <w:t xml:space="preserve">while a mere nine percent plan to pursue vertical integration through acquisitions. Nearly </w:t>
      </w:r>
      <w:r w:rsidRPr="002A5259">
        <w:rPr>
          <w:rStyle w:val="StyleUnderline"/>
          <w:highlight w:val="green"/>
        </w:rPr>
        <w:t>one-in-four CFOs expect to scale down their business</w:t>
      </w:r>
      <w:r w:rsidRPr="002A5259">
        <w:rPr>
          <w:rStyle w:val="StyleUnderline"/>
        </w:rPr>
        <w:t xml:space="preserve">: </w:t>
      </w:r>
      <w:r w:rsidRPr="002A5259">
        <w:rPr>
          <w:rStyle w:val="StyleUnderline"/>
          <w:highlight w:val="green"/>
        </w:rPr>
        <w:t>12 percent plan to reduce exploration</w:t>
      </w:r>
      <w:r w:rsidRPr="002A5259">
        <w:rPr>
          <w:rStyle w:val="StyleUnderline"/>
        </w:rPr>
        <w:t xml:space="preserve">, while </w:t>
      </w:r>
      <w:r w:rsidRPr="002A5259">
        <w:rPr>
          <w:rStyle w:val="StyleUnderline"/>
          <w:highlight w:val="green"/>
        </w:rPr>
        <w:t>11 percent cite staff cuts</w:t>
      </w:r>
      <w:r w:rsidRPr="002A5259">
        <w:rPr>
          <w:rStyle w:val="StyleUnderline"/>
        </w:rPr>
        <w:t xml:space="preserve">. </w:t>
      </w:r>
      <w:r w:rsidRPr="002A5259">
        <w:t>In addition, a plurality (</w:t>
      </w:r>
      <w:r w:rsidRPr="002A5259">
        <w:rPr>
          <w:rStyle w:val="StyleUnderline"/>
          <w:highlight w:val="green"/>
        </w:rPr>
        <w:t xml:space="preserve">38 percent) say they will pursue cost reduction programs </w:t>
      </w:r>
      <w:r w:rsidRPr="002A5259">
        <w:rPr>
          <w:rStyle w:val="StyleUnderline"/>
        </w:rPr>
        <w:t xml:space="preserve">in an effort </w:t>
      </w:r>
      <w:r w:rsidRPr="002A5259">
        <w:rPr>
          <w:rStyle w:val="StyleUnderline"/>
          <w:highlight w:val="green"/>
        </w:rPr>
        <w:t>to increase value for stakeholders</w:t>
      </w:r>
      <w:r w:rsidRPr="002A5259">
        <w:rPr>
          <w:rStyle w:val="StyleUnderline"/>
        </w:rPr>
        <w:t>,</w:t>
      </w:r>
      <w:r w:rsidRPr="002A5259">
        <w:t xml:space="preserve"> a 58 percent jump from last year’s study.</w:t>
      </w:r>
    </w:p>
    <w:p w14:paraId="3ED4870C" w14:textId="77777777" w:rsidR="00C21092" w:rsidRPr="002A5259" w:rsidRDefault="00C21092" w:rsidP="00C21092"/>
    <w:p w14:paraId="7A4DB564" w14:textId="77777777" w:rsidR="00C21092" w:rsidRPr="002A5259" w:rsidRDefault="00C21092" w:rsidP="00C21092">
      <w:pPr>
        <w:pStyle w:val="Heading3"/>
      </w:pPr>
      <w:r w:rsidRPr="002A5259">
        <w:t xml:space="preserve">AT: Energy Security </w:t>
      </w:r>
    </w:p>
    <w:p w14:paraId="1234BBF6" w14:textId="77777777" w:rsidR="00C21092" w:rsidRPr="002A5259" w:rsidRDefault="00C21092" w:rsidP="00C21092">
      <w:pPr>
        <w:pStyle w:val="Heading4"/>
        <w:rPr>
          <w:rStyle w:val="Style13ptBold"/>
          <w:b/>
        </w:rPr>
      </w:pPr>
      <w:r w:rsidRPr="002A5259">
        <w:rPr>
          <w:rStyle w:val="Style13ptBold"/>
          <w:b/>
        </w:rPr>
        <w:t>Even if shale doesn’t solve dependence, it solves energy security --- that solves their Middle Eastern volatility impacts</w:t>
      </w:r>
      <w:r>
        <w:rPr>
          <w:rStyle w:val="Style13ptBold"/>
          <w:b/>
        </w:rPr>
        <w:t xml:space="preserve"> </w:t>
      </w:r>
    </w:p>
    <w:p w14:paraId="0C1B7EF3" w14:textId="77777777" w:rsidR="00C21092" w:rsidRPr="002A5259" w:rsidRDefault="00C21092" w:rsidP="00C21092">
      <w:pPr>
        <w:rPr>
          <w:rStyle w:val="Style13ptBold"/>
          <w:b w:val="0"/>
          <w:sz w:val="16"/>
        </w:rPr>
      </w:pPr>
      <w:r w:rsidRPr="002A5259">
        <w:rPr>
          <w:rStyle w:val="Style13ptBold"/>
        </w:rPr>
        <w:t>Saefong, 5/2/2014</w:t>
      </w:r>
      <w:r w:rsidRPr="002A5259">
        <w:rPr>
          <w:rStyle w:val="Style13ptBold"/>
          <w:b w:val="0"/>
          <w:sz w:val="16"/>
        </w:rPr>
        <w:t xml:space="preserve"> (Myra P., assistant global markets editor, has covered the commodities sector for MarketWatch for more than 10 years, “Bakken’s billion: a step to U.S. independence?”, MarketWatch, http://www.marketwatch.com/story/bakkens-billion-a-step-to-us-oil-independence-2014-05-02?pagenumber=1)#JShelts</w:t>
      </w:r>
    </w:p>
    <w:p w14:paraId="15E1D4B2" w14:textId="77777777" w:rsidR="00C21092" w:rsidRPr="002A5259" w:rsidRDefault="00C21092" w:rsidP="00C21092">
      <w:r w:rsidRPr="002A5259">
        <w:t xml:space="preserve">Energy independent But </w:t>
      </w:r>
      <w:r w:rsidRPr="002A5259">
        <w:rPr>
          <w:rStyle w:val="StyleUnderline"/>
        </w:rPr>
        <w:t>ask analysts whether the notable production level indicates progress toward energy independence in the U.S. and responses aren’t clear cut</w:t>
      </w:r>
      <w:r w:rsidRPr="002A5259">
        <w:t xml:space="preserve">. </w:t>
      </w:r>
      <w:r w:rsidRPr="002A5259">
        <w:rPr>
          <w:rStyle w:val="StyleUnderline"/>
          <w:highlight w:val="green"/>
        </w:rPr>
        <w:t>It’s certainly “a major step in the right direction</w:t>
      </w:r>
      <w:r w:rsidRPr="002A5259">
        <w:t xml:space="preserve">, but with U.S. oil use (at around 19 million barrels every single day) still vastly exceeding supplies, there is still a very long way to go there,” said Matthew Parry, senior oil-market analyst at the International Energy Agency in Paris. In a report released in 2012, the </w:t>
      </w:r>
      <w:r w:rsidRPr="002A5259">
        <w:rPr>
          <w:rStyle w:val="StyleUnderline"/>
        </w:rPr>
        <w:t>IEA said the U.S. may become the largest global oil producer by around 2020. The agency continues to see 2020 as the “most likely inflection point with regards to U.S. oil supplies</w:t>
      </w:r>
      <w:r w:rsidRPr="002A5259">
        <w:t xml:space="preserve">,” said Parry. The U.S. supply picture will become more apparent with the publication of the IEA’s Medium-Term Oil Market Report due out in mid-June. </w:t>
      </w:r>
      <w:r w:rsidRPr="002A5259">
        <w:rPr>
          <w:rStyle w:val="StyleUnderline"/>
        </w:rPr>
        <w:t xml:space="preserve">Van der </w:t>
      </w:r>
      <w:r w:rsidRPr="002A5259">
        <w:rPr>
          <w:rStyle w:val="StyleUnderline"/>
          <w:highlight w:val="green"/>
        </w:rPr>
        <w:t>Valk</w:t>
      </w:r>
      <w:r w:rsidRPr="002A5259">
        <w:t xml:space="preserve"> said he </w:t>
      </w:r>
      <w:r w:rsidRPr="002A5259">
        <w:rPr>
          <w:rStyle w:val="StyleUnderline"/>
          <w:highlight w:val="green"/>
        </w:rPr>
        <w:t xml:space="preserve">expects the U.S. to become </w:t>
      </w:r>
      <w:r w:rsidRPr="002A5259">
        <w:rPr>
          <w:rStyle w:val="Emphasis"/>
          <w:highlight w:val="green"/>
        </w:rPr>
        <w:t>energy “secure,” not “independent</w:t>
      </w:r>
      <w:r w:rsidRPr="002A5259">
        <w:rPr>
          <w:rStyle w:val="StyleUnderline"/>
        </w:rPr>
        <w:t xml:space="preserve">,” </w:t>
      </w:r>
      <w:r w:rsidRPr="002A5259">
        <w:rPr>
          <w:rStyle w:val="StyleUnderline"/>
          <w:highlight w:val="green"/>
        </w:rPr>
        <w:t>within the next five years,</w:t>
      </w:r>
      <w:r w:rsidRPr="002A5259">
        <w:t xml:space="preserve"> “</w:t>
      </w:r>
      <w:r w:rsidRPr="002A5259">
        <w:rPr>
          <w:rStyle w:val="StyleUnderline"/>
          <w:highlight w:val="green"/>
        </w:rPr>
        <w:t>with the increase of domestic crude-oil production</w:t>
      </w:r>
      <w:r w:rsidRPr="002A5259">
        <w:t xml:space="preserve"> in Texas, Oklahoma, Utah — and soon </w:t>
      </w:r>
      <w:r w:rsidRPr="002A5259">
        <w:rPr>
          <w:rStyle w:val="StyleUnderline"/>
        </w:rPr>
        <w:t>the Monterey</w:t>
      </w:r>
      <w:r w:rsidRPr="002A5259">
        <w:t xml:space="preserve"> Oil </w:t>
      </w:r>
      <w:r w:rsidRPr="002A5259">
        <w:rPr>
          <w:rStyle w:val="StyleUnderline"/>
        </w:rPr>
        <w:t>Shale formation</w:t>
      </w:r>
      <w:r w:rsidRPr="002A5259">
        <w:t xml:space="preserve"> in California </w:t>
      </w:r>
      <w:r w:rsidRPr="002A5259">
        <w:rPr>
          <w:rStyle w:val="StyleUnderline"/>
        </w:rPr>
        <w:t>will start showing up with production estimated to be five times that of the Bakken</w:t>
      </w:r>
      <w:r w:rsidRPr="002A5259">
        <w:t xml:space="preserve">.” But </w:t>
      </w:r>
      <w:r w:rsidRPr="002A5259">
        <w:rPr>
          <w:rStyle w:val="Emphasis"/>
          <w:highlight w:val="green"/>
        </w:rPr>
        <w:t>energy security for North America is a “combination of Canadian, U.S. and Mexican crude-oil production levels</w:t>
      </w:r>
      <w:r w:rsidRPr="002A5259">
        <w:t xml:space="preserve">,” said van der Valk. So </w:t>
      </w:r>
      <w:r w:rsidRPr="002A5259">
        <w:rPr>
          <w:rStyle w:val="StyleUnderline"/>
        </w:rPr>
        <w:t>the “U.S. by itself will not be able to reach energy security without imports as well as exports of crude oil and finished products between our three countries</w:t>
      </w:r>
      <w:r w:rsidRPr="002A5259">
        <w:t xml:space="preserve">.” </w:t>
      </w:r>
      <w:r w:rsidRPr="002A5259">
        <w:rPr>
          <w:rStyle w:val="StyleUnderline"/>
        </w:rPr>
        <w:t>As for</w:t>
      </w:r>
      <w:r w:rsidRPr="002A5259">
        <w:t xml:space="preserve"> when the U.S. reach energy </w:t>
      </w:r>
      <w:r w:rsidRPr="002A5259">
        <w:rPr>
          <w:rStyle w:val="StyleUnderline"/>
        </w:rPr>
        <w:t xml:space="preserve">independence, Perry </w:t>
      </w:r>
      <w:r w:rsidRPr="002A5259">
        <w:t>Management’s P</w:t>
      </w:r>
      <w:r w:rsidRPr="002A5259">
        <w:rPr>
          <w:rStyle w:val="StyleUnderline"/>
        </w:rPr>
        <w:t>erry forecast U.S. oil production would equal its oil consumption in the next five to 20 years.</w:t>
      </w:r>
      <w:r w:rsidRPr="002A5259">
        <w:t xml:space="preserve"> “There are too many possible variables to narrow down this estimate of time for it to occur,” Perry said. Price is a big factor, while continued development of technology could extend or even increase drilling. </w:t>
      </w:r>
      <w:r w:rsidRPr="002A5259">
        <w:rPr>
          <w:rStyle w:val="StyleUnderline"/>
          <w:highlight w:val="green"/>
        </w:rPr>
        <w:t>New shale deposits are being identified in the U.S., which will further extend the boom</w:t>
      </w:r>
      <w:r w:rsidRPr="002A5259">
        <w:t xml:space="preserve"> but at the same time, the nation may be starting some exports of crude oil soon, which would take it away from our own needs, he said. </w:t>
      </w:r>
    </w:p>
    <w:p w14:paraId="13A96EC8" w14:textId="77777777" w:rsidR="00C21092" w:rsidRPr="002A5259" w:rsidRDefault="00C21092" w:rsidP="00C21092"/>
    <w:p w14:paraId="660BB862" w14:textId="77777777" w:rsidR="00C21092" w:rsidRPr="002A5259" w:rsidRDefault="00C21092" w:rsidP="00C21092">
      <w:pPr>
        <w:pStyle w:val="Heading3"/>
      </w:pPr>
      <w:r w:rsidRPr="002A5259">
        <w:t xml:space="preserve">AT: Exports Mean Prices Still high </w:t>
      </w:r>
    </w:p>
    <w:p w14:paraId="6AAD7D9D" w14:textId="77777777" w:rsidR="00C21092" w:rsidRPr="002A5259" w:rsidRDefault="00C21092" w:rsidP="00C21092">
      <w:pPr>
        <w:pStyle w:val="Heading4"/>
        <w:rPr>
          <w:rStyle w:val="Style13ptBold"/>
          <w:b/>
        </w:rPr>
      </w:pPr>
      <w:r w:rsidRPr="002A5259">
        <w:rPr>
          <w:rStyle w:val="Style13ptBold"/>
          <w:b/>
        </w:rPr>
        <w:t>Even if US exports crude</w:t>
      </w:r>
      <w:r>
        <w:rPr>
          <w:rStyle w:val="Style13ptBold"/>
          <w:b/>
        </w:rPr>
        <w:t xml:space="preserve"> oil </w:t>
      </w:r>
      <w:r w:rsidRPr="002A5259">
        <w:rPr>
          <w:rStyle w:val="Style13ptBold"/>
          <w:b/>
        </w:rPr>
        <w:t xml:space="preserve">prices will still remain low </w:t>
      </w:r>
      <w:r>
        <w:rPr>
          <w:rStyle w:val="Style13ptBold"/>
          <w:b/>
        </w:rPr>
        <w:t xml:space="preserve"> </w:t>
      </w:r>
    </w:p>
    <w:p w14:paraId="1CB8CD19" w14:textId="77777777" w:rsidR="00C21092" w:rsidRPr="002A5259" w:rsidRDefault="00C21092" w:rsidP="00C21092">
      <w:r w:rsidRPr="002A5259">
        <w:rPr>
          <w:rStyle w:val="Style13ptBold"/>
        </w:rPr>
        <w:t>Badali 14</w:t>
      </w:r>
      <w:r w:rsidRPr="002A5259">
        <w:t xml:space="preserve"> --editor, S&amp;A Resource Report. Prior to joining S&amp;A, Matt was a geologist for a drilling company, and a consultant to an environmental company.</w:t>
      </w:r>
      <w:r>
        <w:t xml:space="preserve"> </w:t>
      </w:r>
      <w:r w:rsidRPr="002A5259">
        <w:t>Matt has a B.S. in Earth Sciences from Penn State University and a Masters in Geology from Florida Atlantic University.</w:t>
      </w:r>
      <w:r>
        <w:t xml:space="preserve"> Internally citing Yergin. </w:t>
      </w:r>
      <w:r w:rsidRPr="002A5259">
        <w:t xml:space="preserve">(Matt, “Why You're Wrong About Oil Exports and Rising Gas Prices” July 23rd 2014, </w:t>
      </w:r>
      <w:hyperlink r:id="rId65" w:history="1">
        <w:r w:rsidRPr="002A5259">
          <w:rPr>
            <w:rStyle w:val="Hyperlink"/>
          </w:rPr>
          <w:t>http://www.growthstockwire.com/3814/why-you-re-wrong-about-oil-exports-and-rising-gas-prices)//CS</w:t>
        </w:r>
      </w:hyperlink>
      <w:r w:rsidRPr="002A5259">
        <w:t xml:space="preserve"> </w:t>
      </w:r>
    </w:p>
    <w:p w14:paraId="78A1027C" w14:textId="77777777" w:rsidR="00C21092" w:rsidRPr="002A5259" w:rsidRDefault="00C21092" w:rsidP="00C21092">
      <w:r w:rsidRPr="002A5259">
        <w:rPr>
          <w:u w:val="single"/>
        </w:rPr>
        <w:t>The government is about to help U.S. oil stocks soar higher</w:t>
      </w:r>
      <w:r w:rsidRPr="002A5259">
        <w:t>.</w:t>
      </w:r>
      <w:r w:rsidRPr="002A5259">
        <w:rPr>
          <w:sz w:val="12"/>
        </w:rPr>
        <w:t>¶</w:t>
      </w:r>
      <w:r w:rsidRPr="002A5259">
        <w:t xml:space="preserve"> </w:t>
      </w:r>
      <w:r w:rsidRPr="002A5259">
        <w:rPr>
          <w:sz w:val="12"/>
        </w:rPr>
        <w:t>¶</w:t>
      </w:r>
      <w:r w:rsidRPr="002A5259">
        <w:t xml:space="preserve"> That was the key point of </w:t>
      </w:r>
      <w:hyperlink r:id="rId66" w:history="1">
        <w:r w:rsidRPr="002A5259">
          <w:rPr>
            <w:rStyle w:val="Hyperlink"/>
          </w:rPr>
          <w:t>last week's essay</w:t>
        </w:r>
      </w:hyperlink>
      <w:r w:rsidRPr="002A5259">
        <w:t xml:space="preserve">. I told you the U.S. </w:t>
      </w:r>
      <w:r w:rsidRPr="002A5259">
        <w:rPr>
          <w:highlight w:val="green"/>
          <w:u w:val="single"/>
        </w:rPr>
        <w:t>Commerce Department could soon lift the ban on exporting</w:t>
      </w:r>
      <w:r w:rsidRPr="002A5259">
        <w:rPr>
          <w:u w:val="single"/>
        </w:rPr>
        <w:t xml:space="preserve"> crude </w:t>
      </w:r>
      <w:r w:rsidRPr="002A5259">
        <w:rPr>
          <w:highlight w:val="green"/>
          <w:u w:val="single"/>
        </w:rPr>
        <w:t>oil</w:t>
      </w:r>
      <w:r w:rsidRPr="002A5259">
        <w:rPr>
          <w:u w:val="single"/>
        </w:rPr>
        <w:t xml:space="preserve"> from the U.S.</w:t>
      </w:r>
      <w:r w:rsidRPr="002A5259">
        <w:t xml:space="preserve"> </w:t>
      </w:r>
      <w:r w:rsidRPr="002A5259">
        <w:rPr>
          <w:sz w:val="12"/>
        </w:rPr>
        <w:t>¶</w:t>
      </w:r>
      <w:r w:rsidRPr="002A5259">
        <w:t xml:space="preserve"> This would allow U.S. crude-oil exports to rocket higher – along with oil companies' share prices.</w:t>
      </w:r>
      <w:r w:rsidRPr="002A5259">
        <w:rPr>
          <w:sz w:val="12"/>
        </w:rPr>
        <w:t>¶</w:t>
      </w:r>
      <w:r w:rsidRPr="002A5259">
        <w:t xml:space="preserve"> </w:t>
      </w:r>
      <w:r w:rsidRPr="002A5259">
        <w:rPr>
          <w:sz w:val="12"/>
        </w:rPr>
        <w:t>¶</w:t>
      </w:r>
      <w:r w:rsidRPr="002A5259">
        <w:t xml:space="preserve"> Despite the benefits, many Americans are against lifting the ban. They worry it will cause U.S. gasoline prices to rise as our domestic crude oil supply drops, which will hurt America.</w:t>
      </w:r>
      <w:r w:rsidRPr="002A5259">
        <w:rPr>
          <w:sz w:val="12"/>
        </w:rPr>
        <w:t>¶</w:t>
      </w:r>
      <w:r w:rsidRPr="002A5259">
        <w:t xml:space="preserve"> </w:t>
      </w:r>
      <w:r w:rsidRPr="002A5259">
        <w:rPr>
          <w:sz w:val="12"/>
        </w:rPr>
        <w:t>¶</w:t>
      </w:r>
      <w:r w:rsidRPr="002A5259">
        <w:t xml:space="preserve"> </w:t>
      </w:r>
      <w:r w:rsidRPr="002A5259">
        <w:rPr>
          <w:u w:val="single"/>
        </w:rPr>
        <w:t>But one oil expert says the skeptics are wrong. Not only will lifting the ban be good for America, it'll be good for U.S. gasoline prices...</w:t>
      </w:r>
      <w:r w:rsidRPr="002A5259">
        <w:rPr>
          <w:sz w:val="12"/>
        </w:rPr>
        <w:t>¶</w:t>
      </w:r>
      <w:r w:rsidRPr="002A5259">
        <w:rPr>
          <w:sz w:val="12"/>
          <w:u w:val="single"/>
        </w:rPr>
        <w:t xml:space="preserve"> </w:t>
      </w:r>
      <w:r w:rsidRPr="002A5259">
        <w:rPr>
          <w:sz w:val="12"/>
        </w:rPr>
        <w:t>¶</w:t>
      </w:r>
      <w:r w:rsidRPr="002A5259">
        <w:rPr>
          <w:sz w:val="12"/>
          <w:u w:val="single"/>
        </w:rPr>
        <w:t xml:space="preserve"> </w:t>
      </w:r>
      <w:r w:rsidRPr="002A5259">
        <w:rPr>
          <w:u w:val="single"/>
        </w:rPr>
        <w:t xml:space="preserve">Daniel </w:t>
      </w:r>
      <w:r w:rsidRPr="002A5259">
        <w:rPr>
          <w:highlight w:val="green"/>
          <w:u w:val="single"/>
        </w:rPr>
        <w:t>Yergin is an acclaimed author</w:t>
      </w:r>
      <w:r w:rsidRPr="002A5259">
        <w:rPr>
          <w:u w:val="single"/>
        </w:rPr>
        <w:t>, speaker, and economic researcher. He is also one of the top experts on the oil industry</w:t>
      </w:r>
      <w:r w:rsidRPr="002A5259">
        <w:rPr>
          <w:highlight w:val="green"/>
          <w:u w:val="single"/>
        </w:rPr>
        <w:t>. His Pulitzer Prize-winning book</w:t>
      </w:r>
      <w:r w:rsidRPr="002A5259">
        <w:rPr>
          <w:u w:val="single"/>
        </w:rPr>
        <w:t>, The Prize: The Epic Quest for Oil, recounts the struggle for wealth and power that has always surrounded oil.</w:t>
      </w:r>
      <w:r w:rsidRPr="002A5259">
        <w:rPr>
          <w:sz w:val="12"/>
        </w:rPr>
        <w:t>¶</w:t>
      </w:r>
      <w:r w:rsidRPr="002A5259">
        <w:rPr>
          <w:sz w:val="12"/>
          <w:u w:val="single"/>
        </w:rPr>
        <w:t xml:space="preserve"> </w:t>
      </w:r>
      <w:r w:rsidRPr="002A5259">
        <w:rPr>
          <w:sz w:val="12"/>
        </w:rPr>
        <w:t>¶</w:t>
      </w:r>
      <w:r w:rsidRPr="002A5259">
        <w:rPr>
          <w:sz w:val="12"/>
          <w:u w:val="single"/>
        </w:rPr>
        <w:t xml:space="preserve"> </w:t>
      </w:r>
      <w:r w:rsidRPr="002A5259">
        <w:rPr>
          <w:u w:val="single"/>
        </w:rPr>
        <w:t>Yergin also has a great track record when it comes to making predictions about the oil industry</w:t>
      </w:r>
      <w:r w:rsidRPr="002A5259">
        <w:t>.</w:t>
      </w:r>
      <w:r w:rsidRPr="002A5259">
        <w:rPr>
          <w:sz w:val="12"/>
        </w:rPr>
        <w:t>¶</w:t>
      </w:r>
      <w:r w:rsidRPr="002A5259">
        <w:t xml:space="preserve"> </w:t>
      </w:r>
      <w:r w:rsidRPr="002A5259">
        <w:rPr>
          <w:sz w:val="12"/>
        </w:rPr>
        <w:t>¶</w:t>
      </w:r>
      <w:r w:rsidRPr="002A5259">
        <w:t xml:space="preserve"> For example, when the world was worried about "Peak Oil" a few years ago, </w:t>
      </w:r>
      <w:r w:rsidRPr="002A5259">
        <w:rPr>
          <w:u w:val="single"/>
        </w:rPr>
        <w:t xml:space="preserve">Yergin </w:t>
      </w:r>
      <w:r w:rsidRPr="002A5259">
        <w:rPr>
          <w:highlight w:val="green"/>
          <w:u w:val="single"/>
        </w:rPr>
        <w:t>said</w:t>
      </w:r>
      <w:r w:rsidRPr="002A5259">
        <w:rPr>
          <w:u w:val="single"/>
        </w:rPr>
        <w:t xml:space="preserve"> human knowledge and </w:t>
      </w:r>
      <w:r w:rsidRPr="002A5259">
        <w:rPr>
          <w:highlight w:val="green"/>
          <w:u w:val="single"/>
        </w:rPr>
        <w:t>technology would rise to the occasion</w:t>
      </w:r>
      <w:r w:rsidRPr="002A5259">
        <w:rPr>
          <w:u w:val="single"/>
        </w:rPr>
        <w:t xml:space="preserve"> – just like it did the other four times since the 1880s when there was widespread fear of the U.S. running out of oil. He was right. U.</w:t>
      </w:r>
      <w:r w:rsidRPr="002A5259">
        <w:rPr>
          <w:highlight w:val="green"/>
          <w:u w:val="single"/>
        </w:rPr>
        <w:t>S. oil production has soared</w:t>
      </w:r>
      <w:r w:rsidRPr="002A5259">
        <w:rPr>
          <w:u w:val="single"/>
        </w:rPr>
        <w:t xml:space="preserve"> over the past few years as new technologies have allowed us to tap into incredible oil and gas reserves. </w:t>
      </w:r>
      <w:r w:rsidRPr="002A5259">
        <w:rPr>
          <w:highlight w:val="green"/>
          <w:u w:val="single"/>
        </w:rPr>
        <w:t>Crude oil production has increased 50</w:t>
      </w:r>
      <w:r w:rsidRPr="002A5259">
        <w:rPr>
          <w:u w:val="single"/>
        </w:rPr>
        <w:t>% from 2008.</w:t>
      </w:r>
      <w:r w:rsidRPr="002A5259">
        <w:rPr>
          <w:sz w:val="12"/>
        </w:rPr>
        <w:t>¶</w:t>
      </w:r>
      <w:r w:rsidRPr="002A5259">
        <w:rPr>
          <w:sz w:val="12"/>
          <w:u w:val="single"/>
        </w:rPr>
        <w:t xml:space="preserve"> </w:t>
      </w:r>
      <w:r w:rsidRPr="002A5259">
        <w:rPr>
          <w:sz w:val="12"/>
        </w:rPr>
        <w:t>¶</w:t>
      </w:r>
      <w:r w:rsidRPr="002A5259">
        <w:rPr>
          <w:sz w:val="12"/>
          <w:u w:val="single"/>
        </w:rPr>
        <w:t xml:space="preserve"> </w:t>
      </w:r>
      <w:r w:rsidRPr="002A5259">
        <w:rPr>
          <w:u w:val="single"/>
        </w:rPr>
        <w:t>In short, when Yergin talks about the oil industry, I listen.</w:t>
      </w:r>
      <w:r w:rsidRPr="002A5259">
        <w:rPr>
          <w:sz w:val="12"/>
        </w:rPr>
        <w:t>¶</w:t>
      </w:r>
      <w:r w:rsidRPr="002A5259">
        <w:t xml:space="preserve"> </w:t>
      </w:r>
      <w:r w:rsidRPr="002A5259">
        <w:rPr>
          <w:sz w:val="12"/>
        </w:rPr>
        <w:t>¶</w:t>
      </w:r>
      <w:r w:rsidRPr="002A5259">
        <w:t xml:space="preserve"> As I told you last week, Yergin said he believes the U.S. crude oil export ban could soon be lifted. In the 1970s, it became illegal to export oil from the U.S.</w:t>
      </w:r>
      <w:r w:rsidRPr="002A5259">
        <w:rPr>
          <w:sz w:val="12"/>
        </w:rPr>
        <w:t>¶</w:t>
      </w:r>
      <w:r w:rsidRPr="002A5259">
        <w:t xml:space="preserve"> </w:t>
      </w:r>
      <w:r w:rsidRPr="002A5259">
        <w:rPr>
          <w:sz w:val="12"/>
        </w:rPr>
        <w:t>¶</w:t>
      </w:r>
      <w:r w:rsidRPr="002A5259">
        <w:t xml:space="preserve"> In short, Yergin says all the reasons the ban was in place originally – to prevent Alaskan crude oil from going to Japan and to facilitate oil-price fixing – are now gone. We quit fixing oil prices in the 1980s and began exporting oil to Japan around the same time. In other words, the law is merely an antiquated shell that needs to be removed.</w:t>
      </w:r>
      <w:r w:rsidRPr="002A5259">
        <w:rPr>
          <w:sz w:val="12"/>
        </w:rPr>
        <w:t>¶</w:t>
      </w:r>
      <w:r w:rsidRPr="002A5259">
        <w:t xml:space="preserve"> </w:t>
      </w:r>
      <w:r w:rsidRPr="002A5259">
        <w:rPr>
          <w:sz w:val="12"/>
        </w:rPr>
        <w:t>¶</w:t>
      </w:r>
      <w:r w:rsidRPr="002A5259">
        <w:t xml:space="preserve"> Lifting the ban would be great for U.S. oil companies. U.S. crude-oil exports would rocket higher – along with oil companies' share prices.</w:t>
      </w:r>
      <w:r w:rsidRPr="002A5259">
        <w:rPr>
          <w:sz w:val="12"/>
        </w:rPr>
        <w:t>¶</w:t>
      </w:r>
      <w:r w:rsidRPr="002A5259">
        <w:t xml:space="preserve"> </w:t>
      </w:r>
      <w:r w:rsidRPr="002A5259">
        <w:rPr>
          <w:sz w:val="12"/>
        </w:rPr>
        <w:t>¶</w:t>
      </w:r>
      <w:r w:rsidRPr="002A5259">
        <w:t xml:space="preserve"> And despite what many Americans believe, </w:t>
      </w:r>
      <w:r w:rsidRPr="002A5259">
        <w:rPr>
          <w:highlight w:val="green"/>
          <w:u w:val="single"/>
        </w:rPr>
        <w:t>Yergin says an increase in U.S. oil exports will also cause gasoline prices to fall.</w:t>
      </w:r>
      <w:r w:rsidRPr="002A5259">
        <w:rPr>
          <w:sz w:val="12"/>
        </w:rPr>
        <w:t>¶</w:t>
      </w:r>
      <w:r w:rsidRPr="002A5259">
        <w:rPr>
          <w:sz w:val="12"/>
          <w:u w:val="single"/>
        </w:rPr>
        <w:t xml:space="preserve"> </w:t>
      </w:r>
      <w:r w:rsidRPr="002A5259">
        <w:rPr>
          <w:sz w:val="12"/>
        </w:rPr>
        <w:t>¶</w:t>
      </w:r>
      <w:r w:rsidRPr="002A5259">
        <w:rPr>
          <w:sz w:val="12"/>
          <w:u w:val="single"/>
        </w:rPr>
        <w:t xml:space="preserve"> </w:t>
      </w:r>
      <w:r w:rsidRPr="002A5259">
        <w:rPr>
          <w:u w:val="single"/>
        </w:rPr>
        <w:t xml:space="preserve">You see, the </w:t>
      </w:r>
      <w:r w:rsidRPr="002A5259">
        <w:rPr>
          <w:highlight w:val="green"/>
          <w:u w:val="single"/>
        </w:rPr>
        <w:t>world's energy demand is growing. But</w:t>
      </w:r>
      <w:r w:rsidRPr="002A5259">
        <w:rPr>
          <w:u w:val="single"/>
        </w:rPr>
        <w:t xml:space="preserve"> as we've told you in these pages before, </w:t>
      </w:r>
      <w:hyperlink r:id="rId67" w:history="1">
        <w:r w:rsidRPr="002A5259">
          <w:rPr>
            <w:rStyle w:val="Hyperlink"/>
            <w:highlight w:val="green"/>
          </w:rPr>
          <w:t>international oil companies are having trouble finding economical oil outside the U.S.</w:t>
        </w:r>
      </w:hyperlink>
      <w:r w:rsidRPr="002A5259">
        <w:rPr>
          <w:sz w:val="12"/>
          <w:highlight w:val="green"/>
        </w:rPr>
        <w:t>¶</w:t>
      </w:r>
      <w:r w:rsidRPr="002A5259">
        <w:rPr>
          <w:sz w:val="12"/>
          <w:highlight w:val="green"/>
          <w:u w:val="single"/>
        </w:rPr>
        <w:t xml:space="preserve"> </w:t>
      </w:r>
      <w:r w:rsidRPr="002A5259">
        <w:rPr>
          <w:sz w:val="12"/>
          <w:highlight w:val="green"/>
        </w:rPr>
        <w:t>¶</w:t>
      </w:r>
      <w:r w:rsidRPr="002A5259">
        <w:rPr>
          <w:sz w:val="12"/>
          <w:highlight w:val="green"/>
          <w:u w:val="single"/>
        </w:rPr>
        <w:t xml:space="preserve"> </w:t>
      </w:r>
      <w:r w:rsidRPr="002A5259">
        <w:rPr>
          <w:highlight w:val="green"/>
          <w:u w:val="single"/>
        </w:rPr>
        <w:t>When the U.S. is allowed to export oil, U.S. oil companies will do everything they can to take advantage of cheaper domestic crude-oil prices and high crude oil demand elsewhere</w:t>
      </w:r>
      <w:r w:rsidRPr="002A5259">
        <w:rPr>
          <w:u w:val="single"/>
        </w:rPr>
        <w:t xml:space="preserve"> in the world</w:t>
      </w:r>
      <w:r w:rsidRPr="002A5259">
        <w:t>.</w:t>
      </w:r>
      <w:r w:rsidRPr="002A5259">
        <w:rPr>
          <w:sz w:val="12"/>
        </w:rPr>
        <w:t>¶</w:t>
      </w:r>
      <w:r w:rsidRPr="002A5259">
        <w:t xml:space="preserve"> </w:t>
      </w:r>
      <w:r w:rsidRPr="002A5259">
        <w:rPr>
          <w:sz w:val="12"/>
        </w:rPr>
        <w:t>¶</w:t>
      </w:r>
      <w:r w:rsidRPr="002A5259">
        <w:t xml:space="preserve"> That's why </w:t>
      </w:r>
      <w:r w:rsidRPr="002A5259">
        <w:rPr>
          <w:highlight w:val="green"/>
          <w:u w:val="single"/>
        </w:rPr>
        <w:t>Yergin believes U.S. oil production will soar to</w:t>
      </w:r>
      <w:r w:rsidRPr="002A5259">
        <w:rPr>
          <w:u w:val="single"/>
        </w:rPr>
        <w:t xml:space="preserve"> as much as </w:t>
      </w:r>
      <w:r w:rsidRPr="002A5259">
        <w:rPr>
          <w:highlight w:val="green"/>
          <w:u w:val="single"/>
        </w:rPr>
        <w:t>14 million barrels</w:t>
      </w:r>
      <w:r w:rsidRPr="002A5259">
        <w:rPr>
          <w:u w:val="single"/>
        </w:rPr>
        <w:t xml:space="preserve"> of oil per day after the ban is lifted. The U.S. produced just 7.4 million barrels of oil per day in 2013. </w:t>
      </w:r>
      <w:r w:rsidRPr="002A5259">
        <w:rPr>
          <w:highlight w:val="green"/>
          <w:u w:val="single"/>
        </w:rPr>
        <w:t>This will greatly increase the supply of oil in the world market. And more oil i</w:t>
      </w:r>
      <w:r w:rsidRPr="002A5259">
        <w:rPr>
          <w:u w:val="single"/>
        </w:rPr>
        <w:t xml:space="preserve">n the world market </w:t>
      </w:r>
      <w:r w:rsidRPr="002A5259">
        <w:rPr>
          <w:highlight w:val="green"/>
          <w:u w:val="single"/>
        </w:rPr>
        <w:t>will reduce</w:t>
      </w:r>
      <w:r w:rsidRPr="002A5259">
        <w:rPr>
          <w:u w:val="single"/>
        </w:rPr>
        <w:t xml:space="preserve"> oil </w:t>
      </w:r>
      <w:r w:rsidRPr="002A5259">
        <w:rPr>
          <w:highlight w:val="green"/>
          <w:u w:val="single"/>
        </w:rPr>
        <w:t>prices</w:t>
      </w:r>
      <w:r w:rsidRPr="002A5259">
        <w:rPr>
          <w:u w:val="single"/>
        </w:rPr>
        <w:t xml:space="preserve"> globally... leading to a decrease in gasoline prices at home</w:t>
      </w:r>
      <w:r w:rsidRPr="002A5259">
        <w:t>.</w:t>
      </w:r>
      <w:r w:rsidRPr="002A5259">
        <w:rPr>
          <w:sz w:val="12"/>
        </w:rPr>
        <w:t>¶</w:t>
      </w:r>
      <w:r w:rsidRPr="002A5259">
        <w:t xml:space="preserve"> </w:t>
      </w:r>
      <w:r w:rsidRPr="002A5259">
        <w:rPr>
          <w:sz w:val="12"/>
        </w:rPr>
        <w:t>¶</w:t>
      </w:r>
      <w:r w:rsidRPr="002A5259">
        <w:t xml:space="preserve"> Don't believe the skeptics. When the ban is lifted, </w:t>
      </w:r>
      <w:r w:rsidRPr="002A5259">
        <w:rPr>
          <w:u w:val="single"/>
        </w:rPr>
        <w:t xml:space="preserve">oil companies' share prices will soar... And </w:t>
      </w:r>
      <w:hyperlink r:id="rId68" w:history="1">
        <w:r w:rsidRPr="002A5259">
          <w:rPr>
            <w:rStyle w:val="Hyperlink"/>
          </w:rPr>
          <w:t>gasoline prices will fall</w:t>
        </w:r>
      </w:hyperlink>
      <w:r w:rsidRPr="002A5259">
        <w:rPr>
          <w:u w:val="single"/>
        </w:rPr>
        <w:t xml:space="preserve">. </w:t>
      </w:r>
      <w:r w:rsidRPr="002A5259">
        <w:t>And that's good for America.</w:t>
      </w:r>
    </w:p>
    <w:p w14:paraId="53E9370C" w14:textId="77777777" w:rsidR="00C21092" w:rsidRPr="002A5259" w:rsidRDefault="00C21092" w:rsidP="00C21092"/>
    <w:p w14:paraId="34F1A5B2" w14:textId="77777777" w:rsidR="00C21092" w:rsidRPr="002A5259" w:rsidRDefault="00C21092" w:rsidP="00C21092">
      <w:pPr>
        <w:pStyle w:val="Heading3"/>
      </w:pPr>
      <w:r w:rsidRPr="002A5259">
        <w:t xml:space="preserve">AT: Gov’t Blocks It </w:t>
      </w:r>
    </w:p>
    <w:p w14:paraId="356E6B71" w14:textId="77777777" w:rsidR="00C21092" w:rsidRPr="002A5259" w:rsidRDefault="00C21092" w:rsidP="00C21092">
      <w:pPr>
        <w:pStyle w:val="Heading4"/>
      </w:pPr>
      <w:r w:rsidRPr="002A5259">
        <w:t xml:space="preserve">Obama Solves-he will expand shale boom  </w:t>
      </w:r>
    </w:p>
    <w:p w14:paraId="681C965B" w14:textId="77777777" w:rsidR="00C21092" w:rsidRPr="002A5259" w:rsidRDefault="00C21092" w:rsidP="00C21092">
      <w:r w:rsidRPr="002A5259">
        <w:rPr>
          <w:rStyle w:val="Style13ptBold"/>
        </w:rPr>
        <w:t>Riaz 14</w:t>
      </w:r>
      <w:r w:rsidRPr="002A5259">
        <w:t xml:space="preserve"> --Editor of Shale Energy Insider. She has a BA in History from LSE and an MA in International Journalism from City University (Saleha, “US president wants to create ‘Sustainable Shale Gas Growth Zones’January 29th 2014, http://www.shaleenergyinsider.com/2014/01/29/us-president-wants-to-create-sustainable-shale-gas-growth-zones/)//CS</w:t>
      </w:r>
    </w:p>
    <w:p w14:paraId="2BC105C4" w14:textId="77777777" w:rsidR="00C21092" w:rsidRPr="002A5259" w:rsidRDefault="00C21092" w:rsidP="00C21092">
      <w:r w:rsidRPr="002A5259">
        <w:t xml:space="preserve">According to </w:t>
      </w:r>
      <w:hyperlink r:id="rId69" w:history="1">
        <w:r w:rsidRPr="002A5259">
          <w:rPr>
            <w:rStyle w:val="Hyperlink"/>
          </w:rPr>
          <w:t>‘The State of the Union Fact Sheet</w:t>
        </w:r>
      </w:hyperlink>
      <w:r w:rsidRPr="002A5259">
        <w:t xml:space="preserve">‘ released by the White House, US President </w:t>
      </w:r>
      <w:r w:rsidRPr="002A5259">
        <w:rPr>
          <w:highlight w:val="green"/>
          <w:u w:val="single"/>
        </w:rPr>
        <w:t>Obama wants to work with Congress</w:t>
      </w:r>
      <w:r w:rsidRPr="002A5259">
        <w:rPr>
          <w:u w:val="single"/>
        </w:rPr>
        <w:t xml:space="preserve"> to create jobs </w:t>
      </w:r>
      <w:r w:rsidRPr="002A5259">
        <w:rPr>
          <w:highlight w:val="green"/>
          <w:u w:val="single"/>
        </w:rPr>
        <w:t>through shale gas</w:t>
      </w:r>
      <w:r w:rsidRPr="002A5259">
        <w:rPr>
          <w:u w:val="single"/>
        </w:rPr>
        <w:t xml:space="preserve"> development.</w:t>
      </w:r>
      <w:r w:rsidRPr="002A5259">
        <w:rPr>
          <w:sz w:val="12"/>
        </w:rPr>
        <w:t>¶</w:t>
      </w:r>
      <w:r w:rsidRPr="002A5259">
        <w:rPr>
          <w:sz w:val="12"/>
          <w:u w:val="single"/>
        </w:rPr>
        <w:t xml:space="preserve"> </w:t>
      </w:r>
      <w:r w:rsidRPr="002A5259">
        <w:t>According to the fact sheet, “</w:t>
      </w:r>
      <w:r w:rsidRPr="002A5259">
        <w:rPr>
          <w:u w:val="single"/>
        </w:rPr>
        <w:t>The President is calling on Congress to work with the Administration and State and local governments to create Sustainable Shale Gas Growth Zones, helping regions come together to make sure shale gas is developed in a safe, responsible way that helps build diverse and resilient regional economies that can withstand boom-and-bust cycles and can be leaders in building and deploying clean energy technologies.</w:t>
      </w:r>
      <w:r w:rsidRPr="002A5259">
        <w:t xml:space="preserve"> Smart regional planning and federal technical assistance to States and local communities can ensure we develop shale gas the right way – and, at the same time, create stable communities with well-paying jobs.</w:t>
      </w:r>
      <w:r w:rsidRPr="002A5259">
        <w:rPr>
          <w:sz w:val="12"/>
        </w:rPr>
        <w:t>¶</w:t>
      </w:r>
      <w:r w:rsidRPr="002A5259">
        <w:t xml:space="preserve"> It also said that ”</w:t>
      </w:r>
      <w:r w:rsidRPr="002A5259">
        <w:rPr>
          <w:highlight w:val="green"/>
          <w:u w:val="single"/>
        </w:rPr>
        <w:t>the President announced specific ways to better focus on leveraging natural</w:t>
      </w:r>
      <w:r w:rsidRPr="002A5259">
        <w:rPr>
          <w:u w:val="single"/>
        </w:rPr>
        <w:t xml:space="preserve"> gas in manufacturing, transportation, and power generation – creating jobs, reducing costs, </w:t>
      </w:r>
      <w:r w:rsidRPr="002A5259">
        <w:rPr>
          <w:highlight w:val="green"/>
          <w:u w:val="single"/>
        </w:rPr>
        <w:t>and reducing dependence on foreign</w:t>
      </w:r>
      <w:r w:rsidRPr="002A5259">
        <w:rPr>
          <w:u w:val="single"/>
        </w:rPr>
        <w:t xml:space="preserve"> </w:t>
      </w:r>
      <w:r w:rsidRPr="002A5259">
        <w:rPr>
          <w:highlight w:val="green"/>
          <w:u w:val="single"/>
        </w:rPr>
        <w:t>oil</w:t>
      </w:r>
      <w:r w:rsidRPr="002A5259">
        <w:t>. The Administration will help States and localities coordinate review of proposed private sector projects to invest in new energy-intensive U.S. manufacturing plants relying on natural gas. The Administration will also expand tax incentives to build fuel infrastructure and to replace oil with U.S.-produced natural gas in trucks and other transportation.”</w:t>
      </w:r>
      <w:r w:rsidRPr="002A5259">
        <w:rPr>
          <w:sz w:val="12"/>
        </w:rPr>
        <w:t>¶</w:t>
      </w:r>
      <w:r w:rsidRPr="002A5259">
        <w:t xml:space="preserve"> In the </w:t>
      </w:r>
      <w:hyperlink r:id="rId70" w:history="1">
        <w:r w:rsidRPr="002A5259">
          <w:rPr>
            <w:rStyle w:val="Hyperlink"/>
          </w:rPr>
          <w:t>address</w:t>
        </w:r>
      </w:hyperlink>
      <w:r w:rsidRPr="002A5259">
        <w:t xml:space="preserve"> itself, </w:t>
      </w:r>
      <w:r w:rsidRPr="002A5259">
        <w:rPr>
          <w:highlight w:val="green"/>
          <w:u w:val="single"/>
        </w:rPr>
        <w:t>Obama said that the “all-of-the-above energy strategy</w:t>
      </w:r>
      <w:r w:rsidRPr="002A5259">
        <w:rPr>
          <w:u w:val="single"/>
        </w:rPr>
        <w:t xml:space="preserve">” he had announced a few years ago </w:t>
      </w:r>
      <w:r w:rsidRPr="002A5259">
        <w:rPr>
          <w:highlight w:val="green"/>
          <w:u w:val="single"/>
        </w:rPr>
        <w:t>is working, and that America is close to energy independence</w:t>
      </w:r>
      <w:r w:rsidRPr="002A5259">
        <w:rPr>
          <w:u w:val="single"/>
        </w:rPr>
        <w:t>.</w:t>
      </w:r>
      <w:r w:rsidRPr="002A5259">
        <w:rPr>
          <w:sz w:val="12"/>
        </w:rPr>
        <w:t>¶</w:t>
      </w:r>
      <w:r w:rsidRPr="002A5259">
        <w:rPr>
          <w:sz w:val="12"/>
          <w:u w:val="single"/>
        </w:rPr>
        <w:t xml:space="preserve"> </w:t>
      </w:r>
      <w:r w:rsidRPr="002A5259">
        <w:t>“One of the reasons why is natural gas – if extracted safely, it’s the bridge fuel that can power our economy with less of the carbon pollution that causes climate change.”</w:t>
      </w:r>
      <w:r w:rsidRPr="002A5259">
        <w:rPr>
          <w:sz w:val="12"/>
        </w:rPr>
        <w:t>¶</w:t>
      </w:r>
      <w:r w:rsidRPr="002A5259">
        <w:t xml:space="preserve"> “</w:t>
      </w:r>
      <w:r w:rsidRPr="002A5259">
        <w:rPr>
          <w:highlight w:val="green"/>
          <w:u w:val="single"/>
        </w:rPr>
        <w:t>I’ll cut red tape to help states get those factories built, and this Congress can help</w:t>
      </w:r>
      <w:r w:rsidRPr="002A5259">
        <w:rPr>
          <w:u w:val="single"/>
        </w:rPr>
        <w:t xml:space="preserve"> by putting people to </w:t>
      </w:r>
      <w:r w:rsidRPr="002A5259">
        <w:rPr>
          <w:highlight w:val="green"/>
          <w:u w:val="single"/>
        </w:rPr>
        <w:t xml:space="preserve">work building fueling stations that shift more cars and trucks from foreign oil to American natural gas. My administration will </w:t>
      </w:r>
      <w:r w:rsidRPr="002A5259">
        <w:rPr>
          <w:u w:val="single"/>
        </w:rPr>
        <w:t>keep working with the industry to sustain</w:t>
      </w:r>
      <w:r w:rsidRPr="002A5259">
        <w:rPr>
          <w:highlight w:val="green"/>
          <w:u w:val="single"/>
        </w:rPr>
        <w:t xml:space="preserve"> production and </w:t>
      </w:r>
      <w:r w:rsidRPr="002A5259">
        <w:rPr>
          <w:u w:val="single"/>
        </w:rPr>
        <w:t xml:space="preserve">job </w:t>
      </w:r>
      <w:r w:rsidRPr="002A5259">
        <w:rPr>
          <w:highlight w:val="green"/>
          <w:u w:val="single"/>
        </w:rPr>
        <w:t>growth</w:t>
      </w:r>
      <w:r w:rsidRPr="002A5259">
        <w:rPr>
          <w:u w:val="single"/>
        </w:rPr>
        <w:t xml:space="preserve"> </w:t>
      </w:r>
      <w:r w:rsidRPr="002A5259">
        <w:t>while strengthening protection of our air, our water, and our communities.”</w:t>
      </w:r>
      <w:r w:rsidRPr="002A5259">
        <w:rPr>
          <w:sz w:val="12"/>
        </w:rPr>
        <w:t>¶</w:t>
      </w:r>
      <w:r w:rsidRPr="002A5259">
        <w:t xml:space="preserve"> “We have to act with more urgency – because a changing climate is already harming western communities struggling with drought, and coastal cities dealing with floods. The shift to a cleaner energy economy won’t happen overnight, and it will require tough choices along the way. But the debate is settled. Climate change is a fact. And when our children’s children look us in the eye and ask if we did all we could to leave them a safer, more stable world, with new sources of energy, I want us to be able to say yes, we did,” the President concluded.</w:t>
      </w:r>
    </w:p>
    <w:p w14:paraId="2706E87A" w14:textId="77777777" w:rsidR="00C21092" w:rsidRDefault="00C21092" w:rsidP="00C21092">
      <w:pPr>
        <w:pStyle w:val="Heading3"/>
      </w:pPr>
      <w:r w:rsidRPr="002A5259">
        <w:t>AT: Heg Internal Link</w:t>
      </w:r>
    </w:p>
    <w:p w14:paraId="4F11539B" w14:textId="77777777" w:rsidR="00C21092" w:rsidRDefault="00C21092" w:rsidP="00C21092"/>
    <w:p w14:paraId="66C13F7E" w14:textId="77777777" w:rsidR="00C21092" w:rsidRPr="004F2F79" w:rsidRDefault="00C21092" w:rsidP="00C21092">
      <w:pPr>
        <w:pStyle w:val="Heading4"/>
        <w:rPr>
          <w:rStyle w:val="Style13ptBold"/>
          <w:b/>
        </w:rPr>
      </w:pPr>
      <w:r>
        <w:rPr>
          <w:rStyle w:val="Style13ptBold"/>
          <w:b/>
        </w:rPr>
        <w:t>Independence key to hegemony</w:t>
      </w:r>
    </w:p>
    <w:p w14:paraId="1EADAAFA" w14:textId="77777777" w:rsidR="00C21092" w:rsidRPr="004F2F79" w:rsidRDefault="00C21092" w:rsidP="00C21092">
      <w:pPr>
        <w:rPr>
          <w:rStyle w:val="Style13ptBold"/>
          <w:b w:val="0"/>
          <w:sz w:val="16"/>
        </w:rPr>
      </w:pPr>
      <w:r>
        <w:rPr>
          <w:rStyle w:val="Style13ptBold"/>
        </w:rPr>
        <w:t>O’Sullivan, 2013</w:t>
      </w:r>
      <w:r w:rsidRPr="004F2F79">
        <w:rPr>
          <w:rStyle w:val="Style13ptBold"/>
          <w:b w:val="0"/>
          <w:sz w:val="16"/>
        </w:rPr>
        <w:t xml:space="preserve"> (Meghan L., professor of international affairs at Harvard's Kennedy School. She served on </w:t>
      </w:r>
      <w:r>
        <w:rPr>
          <w:rStyle w:val="Style13ptBold"/>
          <w:b w:val="0"/>
          <w:sz w:val="16"/>
        </w:rPr>
        <w:t xml:space="preserve">the </w:t>
      </w:r>
      <w:r w:rsidRPr="004F2F79">
        <w:rPr>
          <w:rStyle w:val="Style13ptBold"/>
          <w:b w:val="0"/>
          <w:sz w:val="16"/>
        </w:rPr>
        <w:t>National Security Council from 2004 to 2007, and was deputy national security advisor for Ira</w:t>
      </w:r>
      <w:r>
        <w:rPr>
          <w:rStyle w:val="Style13ptBold"/>
          <w:b w:val="0"/>
          <w:sz w:val="16"/>
        </w:rPr>
        <w:t>q and Afghanistan. S</w:t>
      </w:r>
      <w:r w:rsidRPr="004F2F79">
        <w:rPr>
          <w:rStyle w:val="Style13ptBold"/>
          <w:b w:val="0"/>
          <w:sz w:val="16"/>
        </w:rPr>
        <w:t xml:space="preserve">enior adjunct fellow of </w:t>
      </w:r>
      <w:r>
        <w:rPr>
          <w:rStyle w:val="Style13ptBold"/>
          <w:b w:val="0"/>
          <w:sz w:val="16"/>
        </w:rPr>
        <w:t xml:space="preserve">the </w:t>
      </w:r>
      <w:r w:rsidRPr="004F2F79">
        <w:rPr>
          <w:rStyle w:val="Style13ptBold"/>
          <w:b w:val="0"/>
          <w:sz w:val="16"/>
        </w:rPr>
        <w:t xml:space="preserve">Council on Foreign Relations, a consultant to </w:t>
      </w:r>
      <w:r>
        <w:rPr>
          <w:rStyle w:val="Style13ptBold"/>
          <w:b w:val="0"/>
          <w:sz w:val="16"/>
        </w:rPr>
        <w:t xml:space="preserve">the </w:t>
      </w:r>
      <w:r w:rsidRPr="004F2F79">
        <w:rPr>
          <w:rStyle w:val="Style13ptBold"/>
          <w:b w:val="0"/>
          <w:sz w:val="16"/>
        </w:rPr>
        <w:t>National Intelligence Council, Ph.D. and MA in politics from Oxford University, “’Energy Independence’ Alone Won’t Boost U.S. Power”, Bloomberg View, 2/14/2013, http://www.bloombergview.com/articles/2013-02-14/-energy-independence-alone-won-t-boost-u-s-power)</w:t>
      </w:r>
      <w:r>
        <w:rPr>
          <w:rStyle w:val="Style13ptBold"/>
          <w:b w:val="0"/>
          <w:sz w:val="16"/>
        </w:rPr>
        <w:t>#JShelts</w:t>
      </w:r>
    </w:p>
    <w:p w14:paraId="0785095F" w14:textId="77777777" w:rsidR="00C21092" w:rsidRPr="001D592D" w:rsidRDefault="00C21092" w:rsidP="00C21092">
      <w:r w:rsidRPr="001D592D">
        <w:t xml:space="preserve">FOREIGN </w:t>
      </w:r>
      <w:r w:rsidRPr="001D592D">
        <w:rPr>
          <w:rStyle w:val="StyleUnderline"/>
        </w:rPr>
        <w:t xml:space="preserve">PERCEPTION </w:t>
      </w:r>
      <w:r w:rsidRPr="00B97420">
        <w:rPr>
          <w:rStyle w:val="StyleUnderline"/>
          <w:highlight w:val="green"/>
        </w:rPr>
        <w:t>The first way in which this new energy reality influences American power is through perception</w:t>
      </w:r>
      <w:r w:rsidRPr="001D592D">
        <w:t xml:space="preserve">. Just as </w:t>
      </w:r>
      <w:r>
        <w:t xml:space="preserve">the </w:t>
      </w:r>
      <w:r w:rsidRPr="001D592D">
        <w:t xml:space="preserve">financial crisis hurt </w:t>
      </w:r>
      <w:r>
        <w:t xml:space="preserve">the </w:t>
      </w:r>
      <w:r w:rsidRPr="001D592D">
        <w:t xml:space="preserve">U.S. abroad by projecting weakness, our </w:t>
      </w:r>
      <w:r w:rsidRPr="00B97420">
        <w:rPr>
          <w:rStyle w:val="Emphasis"/>
          <w:highlight w:val="green"/>
        </w:rPr>
        <w:t>rising energy fortunes strongly counter the now-common global narrative that the U.S. is in decline</w:t>
      </w:r>
      <w:r w:rsidRPr="001D592D">
        <w:t xml:space="preserve">. </w:t>
      </w:r>
      <w:r w:rsidRPr="001D592D">
        <w:rPr>
          <w:rStyle w:val="StyleUnderline"/>
        </w:rPr>
        <w:t>Europe, China, Japan and other large economies face futures of ever-growing dependence</w:t>
      </w:r>
      <w:r w:rsidRPr="001D592D">
        <w:t xml:space="preserve"> on imported energy. Even though </w:t>
      </w:r>
      <w:r>
        <w:t xml:space="preserve">the </w:t>
      </w:r>
      <w:r w:rsidRPr="001D592D">
        <w:t xml:space="preserve">U.S. is highly unlikely to become completely self-sufficient, it will spend less acquiring energy from abroad. </w:t>
      </w:r>
      <w:r w:rsidRPr="00B97420">
        <w:rPr>
          <w:rStyle w:val="StyleUnderline"/>
          <w:highlight w:val="green"/>
        </w:rPr>
        <w:t>For China</w:t>
      </w:r>
      <w:r w:rsidRPr="001D592D">
        <w:t xml:space="preserve">, on </w:t>
      </w:r>
      <w:r>
        <w:t xml:space="preserve">the </w:t>
      </w:r>
      <w:r w:rsidRPr="001D592D">
        <w:t xml:space="preserve">other hand, </w:t>
      </w:r>
      <w:r w:rsidRPr="00B97420">
        <w:rPr>
          <w:rStyle w:val="StyleUnderline"/>
          <w:highlight w:val="green"/>
        </w:rPr>
        <w:t>importing energy will become a greater obsession</w:t>
      </w:r>
      <w:r w:rsidRPr="001D592D">
        <w:t xml:space="preserve">. Although it is hard to quantify just how this will influence foreign affairs, </w:t>
      </w:r>
      <w:r w:rsidRPr="00B97420">
        <w:rPr>
          <w:rStyle w:val="Emphasis"/>
          <w:highlight w:val="green"/>
        </w:rPr>
        <w:t>it will certainly change the tenor of diplomacy</w:t>
      </w:r>
      <w:r w:rsidRPr="001D592D">
        <w:t xml:space="preserve">. </w:t>
      </w:r>
      <w:r>
        <w:rPr>
          <w:rStyle w:val="StyleUnderline"/>
        </w:rPr>
        <w:t xml:space="preserve">The </w:t>
      </w:r>
      <w:r w:rsidRPr="001D592D">
        <w:rPr>
          <w:rStyle w:val="StyleUnderline"/>
        </w:rPr>
        <w:t>boom</w:t>
      </w:r>
      <w:r w:rsidRPr="001D592D">
        <w:t xml:space="preserve"> in shale gas and tight oil </w:t>
      </w:r>
      <w:r w:rsidRPr="001D592D">
        <w:rPr>
          <w:rStyle w:val="StyleUnderline"/>
        </w:rPr>
        <w:t>is</w:t>
      </w:r>
      <w:r w:rsidRPr="001D592D">
        <w:t xml:space="preserve"> also </w:t>
      </w:r>
      <w:r w:rsidRPr="001D592D">
        <w:rPr>
          <w:rStyle w:val="StyleUnderline"/>
        </w:rPr>
        <w:t>good news for U.S. allies</w:t>
      </w:r>
      <w:r w:rsidRPr="001D592D">
        <w:t xml:space="preserve">. Even in </w:t>
      </w:r>
      <w:r>
        <w:t xml:space="preserve">the </w:t>
      </w:r>
      <w:r w:rsidRPr="001D592D">
        <w:t xml:space="preserve">unlikely event </w:t>
      </w:r>
      <w:r>
        <w:t xml:space="preserve">the </w:t>
      </w:r>
      <w:r w:rsidRPr="001D592D">
        <w:t xml:space="preserve">hydraulic-fracturing phenomenon remains limited to North America, </w:t>
      </w:r>
      <w:r w:rsidRPr="001D592D">
        <w:rPr>
          <w:rStyle w:val="StyleUnderline"/>
        </w:rPr>
        <w:t>it creates more breathing space for our European partners</w:t>
      </w:r>
      <w:r w:rsidRPr="001D592D">
        <w:t xml:space="preserve">. Some exports of liquefied natural gas from Qatar and elsewhere originally destined for </w:t>
      </w:r>
      <w:r>
        <w:t xml:space="preserve">the </w:t>
      </w:r>
      <w:r w:rsidRPr="001D592D">
        <w:t xml:space="preserve">U.S. have been diverted to Europe. This </w:t>
      </w:r>
      <w:r w:rsidRPr="00B97420">
        <w:rPr>
          <w:rStyle w:val="StyleUnderline"/>
          <w:highlight w:val="green"/>
        </w:rPr>
        <w:t>cheaper gas</w:t>
      </w:r>
      <w:r w:rsidRPr="001D592D">
        <w:t xml:space="preserve">, sold on </w:t>
      </w:r>
      <w:r>
        <w:t xml:space="preserve">the </w:t>
      </w:r>
      <w:r w:rsidRPr="001D592D">
        <w:t xml:space="preserve">spot market, </w:t>
      </w:r>
      <w:r w:rsidRPr="00B97420">
        <w:rPr>
          <w:rStyle w:val="StyleUnderline"/>
          <w:highlight w:val="green"/>
        </w:rPr>
        <w:t>has given Europe the leverage to challenge the long-term,</w:t>
      </w:r>
      <w:r w:rsidRPr="001D592D">
        <w:rPr>
          <w:rStyle w:val="StyleUnderline"/>
        </w:rPr>
        <w:t xml:space="preserve"> high-priced </w:t>
      </w:r>
      <w:r w:rsidRPr="00B97420">
        <w:rPr>
          <w:rStyle w:val="StyleUnderline"/>
          <w:highlight w:val="green"/>
        </w:rPr>
        <w:t>contracts</w:t>
      </w:r>
      <w:r w:rsidRPr="001D592D">
        <w:rPr>
          <w:rStyle w:val="StyleUnderline"/>
        </w:rPr>
        <w:t xml:space="preserve"> under which most of its gas arrives</w:t>
      </w:r>
      <w:r w:rsidRPr="001D592D">
        <w:t xml:space="preserve">. </w:t>
      </w:r>
      <w:r w:rsidRPr="001D592D">
        <w:rPr>
          <w:rStyle w:val="StyleUnderline"/>
        </w:rPr>
        <w:t xml:space="preserve">Moreover, </w:t>
      </w:r>
      <w:r w:rsidRPr="00B97420">
        <w:rPr>
          <w:rStyle w:val="StyleUnderline"/>
          <w:highlight w:val="green"/>
        </w:rPr>
        <w:t>if the U.S. begins to export natural gas</w:t>
      </w:r>
      <w:r w:rsidRPr="001D592D">
        <w:rPr>
          <w:rStyle w:val="StyleUnderline"/>
        </w:rPr>
        <w:t xml:space="preserve"> in meaningful quantities</w:t>
      </w:r>
      <w:r w:rsidRPr="001D592D">
        <w:t xml:space="preserve"> and European nations invest in more LNG terminals, </w:t>
      </w:r>
      <w:r w:rsidRPr="001D592D">
        <w:rPr>
          <w:rStyle w:val="StyleUnderline"/>
        </w:rPr>
        <w:t>their vulnerability to Russian political pressure could ease</w:t>
      </w:r>
      <w:r w:rsidRPr="001D592D">
        <w:t xml:space="preserve">. </w:t>
      </w:r>
      <w:r w:rsidRPr="00B97420">
        <w:rPr>
          <w:rStyle w:val="StyleUnderline"/>
          <w:highlight w:val="green"/>
        </w:rPr>
        <w:t>They might be able to depend on the U.S. as an energy supplier in times of duress</w:t>
      </w:r>
      <w:r w:rsidRPr="001D592D">
        <w:t xml:space="preserve">, as during </w:t>
      </w:r>
      <w:r>
        <w:t xml:space="preserve">the </w:t>
      </w:r>
      <w:r w:rsidRPr="001D592D">
        <w:t xml:space="preserve">Suez crisis of 1956. Japan has also made its desire to import American gas very clear. Doing so would help it curb reliance on nuclear energy without having to turn to greater volumes of gas imports from volatile </w:t>
      </w:r>
      <w:r w:rsidRPr="00B97420">
        <w:rPr>
          <w:szCs w:val="16"/>
        </w:rPr>
        <w:t>markets</w:t>
      </w:r>
      <w:r w:rsidRPr="001D592D">
        <w:rPr>
          <w:rStyle w:val="StyleUnderline"/>
        </w:rPr>
        <w:t xml:space="preserve">. Just as </w:t>
      </w:r>
      <w:r w:rsidRPr="00B97420">
        <w:rPr>
          <w:rStyle w:val="StyleUnderline"/>
          <w:highlight w:val="green"/>
        </w:rPr>
        <w:t>the U.S. oil and gas bonanza</w:t>
      </w:r>
      <w:r w:rsidRPr="001D592D">
        <w:rPr>
          <w:rStyle w:val="StyleUnderline"/>
        </w:rPr>
        <w:t xml:space="preserve"> strengthens our allies</w:t>
      </w:r>
      <w:r w:rsidRPr="001D592D">
        <w:rPr>
          <w:rStyle w:val="Emphasis"/>
        </w:rPr>
        <w:t xml:space="preserve">, it </w:t>
      </w:r>
      <w:r w:rsidRPr="00B97420">
        <w:rPr>
          <w:rStyle w:val="Emphasis"/>
          <w:highlight w:val="green"/>
        </w:rPr>
        <w:t>creates difficulties for our adversaries and our more prickly partners</w:t>
      </w:r>
      <w:r w:rsidRPr="001D592D">
        <w:t xml:space="preserve">. </w:t>
      </w:r>
      <w:r w:rsidRPr="001D592D">
        <w:rPr>
          <w:rStyle w:val="StyleUnderline"/>
        </w:rPr>
        <w:t>Although Russia has vast quantities of unconventional energy itself</w:t>
      </w:r>
      <w:r w:rsidRPr="001D592D">
        <w:t xml:space="preserve">, several developments in </w:t>
      </w:r>
      <w:r>
        <w:t xml:space="preserve">the </w:t>
      </w:r>
      <w:r w:rsidRPr="001D592D">
        <w:t xml:space="preserve">global gas markets have fundamentally challenged OAO Gazprom’s longstanding business model. </w:t>
      </w:r>
      <w:r>
        <w:t xml:space="preserve">The </w:t>
      </w:r>
      <w:r w:rsidRPr="001D592D">
        <w:rPr>
          <w:rStyle w:val="StyleUnderline"/>
        </w:rPr>
        <w:t>shale</w:t>
      </w:r>
      <w:r w:rsidRPr="001D592D">
        <w:t xml:space="preserve"> gale, </w:t>
      </w:r>
      <w:r>
        <w:rPr>
          <w:rStyle w:val="StyleUnderline"/>
        </w:rPr>
        <w:t xml:space="preserve">the </w:t>
      </w:r>
      <w:r w:rsidRPr="001D592D">
        <w:rPr>
          <w:rStyle w:val="StyleUnderline"/>
        </w:rPr>
        <w:t>burgeoning LNG market</w:t>
      </w:r>
      <w:r w:rsidRPr="001D592D">
        <w:t xml:space="preserve">, Europe’s efforts to integrate its energy grid, </w:t>
      </w:r>
      <w:r w:rsidRPr="001D592D">
        <w:rPr>
          <w:rStyle w:val="StyleUnderline"/>
        </w:rPr>
        <w:t>and</w:t>
      </w:r>
      <w:r w:rsidRPr="001D592D">
        <w:t xml:space="preserve"> </w:t>
      </w:r>
      <w:r>
        <w:t xml:space="preserve">the </w:t>
      </w:r>
      <w:r w:rsidRPr="001D592D">
        <w:t xml:space="preserve">emergence of </w:t>
      </w:r>
      <w:r w:rsidRPr="001D592D">
        <w:rPr>
          <w:rStyle w:val="StyleUnderline"/>
        </w:rPr>
        <w:t>smaller, independent Russian companies</w:t>
      </w:r>
      <w:r w:rsidRPr="001D592D">
        <w:t xml:space="preserve"> producing gas and looking to ship it by tanker all </w:t>
      </w:r>
      <w:r w:rsidRPr="001D592D">
        <w:rPr>
          <w:rStyle w:val="StyleUnderline"/>
        </w:rPr>
        <w:t xml:space="preserve">have called into question </w:t>
      </w:r>
      <w:r>
        <w:rPr>
          <w:rStyle w:val="StyleUnderline"/>
        </w:rPr>
        <w:t xml:space="preserve">the </w:t>
      </w:r>
      <w:r w:rsidRPr="001D592D">
        <w:rPr>
          <w:rStyle w:val="StyleUnderline"/>
        </w:rPr>
        <w:t>durability of Gazprom</w:t>
      </w:r>
      <w:r w:rsidRPr="001D592D">
        <w:t>’s reliance on long-term contracts, oil-indexed prices and use of pipelines.</w:t>
      </w:r>
      <w:r>
        <w:t xml:space="preserve"> </w:t>
      </w:r>
    </w:p>
    <w:p w14:paraId="15C53F1B" w14:textId="77777777" w:rsidR="00C21092" w:rsidRPr="0067687B" w:rsidRDefault="00C21092" w:rsidP="00C21092"/>
    <w:p w14:paraId="4B12AE1F" w14:textId="77777777" w:rsidR="00C21092" w:rsidRPr="002A5259" w:rsidRDefault="00C21092" w:rsidP="00C21092">
      <w:pPr>
        <w:pStyle w:val="Heading4"/>
        <w:rPr>
          <w:rStyle w:val="Style13ptBold"/>
          <w:b/>
        </w:rPr>
      </w:pPr>
      <w:r w:rsidRPr="002A5259">
        <w:rPr>
          <w:rStyle w:val="Style13ptBold"/>
          <w:b/>
        </w:rPr>
        <w:t>Shale-based independence solves the heg internal links</w:t>
      </w:r>
    </w:p>
    <w:p w14:paraId="26AEC7C2" w14:textId="77777777" w:rsidR="00C21092" w:rsidRPr="002A5259" w:rsidRDefault="00C21092" w:rsidP="00C21092">
      <w:pPr>
        <w:rPr>
          <w:rStyle w:val="Style13ptBold"/>
          <w:b w:val="0"/>
          <w:sz w:val="16"/>
        </w:rPr>
      </w:pPr>
      <w:r w:rsidRPr="002A5259">
        <w:rPr>
          <w:rStyle w:val="Style13ptBold"/>
        </w:rPr>
        <w:t>Domm, 2013</w:t>
      </w:r>
      <w:r w:rsidRPr="002A5259">
        <w:rPr>
          <w:rStyle w:val="Style13ptBold"/>
          <w:b w:val="0"/>
          <w:sz w:val="16"/>
        </w:rPr>
        <w:t xml:space="preserve"> (Patti, CNBC executive news editor, responsible for news coverage of the markets and economy, “US Is on Fast-Track to Energy Independence: Study”, CNBC, 2/11/2013, http://www.cnbc.com/id/100450133#.)#JShelts</w:t>
      </w:r>
    </w:p>
    <w:p w14:paraId="1A3237EB" w14:textId="77777777" w:rsidR="00C21092" w:rsidRDefault="00C21092" w:rsidP="00C21092">
      <w:r w:rsidRPr="002A5259">
        <w:rPr>
          <w:rStyle w:val="StyleUnderline"/>
        </w:rPr>
        <w:t>U.S. oil and gas production is evolving so rapidly</w:t>
      </w:r>
      <w:r w:rsidRPr="002A5259">
        <w:t>—and demand is dropping so quickly—</w:t>
      </w:r>
      <w:r w:rsidRPr="002A5259">
        <w:rPr>
          <w:rStyle w:val="StyleUnderline"/>
        </w:rPr>
        <w:t>that i</w:t>
      </w:r>
      <w:r w:rsidRPr="002A5259">
        <w:rPr>
          <w:rStyle w:val="StyleUnderline"/>
          <w:highlight w:val="green"/>
        </w:rPr>
        <w:t>n</w:t>
      </w:r>
      <w:r w:rsidRPr="002A5259">
        <w:t xml:space="preserve"> just </w:t>
      </w:r>
      <w:r w:rsidRPr="002A5259">
        <w:rPr>
          <w:rStyle w:val="StyleUnderline"/>
          <w:highlight w:val="green"/>
        </w:rPr>
        <w:t>five years the U.S. could no longer need to buy oil from any source but Canada</w:t>
      </w:r>
      <w:r w:rsidRPr="002A5259">
        <w:rPr>
          <w:highlight w:val="green"/>
        </w:rPr>
        <w:t>,</w:t>
      </w:r>
      <w:r w:rsidRPr="002A5259">
        <w:t xml:space="preserve"> according to Citigroup's global head of commodities research. Citigroup's Edward Morse, in </w:t>
      </w:r>
      <w:r w:rsidRPr="002A5259">
        <w:rPr>
          <w:rStyle w:val="StyleUnderline"/>
        </w:rPr>
        <w:t>a new report</w:t>
      </w:r>
      <w:r w:rsidRPr="002A5259">
        <w:t xml:space="preserve">, </w:t>
      </w:r>
      <w:r w:rsidRPr="002A5259">
        <w:rPr>
          <w:rStyle w:val="StyleUnderline"/>
        </w:rPr>
        <w:t>projects a dramatic reshaping of the global energy industry</w:t>
      </w:r>
      <w:r w:rsidRPr="002A5259">
        <w:t xml:space="preserve">, where </w:t>
      </w:r>
      <w:r w:rsidRPr="002A5259">
        <w:rPr>
          <w:rStyle w:val="StyleUnderline"/>
        </w:rPr>
        <w:t>the U.S.</w:t>
      </w:r>
      <w:r w:rsidRPr="002A5259">
        <w:t>, i</w:t>
      </w:r>
      <w:r w:rsidRPr="002A5259">
        <w:rPr>
          <w:rStyle w:val="StyleUnderline"/>
        </w:rPr>
        <w:t>n a matter of years, becomes an exporter of energy, instead of one of the biggest importers</w:t>
      </w:r>
      <w:r w:rsidRPr="002A5259">
        <w:t>. The shift could sharply reduce the price of oil, and therefore limit the revenues of the producing nations of OPEC, as well as Russia and West Africa. Those nations face new challenges: n</w:t>
      </w:r>
      <w:r w:rsidRPr="002A5259">
        <w:rPr>
          <w:rStyle w:val="StyleUnderline"/>
        </w:rPr>
        <w:t>ot only are the U.S. and Canada increasing output, but Iraq increasingly is realizing its potential as an oil producer,</w:t>
      </w:r>
      <w:r w:rsidRPr="002A5259">
        <w:t xml:space="preserve"> adding 600,000 barrels a day of production annually for the next several years. "OPEC will find it challenging to survive another 60 years, let alone another decade," the report by Morse and other Citi analysts said. "But not all of the consequences are positive, for when it comes to the geopolitics of energy, the likely outcomes are asymmetric, with clear cut winner and losers." </w:t>
      </w:r>
      <w:r w:rsidRPr="002A5259">
        <w:rPr>
          <w:rStyle w:val="Emphasis"/>
          <w:highlight w:val="green"/>
        </w:rPr>
        <w:t>The U.S. is a winner in many ways. Its super power status could be prolonged because of this new growth in oil and shale gas production</w:t>
      </w:r>
      <w:r w:rsidRPr="002A5259">
        <w:t xml:space="preserve">, made possible by "fracking" and other non-conventional drilling technologies. </w:t>
      </w:r>
      <w:r w:rsidRPr="002A5259">
        <w:rPr>
          <w:rStyle w:val="StyleUnderline"/>
          <w:highlight w:val="green"/>
        </w:rPr>
        <w:t>Crude oil generated the largest single annual increase</w:t>
      </w:r>
      <w:r w:rsidRPr="002A5259">
        <w:rPr>
          <w:rStyle w:val="StyleUnderline"/>
        </w:rPr>
        <w:t xml:space="preserve"> in liquids production in U.S. history last year, with an increase of 1.16 million barrels per day. </w:t>
      </w:r>
      <w:r w:rsidRPr="002A5259">
        <w:rPr>
          <w:rStyle w:val="StyleUnderline"/>
          <w:highlight w:val="green"/>
        </w:rPr>
        <w:t>Oil production is booming</w:t>
      </w:r>
      <w:r w:rsidRPr="002A5259">
        <w:rPr>
          <w:rStyle w:val="StyleUnderline"/>
        </w:rPr>
        <w:t xml:space="preserve"> in places like Texas and North Dakota</w:t>
      </w:r>
      <w:r w:rsidRPr="002A5259">
        <w:t xml:space="preserve">, which has the lowest unemployment in the country at just 3 percent last September, compared to the national rate of 7.8 percent then. Citi </w:t>
      </w:r>
      <w:r w:rsidRPr="002A5259">
        <w:rPr>
          <w:rStyle w:val="StyleUnderline"/>
        </w:rPr>
        <w:t>analysts</w:t>
      </w:r>
      <w:r w:rsidRPr="002A5259">
        <w:t xml:space="preserve"> also </w:t>
      </w:r>
      <w:r w:rsidRPr="002A5259">
        <w:rPr>
          <w:rStyle w:val="StyleUnderline"/>
        </w:rPr>
        <w:t>foresee a new era of U.S. industrialization, fueled by cheaper power. They cite dozens of industrial projects</w:t>
      </w:r>
      <w:r w:rsidRPr="002A5259">
        <w:t xml:space="preserve"> across America that have already begun or are planned, </w:t>
      </w:r>
      <w:r w:rsidRPr="002A5259">
        <w:rPr>
          <w:rStyle w:val="StyleUnderline"/>
        </w:rPr>
        <w:t>in</w:t>
      </w:r>
      <w:r w:rsidRPr="002A5259">
        <w:t xml:space="preserve"> such industries as </w:t>
      </w:r>
      <w:r w:rsidRPr="002A5259">
        <w:rPr>
          <w:rStyle w:val="StyleUnderline"/>
        </w:rPr>
        <w:t>auto, chemicals and steel</w:t>
      </w:r>
      <w:r w:rsidRPr="002A5259">
        <w:t>.</w:t>
      </w:r>
    </w:p>
    <w:p w14:paraId="1397EF11" w14:textId="77777777" w:rsidR="00C21092" w:rsidRDefault="00C21092" w:rsidP="00C21092"/>
    <w:p w14:paraId="46BB1799" w14:textId="77777777" w:rsidR="00C21092" w:rsidRPr="002A5B0A" w:rsidRDefault="00C21092" w:rsidP="00C21092">
      <w:pPr>
        <w:pStyle w:val="Heading4"/>
        <w:rPr>
          <w:rStyle w:val="Style13ptBold"/>
          <w:b/>
        </w:rPr>
      </w:pPr>
      <w:r>
        <w:rPr>
          <w:rStyle w:val="Style13ptBold"/>
          <w:b/>
        </w:rPr>
        <w:t xml:space="preserve">Squo independence boosts US foreign policy </w:t>
      </w:r>
    </w:p>
    <w:p w14:paraId="128519CF" w14:textId="77777777" w:rsidR="00C21092" w:rsidRPr="00431391" w:rsidRDefault="00C21092" w:rsidP="00C21092">
      <w:pPr>
        <w:rPr>
          <w:rStyle w:val="Style13ptBold"/>
          <w:b w:val="0"/>
          <w:sz w:val="16"/>
        </w:rPr>
      </w:pPr>
      <w:r>
        <w:rPr>
          <w:rStyle w:val="Style13ptBold"/>
        </w:rPr>
        <w:t>Engel and Windrem, 2013</w:t>
      </w:r>
      <w:r w:rsidRPr="00431391">
        <w:rPr>
          <w:rStyle w:val="Style13ptBold"/>
          <w:b w:val="0"/>
          <w:sz w:val="16"/>
        </w:rPr>
        <w:t xml:space="preserve"> (Richard Engel, NBC News' chief foreign correspondent, Robert Windrem, senior investigative producer for NBC, “How </w:t>
      </w:r>
      <w:r>
        <w:rPr>
          <w:rStyle w:val="Style13ptBold"/>
          <w:b w:val="0"/>
          <w:sz w:val="16"/>
        </w:rPr>
        <w:t xml:space="preserve">the </w:t>
      </w:r>
      <w:r w:rsidRPr="00431391">
        <w:rPr>
          <w:rStyle w:val="Style13ptBold"/>
          <w:b w:val="0"/>
          <w:sz w:val="16"/>
        </w:rPr>
        <w:t>US oil, gas boom could shake up global order”, NBC News, 4/1/2013, http://investigations.nbcnews.com/_news/2013/04/01/17519026-how-the-us-oil-gas-boom-could-shake-up-global-order?lite)</w:t>
      </w:r>
      <w:r>
        <w:rPr>
          <w:rStyle w:val="Style13ptBold"/>
          <w:b w:val="0"/>
          <w:sz w:val="16"/>
        </w:rPr>
        <w:t>#JShelts</w:t>
      </w:r>
    </w:p>
    <w:p w14:paraId="173BC9C8" w14:textId="77777777" w:rsidR="00C21092" w:rsidRDefault="00C21092" w:rsidP="00C21092">
      <w:r w:rsidRPr="00922CC3">
        <w:t xml:space="preserve">But </w:t>
      </w:r>
      <w:r w:rsidRPr="00B97420">
        <w:rPr>
          <w:rStyle w:val="Emphasis"/>
          <w:highlight w:val="green"/>
        </w:rPr>
        <w:t>many experts say the U.S. would be the big winner, in position to reshape its foreign policy and boost its global influence</w:t>
      </w:r>
      <w:r w:rsidRPr="00B97420">
        <w:rPr>
          <w:highlight w:val="green"/>
        </w:rPr>
        <w:t>. "</w:t>
      </w:r>
      <w:r w:rsidRPr="00B97420">
        <w:rPr>
          <w:rStyle w:val="StyleUnderline"/>
          <w:highlight w:val="green"/>
        </w:rPr>
        <w:t>People</w:t>
      </w:r>
      <w:r w:rsidRPr="00922CC3">
        <w:t xml:space="preserve"> </w:t>
      </w:r>
      <w:r w:rsidRPr="00922CC3">
        <w:rPr>
          <w:rStyle w:val="StyleUnderline"/>
        </w:rPr>
        <w:t xml:space="preserve">already </w:t>
      </w:r>
      <w:r w:rsidRPr="00B97420">
        <w:rPr>
          <w:rStyle w:val="StyleUnderline"/>
          <w:highlight w:val="green"/>
        </w:rPr>
        <w:t>are looking at the U.S. differently, seeing the U.S. as</w:t>
      </w:r>
      <w:r w:rsidRPr="00922CC3">
        <w:rPr>
          <w:rStyle w:val="StyleUnderline"/>
        </w:rPr>
        <w:t xml:space="preserve"> much </w:t>
      </w:r>
      <w:r w:rsidRPr="00B97420">
        <w:rPr>
          <w:rStyle w:val="StyleUnderline"/>
          <w:highlight w:val="green"/>
        </w:rPr>
        <w:t>more competitive</w:t>
      </w:r>
      <w:r w:rsidRPr="00922CC3">
        <w:rPr>
          <w:rStyle w:val="StyleUnderline"/>
        </w:rPr>
        <w:t xml:space="preserve"> in </w:t>
      </w:r>
      <w:r>
        <w:rPr>
          <w:rStyle w:val="StyleUnderline"/>
        </w:rPr>
        <w:t xml:space="preserve">the </w:t>
      </w:r>
      <w:r w:rsidRPr="00922CC3">
        <w:rPr>
          <w:rStyle w:val="StyleUnderline"/>
        </w:rPr>
        <w:t>world</w:t>
      </w:r>
      <w:r w:rsidRPr="00922CC3">
        <w:t xml:space="preserve">,” said energy analyst and author Dan Yergin, saying that he first noticed </w:t>
      </w:r>
      <w:r>
        <w:t xml:space="preserve">the </w:t>
      </w:r>
      <w:r w:rsidRPr="00922CC3">
        <w:t xml:space="preserve">change in </w:t>
      </w:r>
      <w:r>
        <w:t xml:space="preserve">the </w:t>
      </w:r>
      <w:r w:rsidRPr="00922CC3">
        <w:t xml:space="preserve">world view of </w:t>
      </w:r>
      <w:r>
        <w:t xml:space="preserve">the </w:t>
      </w:r>
      <w:r w:rsidRPr="00922CC3">
        <w:t xml:space="preserve">U.S. at </w:t>
      </w:r>
      <w:r>
        <w:t xml:space="preserve">the </w:t>
      </w:r>
      <w:r w:rsidRPr="00922CC3">
        <w:t xml:space="preserve">World Economic Forum in January in Davos, Switzerland. As detailed in </w:t>
      </w:r>
      <w:r>
        <w:t xml:space="preserve">the </w:t>
      </w:r>
      <w:r w:rsidRPr="00922CC3">
        <w:t xml:space="preserve">first two installments of Power Shift, an NBC News/CNBC special report, </w:t>
      </w:r>
      <w:r w:rsidRPr="0067687B">
        <w:rPr>
          <w:rStyle w:val="StyleUnderline"/>
          <w:highlight w:val="green"/>
        </w:rPr>
        <w:t>the U</w:t>
      </w:r>
      <w:r w:rsidRPr="00922CC3">
        <w:rPr>
          <w:rStyle w:val="StyleUnderline"/>
        </w:rPr>
        <w:t xml:space="preserve">nited </w:t>
      </w:r>
      <w:r w:rsidRPr="0067687B">
        <w:rPr>
          <w:rStyle w:val="StyleUnderline"/>
          <w:highlight w:val="green"/>
        </w:rPr>
        <w:t>S</w:t>
      </w:r>
      <w:r w:rsidRPr="00922CC3">
        <w:rPr>
          <w:rStyle w:val="StyleUnderline"/>
        </w:rPr>
        <w:t xml:space="preserve">tates </w:t>
      </w:r>
      <w:r w:rsidRPr="0067687B">
        <w:rPr>
          <w:rStyle w:val="StyleUnderline"/>
          <w:highlight w:val="green"/>
        </w:rPr>
        <w:t>is reaping the benefits of an energy boom</w:t>
      </w:r>
      <w:r w:rsidRPr="00922CC3">
        <w:rPr>
          <w:rStyle w:val="StyleUnderline"/>
        </w:rPr>
        <w:t xml:space="preserve"> created by new drilling technologies that have unlocked vast domestic oil and natural gas reserves</w:t>
      </w:r>
      <w:r w:rsidRPr="00922CC3">
        <w:t xml:space="preserve">. Coupled with decreasing demand due to energy efficiency and continued cultivation of alternative energy sources, </w:t>
      </w:r>
      <w:r w:rsidRPr="00B97420">
        <w:rPr>
          <w:rStyle w:val="StyleUnderline"/>
          <w:highlight w:val="green"/>
        </w:rPr>
        <w:t>an increasing number of experts believe the U.S. could achieve energy independence</w:t>
      </w:r>
      <w:r w:rsidRPr="00922CC3">
        <w:rPr>
          <w:rStyle w:val="StyleUnderline"/>
        </w:rPr>
        <w:t xml:space="preserve"> by </w:t>
      </w:r>
      <w:r>
        <w:rPr>
          <w:rStyle w:val="StyleUnderline"/>
        </w:rPr>
        <w:t xml:space="preserve">the </w:t>
      </w:r>
      <w:r w:rsidRPr="00922CC3">
        <w:rPr>
          <w:rStyle w:val="StyleUnderline"/>
        </w:rPr>
        <w:t xml:space="preserve">end of </w:t>
      </w:r>
      <w:r>
        <w:rPr>
          <w:rStyle w:val="StyleUnderline"/>
        </w:rPr>
        <w:t xml:space="preserve">the </w:t>
      </w:r>
      <w:r w:rsidRPr="00922CC3">
        <w:rPr>
          <w:rStyle w:val="StyleUnderline"/>
        </w:rPr>
        <w:t>decade</w:t>
      </w:r>
      <w:r w:rsidRPr="00922CC3">
        <w:t xml:space="preserve"> – realizing a dream born during </w:t>
      </w:r>
      <w:r>
        <w:t xml:space="preserve">the </w:t>
      </w:r>
      <w:r w:rsidRPr="00922CC3">
        <w:t xml:space="preserve">gas crisis of 1973. But </w:t>
      </w:r>
      <w:r w:rsidRPr="00922CC3">
        <w:rPr>
          <w:rStyle w:val="StyleUnderline"/>
        </w:rPr>
        <w:t xml:space="preserve">who would be </w:t>
      </w:r>
      <w:r>
        <w:rPr>
          <w:rStyle w:val="StyleUnderline"/>
        </w:rPr>
        <w:t xml:space="preserve">the </w:t>
      </w:r>
      <w:r w:rsidRPr="00922CC3">
        <w:rPr>
          <w:rStyle w:val="StyleUnderline"/>
        </w:rPr>
        <w:t>global winners</w:t>
      </w:r>
      <w:r w:rsidRPr="00922CC3">
        <w:t xml:space="preserve"> and losers in such a scenario? </w:t>
      </w:r>
      <w:r w:rsidRPr="00B97420">
        <w:rPr>
          <w:rStyle w:val="Emphasis"/>
          <w:highlight w:val="green"/>
        </w:rPr>
        <w:t>Most U.S. policy makers and experts agree that the U.S. and its allies</w:t>
      </w:r>
      <w:r w:rsidRPr="00922CC3">
        <w:rPr>
          <w:rStyle w:val="Emphasis"/>
        </w:rPr>
        <w:t xml:space="preserve"> – particularly its North American neighbors -- </w:t>
      </w:r>
      <w:r w:rsidRPr="00B97420">
        <w:rPr>
          <w:rStyle w:val="Emphasis"/>
          <w:highlight w:val="green"/>
        </w:rPr>
        <w:t>would be the biggest beneficiaries</w:t>
      </w:r>
      <w:r w:rsidRPr="00922CC3">
        <w:t>.</w:t>
      </w:r>
      <w:r>
        <w:t xml:space="preserve"> </w:t>
      </w:r>
    </w:p>
    <w:p w14:paraId="6BB8BE3E" w14:textId="77777777" w:rsidR="00C21092" w:rsidRPr="002A5259" w:rsidRDefault="00C21092" w:rsidP="00C21092"/>
    <w:p w14:paraId="29674065" w14:textId="77777777" w:rsidR="00C21092" w:rsidRPr="002A5259" w:rsidRDefault="00C21092" w:rsidP="00C21092"/>
    <w:p w14:paraId="791E1D82" w14:textId="77777777" w:rsidR="00C21092" w:rsidRPr="002A5259" w:rsidRDefault="00C21092" w:rsidP="00C21092">
      <w:pPr>
        <w:pStyle w:val="Heading3"/>
      </w:pPr>
      <w:r w:rsidRPr="002A5259">
        <w:t>AT: High Prices/Shocks</w:t>
      </w:r>
    </w:p>
    <w:p w14:paraId="135EF49F" w14:textId="77777777" w:rsidR="00C21092" w:rsidRPr="002A5259" w:rsidRDefault="00C21092" w:rsidP="00C21092">
      <w:pPr>
        <w:pStyle w:val="Heading4"/>
      </w:pPr>
      <w:r w:rsidRPr="002A5259">
        <w:t>Prices will be low at least in short term and empirics prove US production can keep them low</w:t>
      </w:r>
      <w:r>
        <w:t xml:space="preserve"> despite crises </w:t>
      </w:r>
      <w:r w:rsidRPr="002A5259">
        <w:t xml:space="preserve"> </w:t>
      </w:r>
    </w:p>
    <w:p w14:paraId="3CDB3CEC" w14:textId="77777777" w:rsidR="00C21092" w:rsidRPr="002A5259" w:rsidRDefault="00C21092" w:rsidP="00C21092">
      <w:r w:rsidRPr="002A5259">
        <w:rPr>
          <w:rStyle w:val="Style13ptBold"/>
        </w:rPr>
        <w:t>Philips 14</w:t>
      </w:r>
      <w:r w:rsidRPr="002A5259">
        <w:t xml:space="preserve"> --associate editor for Bloomberg Businessweek in Washington( Matthew, “Why Oil Prices Haven't Gone Crazy” May 8th 2014 </w:t>
      </w:r>
      <w:hyperlink r:id="rId71" w:history="1">
        <w:r w:rsidRPr="002A5259">
          <w:rPr>
            <w:rStyle w:val="Hyperlink"/>
          </w:rPr>
          <w:t>http://www.businessweek.com/articles/2014-05-08/u-dot-s-dot-shale-boom-keeps-global-oil-prices-from-soaring)//CS</w:t>
        </w:r>
      </w:hyperlink>
      <w:r w:rsidRPr="002A5259">
        <w:t xml:space="preserve">  </w:t>
      </w:r>
    </w:p>
    <w:p w14:paraId="41BCF650" w14:textId="77777777" w:rsidR="00C21092" w:rsidRPr="002A5259" w:rsidRDefault="00C21092" w:rsidP="00C21092">
      <w:r w:rsidRPr="002A5259">
        <w:rPr>
          <w:u w:val="single"/>
        </w:rPr>
        <w:t xml:space="preserve">The </w:t>
      </w:r>
      <w:r w:rsidRPr="002A5259">
        <w:rPr>
          <w:highlight w:val="green"/>
          <w:u w:val="single"/>
        </w:rPr>
        <w:t>oil markets have</w:t>
      </w:r>
      <w:r w:rsidRPr="002A5259">
        <w:rPr>
          <w:u w:val="single"/>
        </w:rPr>
        <w:t xml:space="preserve"> plenty of </w:t>
      </w:r>
      <w:r w:rsidRPr="002A5259">
        <w:rPr>
          <w:highlight w:val="green"/>
          <w:u w:val="single"/>
        </w:rPr>
        <w:t>reasons to be spooked</w:t>
      </w:r>
      <w:r w:rsidRPr="002A5259">
        <w:t xml:space="preserve">. </w:t>
      </w:r>
      <w:r w:rsidRPr="002A5259">
        <w:rPr>
          <w:u w:val="single"/>
        </w:rPr>
        <w:t xml:space="preserve">In </w:t>
      </w:r>
      <w:r w:rsidRPr="002A5259">
        <w:rPr>
          <w:highlight w:val="green"/>
          <w:u w:val="single"/>
        </w:rPr>
        <w:t>Libya</w:t>
      </w:r>
      <w:r w:rsidRPr="002A5259">
        <w:t xml:space="preserve">, home to Africa’s largest reserves, </w:t>
      </w:r>
      <w:r w:rsidRPr="002A5259">
        <w:rPr>
          <w:highlight w:val="green"/>
          <w:u w:val="single"/>
        </w:rPr>
        <w:t>production has fallen</w:t>
      </w:r>
      <w:r w:rsidRPr="002A5259">
        <w:t xml:space="preserve"> more than 80 percent since militias seized control of the country’s biggest ports last summer. Most of Iran’s oil remains trapped as well. </w:t>
      </w:r>
      <w:r w:rsidRPr="002A5259">
        <w:rPr>
          <w:highlight w:val="green"/>
          <w:u w:val="single"/>
        </w:rPr>
        <w:t>Sanctions aimed at</w:t>
      </w:r>
      <w:r w:rsidRPr="002A5259">
        <w:rPr>
          <w:u w:val="single"/>
        </w:rPr>
        <w:t xml:space="preserve"> punishing </w:t>
      </w:r>
      <w:r w:rsidRPr="002A5259">
        <w:rPr>
          <w:highlight w:val="green"/>
          <w:u w:val="single"/>
        </w:rPr>
        <w:t>Iran</w:t>
      </w:r>
      <w:r w:rsidRPr="002A5259">
        <w:t xml:space="preserve"> for its nuclear weapons program have crippled its crude exports by 1.5 million barrels a day. </w:t>
      </w:r>
      <w:r w:rsidRPr="002A5259">
        <w:rPr>
          <w:highlight w:val="green"/>
          <w:u w:val="single"/>
        </w:rPr>
        <w:t>Nigeria is in the midst of its worst oil crisis</w:t>
      </w:r>
      <w:r w:rsidRPr="002A5259">
        <w:t xml:space="preserve"> in years:</w:t>
      </w:r>
      <w:r w:rsidRPr="002A5259">
        <w:rPr>
          <w:highlight w:val="green"/>
        </w:rPr>
        <w:t xml:space="preserve"> </w:t>
      </w:r>
      <w:r w:rsidRPr="002A5259">
        <w:rPr>
          <w:u w:val="single"/>
        </w:rPr>
        <w:t xml:space="preserve">Rising violence, plus rampant sabotage and theft, have knocked out about 300,000 barrels of oil output a day. </w:t>
      </w:r>
      <w:r w:rsidRPr="002A5259">
        <w:rPr>
          <w:highlight w:val="green"/>
          <w:u w:val="single"/>
        </w:rPr>
        <w:t>In Venezuela</w:t>
      </w:r>
      <w:r w:rsidRPr="002A5259">
        <w:rPr>
          <w:u w:val="single"/>
        </w:rPr>
        <w:t xml:space="preserve">, which has the world’s largest oil reserves, </w:t>
      </w:r>
      <w:r w:rsidRPr="002A5259">
        <w:rPr>
          <w:highlight w:val="green"/>
          <w:u w:val="single"/>
        </w:rPr>
        <w:t>production has remained unchanged after years of underinvestment.</w:t>
      </w:r>
      <w:r w:rsidRPr="002A5259">
        <w:rPr>
          <w:sz w:val="12"/>
          <w:highlight w:val="green"/>
        </w:rPr>
        <w:t>¶</w:t>
      </w:r>
      <w:r w:rsidRPr="002A5259">
        <w:rPr>
          <w:sz w:val="12"/>
          <w:highlight w:val="green"/>
          <w:u w:val="single"/>
        </w:rPr>
        <w:t xml:space="preserve"> </w:t>
      </w:r>
      <w:r w:rsidRPr="002A5259">
        <w:rPr>
          <w:highlight w:val="green"/>
          <w:u w:val="single"/>
        </w:rPr>
        <w:t>Political chaos and violence are keeping 3.5 million barrels of daily oil production off the market</w:t>
      </w:r>
      <w:r w:rsidRPr="002A5259">
        <w:rPr>
          <w:u w:val="single"/>
        </w:rPr>
        <w:t>, according to estimates by Citigroup (</w:t>
      </w:r>
      <w:hyperlink r:id="rId72" w:history="1">
        <w:r w:rsidRPr="002A5259">
          <w:rPr>
            <w:rStyle w:val="Hyperlink"/>
          </w:rPr>
          <w:t>C</w:t>
        </w:r>
      </w:hyperlink>
      <w:r w:rsidRPr="002A5259">
        <w:rPr>
          <w:highlight w:val="green"/>
          <w:u w:val="single"/>
        </w:rPr>
        <w:t>). With tensions heating up over Ukraine, pressure is building for</w:t>
      </w:r>
      <w:r w:rsidRPr="002A5259">
        <w:rPr>
          <w:u w:val="single"/>
        </w:rPr>
        <w:t xml:space="preserve"> Western countries to impose Iran-style </w:t>
      </w:r>
      <w:r w:rsidRPr="002A5259">
        <w:rPr>
          <w:highlight w:val="green"/>
          <w:u w:val="single"/>
        </w:rPr>
        <w:t>sanctions</w:t>
      </w:r>
      <w:r w:rsidRPr="002A5259">
        <w:rPr>
          <w:u w:val="single"/>
        </w:rPr>
        <w:t xml:space="preserve"> on Russia, the world’s largest oil producer. That would likely send prices soaring and push Europe, which gets 30 percent of its oil from Russia, into recession.</w:t>
      </w:r>
      <w:r w:rsidRPr="002A5259">
        <w:rPr>
          <w:sz w:val="12"/>
        </w:rPr>
        <w:t>¶</w:t>
      </w:r>
      <w:r w:rsidRPr="002A5259">
        <w:rPr>
          <w:sz w:val="12"/>
          <w:u w:val="single"/>
        </w:rPr>
        <w:t xml:space="preserve"> </w:t>
      </w:r>
      <w:r w:rsidRPr="002A5259">
        <w:rPr>
          <w:highlight w:val="green"/>
        </w:rPr>
        <w:t xml:space="preserve">Yet </w:t>
      </w:r>
      <w:r w:rsidRPr="002A5259">
        <w:rPr>
          <w:highlight w:val="green"/>
          <w:u w:val="single"/>
        </w:rPr>
        <w:t>through all the turmoil, oil markets have been strangely complacent. The price of</w:t>
      </w:r>
      <w:r w:rsidRPr="002A5259">
        <w:rPr>
          <w:u w:val="single"/>
        </w:rPr>
        <w:t xml:space="preserve"> Brent </w:t>
      </w:r>
      <w:r w:rsidRPr="002A5259">
        <w:rPr>
          <w:highlight w:val="green"/>
          <w:u w:val="single"/>
        </w:rPr>
        <w:t>crude oil,</w:t>
      </w:r>
      <w:r w:rsidRPr="002A5259">
        <w:rPr>
          <w:u w:val="single"/>
        </w:rPr>
        <w:t xml:space="preserve"> the most traded oil contract in the world, </w:t>
      </w:r>
      <w:r w:rsidRPr="002A5259">
        <w:rPr>
          <w:highlight w:val="green"/>
          <w:u w:val="single"/>
        </w:rPr>
        <w:t>fell from $110 a barrel</w:t>
      </w:r>
      <w:r w:rsidRPr="002A5259">
        <w:rPr>
          <w:u w:val="single"/>
        </w:rPr>
        <w:t xml:space="preserve"> on April 24 to $107 on May 6. </w:t>
      </w:r>
      <w:r w:rsidRPr="002A5259">
        <w:rPr>
          <w:highlight w:val="green"/>
          <w:u w:val="single"/>
        </w:rPr>
        <w:t>The past three years have been one of the most stable periods for oil prices</w:t>
      </w:r>
      <w:r w:rsidRPr="002A5259">
        <w:rPr>
          <w:u w:val="single"/>
        </w:rPr>
        <w:t xml:space="preserve"> in recent memory, says Eric Lee, an oil analyst with Citigroup. Last year marked the smallest range of daily price movements in more than 10 years, according to the U.S. Department of Energy.</w:t>
      </w:r>
      <w:r w:rsidRPr="002A5259">
        <w:rPr>
          <w:sz w:val="12"/>
        </w:rPr>
        <w:t>¶</w:t>
      </w:r>
      <w:r w:rsidRPr="002A5259">
        <w:rPr>
          <w:sz w:val="12"/>
          <w:u w:val="single"/>
        </w:rPr>
        <w:t xml:space="preserve"> </w:t>
      </w:r>
      <w:r w:rsidRPr="002A5259">
        <w:rPr>
          <w:highlight w:val="green"/>
          <w:u w:val="single"/>
        </w:rPr>
        <w:t>The oil markets remain placid because almost all the oil production lost</w:t>
      </w:r>
      <w:r w:rsidRPr="002A5259">
        <w:rPr>
          <w:u w:val="single"/>
        </w:rPr>
        <w:t xml:space="preserve"> over the past few years </w:t>
      </w:r>
      <w:r w:rsidRPr="002A5259">
        <w:rPr>
          <w:highlight w:val="green"/>
          <w:u w:val="single"/>
        </w:rPr>
        <w:t>has been replaced by the U.S. shale boom and increased Canadian production</w:t>
      </w:r>
      <w:r w:rsidRPr="002A5259">
        <w:rPr>
          <w:highlight w:val="green"/>
        </w:rPr>
        <w:t xml:space="preserve">. </w:t>
      </w:r>
      <w:r w:rsidRPr="002A5259">
        <w:rPr>
          <w:highlight w:val="green"/>
          <w:u w:val="single"/>
        </w:rPr>
        <w:t>U.S. shale oil production started to rise</w:t>
      </w:r>
      <w:r w:rsidRPr="002A5259">
        <w:rPr>
          <w:u w:val="single"/>
        </w:rPr>
        <w:t xml:space="preserve"> quickly in early 2011, </w:t>
      </w:r>
      <w:r w:rsidRPr="002A5259">
        <w:rPr>
          <w:highlight w:val="green"/>
          <w:u w:val="single"/>
        </w:rPr>
        <w:t>right as the Arab Spring was kicking off.</w:t>
      </w:r>
      <w:r w:rsidRPr="002A5259">
        <w:rPr>
          <w:u w:val="single"/>
        </w:rPr>
        <w:t xml:space="preserve"> Since then, </w:t>
      </w:r>
      <w:r w:rsidRPr="002A5259">
        <w:rPr>
          <w:highlight w:val="green"/>
          <w:u w:val="single"/>
        </w:rPr>
        <w:t>daily oil output in the U.S. has climbed</w:t>
      </w:r>
      <w:r w:rsidRPr="002A5259">
        <w:rPr>
          <w:u w:val="single"/>
        </w:rPr>
        <w:t xml:space="preserve"> by about 3 million barrels, </w:t>
      </w:r>
      <w:r w:rsidRPr="002A5259">
        <w:rPr>
          <w:highlight w:val="green"/>
          <w:u w:val="single"/>
        </w:rPr>
        <w:t>to more than 8 million barrels.</w:t>
      </w:r>
      <w:r w:rsidRPr="002A5259">
        <w:rPr>
          <w:u w:val="single"/>
        </w:rPr>
        <w:t xml:space="preserve"> Canada has added more than 1 million barrels to its daily oil output since May 2011. “North America’s shale boom has been a huge calming factor</w:t>
      </w:r>
      <w:r w:rsidRPr="002A5259">
        <w:t>,” says Lysle Brinker, an oil analyst at IHS Energy. “Without it, we might be seeing $150 oil right now.” It’s hard to overstate the impact that rising U.S. oil output has had on global energy trade. Imports now make up only 28 percent of all the petroleum the U.S. consumes, down from 60 percent in 2005. In 2010 the U.S. was importing about 1 million barrels a day from Nigeria; now it’s 38,000. Much of the oil the U.S. used to import now goes to Asia. That’s helped keep markets well-supplied and prices immune from turmoil.</w:t>
      </w:r>
      <w:r w:rsidRPr="002A5259">
        <w:rPr>
          <w:sz w:val="12"/>
        </w:rPr>
        <w:t>¶</w:t>
      </w:r>
      <w:r w:rsidRPr="002A5259">
        <w:t xml:space="preserve"> This calm may not last. Over the next five years, the world could experience an oil glut followed by a shortage. According to the International Energy Agency, which tracks oil markets, </w:t>
      </w:r>
      <w:r w:rsidRPr="002A5259">
        <w:rPr>
          <w:highlight w:val="green"/>
          <w:u w:val="single"/>
        </w:rPr>
        <w:t>oil output by non-OPEC producers will rise</w:t>
      </w:r>
      <w:r w:rsidRPr="002A5259">
        <w:rPr>
          <w:u w:val="single"/>
        </w:rPr>
        <w:t xml:space="preserve"> by 1.7 million barrels per day in 2014, while total global demand will grow by only 1.4 million barrels. That has a lot of </w:t>
      </w:r>
      <w:r w:rsidRPr="002A5259">
        <w:rPr>
          <w:highlight w:val="green"/>
          <w:u w:val="single"/>
        </w:rPr>
        <w:t>analysts predicting a crash in prices</w:t>
      </w:r>
      <w:r w:rsidRPr="002A5259">
        <w:rPr>
          <w:highlight w:val="green"/>
        </w:rPr>
        <w:t>.</w:t>
      </w:r>
      <w:r w:rsidRPr="002A5259">
        <w:rPr>
          <w:sz w:val="12"/>
          <w:highlight w:val="green"/>
        </w:rPr>
        <w:t>¶</w:t>
      </w:r>
      <w:r w:rsidRPr="002A5259">
        <w:rPr>
          <w:highlight w:val="green"/>
        </w:rPr>
        <w:t xml:space="preserve"> </w:t>
      </w:r>
      <w:r w:rsidRPr="002A5259">
        <w:rPr>
          <w:highlight w:val="green"/>
          <w:u w:val="single"/>
        </w:rPr>
        <w:t>Underpinning this</w:t>
      </w:r>
      <w:r w:rsidRPr="002A5259">
        <w:rPr>
          <w:u w:val="single"/>
        </w:rPr>
        <w:t xml:space="preserve"> view is </w:t>
      </w:r>
      <w:r w:rsidRPr="002A5259">
        <w:rPr>
          <w:highlight w:val="green"/>
          <w:u w:val="single"/>
        </w:rPr>
        <w:t>a rapid slowdown in China’s economic growth</w:t>
      </w:r>
      <w:r w:rsidRPr="002A5259">
        <w:rPr>
          <w:u w:val="single"/>
        </w:rPr>
        <w:t xml:space="preserve">. For years, Saudi Arabia, as OPEC’s largest supplier, has had the most influence on oil prices, but some analysts believe demand from </w:t>
      </w:r>
      <w:r w:rsidRPr="002A5259">
        <w:rPr>
          <w:highlight w:val="green"/>
          <w:u w:val="single"/>
        </w:rPr>
        <w:t>China now determines the price of oil. If that’s true, prices could drop sharply.</w:t>
      </w:r>
      <w:r w:rsidRPr="002A5259">
        <w:t xml:space="preserve"> Demand for oil in China has fallen for the past two quarters, including a 3 percent drop in the first quarter of this year, according to research firm Sanford C. Bernstein (</w:t>
      </w:r>
      <w:hyperlink r:id="rId73" w:history="1">
        <w:r w:rsidRPr="002A5259">
          <w:rPr>
            <w:rStyle w:val="Hyperlink"/>
          </w:rPr>
          <w:t>AB</w:t>
        </w:r>
      </w:hyperlink>
      <w:r w:rsidRPr="002A5259">
        <w:t>). That marks the first back-to-back decline since the financial crisis of 2008-09.</w:t>
      </w:r>
      <w:r w:rsidRPr="002A5259">
        <w:rPr>
          <w:sz w:val="12"/>
        </w:rPr>
        <w:t>¶</w:t>
      </w:r>
      <w:r w:rsidRPr="002A5259">
        <w:t xml:space="preserve"> </w:t>
      </w:r>
      <w:r w:rsidRPr="002A5259">
        <w:rPr>
          <w:u w:val="single"/>
        </w:rPr>
        <w:t>U.S</w:t>
      </w:r>
      <w:r w:rsidRPr="002A5259">
        <w:rPr>
          <w:highlight w:val="green"/>
          <w:u w:val="single"/>
        </w:rPr>
        <w:t>. crude stockpiles are near a record high, causing traders to cut their bullish bets</w:t>
      </w:r>
      <w:r w:rsidRPr="002A5259">
        <w:rPr>
          <w:u w:val="single"/>
        </w:rPr>
        <w:t xml:space="preserve"> on the futures market. Also, </w:t>
      </w:r>
      <w:r w:rsidRPr="002A5259">
        <w:rPr>
          <w:highlight w:val="green"/>
          <w:u w:val="single"/>
        </w:rPr>
        <w:t>Libya is</w:t>
      </w:r>
      <w:r w:rsidRPr="002A5259">
        <w:rPr>
          <w:u w:val="single"/>
        </w:rPr>
        <w:t xml:space="preserve"> finally exhibiting signs of </w:t>
      </w:r>
      <w:r w:rsidRPr="002A5259">
        <w:rPr>
          <w:highlight w:val="green"/>
          <w:u w:val="single"/>
        </w:rPr>
        <w:t>exporting again.</w:t>
      </w:r>
      <w:r w:rsidRPr="002A5259">
        <w:rPr>
          <w:u w:val="single"/>
        </w:rPr>
        <w:t xml:space="preserve"> </w:t>
      </w:r>
      <w:r w:rsidRPr="002A5259">
        <w:rPr>
          <w:highlight w:val="green"/>
          <w:u w:val="single"/>
        </w:rPr>
        <w:t>Talks between Iran</w:t>
      </w:r>
      <w:r w:rsidRPr="002A5259">
        <w:rPr>
          <w:u w:val="single"/>
        </w:rPr>
        <w:t xml:space="preserve"> and officials from the United Nations Security Council, </w:t>
      </w:r>
      <w:r w:rsidRPr="002A5259">
        <w:rPr>
          <w:highlight w:val="green"/>
          <w:u w:val="single"/>
        </w:rPr>
        <w:t>scheduled</w:t>
      </w:r>
      <w:r w:rsidRPr="002A5259">
        <w:rPr>
          <w:u w:val="single"/>
        </w:rPr>
        <w:t xml:space="preserve"> to begin on May 13, could result in the rollback of sanctions and increased exports of oil. </w:t>
      </w:r>
      <w:r w:rsidRPr="002A5259">
        <w:rPr>
          <w:highlight w:val="green"/>
          <w:u w:val="single"/>
        </w:rPr>
        <w:t>Iraq is producing more</w:t>
      </w:r>
      <w:r w:rsidRPr="002A5259">
        <w:rPr>
          <w:u w:val="single"/>
        </w:rPr>
        <w:t xml:space="preserve"> oil than it has in 35 years. If this keeps up, then </w:t>
      </w:r>
      <w:r w:rsidRPr="002A5259">
        <w:rPr>
          <w:highlight w:val="green"/>
          <w:u w:val="single"/>
        </w:rPr>
        <w:t>over the next two years, “You’re talking about prices in the low $70s</w:t>
      </w:r>
      <w:r w:rsidRPr="002A5259">
        <w:t>,” says John Kilduff, a partner at Again Capital, a New York hedge fund that focuses on energy.</w:t>
      </w:r>
    </w:p>
    <w:p w14:paraId="094226F8" w14:textId="77777777" w:rsidR="00C21092" w:rsidRPr="002A5259" w:rsidRDefault="00C21092" w:rsidP="00C21092">
      <w:pPr>
        <w:rPr>
          <w:b/>
        </w:rPr>
      </w:pPr>
    </w:p>
    <w:p w14:paraId="49DDABA5" w14:textId="77777777" w:rsidR="00C21092" w:rsidRPr="002A5259" w:rsidRDefault="00C21092" w:rsidP="00C21092">
      <w:pPr>
        <w:pStyle w:val="Heading4"/>
      </w:pPr>
      <w:r w:rsidRPr="002A5259">
        <w:t xml:space="preserve">Shale boom will decrease prices-skeptic analysis is historically inaccurate </w:t>
      </w:r>
    </w:p>
    <w:p w14:paraId="580EB195" w14:textId="77777777" w:rsidR="00C21092" w:rsidRPr="002A5259" w:rsidRDefault="00C21092" w:rsidP="00C21092">
      <w:r w:rsidRPr="002A5259">
        <w:rPr>
          <w:rStyle w:val="Style13ptBold"/>
        </w:rPr>
        <w:t>Kemp 7-28-14</w:t>
      </w:r>
      <w:r w:rsidRPr="002A5259">
        <w:rPr>
          <w:b/>
        </w:rPr>
        <w:t xml:space="preserve"> --</w:t>
      </w:r>
      <w:r w:rsidRPr="002A5259">
        <w:t xml:space="preserve">Senior Market Analyst for Commodities and Energy at Reuters  (John, “Forecasts for higher oil prices misjudge the shale boom: Kemp” July 28th 2014 </w:t>
      </w:r>
      <w:hyperlink r:id="rId74" w:history="1">
        <w:r w:rsidRPr="002A5259">
          <w:rPr>
            <w:rStyle w:val="Hyperlink"/>
          </w:rPr>
          <w:t>http://www.reuters.com/article/2014/07/28/us-oil-prices-shale-idUSKBN0FX1NE20140728)//CS</w:t>
        </w:r>
      </w:hyperlink>
      <w:r w:rsidRPr="002A5259">
        <w:t xml:space="preserve"> </w:t>
      </w:r>
    </w:p>
    <w:p w14:paraId="46BF7666" w14:textId="77777777" w:rsidR="00C21092" w:rsidRDefault="00C21092" w:rsidP="00C21092">
      <w:pPr>
        <w:rPr>
          <w:u w:val="single"/>
        </w:rPr>
      </w:pPr>
      <w:r w:rsidRPr="002A5259">
        <w:t>“The world of energy may have changed forever,” according to Professor James Hamilton of the University of California. “Hundred dollar oil is here to stay.”</w:t>
      </w:r>
      <w:r w:rsidRPr="002A5259">
        <w:rPr>
          <w:sz w:val="12"/>
        </w:rPr>
        <w:t>¶</w:t>
      </w:r>
      <w:r w:rsidRPr="002A5259">
        <w:t xml:space="preserve"> Hamilton, who is one of the most respected economists writing about oil, made his bold prediction in a paper on “The Changing Face of World Oil Markets”, published on July 20.</w:t>
      </w:r>
      <w:r w:rsidRPr="002A5259">
        <w:rPr>
          <w:sz w:val="12"/>
        </w:rPr>
        <w:t>¶</w:t>
      </w:r>
      <w:r w:rsidRPr="002A5259">
        <w:t xml:space="preserve"> “Old hands in the oil patch may view recent developments as a continuation of the same old story, wondering if the high prices of the last decade will prove another transient cycle with which technological advances will eventually catch up,” he wrote. “But there have been dramatic changes over the last decade that could mark a major turning point.”</w:t>
      </w:r>
      <w:r w:rsidRPr="002A5259">
        <w:rPr>
          <w:sz w:val="12"/>
        </w:rPr>
        <w:t>¶</w:t>
      </w:r>
      <w:r w:rsidRPr="002A5259">
        <w:t xml:space="preserve"> </w:t>
      </w:r>
      <w:r w:rsidRPr="002A5259">
        <w:rPr>
          <w:u w:val="single"/>
        </w:rPr>
        <w:t>T</w:t>
      </w:r>
      <w:r w:rsidRPr="002A5259">
        <w:rPr>
          <w:highlight w:val="green"/>
          <w:u w:val="single"/>
        </w:rPr>
        <w:t>he shale revolution will turn out to be only a pause in the upward trend in prices, Hamilton argues</w:t>
      </w:r>
      <w:r w:rsidRPr="002A5259">
        <w:rPr>
          <w:highlight w:val="green"/>
        </w:rPr>
        <w:t>,</w:t>
      </w:r>
      <w:r w:rsidRPr="002A5259">
        <w:t xml:space="preserve"> as growing demand from emerging economies and stagnant supplies from conventional oil fields push prices higher in the long term.</w:t>
      </w:r>
      <w:r w:rsidRPr="002A5259">
        <w:rPr>
          <w:sz w:val="12"/>
        </w:rPr>
        <w:t>¶</w:t>
      </w:r>
      <w:r w:rsidRPr="002A5259">
        <w:t xml:space="preserve"> “Rather than a force pushing oil prices back to historical lows, it seems more accurate to view the emerging tight oil plays as a factor that can mitigate for a while what would otherwise be the tendency for prices to continue to rise.”</w:t>
      </w:r>
      <w:r w:rsidRPr="002A5259">
        <w:rPr>
          <w:sz w:val="12"/>
        </w:rPr>
        <w:t>¶</w:t>
      </w:r>
      <w:r w:rsidRPr="002A5259">
        <w:t xml:space="preserve"> IGNORING SHALE</w:t>
      </w:r>
      <w:r w:rsidRPr="002A5259">
        <w:rPr>
          <w:sz w:val="12"/>
        </w:rPr>
        <w:t>¶</w:t>
      </w:r>
      <w:r w:rsidRPr="002A5259">
        <w:t xml:space="preserve"> </w:t>
      </w:r>
      <w:r w:rsidRPr="002A5259">
        <w:rPr>
          <w:highlight w:val="green"/>
          <w:u w:val="single"/>
        </w:rPr>
        <w:t>The problem with Hamilton’s analysis is that</w:t>
      </w:r>
      <w:r w:rsidRPr="002A5259">
        <w:rPr>
          <w:u w:val="single"/>
        </w:rPr>
        <w:t xml:space="preserve"> it largely </w:t>
      </w:r>
      <w:r w:rsidRPr="002A5259">
        <w:rPr>
          <w:highlight w:val="green"/>
          <w:u w:val="single"/>
        </w:rPr>
        <w:t>ignores the impact of the shale revolution on the economics of oil production</w:t>
      </w:r>
      <w:r w:rsidRPr="002A5259">
        <w:rPr>
          <w:u w:val="single"/>
        </w:rPr>
        <w:t xml:space="preserve"> and understates the tremendous variability in real oil prices in response to changes in technology.</w:t>
      </w:r>
      <w:r w:rsidRPr="002A5259">
        <w:rPr>
          <w:sz w:val="12"/>
        </w:rPr>
        <w:t>¶</w:t>
      </w:r>
      <w:r w:rsidRPr="002A5259">
        <w:rPr>
          <w:sz w:val="12"/>
          <w:u w:val="single"/>
        </w:rPr>
        <w:t xml:space="preserve"> </w:t>
      </w:r>
      <w:r w:rsidRPr="002A5259">
        <w:t xml:space="preserve">The professor devotes just 400 words out of almost 4,000 to discussing the production of </w:t>
      </w:r>
      <w:hyperlink r:id="rId75" w:history="1">
        <w:r w:rsidRPr="002A5259">
          <w:rPr>
            <w:rStyle w:val="Hyperlink"/>
          </w:rPr>
          <w:t>crude oil</w:t>
        </w:r>
      </w:hyperlink>
      <w:r w:rsidRPr="002A5259">
        <w:t xml:space="preserve"> and gas from shale formations.</w:t>
      </w:r>
      <w:r w:rsidRPr="002A5259">
        <w:rPr>
          <w:sz w:val="12"/>
        </w:rPr>
        <w:t>¶</w:t>
      </w:r>
      <w:r w:rsidRPr="002A5259">
        <w:t xml:space="preserve"> Most of that discussion focuses on the high cost of drilling and fracturing shale wells; the rapid decline in production; the alleged unprofitability of shale wells; and question of whether the conditions that produced the shale revolution in North American can be replicated in other parts of the world.</w:t>
      </w:r>
      <w:r w:rsidRPr="002A5259">
        <w:rPr>
          <w:sz w:val="12"/>
        </w:rPr>
        <w:t>¶</w:t>
      </w:r>
      <w:r w:rsidRPr="002A5259">
        <w:t xml:space="preserve"> But this part of the paper is also the weakest, and it highlights the fundamental limitations with Hamilton’s entire argument about the increasing difficulty and costs of producing </w:t>
      </w:r>
      <w:hyperlink r:id="rId76" w:history="1">
        <w:r w:rsidRPr="002A5259">
          <w:rPr>
            <w:rStyle w:val="Hyperlink"/>
          </w:rPr>
          <w:t>crude oil</w:t>
        </w:r>
      </w:hyperlink>
      <w:r w:rsidRPr="002A5259">
        <w:t>.</w:t>
      </w:r>
      <w:r w:rsidRPr="002A5259">
        <w:rPr>
          <w:sz w:val="12"/>
        </w:rPr>
        <w:t>¶</w:t>
      </w:r>
      <w:r w:rsidRPr="002A5259">
        <w:t xml:space="preserve"> PEAKING OIL</w:t>
      </w:r>
      <w:r w:rsidRPr="002A5259">
        <w:rPr>
          <w:sz w:val="12"/>
        </w:rPr>
        <w:t>¶</w:t>
      </w:r>
      <w:r w:rsidRPr="002A5259">
        <w:t xml:space="preserve"> Since 2008, the </w:t>
      </w:r>
      <w:r w:rsidRPr="002A5259">
        <w:rPr>
          <w:u w:val="single"/>
        </w:rPr>
        <w:t>dra</w:t>
      </w:r>
      <w:r w:rsidRPr="002A5259">
        <w:rPr>
          <w:highlight w:val="green"/>
          <w:u w:val="single"/>
        </w:rPr>
        <w:t>matic increase in oil and gas production from shale</w:t>
      </w:r>
      <w:r w:rsidRPr="002A5259">
        <w:rPr>
          <w:u w:val="single"/>
        </w:rPr>
        <w:t xml:space="preserve"> formations in North America, </w:t>
      </w:r>
      <w:r w:rsidRPr="002A5259">
        <w:rPr>
          <w:highlight w:val="green"/>
          <w:u w:val="single"/>
        </w:rPr>
        <w:t>and the abundance of shale resources</w:t>
      </w:r>
      <w:r w:rsidRPr="002A5259">
        <w:rPr>
          <w:u w:val="single"/>
        </w:rPr>
        <w:t xml:space="preserve"> around the world, </w:t>
      </w:r>
      <w:r w:rsidRPr="002A5259">
        <w:rPr>
          <w:highlight w:val="green"/>
          <w:u w:val="single"/>
        </w:rPr>
        <w:t>has discredited theories about peaking oil production</w:t>
      </w:r>
      <w:r w:rsidRPr="002A5259">
        <w:rPr>
          <w:u w:val="single"/>
        </w:rPr>
        <w:t>.</w:t>
      </w:r>
      <w:r w:rsidRPr="002A5259">
        <w:rPr>
          <w:sz w:val="12"/>
        </w:rPr>
        <w:t>¶</w:t>
      </w:r>
      <w:r w:rsidRPr="002A5259">
        <w:rPr>
          <w:sz w:val="12"/>
          <w:u w:val="single"/>
        </w:rPr>
        <w:t xml:space="preserve"> </w:t>
      </w:r>
      <w:r w:rsidRPr="002A5259">
        <w:rPr>
          <w:u w:val="single"/>
        </w:rPr>
        <w:t>The simple theory that supplies will run out has been reframed as a more sophisticated one about rising prices.</w:t>
      </w:r>
      <w:r w:rsidRPr="002A5259">
        <w:rPr>
          <w:sz w:val="12"/>
        </w:rPr>
        <w:t>¶</w:t>
      </w:r>
      <w:r w:rsidRPr="002A5259">
        <w:t xml:space="preserve"> Peak oil supporters now point to the increasing cost of oil production, diminishing energy return on investment and the diminishing energy return on energy invested to claim that it is becoming harder and more expensive to sustain, let alone increase, crude output.</w:t>
      </w:r>
      <w:r w:rsidRPr="002A5259">
        <w:rPr>
          <w:sz w:val="12"/>
        </w:rPr>
        <w:t>¶</w:t>
      </w:r>
      <w:r w:rsidRPr="002A5259">
        <w:rPr>
          <w:sz w:val="12"/>
          <w:u w:val="single"/>
        </w:rPr>
        <w:t xml:space="preserve"> </w:t>
      </w:r>
      <w:r w:rsidRPr="002A5259">
        <w:rPr>
          <w:u w:val="single"/>
        </w:rPr>
        <w:t>Prices must continue to rise in real terms, they say, to reflect the increasing cost of producing crude and to restrain demand. Price increases will prove to be just as disruptive as physically running out of the stuff.</w:t>
      </w:r>
      <w:r w:rsidRPr="002A5259">
        <w:rPr>
          <w:sz w:val="12"/>
        </w:rPr>
        <w:t>¶</w:t>
      </w:r>
      <w:r w:rsidRPr="002A5259">
        <w:rPr>
          <w:sz w:val="12"/>
          <w:u w:val="single"/>
        </w:rPr>
        <w:t xml:space="preserve"> </w:t>
      </w:r>
      <w:r w:rsidRPr="002A5259">
        <w:t xml:space="preserve">Hamilton’s paper lends influential support to this view. He notes that oil demand is now being driven by rising incomes in emerging </w:t>
      </w:r>
      <w:hyperlink r:id="rId77" w:history="1">
        <w:r w:rsidRPr="002A5259">
          <w:rPr>
            <w:rStyle w:val="Hyperlink"/>
          </w:rPr>
          <w:t>markets</w:t>
        </w:r>
      </w:hyperlink>
      <w:r w:rsidRPr="002A5259">
        <w:t>, even as high prices restrain consumption in the advanced economies.</w:t>
      </w:r>
      <w:r w:rsidRPr="002A5259">
        <w:rPr>
          <w:sz w:val="12"/>
        </w:rPr>
        <w:t>¶</w:t>
      </w:r>
      <w:r w:rsidRPr="002A5259">
        <w:t xml:space="preserve"> He also claims that much of the growth in oil production since 2005 has come in the form of he calls “lower quality” </w:t>
      </w:r>
      <w:hyperlink r:id="rId78" w:history="1">
        <w:r w:rsidRPr="002A5259">
          <w:rPr>
            <w:rStyle w:val="Hyperlink"/>
          </w:rPr>
          <w:t>natural gas</w:t>
        </w:r>
      </w:hyperlink>
      <w:r w:rsidRPr="002A5259">
        <w:t xml:space="preserve"> liquids, which have a much lower energy content and energy density than conventional crude.</w:t>
      </w:r>
      <w:r w:rsidRPr="002A5259">
        <w:rPr>
          <w:sz w:val="12"/>
        </w:rPr>
        <w:t>¶</w:t>
      </w:r>
      <w:r w:rsidRPr="002A5259">
        <w:t xml:space="preserve"> Production of conventional crude oil has stagnated, despite surging prices and unprecedented spending on exploration and production activity.</w:t>
      </w:r>
      <w:r w:rsidRPr="002A5259">
        <w:rPr>
          <w:sz w:val="12"/>
        </w:rPr>
        <w:t>¶</w:t>
      </w:r>
      <w:r w:rsidRPr="002A5259">
        <w:t xml:space="preserve"> “Depletion of older reservoirs and the high cost of developing new resources” explain why conventional oil output has not responded to climbing prices, Hamilton concludes.</w:t>
      </w:r>
      <w:r w:rsidRPr="002A5259">
        <w:rPr>
          <w:sz w:val="12"/>
        </w:rPr>
        <w:t>¶</w:t>
      </w:r>
      <w:r w:rsidRPr="002A5259">
        <w:t xml:space="preserve"> SHALE SKEPTIC</w:t>
      </w:r>
      <w:r w:rsidRPr="002A5259">
        <w:rPr>
          <w:sz w:val="12"/>
        </w:rPr>
        <w:t>¶</w:t>
      </w:r>
      <w:r w:rsidRPr="002A5259">
        <w:t xml:space="preserve"> </w:t>
      </w:r>
      <w:r w:rsidRPr="002A5259">
        <w:rPr>
          <w:highlight w:val="green"/>
          <w:u w:val="single"/>
        </w:rPr>
        <w:t>The paper is skeptical</w:t>
      </w:r>
      <w:r w:rsidRPr="002A5259">
        <w:rPr>
          <w:u w:val="single"/>
        </w:rPr>
        <w:t xml:space="preserve"> </w:t>
      </w:r>
      <w:r w:rsidRPr="002A5259">
        <w:rPr>
          <w:highlight w:val="green"/>
          <w:u w:val="single"/>
        </w:rPr>
        <w:t>about</w:t>
      </w:r>
      <w:r w:rsidRPr="002A5259">
        <w:rPr>
          <w:u w:val="single"/>
        </w:rPr>
        <w:t xml:space="preserve"> whether </w:t>
      </w:r>
      <w:r w:rsidRPr="002A5259">
        <w:rPr>
          <w:highlight w:val="green"/>
          <w:u w:val="single"/>
        </w:rPr>
        <w:t>shale</w:t>
      </w:r>
      <w:r w:rsidRPr="002A5259">
        <w:rPr>
          <w:u w:val="single"/>
        </w:rPr>
        <w:t xml:space="preserve"> oil can alter the supply outlook fundamentally </w:t>
      </w:r>
      <w:r w:rsidRPr="002A5259">
        <w:rPr>
          <w:highlight w:val="green"/>
          <w:u w:val="single"/>
        </w:rPr>
        <w:t>because of its high production costs</w:t>
      </w:r>
      <w:r w:rsidRPr="002A5259">
        <w:rPr>
          <w:u w:val="single"/>
        </w:rPr>
        <w:t xml:space="preserve"> and the difficulty of replicating the boom outside the United States. But </w:t>
      </w:r>
      <w:r w:rsidRPr="002A5259">
        <w:rPr>
          <w:highlight w:val="green"/>
          <w:u w:val="single"/>
        </w:rPr>
        <w:t>this is the least convincing part</w:t>
      </w:r>
      <w:r w:rsidRPr="002A5259">
        <w:rPr>
          <w:u w:val="single"/>
        </w:rPr>
        <w:t xml:space="preserve"> of Hamilton's argument.</w:t>
      </w:r>
      <w:r w:rsidRPr="002A5259">
        <w:rPr>
          <w:sz w:val="12"/>
        </w:rPr>
        <w:t>¶</w:t>
      </w:r>
      <w:r w:rsidRPr="002A5259">
        <w:rPr>
          <w:sz w:val="12"/>
          <w:u w:val="single"/>
        </w:rPr>
        <w:t xml:space="preserve"> </w:t>
      </w:r>
      <w:r w:rsidRPr="002A5259">
        <w:rPr>
          <w:highlight w:val="green"/>
          <w:u w:val="single"/>
        </w:rPr>
        <w:t>The paper confuses the struggling economics of dry gas wells with the much more attractive economics of wet gas and oil play</w:t>
      </w:r>
      <w:r w:rsidRPr="002A5259">
        <w:rPr>
          <w:u w:val="single"/>
        </w:rPr>
        <w:t>s.</w:t>
      </w:r>
      <w:r w:rsidRPr="002A5259">
        <w:rPr>
          <w:sz w:val="12"/>
        </w:rPr>
        <w:t>¶</w:t>
      </w:r>
      <w:r w:rsidRPr="002A5259">
        <w:rPr>
          <w:sz w:val="12"/>
          <w:u w:val="single"/>
        </w:rPr>
        <w:t xml:space="preserve"> </w:t>
      </w:r>
      <w:r w:rsidRPr="002A5259">
        <w:rPr>
          <w:highlight w:val="green"/>
          <w:u w:val="single"/>
        </w:rPr>
        <w:t>If oil wells were not extremely profitable, North Dakota and Texas would not be experiencing a drilling boom,</w:t>
      </w:r>
      <w:r w:rsidRPr="002A5259">
        <w:rPr>
          <w:u w:val="single"/>
        </w:rPr>
        <w:t xml:space="preserve"> with demand for both rigs and petroleum engineers at the highest level for three decades.</w:t>
      </w:r>
      <w:r w:rsidRPr="002A5259">
        <w:rPr>
          <w:sz w:val="12"/>
        </w:rPr>
        <w:t>¶</w:t>
      </w:r>
      <w:r w:rsidRPr="002A5259">
        <w:rPr>
          <w:sz w:val="12"/>
          <w:u w:val="single"/>
        </w:rPr>
        <w:t xml:space="preserve"> </w:t>
      </w:r>
      <w:r w:rsidRPr="002A5259">
        <w:rPr>
          <w:u w:val="single"/>
        </w:rPr>
        <w:t>In focusing on decline rates, Hamilton ignores the ultimate amount of oil and gas recovered from shale wells, which in many cases is higher than from conventional wells.</w:t>
      </w:r>
      <w:r w:rsidRPr="002A5259">
        <w:rPr>
          <w:sz w:val="12"/>
        </w:rPr>
        <w:t>¶</w:t>
      </w:r>
      <w:r w:rsidRPr="002A5259">
        <w:rPr>
          <w:sz w:val="12"/>
          <w:u w:val="single"/>
        </w:rPr>
        <w:t xml:space="preserve"> </w:t>
      </w:r>
      <w:r w:rsidRPr="002A5259">
        <w:t xml:space="preserve">The second section of the paper suggests that much of the increase in oil output since 2005 has in fact been “low quality” </w:t>
      </w:r>
      <w:hyperlink r:id="rId79" w:history="1">
        <w:r w:rsidRPr="002A5259">
          <w:rPr>
            <w:rStyle w:val="Hyperlink"/>
          </w:rPr>
          <w:t>natural gas</w:t>
        </w:r>
      </w:hyperlink>
      <w:r w:rsidRPr="002A5259">
        <w:t xml:space="preserve"> liquids rather than true crude, but then the fifth section acknowledges production from shale has increased </w:t>
      </w:r>
      <w:hyperlink r:id="rId80" w:history="1">
        <w:r w:rsidRPr="002A5259">
          <w:rPr>
            <w:rStyle w:val="Hyperlink"/>
          </w:rPr>
          <w:t>U.S. crude</w:t>
        </w:r>
      </w:hyperlink>
      <w:r w:rsidRPr="002A5259">
        <w:t xml:space="preserve"> output by a net 2.3 million barrels per day.</w:t>
      </w:r>
      <w:r w:rsidRPr="002A5259">
        <w:rPr>
          <w:sz w:val="12"/>
        </w:rPr>
        <w:t>¶</w:t>
      </w:r>
      <w:r w:rsidRPr="002A5259">
        <w:t xml:space="preserve"> In fact, </w:t>
      </w:r>
      <w:r w:rsidRPr="002A5259">
        <w:rPr>
          <w:highlight w:val="green"/>
          <w:u w:val="single"/>
        </w:rPr>
        <w:t>statistics from the U.S. E</w:t>
      </w:r>
      <w:r w:rsidRPr="002A5259">
        <w:rPr>
          <w:u w:val="single"/>
        </w:rPr>
        <w:t xml:space="preserve">nergy </w:t>
      </w:r>
      <w:r w:rsidRPr="002A5259">
        <w:rPr>
          <w:highlight w:val="green"/>
          <w:u w:val="single"/>
        </w:rPr>
        <w:t>I</w:t>
      </w:r>
      <w:r w:rsidRPr="002A5259">
        <w:rPr>
          <w:u w:val="single"/>
        </w:rPr>
        <w:t xml:space="preserve">nformation </w:t>
      </w:r>
      <w:r w:rsidRPr="002A5259">
        <w:rPr>
          <w:highlight w:val="green"/>
          <w:u w:val="single"/>
        </w:rPr>
        <w:t>A</w:t>
      </w:r>
      <w:r w:rsidRPr="002A5259">
        <w:rPr>
          <w:u w:val="single"/>
        </w:rPr>
        <w:t xml:space="preserve">dministration </w:t>
      </w:r>
      <w:r w:rsidRPr="002A5259">
        <w:rPr>
          <w:highlight w:val="green"/>
          <w:u w:val="single"/>
        </w:rPr>
        <w:t>show the shale boom has produced a dramatic increase in both natural gas liquids and true crudes</w:t>
      </w:r>
      <w:r w:rsidRPr="002A5259">
        <w:rPr>
          <w:u w:val="single"/>
        </w:rPr>
        <w:t>. It is simply not true to imply that the oil industry is finding only “low quality” hydrocarbons.</w:t>
      </w:r>
      <w:r w:rsidRPr="002A5259">
        <w:rPr>
          <w:sz w:val="12"/>
        </w:rPr>
        <w:t>¶</w:t>
      </w:r>
      <w:r w:rsidRPr="002A5259">
        <w:rPr>
          <w:sz w:val="12"/>
          <w:u w:val="single"/>
        </w:rPr>
        <w:t xml:space="preserve"> </w:t>
      </w:r>
      <w:r w:rsidRPr="002A5259">
        <w:rPr>
          <w:u w:val="single"/>
        </w:rPr>
        <w:t>One of the b</w:t>
      </w:r>
      <w:r w:rsidRPr="002A5259">
        <w:rPr>
          <w:highlight w:val="green"/>
          <w:u w:val="single"/>
        </w:rPr>
        <w:t>iggest problems of the paper is that it confuses the period between 2005 and 2008, when output was strugglin</w:t>
      </w:r>
      <w:r w:rsidRPr="002A5259">
        <w:rPr>
          <w:u w:val="single"/>
        </w:rPr>
        <w:t>g to meet demand, w</w:t>
      </w:r>
      <w:r w:rsidRPr="002A5259">
        <w:rPr>
          <w:highlight w:val="green"/>
          <w:u w:val="single"/>
        </w:rPr>
        <w:t>ith the more recent period from 2009 through 2014, when output from shale has grown</w:t>
      </w:r>
      <w:r w:rsidRPr="002A5259">
        <w:rPr>
          <w:u w:val="single"/>
        </w:rPr>
        <w:t xml:space="preserve"> quite quickly </w:t>
      </w:r>
      <w:r w:rsidRPr="002A5259">
        <w:rPr>
          <w:highlight w:val="green"/>
          <w:u w:val="single"/>
        </w:rPr>
        <w:t>and</w:t>
      </w:r>
      <w:r w:rsidRPr="002A5259">
        <w:rPr>
          <w:u w:val="single"/>
        </w:rPr>
        <w:t xml:space="preserve"> global oil </w:t>
      </w:r>
      <w:r w:rsidRPr="002A5259">
        <w:rPr>
          <w:highlight w:val="green"/>
          <w:u w:val="single"/>
        </w:rPr>
        <w:t>demand</w:t>
      </w:r>
      <w:r w:rsidRPr="002A5259">
        <w:rPr>
          <w:u w:val="single"/>
        </w:rPr>
        <w:t xml:space="preserve"> growth </w:t>
      </w:r>
      <w:r w:rsidRPr="002A5259">
        <w:rPr>
          <w:highlight w:val="green"/>
          <w:u w:val="single"/>
        </w:rPr>
        <w:t>has slowed</w:t>
      </w:r>
      <w:r w:rsidRPr="002A5259">
        <w:rPr>
          <w:u w:val="single"/>
        </w:rPr>
        <w:t>.</w:t>
      </w:r>
      <w:r w:rsidRPr="002A5259">
        <w:rPr>
          <w:sz w:val="12"/>
        </w:rPr>
        <w:t>¶</w:t>
      </w:r>
      <w:r w:rsidRPr="002A5259">
        <w:rPr>
          <w:sz w:val="12"/>
          <w:u w:val="single"/>
        </w:rPr>
        <w:t xml:space="preserve"> </w:t>
      </w:r>
      <w:r w:rsidRPr="002A5259">
        <w:t>PRICE FORECAST</w:t>
      </w:r>
      <w:r w:rsidRPr="002A5259">
        <w:rPr>
          <w:sz w:val="12"/>
        </w:rPr>
        <w:t>¶</w:t>
      </w:r>
      <w:r w:rsidRPr="002A5259">
        <w:t xml:space="preserve"> Even if shale continues to boost overall U.S. oil production, “it is abundantly clear that it would not return real oil prices to their values of a decade ago”, Hamilton argues.</w:t>
      </w:r>
      <w:r w:rsidRPr="002A5259">
        <w:rPr>
          <w:sz w:val="12"/>
        </w:rPr>
        <w:t>¶</w:t>
      </w:r>
      <w:r w:rsidRPr="002A5259">
        <w:t xml:space="preserve"> According to the BP Statistical Review of World Energy, the real price of crude oil, adjusting for inflation, has ranged from as much as $120 per barrel to as little as $10 since 1861. (</w:t>
      </w:r>
      <w:hyperlink r:id="rId81" w:history="1">
        <w:r w:rsidRPr="002A5259">
          <w:rPr>
            <w:rStyle w:val="Hyperlink"/>
          </w:rPr>
          <w:t>link.reuters.com/myj52w</w:t>
        </w:r>
      </w:hyperlink>
      <w:r w:rsidRPr="002A5259">
        <w:t>)</w:t>
      </w:r>
      <w:r w:rsidRPr="002A5259">
        <w:rPr>
          <w:sz w:val="12"/>
        </w:rPr>
        <w:t>¶</w:t>
      </w:r>
      <w:r w:rsidRPr="002A5259">
        <w:t xml:space="preserve"> The price is currently close to the top of its historical range, while in the 1990s and early 2000s it was near the bottom.</w:t>
      </w:r>
      <w:r w:rsidRPr="002A5259">
        <w:rPr>
          <w:sz w:val="12"/>
        </w:rPr>
        <w:t>¶</w:t>
      </w:r>
      <w:r w:rsidRPr="002A5259">
        <w:t xml:space="preserve"> So oil prices could retreat from their current highs by $20, $30 or even $40 per barrel and still remain quite high in historical terms.</w:t>
      </w:r>
      <w:r w:rsidRPr="002A5259">
        <w:rPr>
          <w:sz w:val="12"/>
        </w:rPr>
        <w:t>¶</w:t>
      </w:r>
      <w:r w:rsidRPr="002A5259">
        <w:t xml:space="preserve"> </w:t>
      </w:r>
      <w:r w:rsidRPr="002A5259">
        <w:rPr>
          <w:u w:val="single"/>
        </w:rPr>
        <w:t xml:space="preserve">By comparing current exceptionally high prices with the very low ones that prevailed “a decade ago”, </w:t>
      </w:r>
      <w:r w:rsidRPr="002A5259">
        <w:rPr>
          <w:highlight w:val="green"/>
          <w:u w:val="single"/>
        </w:rPr>
        <w:t>Hamilton risks using a misleading baseline</w:t>
      </w:r>
      <w:r w:rsidRPr="002A5259">
        <w:rPr>
          <w:u w:val="single"/>
        </w:rPr>
        <w:t>.</w:t>
      </w:r>
      <w:r w:rsidRPr="002A5259">
        <w:rPr>
          <w:sz w:val="12"/>
        </w:rPr>
        <w:t>¶</w:t>
      </w:r>
      <w:r w:rsidRPr="002A5259">
        <w:rPr>
          <w:sz w:val="12"/>
          <w:u w:val="single"/>
        </w:rPr>
        <w:t xml:space="preserve"> </w:t>
      </w:r>
      <w:r w:rsidRPr="002A5259">
        <w:rPr>
          <w:u w:val="single"/>
        </w:rPr>
        <w:t>North American shale is currently the marginal source of supply in the world oil market, and most producers claim they can break even at $70 or even $60 per barrel.</w:t>
      </w:r>
      <w:r w:rsidRPr="002A5259">
        <w:rPr>
          <w:sz w:val="12"/>
        </w:rPr>
        <w:t>¶</w:t>
      </w:r>
      <w:r w:rsidRPr="002A5259">
        <w:rPr>
          <w:sz w:val="12"/>
          <w:u w:val="single"/>
        </w:rPr>
        <w:t xml:space="preserve"> </w:t>
      </w:r>
      <w:r w:rsidRPr="002A5259">
        <w:t>TECHNOLOGY</w:t>
      </w:r>
      <w:r w:rsidRPr="002A5259">
        <w:rPr>
          <w:sz w:val="12"/>
        </w:rPr>
        <w:t>¶</w:t>
      </w:r>
      <w:r w:rsidRPr="002A5259">
        <w:t xml:space="preserve"> </w:t>
      </w:r>
      <w:r w:rsidRPr="002A5259">
        <w:rPr>
          <w:highlight w:val="green"/>
          <w:u w:val="single"/>
        </w:rPr>
        <w:t>Prices have varied enormously</w:t>
      </w:r>
      <w:r w:rsidRPr="002A5259">
        <w:rPr>
          <w:u w:val="single"/>
        </w:rPr>
        <w:t xml:space="preserve"> over the 155-year history of the oil industry, mostly </w:t>
      </w:r>
      <w:r w:rsidRPr="002A5259">
        <w:rPr>
          <w:highlight w:val="green"/>
          <w:u w:val="single"/>
        </w:rPr>
        <w:t>in response to large discoveries and changes in technology.</w:t>
      </w:r>
      <w:r w:rsidRPr="002A5259">
        <w:rPr>
          <w:sz w:val="12"/>
          <w:highlight w:val="green"/>
        </w:rPr>
        <w:t>¶</w:t>
      </w:r>
      <w:r w:rsidRPr="002A5259">
        <w:rPr>
          <w:sz w:val="12"/>
          <w:highlight w:val="green"/>
          <w:u w:val="single"/>
        </w:rPr>
        <w:t xml:space="preserve"> </w:t>
      </w:r>
      <w:r w:rsidRPr="002A5259">
        <w:rPr>
          <w:highlight w:val="green"/>
          <w:u w:val="single"/>
        </w:rPr>
        <w:t>The collapse in oil prices during the late 1920s and 1930s</w:t>
      </w:r>
      <w:r w:rsidRPr="002A5259">
        <w:rPr>
          <w:u w:val="single"/>
        </w:rPr>
        <w:t xml:space="preserve"> was largely due to the discovery and development of massive new fields in East Texas.</w:t>
      </w:r>
      <w:r w:rsidRPr="002A5259">
        <w:rPr>
          <w:sz w:val="12"/>
        </w:rPr>
        <w:t>¶</w:t>
      </w:r>
      <w:r w:rsidRPr="002A5259">
        <w:rPr>
          <w:sz w:val="12"/>
          <w:u w:val="single"/>
        </w:rPr>
        <w:t xml:space="preserve"> </w:t>
      </w:r>
      <w:r w:rsidRPr="002A5259">
        <w:rPr>
          <w:highlight w:val="green"/>
          <w:u w:val="single"/>
        </w:rPr>
        <w:t>Low prices from the 1940s through the 1960s</w:t>
      </w:r>
      <w:r w:rsidRPr="002A5259">
        <w:rPr>
          <w:u w:val="single"/>
        </w:rPr>
        <w:t xml:space="preserve"> owed much to the massive discoveries in the Middle East around the Persian Gulf and in North Africa.</w:t>
      </w:r>
      <w:r w:rsidRPr="002A5259">
        <w:rPr>
          <w:sz w:val="12"/>
        </w:rPr>
        <w:t>¶</w:t>
      </w:r>
      <w:r w:rsidRPr="002A5259">
        <w:rPr>
          <w:sz w:val="12"/>
          <w:u w:val="single"/>
        </w:rPr>
        <w:t xml:space="preserve"> </w:t>
      </w:r>
      <w:r w:rsidRPr="002A5259">
        <w:rPr>
          <w:u w:val="single"/>
        </w:rPr>
        <w:t xml:space="preserve">Massive </w:t>
      </w:r>
      <w:r w:rsidRPr="002A5259">
        <w:rPr>
          <w:highlight w:val="green"/>
          <w:u w:val="single"/>
        </w:rPr>
        <w:t>new fields in Siberia and Alaska</w:t>
      </w:r>
      <w:r w:rsidRPr="002A5259">
        <w:rPr>
          <w:u w:val="single"/>
        </w:rPr>
        <w:t xml:space="preserve">, as well as the development of deep offshore drilling in the North Sea, eventually </w:t>
      </w:r>
      <w:r w:rsidRPr="002A5259">
        <w:rPr>
          <w:highlight w:val="green"/>
          <w:u w:val="single"/>
        </w:rPr>
        <w:t>contributed to price declines in the</w:t>
      </w:r>
      <w:r w:rsidRPr="002A5259">
        <w:rPr>
          <w:u w:val="single"/>
        </w:rPr>
        <w:t xml:space="preserve"> late </w:t>
      </w:r>
      <w:r w:rsidRPr="002A5259">
        <w:rPr>
          <w:highlight w:val="green"/>
          <w:u w:val="single"/>
        </w:rPr>
        <w:t xml:space="preserve">1980s </w:t>
      </w:r>
      <w:r w:rsidRPr="002A5259">
        <w:rPr>
          <w:u w:val="single"/>
        </w:rPr>
        <w:t xml:space="preserve">and through the </w:t>
      </w:r>
      <w:r w:rsidRPr="002A5259">
        <w:rPr>
          <w:highlight w:val="green"/>
          <w:u w:val="single"/>
        </w:rPr>
        <w:t>1990s</w:t>
      </w:r>
      <w:r w:rsidRPr="002A5259">
        <w:t>.</w:t>
      </w:r>
      <w:r w:rsidRPr="002A5259">
        <w:rPr>
          <w:sz w:val="12"/>
        </w:rPr>
        <w:t>¶</w:t>
      </w:r>
      <w:r w:rsidRPr="002A5259">
        <w:t xml:space="preserve"> But the history of oil prices is as much about the history of technology as field discoveries.</w:t>
      </w:r>
      <w:r w:rsidRPr="002A5259">
        <w:rPr>
          <w:sz w:val="12"/>
        </w:rPr>
        <w:t>¶</w:t>
      </w:r>
      <w:r w:rsidRPr="002A5259">
        <w:t xml:space="preserve"> In a very basic sense, </w:t>
      </w:r>
      <w:r w:rsidRPr="002A5259">
        <w:rPr>
          <w:highlight w:val="green"/>
          <w:u w:val="single"/>
        </w:rPr>
        <w:t>production costs have been rising since the industry was born</w:t>
      </w:r>
      <w:r w:rsidRPr="002A5259">
        <w:rPr>
          <w:u w:val="single"/>
        </w:rPr>
        <w:t>. As in all extractive industries, the easiest oil was developed first, and more expensive oil has been developed later</w:t>
      </w:r>
      <w:r w:rsidRPr="002A5259">
        <w:rPr>
          <w:highlight w:val="green"/>
          <w:u w:val="single"/>
        </w:rPr>
        <w:t>. Hamilton’s argument that costs are increasing could have been made at every stage in the oil industry’s history.</w:t>
      </w:r>
      <w:r w:rsidRPr="002A5259">
        <w:rPr>
          <w:sz w:val="12"/>
          <w:highlight w:val="green"/>
        </w:rPr>
        <w:t>¶</w:t>
      </w:r>
      <w:r w:rsidRPr="002A5259">
        <w:rPr>
          <w:sz w:val="12"/>
          <w:u w:val="single"/>
        </w:rPr>
        <w:t xml:space="preserve"> </w:t>
      </w:r>
      <w:r w:rsidRPr="002A5259">
        <w:t>The first wells in Pennsylvania tapped oil buried less than 100 feet below the surface. By the mid years of the 20th century, wells were being bored thousands of feet below ground. Then in the 1970s the industry turned to offshore drilling, which was even more tricky and expensive. Now it is mastering the art of drilling horizontally rather than vertically.</w:t>
      </w:r>
      <w:r w:rsidRPr="002A5259">
        <w:rPr>
          <w:sz w:val="12"/>
        </w:rPr>
        <w:t>¶</w:t>
      </w:r>
      <w:r w:rsidRPr="002A5259">
        <w:t xml:space="preserve"> </w:t>
      </w:r>
      <w:r w:rsidRPr="002A5259">
        <w:rPr>
          <w:highlight w:val="green"/>
          <w:u w:val="single"/>
        </w:rPr>
        <w:t>But productivity has also increased</w:t>
      </w:r>
      <w:r w:rsidRPr="002A5259">
        <w:rPr>
          <w:u w:val="single"/>
        </w:rPr>
        <w:t xml:space="preserve"> as companies have learned to target the highest yielding formations and drill faster and more accurately. Hamilton’s paper is silent on all these matters, and that is ultimately what makes it unconvincing.</w:t>
      </w:r>
      <w:r w:rsidRPr="002A5259">
        <w:rPr>
          <w:sz w:val="12"/>
        </w:rPr>
        <w:t>¶</w:t>
      </w:r>
      <w:r w:rsidRPr="002A5259">
        <w:rPr>
          <w:sz w:val="12"/>
          <w:u w:val="single"/>
        </w:rPr>
        <w:t xml:space="preserve"> </w:t>
      </w:r>
      <w:r w:rsidRPr="002A5259">
        <w:t>The paper is also silent about climate change, policies to restrict the consumption of fossil fuels, and the growing challenge to oil-based fuels from natural gas even in the transport market, all of which could depress real prices in the medium to long run.</w:t>
      </w:r>
      <w:r w:rsidRPr="002A5259">
        <w:rPr>
          <w:sz w:val="12"/>
        </w:rPr>
        <w:t>¶</w:t>
      </w:r>
      <w:r w:rsidRPr="002A5259">
        <w:t xml:space="preserve"> </w:t>
      </w:r>
      <w:r w:rsidRPr="002A5259">
        <w:rPr>
          <w:u w:val="single"/>
        </w:rPr>
        <w:t xml:space="preserve">So while </w:t>
      </w:r>
      <w:r w:rsidRPr="002A5259">
        <w:rPr>
          <w:highlight w:val="green"/>
          <w:u w:val="single"/>
        </w:rPr>
        <w:t>Hamilton concludes that $100 oil is here to stay</w:t>
      </w:r>
      <w:r w:rsidRPr="002A5259">
        <w:rPr>
          <w:u w:val="single"/>
        </w:rPr>
        <w:t xml:space="preserve">, in real terms, the outlook is far less certain. In fact, a betting man, </w:t>
      </w:r>
      <w:r w:rsidRPr="002A5259">
        <w:rPr>
          <w:highlight w:val="green"/>
          <w:u w:val="single"/>
        </w:rPr>
        <w:t>looking at the price history, might conclude prices are currently abnormally high and due for a fall.</w:t>
      </w:r>
      <w:r w:rsidRPr="002A5259">
        <w:rPr>
          <w:u w:val="single"/>
        </w:rPr>
        <w:t xml:space="preserve"> </w:t>
      </w:r>
    </w:p>
    <w:p w14:paraId="3A2DF5A8" w14:textId="77777777" w:rsidR="00C21092" w:rsidRDefault="00C21092" w:rsidP="00C21092">
      <w:pPr>
        <w:rPr>
          <w:u w:val="single"/>
        </w:rPr>
      </w:pPr>
    </w:p>
    <w:p w14:paraId="1035F644" w14:textId="77777777" w:rsidR="00C21092" w:rsidRPr="005651AB" w:rsidRDefault="00C21092" w:rsidP="00C21092">
      <w:pPr>
        <w:pStyle w:val="Heading4"/>
      </w:pPr>
      <w:r w:rsidRPr="005651AB">
        <w:t xml:space="preserve">Domestic oil production </w:t>
      </w:r>
      <w:r>
        <w:t xml:space="preserve">fends off price spikes </w:t>
      </w:r>
      <w:r w:rsidRPr="005651AB">
        <w:t xml:space="preserve"> </w:t>
      </w:r>
    </w:p>
    <w:p w14:paraId="01354614" w14:textId="77777777" w:rsidR="00C21092" w:rsidRPr="005F0713" w:rsidRDefault="00C21092" w:rsidP="00C21092">
      <w:r w:rsidRPr="005F0713">
        <w:t xml:space="preserve">Ken </w:t>
      </w:r>
      <w:r w:rsidRPr="00772788">
        <w:rPr>
          <w:rStyle w:val="Style13ptBold"/>
        </w:rPr>
        <w:t>Blackwell ’14</w:t>
      </w:r>
      <w:r w:rsidRPr="005F0713">
        <w:t>, Former Secretary of State in Ohio, Senior Fellow for Family Empowerment at the Family Research Council, 6-23-14, CNSNEWS, “Iraq Crisis: Latest Sign of U.S. Vulnerability to Oil Price Spikes”, http://cnsnews.com/commentary/ken-blackwell/iraq-crisis-latest-sign-us-vulnerability-oil-price-spikes</w:t>
      </w:r>
    </w:p>
    <w:p w14:paraId="73CE29A8" w14:textId="77777777" w:rsidR="00C21092" w:rsidRDefault="00C21092" w:rsidP="00C21092">
      <w:pPr>
        <w:rPr>
          <w:sz w:val="12"/>
          <w:szCs w:val="16"/>
        </w:rPr>
      </w:pPr>
      <w:r w:rsidRPr="005F0713">
        <w:rPr>
          <w:rStyle w:val="StyleUnderline"/>
          <w:highlight w:val="green"/>
        </w:rPr>
        <w:t>One immediate effect of the turmoil</w:t>
      </w:r>
      <w:r w:rsidRPr="005651AB">
        <w:rPr>
          <w:rStyle w:val="StyleUnderline"/>
        </w:rPr>
        <w:t xml:space="preserve">, however, </w:t>
      </w:r>
      <w:r w:rsidRPr="005F0713">
        <w:rPr>
          <w:rStyle w:val="StyleUnderline"/>
          <w:highlight w:val="green"/>
        </w:rPr>
        <w:t>is</w:t>
      </w:r>
      <w:r w:rsidRPr="005651AB">
        <w:rPr>
          <w:rStyle w:val="StyleUnderline"/>
        </w:rPr>
        <w:t xml:space="preserve"> painfully </w:t>
      </w:r>
      <w:r w:rsidRPr="005F0713">
        <w:rPr>
          <w:rStyle w:val="StyleUnderline"/>
          <w:highlight w:val="green"/>
        </w:rPr>
        <w:t xml:space="preserve">obvious: oil prices have </w:t>
      </w:r>
      <w:r w:rsidRPr="005F0713">
        <w:rPr>
          <w:rStyle w:val="StyleUnderline"/>
        </w:rPr>
        <w:t>already</w:t>
      </w:r>
      <w:r w:rsidRPr="005651AB">
        <w:rPr>
          <w:rStyle w:val="StyleUnderline"/>
        </w:rPr>
        <w:t xml:space="preserve"> </w:t>
      </w:r>
      <w:r w:rsidRPr="005F0713">
        <w:rPr>
          <w:rStyle w:val="StyleUnderline"/>
          <w:highlight w:val="green"/>
        </w:rPr>
        <w:t>hit a nine-month high</w:t>
      </w:r>
      <w:r w:rsidRPr="00897CB2">
        <w:rPr>
          <w:szCs w:val="16"/>
        </w:rPr>
        <w:t xml:space="preserve">. Brent crude reached $115 per barrel this week, a level our country has not experienced since the height of U.S. tensions with Syria in September 2013. </w:t>
      </w:r>
      <w:r w:rsidRPr="005651AB">
        <w:rPr>
          <w:rStyle w:val="StyleUnderline"/>
        </w:rPr>
        <w:t>As a result, a number of market analysts now expect U.S. gasoline prices to surpass their highest levels for the month of June since 2008</w:t>
      </w:r>
      <w:r w:rsidRPr="00897CB2">
        <w:rPr>
          <w:szCs w:val="16"/>
        </w:rPr>
        <w:t>, rising from today's level of $3.68 per gallon to as much as $3.80 per gallon by the end of the month.</w:t>
      </w:r>
      <w:r w:rsidRPr="00897CB2">
        <w:rPr>
          <w:sz w:val="12"/>
          <w:szCs w:val="16"/>
        </w:rPr>
        <w:t xml:space="preserve"> </w:t>
      </w:r>
      <w:r w:rsidRPr="00897CB2">
        <w:rPr>
          <w:szCs w:val="16"/>
        </w:rPr>
        <w:t>If that were not troubling enough</w:t>
      </w:r>
      <w:r w:rsidRPr="005651AB">
        <w:rPr>
          <w:rStyle w:val="StyleUnderline"/>
        </w:rPr>
        <w:t xml:space="preserve">, Iraq's vital importance to the global oil market could mean that </w:t>
      </w:r>
      <w:r w:rsidRPr="005F0713">
        <w:rPr>
          <w:rStyle w:val="StyleUnderline"/>
          <w:highlight w:val="green"/>
        </w:rPr>
        <w:t>today's rising prices may be just the beginning</w:t>
      </w:r>
      <w:r w:rsidRPr="00897CB2">
        <w:rPr>
          <w:szCs w:val="16"/>
        </w:rPr>
        <w:t xml:space="preserve">. Markets are already reeling from a series of oil production outages in countries across the globe-from Nigeria, Libya, and South Sudan to Iraq, Iran, and Syria. </w:t>
      </w:r>
      <w:r w:rsidRPr="005651AB">
        <w:rPr>
          <w:rStyle w:val="StyleUnderline"/>
        </w:rPr>
        <w:t>Any additional loss of supplies from Iraq could stress the system to its limit and send oil prices to levels that many of America's political leaders had hoped were a thing of the past</w:t>
      </w:r>
      <w:r w:rsidRPr="00897CB2">
        <w:rPr>
          <w:szCs w:val="16"/>
        </w:rPr>
        <w:t>.</w:t>
      </w:r>
      <w:r w:rsidRPr="00897CB2">
        <w:rPr>
          <w:sz w:val="12"/>
          <w:szCs w:val="16"/>
        </w:rPr>
        <w:t xml:space="preserve"> </w:t>
      </w:r>
      <w:r w:rsidRPr="00897CB2">
        <w:rPr>
          <w:szCs w:val="16"/>
        </w:rPr>
        <w:t xml:space="preserve">A recent analysis by the Commission on Energy and Geopolitics, a group of former high-ranking military and civilian government officials, found that </w:t>
      </w:r>
      <w:r w:rsidRPr="005651AB">
        <w:rPr>
          <w:rStyle w:val="StyleUnderline"/>
        </w:rPr>
        <w:t xml:space="preserve">a </w:t>
      </w:r>
      <w:r w:rsidRPr="005F0713">
        <w:rPr>
          <w:rStyle w:val="StyleUnderline"/>
          <w:highlight w:val="green"/>
        </w:rPr>
        <w:t>partial disruption to Iraq's oil supplies</w:t>
      </w:r>
      <w:r w:rsidRPr="00897CB2">
        <w:rPr>
          <w:szCs w:val="16"/>
        </w:rPr>
        <w:t>-1 mbd, or about a third of Iraq's current production-</w:t>
      </w:r>
      <w:r w:rsidRPr="005F0713">
        <w:rPr>
          <w:rStyle w:val="StyleUnderline"/>
          <w:highlight w:val="green"/>
        </w:rPr>
        <w:t>would cause oil prices to rise by more than $30 per barrel</w:t>
      </w:r>
      <w:r w:rsidRPr="00897CB2">
        <w:rPr>
          <w:szCs w:val="16"/>
        </w:rPr>
        <w:t>, amounting to an approximate 50 cent per gallon increase at the pump for American consumers</w:t>
      </w:r>
      <w:r w:rsidRPr="005651AB">
        <w:rPr>
          <w:rStyle w:val="StyleUnderline"/>
        </w:rPr>
        <w:t xml:space="preserve">. With the United States consuming close to 20 million barrels of oil per day, </w:t>
      </w:r>
      <w:r w:rsidRPr="005F0713">
        <w:rPr>
          <w:rStyle w:val="StyleUnderline"/>
          <w:highlight w:val="green"/>
        </w:rPr>
        <w:t>it doesn't take a trained economist to understand that we would take a serious economic hit</w:t>
      </w:r>
      <w:r w:rsidRPr="005F0713">
        <w:rPr>
          <w:szCs w:val="16"/>
          <w:highlight w:val="green"/>
        </w:rPr>
        <w:t>.</w:t>
      </w:r>
      <w:r w:rsidRPr="00897CB2">
        <w:rPr>
          <w:sz w:val="12"/>
          <w:szCs w:val="16"/>
        </w:rPr>
        <w:t xml:space="preserve"> </w:t>
      </w:r>
      <w:r w:rsidRPr="00897CB2">
        <w:rPr>
          <w:szCs w:val="16"/>
        </w:rPr>
        <w:t xml:space="preserve">At today's oil price levels, the average U.S. family is already spending more than twice as much on gasoline as they were a decade ago-a total of $2,700 per household in 2012 compared to $1,200 in 2002 according to the Bureau of Labor Statistics. </w:t>
      </w:r>
      <w:r w:rsidRPr="005F0713">
        <w:rPr>
          <w:rStyle w:val="StyleUnderline"/>
          <w:highlight w:val="green"/>
        </w:rPr>
        <w:t>An oil price spike</w:t>
      </w:r>
      <w:r w:rsidRPr="005651AB">
        <w:rPr>
          <w:rStyle w:val="StyleUnderline"/>
        </w:rPr>
        <w:t xml:space="preserve"> of the magnitude described by the Commission and other analysts </w:t>
      </w:r>
      <w:r w:rsidRPr="005F0713">
        <w:rPr>
          <w:rStyle w:val="StyleUnderline"/>
          <w:highlight w:val="green"/>
        </w:rPr>
        <w:t>would</w:t>
      </w:r>
      <w:r w:rsidRPr="005651AB">
        <w:rPr>
          <w:rStyle w:val="StyleUnderline"/>
        </w:rPr>
        <w:t xml:space="preserve"> send spending on oil to record levels and </w:t>
      </w:r>
      <w:r w:rsidRPr="005F0713">
        <w:rPr>
          <w:rStyle w:val="StyleUnderline"/>
          <w:highlight w:val="green"/>
        </w:rPr>
        <w:t>have an immediate, damaging impact on economic growth</w:t>
      </w:r>
      <w:r w:rsidRPr="00897CB2">
        <w:rPr>
          <w:szCs w:val="16"/>
        </w:rPr>
        <w:t>.</w:t>
      </w:r>
      <w:r w:rsidRPr="00897CB2">
        <w:rPr>
          <w:sz w:val="12"/>
          <w:szCs w:val="16"/>
        </w:rPr>
        <w:t xml:space="preserve"> </w:t>
      </w:r>
      <w:r w:rsidRPr="00897CB2">
        <w:rPr>
          <w:szCs w:val="16"/>
        </w:rPr>
        <w:t>We need to take back control of our economic fate.</w:t>
      </w:r>
      <w:r w:rsidRPr="00897CB2">
        <w:rPr>
          <w:sz w:val="12"/>
          <w:szCs w:val="16"/>
        </w:rPr>
        <w:t xml:space="preserve"> </w:t>
      </w:r>
      <w:r w:rsidRPr="00897CB2">
        <w:rPr>
          <w:szCs w:val="16"/>
        </w:rPr>
        <w:t>We shouldn't accept as fact the idea that our overall prosperity and economic well-being are held hostage to the kinds of violence, extremism, corruption, and mismanagement that are endemic to the global oil market. We can do better, and we have options.</w:t>
      </w:r>
      <w:r w:rsidRPr="00897CB2">
        <w:rPr>
          <w:sz w:val="12"/>
          <w:szCs w:val="16"/>
        </w:rPr>
        <w:t xml:space="preserve"> </w:t>
      </w:r>
      <w:r w:rsidRPr="00897CB2">
        <w:rPr>
          <w:szCs w:val="16"/>
        </w:rPr>
        <w:t xml:space="preserve">Part of </w:t>
      </w:r>
      <w:r w:rsidRPr="005F0713">
        <w:rPr>
          <w:rStyle w:val="StyleUnderline"/>
          <w:highlight w:val="green"/>
        </w:rPr>
        <w:t>the answer can be found in rising domestic oil production</w:t>
      </w:r>
      <w:r w:rsidRPr="005F0713">
        <w:rPr>
          <w:szCs w:val="16"/>
          <w:highlight w:val="green"/>
        </w:rPr>
        <w:t xml:space="preserve">. </w:t>
      </w:r>
      <w:r w:rsidRPr="005F0713">
        <w:rPr>
          <w:rStyle w:val="StyleUnderline"/>
          <w:highlight w:val="green"/>
        </w:rPr>
        <w:t>The U</w:t>
      </w:r>
      <w:r w:rsidRPr="005F0713">
        <w:rPr>
          <w:rStyle w:val="StyleUnderline"/>
        </w:rPr>
        <w:t>.</w:t>
      </w:r>
      <w:r w:rsidRPr="005F0713">
        <w:rPr>
          <w:rStyle w:val="StyleUnderline"/>
          <w:highlight w:val="green"/>
        </w:rPr>
        <w:t>S. oil boom has provided significant benefits, including an improved balance of trade and</w:t>
      </w:r>
      <w:r w:rsidRPr="005651AB">
        <w:rPr>
          <w:rStyle w:val="StyleUnderline"/>
        </w:rPr>
        <w:t xml:space="preserve"> hundreds of thousands of new American </w:t>
      </w:r>
      <w:r w:rsidRPr="005F0713">
        <w:rPr>
          <w:rStyle w:val="StyleUnderline"/>
          <w:highlight w:val="green"/>
        </w:rPr>
        <w:t>jobs.</w:t>
      </w:r>
      <w:r w:rsidRPr="005651AB">
        <w:rPr>
          <w:rStyle w:val="StyleUnderline"/>
        </w:rPr>
        <w:t xml:space="preserve"> That should be embraced and supported. </w:t>
      </w:r>
      <w:r w:rsidRPr="00897CB2">
        <w:rPr>
          <w:szCs w:val="16"/>
        </w:rPr>
        <w:t>However, no matter how much we produce at home, oil will be priced in a global market, meaning that geopolitical events beyond our control will still have the ability to send our economy into a tailspin.</w:t>
      </w:r>
      <w:r w:rsidRPr="00897CB2">
        <w:rPr>
          <w:sz w:val="12"/>
          <w:szCs w:val="16"/>
        </w:rPr>
        <w:t xml:space="preserve"> </w:t>
      </w:r>
    </w:p>
    <w:p w14:paraId="4720FB4E" w14:textId="77777777" w:rsidR="00C21092" w:rsidRPr="002A5259" w:rsidRDefault="00C21092" w:rsidP="00C21092">
      <w:pPr>
        <w:rPr>
          <w:u w:val="single"/>
        </w:rPr>
      </w:pPr>
    </w:p>
    <w:p w14:paraId="5755CCA8" w14:textId="77777777" w:rsidR="00C21092" w:rsidRDefault="00C21092" w:rsidP="00C21092">
      <w:pPr>
        <w:pStyle w:val="Heading4"/>
      </w:pPr>
      <w:r>
        <w:t>Increased Domestic Drilling allows for oil dependence shielding us from future oil shocks</w:t>
      </w:r>
    </w:p>
    <w:p w14:paraId="11992366" w14:textId="77777777" w:rsidR="00C21092" w:rsidRPr="00F85579" w:rsidRDefault="00C21092" w:rsidP="00C21092">
      <w:r w:rsidRPr="00F85579">
        <w:rPr>
          <w:rStyle w:val="Style13ptBold"/>
        </w:rPr>
        <w:t>Furman and Sperling 2013</w:t>
      </w:r>
      <w:r w:rsidRPr="00F85579">
        <w:t>, Jason Furman and Gene Sperling, August 29</w:t>
      </w:r>
      <w:r w:rsidRPr="00F85579">
        <w:rPr>
          <w:vertAlign w:val="superscript"/>
        </w:rPr>
        <w:t>th</w:t>
      </w:r>
      <w:r w:rsidRPr="00F85579">
        <w:t xml:space="preserve">2013, Jason-economist former deputy of director of National Economic Council, Gene-current director of National Economic Council, “Reducing America’s Dependence on Foreign Oil As a Strategy to Increase Economic Growth and Reduce Economic Vulnerability “, </w:t>
      </w:r>
      <w:hyperlink r:id="rId82" w:history="1">
        <w:r w:rsidRPr="00F85579">
          <w:rPr>
            <w:rStyle w:val="Hyperlink"/>
          </w:rPr>
          <w:t>http://www.whitehouse.gov/blog/2013/08/29/reducing-america-s-dependence-foreign-oil-strategy-increase-economic-growth-and-redu</w:t>
        </w:r>
      </w:hyperlink>
      <w:r w:rsidRPr="00F85579">
        <w:t xml:space="preserve"> //RD</w:t>
      </w:r>
    </w:p>
    <w:p w14:paraId="3AEFB5C7" w14:textId="77777777" w:rsidR="00C21092" w:rsidRDefault="00C21092" w:rsidP="00C21092">
      <w:pPr>
        <w:rPr>
          <w:rStyle w:val="Emphasis"/>
        </w:rPr>
      </w:pPr>
      <w:r w:rsidRPr="00F85579">
        <w:t xml:space="preserve">Today </w:t>
      </w:r>
      <w:r w:rsidRPr="005F0713">
        <w:rPr>
          <w:rStyle w:val="StyleUnderline"/>
          <w:highlight w:val="green"/>
        </w:rPr>
        <w:t>the Bureau of Economic Analysis</w:t>
      </w:r>
      <w:r w:rsidRPr="00F85579">
        <w:t xml:space="preserve"> revised up its estimate of second quarter GDP from 1.7 percent to 2.5 percent. This stronger </w:t>
      </w:r>
      <w:r w:rsidRPr="005F0713">
        <w:rPr>
          <w:rStyle w:val="StyleUnderline"/>
          <w:highlight w:val="green"/>
        </w:rPr>
        <w:t>estimate of growth was a result of an upward revision in net exports</w:t>
      </w:r>
      <w:r w:rsidRPr="00F85579">
        <w:rPr>
          <w:rStyle w:val="StyleUnderline"/>
        </w:rPr>
        <w:t xml:space="preserve">, with the trade data showing that a key part of the revision is </w:t>
      </w:r>
      <w:r w:rsidRPr="005F0713">
        <w:rPr>
          <w:rStyle w:val="StyleUnderline"/>
          <w:highlight w:val="green"/>
        </w:rPr>
        <w:t>because the trade deficit in petroleum fell</w:t>
      </w:r>
      <w:r w:rsidRPr="00F85579">
        <w:rPr>
          <w:rStyle w:val="StyleUnderline"/>
        </w:rPr>
        <w:t xml:space="preserve"> to a record low in June</w:t>
      </w:r>
      <w:r w:rsidRPr="00F85579">
        <w:t xml:space="preserve">. This is yet another reminder that </w:t>
      </w:r>
      <w:r w:rsidRPr="00F85579">
        <w:rPr>
          <w:rStyle w:val="StyleUnderline"/>
        </w:rPr>
        <w:t xml:space="preserve">the President’s focus on increasing America’s </w:t>
      </w:r>
      <w:r w:rsidRPr="005F0713">
        <w:rPr>
          <w:rStyle w:val="StyleUnderline"/>
          <w:highlight w:val="green"/>
        </w:rPr>
        <w:t>energy independence</w:t>
      </w:r>
      <w:r w:rsidRPr="00F85579">
        <w:rPr>
          <w:rStyle w:val="StyleUnderline"/>
        </w:rPr>
        <w:t xml:space="preserve"> is not just a critical national security strategy, it </w:t>
      </w:r>
      <w:r w:rsidRPr="005F0713">
        <w:rPr>
          <w:rStyle w:val="StyleUnderline"/>
          <w:highlight w:val="green"/>
        </w:rPr>
        <w:t>is also part of an economic plan to create jobs, expand growth and cut the trade deficit.</w:t>
      </w:r>
      <w:r w:rsidRPr="00F85579">
        <w:t xml:space="preserve"> </w:t>
      </w:r>
      <w:r w:rsidRPr="00F85579">
        <w:rPr>
          <w:rStyle w:val="StyleUnderline"/>
        </w:rPr>
        <w:t xml:space="preserve">The President established a national goal in 2011 to reduce oil imports by one third by 2020 and elevated the goal in 2012 to reduce them by one half by 2020. We are currently on track to meet this ambitious goal </w:t>
      </w:r>
      <w:r w:rsidRPr="00F85579">
        <w:rPr>
          <w:rStyle w:val="Emphasis"/>
        </w:rPr>
        <w:t xml:space="preserve">if </w:t>
      </w:r>
      <w:r w:rsidRPr="005F0713">
        <w:rPr>
          <w:rStyle w:val="Emphasis"/>
          <w:highlight w:val="green"/>
        </w:rPr>
        <w:t>we continue to follow through on the policies that are critical to achieving it.</w:t>
      </w:r>
      <w:r>
        <w:rPr>
          <w:rStyle w:val="Emphasis"/>
        </w:rPr>
        <w:t xml:space="preserve"> </w:t>
      </w:r>
      <w:r w:rsidRPr="00F85579">
        <w:t xml:space="preserve">There are three basic elements to achieving this goal: </w:t>
      </w:r>
      <w:r w:rsidRPr="005F0713">
        <w:rPr>
          <w:rStyle w:val="Emphasis"/>
          <w:highlight w:val="green"/>
        </w:rPr>
        <w:t>Increasing domestic production of oil.</w:t>
      </w:r>
      <w:r w:rsidRPr="00F85579">
        <w:t xml:space="preserve"> </w:t>
      </w:r>
      <w:r w:rsidRPr="00F85579">
        <w:rPr>
          <w:rStyle w:val="StyleUnderline"/>
        </w:rPr>
        <w:t xml:space="preserve">Government funded research </w:t>
      </w:r>
      <w:r w:rsidRPr="00F85579">
        <w:t xml:space="preserve">supplemented private industry’s work </w:t>
      </w:r>
      <w:r w:rsidRPr="00F85579">
        <w:rPr>
          <w:rStyle w:val="StyleUnderline"/>
        </w:rPr>
        <w:t>to develop the technology that sparked the boom in oil and gas production</w:t>
      </w:r>
      <w:r w:rsidRPr="00F85579">
        <w:t xml:space="preserve">. </w:t>
      </w:r>
      <w:r w:rsidRPr="00F85579">
        <w:rPr>
          <w:rStyle w:val="StyleUnderline"/>
        </w:rPr>
        <w:t>Crude oil production has grown each year the President has been in office to its highest level in 17 years</w:t>
      </w:r>
      <w:r w:rsidRPr="00F85579">
        <w:t xml:space="preserve"> in 2012 (see chart above). In fact, </w:t>
      </w:r>
      <w:r w:rsidRPr="00F85579">
        <w:rPr>
          <w:rStyle w:val="StyleUnderline"/>
        </w:rPr>
        <w:t>over the past four years, domestic oil supply growth has accounted for over one-third of global oil production growth.</w:t>
      </w:r>
      <w:r w:rsidRPr="00F85579">
        <w:t xml:space="preserve"> Developing substitutes for oil. This includes almost doubling the production of biofuels since 2007 – to a near all-time high – and </w:t>
      </w:r>
      <w:r w:rsidRPr="00F85579">
        <w:rPr>
          <w:rStyle w:val="StyleUnderline"/>
        </w:rPr>
        <w:t>the substitution as a transportation fuel of oil with natural gas, production of which increased by 25%</w:t>
      </w:r>
      <w:r w:rsidRPr="00F85579">
        <w:t xml:space="preserve"> to an all-time high in 2012. Increase energy efficiency to reduce the use of oil overall. With a combination of the stronger fuel efficiency standards and investments in cutting edge technologies, we currently have the most fuel efficient light-duty vehicle fleet ever, and we are working to increase the efficiency of the medium- and heavy-duty fleet as well. </w:t>
      </w:r>
      <w:r w:rsidRPr="005F0713">
        <w:rPr>
          <w:rStyle w:val="StyleUnderline"/>
          <w:highlight w:val="green"/>
        </w:rPr>
        <w:t>As a result of these changes</w:t>
      </w:r>
      <w:r w:rsidRPr="00F85579">
        <w:rPr>
          <w:rStyle w:val="StyleUnderline"/>
        </w:rPr>
        <w:t xml:space="preserve">, in 2012, </w:t>
      </w:r>
      <w:r w:rsidRPr="005F0713">
        <w:rPr>
          <w:rStyle w:val="StyleUnderline"/>
          <w:highlight w:val="green"/>
        </w:rPr>
        <w:t>net petroleum imports had fallen</w:t>
      </w:r>
      <w:r w:rsidRPr="00F85579">
        <w:rPr>
          <w:rStyle w:val="StyleUnderline"/>
        </w:rPr>
        <w:t xml:space="preserve"> by one-third since 2008 to the lowest level in 20 years.</w:t>
      </w:r>
      <w:r>
        <w:rPr>
          <w:rStyle w:val="StyleUnderline"/>
        </w:rPr>
        <w:t xml:space="preserve"> </w:t>
      </w:r>
      <w:r w:rsidRPr="00F85579">
        <w:rPr>
          <w:rStyle w:val="StyleUnderline"/>
        </w:rPr>
        <w:t>And imports are continuing to fall this year as well</w:t>
      </w:r>
      <w:r w:rsidRPr="00F85579">
        <w:t xml:space="preserve">. </w:t>
      </w:r>
      <w:r w:rsidRPr="00F85579">
        <w:rPr>
          <w:rStyle w:val="StyleUnderline"/>
        </w:rPr>
        <w:t>We will shortly be at the point where domestic crude oil production exceeds imports on a sustained basis for the first time since the early 1990s.</w:t>
      </w:r>
      <w:r w:rsidRPr="00F85579">
        <w:t xml:space="preserve"> </w:t>
      </w:r>
      <w:r w:rsidRPr="005F0713">
        <w:rPr>
          <w:rStyle w:val="Emphasis"/>
        </w:rPr>
        <w:t xml:space="preserve">The </w:t>
      </w:r>
      <w:r w:rsidRPr="005F0713">
        <w:rPr>
          <w:rStyle w:val="Emphasis"/>
          <w:highlight w:val="green"/>
        </w:rPr>
        <w:t>increased domestic supply</w:t>
      </w:r>
      <w:r w:rsidRPr="00F85579">
        <w:t xml:space="preserve"> combined with increased oil efficiency of the economy </w:t>
      </w:r>
      <w:r w:rsidRPr="005F0713">
        <w:rPr>
          <w:rStyle w:val="Emphasis"/>
          <w:highlight w:val="green"/>
        </w:rPr>
        <w:t>reduces vulnerability to global supply disruptions and price shocks</w:t>
      </w:r>
      <w:r w:rsidRPr="00F85579">
        <w:rPr>
          <w:rStyle w:val="Emphasis"/>
        </w:rPr>
        <w:t>, enhancing our national security.</w:t>
      </w:r>
      <w:r>
        <w:rPr>
          <w:rStyle w:val="Emphasis"/>
        </w:rPr>
        <w:t xml:space="preserve"> </w:t>
      </w:r>
    </w:p>
    <w:p w14:paraId="191D7633" w14:textId="77777777" w:rsidR="00C21092" w:rsidRPr="002A5259" w:rsidRDefault="00C21092" w:rsidP="00C21092">
      <w:pPr>
        <w:rPr>
          <w:u w:val="single"/>
        </w:rPr>
      </w:pPr>
    </w:p>
    <w:p w14:paraId="1A4C5361" w14:textId="77777777" w:rsidR="00C21092" w:rsidRPr="002A5259" w:rsidRDefault="00C21092" w:rsidP="00C21092"/>
    <w:p w14:paraId="7D276356" w14:textId="77777777" w:rsidR="00C21092" w:rsidRDefault="00C21092" w:rsidP="00C21092">
      <w:pPr>
        <w:pStyle w:val="Heading3"/>
      </w:pPr>
      <w:r w:rsidRPr="002A5259">
        <w:t xml:space="preserve">AT: Leverage </w:t>
      </w:r>
    </w:p>
    <w:p w14:paraId="6B1AD5CC" w14:textId="77777777" w:rsidR="00C21092" w:rsidRPr="00A00A8B" w:rsidRDefault="00C21092" w:rsidP="00C21092">
      <w:pPr>
        <w:pStyle w:val="Heading4"/>
      </w:pPr>
      <w:r>
        <w:t xml:space="preserve">Expanding supply mean US can counter all leverage </w:t>
      </w:r>
    </w:p>
    <w:p w14:paraId="7F88E12D" w14:textId="77777777" w:rsidR="00C21092" w:rsidRPr="00A00A8B" w:rsidRDefault="00C21092" w:rsidP="00C21092">
      <w:r>
        <w:rPr>
          <w:rStyle w:val="Style13ptBold"/>
        </w:rPr>
        <w:t>Jaffe,</w:t>
      </w:r>
      <w:r w:rsidRPr="00A00A8B">
        <w:rPr>
          <w:rStyle w:val="Style13ptBold"/>
        </w:rPr>
        <w:t xml:space="preserve"> 2014</w:t>
      </w:r>
      <w:r w:rsidRPr="00A00A8B">
        <w:t xml:space="preserve">, </w:t>
      </w:r>
      <w:r>
        <w:t xml:space="preserve">(Amy Myers, Executive Director, Energy and Sustainability Institute of Transportation Studies Graduate School of Management University of California, Davis, </w:t>
      </w:r>
      <w:r w:rsidRPr="00A00A8B">
        <w:t>U.S Senate Committee on Energy and Natural Resources, January 30</w:t>
      </w:r>
      <w:r w:rsidRPr="00A00A8B">
        <w:rPr>
          <w:vertAlign w:val="superscript"/>
        </w:rPr>
        <w:t>th</w:t>
      </w:r>
      <w:r w:rsidRPr="00A00A8B">
        <w:t xml:space="preserve"> 2014, Homeland Security Digital Library “U.S. CRUDE OIL EXPORTS: OPPORTUNITIES AND CHALLENGES “ Includes Statements From the following, Ron Wyden Chairman, Senate Committee on Energy and Natural Resources Harold Hamm Chairman and Chief Executive Officer, Continental Resources, Inc., Graeme Burnett Senior Vice President, Fuel Optimization, Delta Air Lines, Amy Myers Jaffe Executive Director of Energy and Sustainability, Graduate School of Management, Institute of Transportation Studies Daniel J. Weiss Senior Fellow, Director of Climate Strategy, Center for American Progress, </w:t>
      </w:r>
      <w:r>
        <w:t xml:space="preserve">https://www.hsdl.org/?view&amp;did=750046 </w:t>
      </w:r>
      <w:r w:rsidRPr="00A00A8B">
        <w:t xml:space="preserve">//RD </w:t>
      </w:r>
    </w:p>
    <w:p w14:paraId="4133751B" w14:textId="77777777" w:rsidR="00C21092" w:rsidRDefault="00C21092" w:rsidP="00C21092">
      <w:r w:rsidRPr="00553415">
        <w:rPr>
          <w:rStyle w:val="StyleUnderline"/>
          <w:highlight w:val="cyan"/>
        </w:rPr>
        <w:t>As American</w:t>
      </w:r>
      <w:r w:rsidRPr="00A00A8B">
        <w:t xml:space="preserve"> shale </w:t>
      </w:r>
      <w:r w:rsidRPr="00553415">
        <w:rPr>
          <w:rStyle w:val="StyleUnderline"/>
          <w:highlight w:val="cyan"/>
        </w:rPr>
        <w:t>production</w:t>
      </w:r>
      <w:r w:rsidRPr="00807187">
        <w:rPr>
          <w:rStyle w:val="StyleUnderline"/>
        </w:rPr>
        <w:t xml:space="preserve"> </w:t>
      </w:r>
      <w:r w:rsidRPr="00553415">
        <w:rPr>
          <w:rStyle w:val="StyleUnderline"/>
          <w:highlight w:val="cyan"/>
        </w:rPr>
        <w:t>expands</w:t>
      </w:r>
      <w:r w:rsidRPr="00A00A8B">
        <w:t xml:space="preserve"> from natural gas </w:t>
      </w:r>
      <w:r w:rsidRPr="00254DA8">
        <w:rPr>
          <w:rStyle w:val="StyleUnderline"/>
        </w:rPr>
        <w:t>to oil</w:t>
      </w:r>
      <w:r w:rsidRPr="00254DA8">
        <w:t>,</w:t>
      </w:r>
      <w:r w:rsidRPr="00553415">
        <w:rPr>
          <w:highlight w:val="cyan"/>
        </w:rPr>
        <w:t xml:space="preserve"> </w:t>
      </w:r>
      <w:r w:rsidRPr="00553415">
        <w:rPr>
          <w:rStyle w:val="StyleUnderline"/>
          <w:highlight w:val="cyan"/>
        </w:rPr>
        <w:t xml:space="preserve">the geopolitical benefits will mushroom </w:t>
      </w:r>
      <w:r w:rsidRPr="00254DA8">
        <w:rPr>
          <w:rStyle w:val="StyleUnderline"/>
        </w:rPr>
        <w:t>both</w:t>
      </w:r>
      <w:r w:rsidRPr="00553415">
        <w:rPr>
          <w:rStyle w:val="StyleUnderline"/>
          <w:highlight w:val="cyan"/>
        </w:rPr>
        <w:t xml:space="preserve"> by improving U.S. financial strength and </w:t>
      </w:r>
      <w:r w:rsidRPr="00254DA8">
        <w:rPr>
          <w:rStyle w:val="StyleUnderline"/>
        </w:rPr>
        <w:t xml:space="preserve">by </w:t>
      </w:r>
      <w:r w:rsidRPr="00553415">
        <w:rPr>
          <w:rStyle w:val="StyleUnderline"/>
          <w:highlight w:val="cyan"/>
        </w:rPr>
        <w:t xml:space="preserve">eliminating U.S. vulnerability </w:t>
      </w:r>
      <w:r w:rsidRPr="00254DA8">
        <w:rPr>
          <w:rStyle w:val="StyleUnderline"/>
        </w:rPr>
        <w:t>to economic blackmail</w:t>
      </w:r>
      <w:r w:rsidRPr="00807187">
        <w:rPr>
          <w:rStyle w:val="StyleUnderline"/>
        </w:rPr>
        <w:t>.</w:t>
      </w:r>
      <w:r w:rsidRPr="00A00A8B">
        <w:t xml:space="preserve"> </w:t>
      </w:r>
      <w:r w:rsidRPr="00254DA8">
        <w:rPr>
          <w:rStyle w:val="StyleUnderline"/>
        </w:rPr>
        <w:t>The upshot</w:t>
      </w:r>
      <w:r w:rsidRPr="00254DA8">
        <w:t xml:space="preserve"> of shale oil </w:t>
      </w:r>
      <w:r w:rsidRPr="00254DA8">
        <w:rPr>
          <w:rStyle w:val="StyleUnderline"/>
        </w:rPr>
        <w:t>will be to reverse the course of history and roll back the clock to pre</w:t>
      </w:r>
      <w:r w:rsidRPr="00807187">
        <w:rPr>
          <w:rStyle w:val="StyleUnderline"/>
        </w:rPr>
        <w:t>-1973</w:t>
      </w:r>
      <w:r w:rsidRPr="00A00A8B">
        <w:t xml:space="preserve">. </w:t>
      </w:r>
      <w:r w:rsidRPr="00553415">
        <w:rPr>
          <w:rStyle w:val="StyleUnderline"/>
          <w:highlight w:val="cyan"/>
        </w:rPr>
        <w:t xml:space="preserve">Oil producing states will no longer be able to use the lever of </w:t>
      </w:r>
      <w:r w:rsidRPr="00254DA8">
        <w:rPr>
          <w:rStyle w:val="StyleUnderline"/>
        </w:rPr>
        <w:t xml:space="preserve">a possible </w:t>
      </w:r>
      <w:r w:rsidRPr="00553415">
        <w:rPr>
          <w:rStyle w:val="StyleUnderline"/>
          <w:highlight w:val="cyan"/>
        </w:rPr>
        <w:t xml:space="preserve">energy supply cut-off </w:t>
      </w:r>
      <w:r w:rsidRPr="00254DA8">
        <w:rPr>
          <w:rStyle w:val="StyleUnderline"/>
        </w:rPr>
        <w:t xml:space="preserve">to America </w:t>
      </w:r>
      <w:r w:rsidRPr="00553415">
        <w:rPr>
          <w:rStyle w:val="StyleUnderline"/>
          <w:highlight w:val="cyan"/>
        </w:rPr>
        <w:t xml:space="preserve">to pressure Washington </w:t>
      </w:r>
      <w:r w:rsidRPr="00254DA8">
        <w:rPr>
          <w:rStyle w:val="StyleUnderline"/>
        </w:rPr>
        <w:t>to adjust its foreign policy</w:t>
      </w:r>
      <w:r w:rsidRPr="00254DA8">
        <w:t>.</w:t>
      </w:r>
      <w:r w:rsidRPr="00A00A8B">
        <w:t xml:space="preserve"> </w:t>
      </w:r>
      <w:r w:rsidRPr="00553415">
        <w:rPr>
          <w:rStyle w:val="StyleUnderline"/>
          <w:highlight w:val="cyan"/>
        </w:rPr>
        <w:t>If domestic</w:t>
      </w:r>
      <w:r>
        <w:rPr>
          <w:rStyle w:val="StyleUnderline"/>
        </w:rPr>
        <w:t xml:space="preserve"> </w:t>
      </w:r>
      <w:r w:rsidRPr="00A00A8B">
        <w:t xml:space="preserve">shale oil </w:t>
      </w:r>
      <w:r w:rsidRPr="00553415">
        <w:rPr>
          <w:rStyle w:val="StyleUnderline"/>
          <w:highlight w:val="cyan"/>
        </w:rPr>
        <w:t>abundance</w:t>
      </w:r>
      <w:r w:rsidRPr="00A00A8B">
        <w:t xml:space="preserve"> someday more closely </w:t>
      </w:r>
      <w:r w:rsidRPr="00553415">
        <w:rPr>
          <w:rStyle w:val="StyleUnderline"/>
          <w:highlight w:val="cyan"/>
        </w:rPr>
        <w:t xml:space="preserve">matches shale gas </w:t>
      </w:r>
      <w:r w:rsidRPr="00254DA8">
        <w:rPr>
          <w:rStyle w:val="StyleUnderline"/>
        </w:rPr>
        <w:t xml:space="preserve">abundance </w:t>
      </w:r>
      <w:r w:rsidRPr="00553415">
        <w:rPr>
          <w:rStyle w:val="StyleUnderline"/>
          <w:highlight w:val="cyan"/>
        </w:rPr>
        <w:t>and the US has no imports to replace</w:t>
      </w:r>
      <w:r w:rsidRPr="00553415">
        <w:rPr>
          <w:highlight w:val="cyan"/>
        </w:rPr>
        <w:t xml:space="preserve">, </w:t>
      </w:r>
      <w:r w:rsidRPr="00553415">
        <w:rPr>
          <w:rStyle w:val="StyleUnderline"/>
          <w:highlight w:val="cyan"/>
        </w:rPr>
        <w:t>then we will have more discretion on</w:t>
      </w:r>
      <w:r w:rsidRPr="00807187">
        <w:rPr>
          <w:rStyle w:val="StyleUnderline"/>
        </w:rPr>
        <w:t xml:space="preserve"> </w:t>
      </w:r>
      <w:r w:rsidRPr="00553415">
        <w:rPr>
          <w:rStyle w:val="StyleUnderline"/>
          <w:highlight w:val="cyan"/>
        </w:rPr>
        <w:t>when and how to use</w:t>
      </w:r>
      <w:r w:rsidRPr="00807187">
        <w:rPr>
          <w:rStyle w:val="StyleUnderline"/>
        </w:rPr>
        <w:t xml:space="preserve"> </w:t>
      </w:r>
      <w:r w:rsidRPr="00553415">
        <w:rPr>
          <w:rStyle w:val="StyleUnderline"/>
          <w:highlight w:val="cyan"/>
        </w:rPr>
        <w:t>the</w:t>
      </w:r>
      <w:r w:rsidRPr="00807187">
        <w:rPr>
          <w:rStyle w:val="StyleUnderline"/>
        </w:rPr>
        <w:t xml:space="preserve"> </w:t>
      </w:r>
      <w:r w:rsidRPr="00553415">
        <w:rPr>
          <w:rStyle w:val="StyleUnderline"/>
          <w:highlight w:val="cyan"/>
        </w:rPr>
        <w:t>S</w:t>
      </w:r>
      <w:r w:rsidRPr="00807187">
        <w:rPr>
          <w:rStyle w:val="StyleUnderline"/>
        </w:rPr>
        <w:t>trategic</w:t>
      </w:r>
      <w:r>
        <w:rPr>
          <w:rStyle w:val="StyleUnderline"/>
        </w:rPr>
        <w:t xml:space="preserve"> </w:t>
      </w:r>
      <w:r w:rsidRPr="00553415">
        <w:rPr>
          <w:rStyle w:val="StyleUnderline"/>
          <w:highlight w:val="cyan"/>
        </w:rPr>
        <w:t>P</w:t>
      </w:r>
      <w:r w:rsidRPr="00807187">
        <w:rPr>
          <w:rStyle w:val="StyleUnderline"/>
        </w:rPr>
        <w:t xml:space="preserve">etroleum </w:t>
      </w:r>
      <w:r w:rsidRPr="00553415">
        <w:rPr>
          <w:rStyle w:val="StyleUnderline"/>
          <w:highlight w:val="cyan"/>
        </w:rPr>
        <w:t>R</w:t>
      </w:r>
      <w:r w:rsidRPr="00807187">
        <w:rPr>
          <w:rStyle w:val="StyleUnderline"/>
        </w:rPr>
        <w:t>eserve</w:t>
      </w:r>
      <w:r w:rsidRPr="00A00A8B">
        <w:rPr>
          <w:rStyle w:val="StyleUnderline"/>
        </w:rPr>
        <w:t xml:space="preserve">. In such circumstances, </w:t>
      </w:r>
      <w:r w:rsidRPr="00553415">
        <w:rPr>
          <w:rStyle w:val="StyleUnderline"/>
          <w:highlight w:val="cyan"/>
        </w:rPr>
        <w:t>a President could consider using the SPR to either loan oil</w:t>
      </w:r>
      <w:r w:rsidRPr="00A00A8B">
        <w:rPr>
          <w:rStyle w:val="StyleUnderline"/>
        </w:rPr>
        <w:t xml:space="preserve"> to other countries </w:t>
      </w:r>
      <w:r w:rsidRPr="00553415">
        <w:rPr>
          <w:rStyle w:val="StyleUnderline"/>
          <w:highlight w:val="cyan"/>
        </w:rPr>
        <w:t>for geopolitical aims</w:t>
      </w:r>
      <w:r w:rsidRPr="00A00A8B">
        <w:t xml:space="preserve"> (for example, </w:t>
      </w:r>
      <w:r w:rsidRPr="00553415">
        <w:rPr>
          <w:highlight w:val="cyan"/>
        </w:rPr>
        <w:t>t</w:t>
      </w:r>
      <w:r w:rsidRPr="00553415">
        <w:rPr>
          <w:rStyle w:val="StyleUnderline"/>
          <w:highlight w:val="cyan"/>
        </w:rPr>
        <w:t xml:space="preserve">o counter the economic blackmail </w:t>
      </w:r>
      <w:r w:rsidRPr="00254DA8">
        <w:rPr>
          <w:rStyle w:val="StyleUnderline"/>
        </w:rPr>
        <w:t>of the “oil weapon”</w:t>
      </w:r>
      <w:r w:rsidRPr="00553415">
        <w:rPr>
          <w:rStyle w:val="StyleUnderline"/>
          <w:highlight w:val="cyan"/>
        </w:rPr>
        <w:t xml:space="preserve"> against an allied country)</w:t>
      </w:r>
      <w:r w:rsidRPr="00553415">
        <w:rPr>
          <w:highlight w:val="cyan"/>
        </w:rPr>
        <w:t xml:space="preserve"> </w:t>
      </w:r>
      <w:r w:rsidRPr="00553415">
        <w:rPr>
          <w:rStyle w:val="StyleUnderline"/>
          <w:highlight w:val="cyan"/>
        </w:rPr>
        <w:t xml:space="preserve">or to provide extra oil into the market to head off </w:t>
      </w:r>
      <w:r w:rsidRPr="00254DA8">
        <w:rPr>
          <w:rStyle w:val="StyleUnderline"/>
        </w:rPr>
        <w:t xml:space="preserve">attempts by </w:t>
      </w:r>
      <w:r w:rsidRPr="00553415">
        <w:rPr>
          <w:rStyle w:val="StyleUnderline"/>
          <w:highlight w:val="cyan"/>
        </w:rPr>
        <w:t xml:space="preserve">coalitions </w:t>
      </w:r>
      <w:r w:rsidRPr="00254DA8">
        <w:rPr>
          <w:rStyle w:val="StyleUnderline"/>
        </w:rPr>
        <w:t>of other energy producers</w:t>
      </w:r>
      <w:r w:rsidRPr="00A00A8B">
        <w:rPr>
          <w:rStyle w:val="StyleUnderline"/>
        </w:rPr>
        <w:t xml:space="preserve"> </w:t>
      </w:r>
      <w:r w:rsidRPr="00254DA8">
        <w:rPr>
          <w:u w:val="single"/>
        </w:rPr>
        <w:t>to create artificial rises in global prices, should such oil price spikes start to cause financial or economic harm to the global econom</w:t>
      </w:r>
      <w:r>
        <w:rPr>
          <w:u w:val="single"/>
        </w:rPr>
        <w:t xml:space="preserve">y. </w:t>
      </w:r>
    </w:p>
    <w:p w14:paraId="6E206D17" w14:textId="77777777" w:rsidR="00C21092" w:rsidRDefault="00C21092" w:rsidP="00C21092"/>
    <w:p w14:paraId="6D05F4DA" w14:textId="77777777" w:rsidR="00C21092" w:rsidRPr="00254DA8" w:rsidRDefault="00C21092" w:rsidP="00C21092"/>
    <w:p w14:paraId="188F45CF" w14:textId="77777777" w:rsidR="00C21092" w:rsidRPr="002A5259" w:rsidRDefault="00C21092" w:rsidP="00C21092">
      <w:pPr>
        <w:pStyle w:val="Heading4"/>
      </w:pPr>
      <w:r w:rsidRPr="002A5259">
        <w:t xml:space="preserve">Even if it doesn’t solve prices-US remaining the largest producer removes their leverage </w:t>
      </w:r>
    </w:p>
    <w:p w14:paraId="4B75DE5B" w14:textId="77777777" w:rsidR="00C21092" w:rsidRPr="002A5259" w:rsidRDefault="00C21092" w:rsidP="00C21092">
      <w:r w:rsidRPr="002A5259">
        <w:rPr>
          <w:rStyle w:val="Style13ptBold"/>
        </w:rPr>
        <w:t>Battaglia 14</w:t>
      </w:r>
      <w:r w:rsidRPr="002A5259">
        <w:t xml:space="preserve"> --Copywriters for Energy Curtailment Specialists, Inc. Bachelors degree in Business Management and Marketing from the State University of New York at Buffalo.(Sarah, “Oil Production: The U.S. is Looking at Saudi Arabia in the Rearview Mirror” July 9th 2014, </w:t>
      </w:r>
      <w:hyperlink r:id="rId83" w:history="1">
        <w:r w:rsidRPr="002A5259">
          <w:rPr>
            <w:rStyle w:val="Hyperlink"/>
          </w:rPr>
          <w:t>http://theenergycollective.com/sbattaglia/422716/oil-production-us-looking-saudi-arabia-rearview-mirror)//CS</w:t>
        </w:r>
      </w:hyperlink>
      <w:r w:rsidRPr="002A5259">
        <w:t xml:space="preserve"> </w:t>
      </w:r>
    </w:p>
    <w:p w14:paraId="03E01FD4" w14:textId="77777777" w:rsidR="00C21092" w:rsidRPr="002A5259" w:rsidRDefault="00C21092" w:rsidP="00C21092">
      <w:r w:rsidRPr="002A5259">
        <w:t>As Americans, we naturally strive to become number one.  Our country has already dominated a handful of categories and achieved recognition for things like the most patents, the most Olympic medals, and of course, the </w:t>
      </w:r>
      <w:hyperlink r:id="rId84" w:history="1">
        <w:r w:rsidRPr="002A5259">
          <w:rPr>
            <w:rStyle w:val="Hyperlink"/>
          </w:rPr>
          <w:t>highest cheese production</w:t>
        </w:r>
      </w:hyperlink>
      <w:r w:rsidRPr="002A5259">
        <w:t xml:space="preserve"> (here’s to you, Wisconsin!).  </w:t>
      </w:r>
      <w:r w:rsidRPr="002A5259">
        <w:rPr>
          <w:u w:val="single"/>
        </w:rPr>
        <w:t>Now we can be proud of a new achievement: largest oil producer in the world</w:t>
      </w:r>
      <w:r w:rsidRPr="002A5259">
        <w:t>.</w:t>
      </w:r>
    </w:p>
    <w:p w14:paraId="4831C887" w14:textId="77777777" w:rsidR="00C21092" w:rsidRPr="002A5259" w:rsidRDefault="00C21092" w:rsidP="00C21092">
      <w:pPr>
        <w:rPr>
          <w:u w:val="single"/>
        </w:rPr>
      </w:pPr>
      <w:r w:rsidRPr="002A5259">
        <w:t>Bank of America Corp. </w:t>
      </w:r>
      <w:hyperlink r:id="rId85" w:history="1">
        <w:r w:rsidRPr="002A5259">
          <w:rPr>
            <w:rStyle w:val="Hyperlink"/>
          </w:rPr>
          <w:t>reports</w:t>
        </w:r>
      </w:hyperlink>
      <w:r w:rsidRPr="002A5259">
        <w:t xml:space="preserve"> (via Bloomberg) that </w:t>
      </w:r>
      <w:r w:rsidRPr="002A5259">
        <w:rPr>
          <w:highlight w:val="green"/>
          <w:u w:val="single"/>
        </w:rPr>
        <w:t>the U</w:t>
      </w:r>
      <w:r w:rsidRPr="002A5259">
        <w:rPr>
          <w:u w:val="single"/>
        </w:rPr>
        <w:t xml:space="preserve">nited </w:t>
      </w:r>
      <w:r w:rsidRPr="002A5259">
        <w:rPr>
          <w:highlight w:val="green"/>
          <w:u w:val="single"/>
        </w:rPr>
        <w:t>S</w:t>
      </w:r>
      <w:r w:rsidRPr="002A5259">
        <w:rPr>
          <w:u w:val="single"/>
        </w:rPr>
        <w:t xml:space="preserve">tates </w:t>
      </w:r>
      <w:r w:rsidRPr="002A5259">
        <w:rPr>
          <w:highlight w:val="green"/>
          <w:u w:val="single"/>
        </w:rPr>
        <w:t>has surpassed Russia and Saudi Arabia as the world’s largest producer of oil, and should hold that position</w:t>
      </w:r>
      <w:r w:rsidRPr="002A5259">
        <w:rPr>
          <w:u w:val="single"/>
        </w:rPr>
        <w:t xml:space="preserve"> for the rest of the year.  </w:t>
      </w:r>
      <w:r w:rsidRPr="002A5259">
        <w:rPr>
          <w:highlight w:val="green"/>
          <w:u w:val="single"/>
        </w:rPr>
        <w:t>The country’s crude oil production has exceeded 11 million barrels per day</w:t>
      </w:r>
      <w:r w:rsidRPr="002A5259">
        <w:rPr>
          <w:u w:val="single"/>
        </w:rPr>
        <w:t xml:space="preserve"> in the first quarter.</w:t>
      </w:r>
    </w:p>
    <w:p w14:paraId="38E6CBF1" w14:textId="77777777" w:rsidR="00C21092" w:rsidRPr="002A5259" w:rsidRDefault="00C21092" w:rsidP="00C21092">
      <w:r w:rsidRPr="002A5259">
        <w:rPr>
          <w:u w:val="single"/>
        </w:rPr>
        <w:t>“</w:t>
      </w:r>
      <w:r w:rsidRPr="002A5259">
        <w:rPr>
          <w:highlight w:val="green"/>
          <w:u w:val="single"/>
        </w:rPr>
        <w:t>The U.S. increase in supply is a very meaningful chunk</w:t>
      </w:r>
      <w:r w:rsidRPr="002A5259">
        <w:rPr>
          <w:u w:val="single"/>
        </w:rPr>
        <w:t xml:space="preserve"> of oil,” states Francisco Blanch, head of commodities research for Bank of America.  “</w:t>
      </w:r>
      <w:r w:rsidRPr="002A5259">
        <w:rPr>
          <w:highlight w:val="green"/>
          <w:u w:val="single"/>
        </w:rPr>
        <w:t>The shale boom is playing a key role</w:t>
      </w:r>
      <w:r w:rsidRPr="002A5259">
        <w:rPr>
          <w:u w:val="single"/>
        </w:rPr>
        <w:t xml:space="preserve"> in the U.S. recovery.</w:t>
      </w:r>
      <w:r w:rsidRPr="002A5259">
        <w:t>  If the U.S. didn’t have this energy supply, prices at the pump would be completely unaffordable.”</w:t>
      </w:r>
    </w:p>
    <w:p w14:paraId="092AC1C8" w14:textId="77777777" w:rsidR="00C21092" w:rsidRPr="002A5259" w:rsidRDefault="00C21092" w:rsidP="00C21092">
      <w:r w:rsidRPr="002A5259">
        <w:t>Thanks, in part, to the process of hydraulic fracturing, Texas and North Dakota shale formations are experiencing a boom in oil extraction.  Despite this growth, the Department of Energy reported that the U.S. still imported an average of 7.5 million barrels of crude per day in April.</w:t>
      </w:r>
    </w:p>
    <w:p w14:paraId="4858D858" w14:textId="77777777" w:rsidR="00C21092" w:rsidRPr="002A5259" w:rsidRDefault="00C21092" w:rsidP="00C21092">
      <w:r w:rsidRPr="002A5259">
        <w:t>WHERE IS IT ALL COMING FROM?</w:t>
      </w:r>
    </w:p>
    <w:p w14:paraId="137074C6" w14:textId="77777777" w:rsidR="00C21092" w:rsidRPr="002A5259" w:rsidRDefault="00C21092" w:rsidP="00C21092">
      <w:r w:rsidRPr="002A5259">
        <w:t>When it comes to energy independence, the U.S. works together as a whole, but there aretwo states in particular that are leading the way: Texas and North Dakota.</w:t>
      </w:r>
    </w:p>
    <w:p w14:paraId="5C3C8A5F" w14:textId="77777777" w:rsidR="00C21092" w:rsidRPr="002A5259" w:rsidRDefault="00C21092" w:rsidP="00C21092">
      <w:r w:rsidRPr="002A5259">
        <w:t>According to the Energy Information Administration (EIA), Texas is currently producing 36 percent of the nation’s oil. It </w:t>
      </w:r>
      <w:hyperlink r:id="rId86" w:history="1">
        <w:r w:rsidRPr="002A5259">
          <w:rPr>
            <w:rStyle w:val="Hyperlink"/>
          </w:rPr>
          <w:t>stated</w:t>
        </w:r>
      </w:hyperlink>
      <w:r w:rsidRPr="002A5259">
        <w:t>:</w:t>
      </w:r>
    </w:p>
    <w:p w14:paraId="1995526E" w14:textId="77777777" w:rsidR="00C21092" w:rsidRPr="002A5259" w:rsidRDefault="00C21092" w:rsidP="00C21092">
      <w:r w:rsidRPr="002A5259">
        <w:t>TEXAS PRODUCTION TOPPED 3.0 MILLION BBL/D FOR THE FIRST TIME SINCE THE LATE 1970S, MORE THAN DOUBLING PRODUCTION IN THE PAST THREE YEARS … GAINS IN TEXAS CRUDE OIL PRODUCTION COME PRIMARILY FROM COUNTIES THAT CONTAIN UNCONVENTIONAL TIGHT OIL AND SHALE RESERVOIRS IN THE EAGLE FORD SHALE IN THE WESTERN GULF BASIN, WHERE DRILLING HAS INCREASINGLY TARGETED OIL-RICH AREAS, AND MULTIPLE RESERVOIRS WITHIN THE PERMIAN BASIN IN WEST TEXAS THAT HAVE SEEN A SIGNIFICANT INCREASE IN HORIZONTAL, OIL-DIRECTED DRILLING.</w:t>
      </w:r>
    </w:p>
    <w:p w14:paraId="1087F95D" w14:textId="77777777" w:rsidR="00C21092" w:rsidRPr="002A5259" w:rsidRDefault="00C21092" w:rsidP="00C21092">
      <w:r w:rsidRPr="002A5259">
        <w:t xml:space="preserve">In addition to </w:t>
      </w:r>
      <w:r w:rsidRPr="002A5259">
        <w:rPr>
          <w:u w:val="single"/>
        </w:rPr>
        <w:t xml:space="preserve">the Lone Star state, North Dakota’s oil production has tripled over the last three years.  Combined, these </w:t>
      </w:r>
      <w:r w:rsidRPr="002A5259">
        <w:rPr>
          <w:highlight w:val="green"/>
          <w:u w:val="single"/>
        </w:rPr>
        <w:t>two states are responsible for nearly half of</w:t>
      </w:r>
      <w:r w:rsidRPr="002A5259">
        <w:rPr>
          <w:u w:val="single"/>
        </w:rPr>
        <w:t xml:space="preserve"> the nation’s oil </w:t>
      </w:r>
      <w:r w:rsidRPr="002A5259">
        <w:rPr>
          <w:highlight w:val="green"/>
          <w:u w:val="single"/>
        </w:rPr>
        <w:t>productio</w:t>
      </w:r>
      <w:r w:rsidRPr="002A5259">
        <w:rPr>
          <w:u w:val="single"/>
        </w:rPr>
        <w:t>n</w:t>
      </w:r>
      <w:r w:rsidRPr="002A5259">
        <w:t xml:space="preserve">. </w:t>
      </w:r>
    </w:p>
    <w:p w14:paraId="4B762F7D" w14:textId="77777777" w:rsidR="00C21092" w:rsidRPr="002A5259" w:rsidRDefault="00C21092" w:rsidP="00C21092">
      <w:pPr>
        <w:rPr>
          <w:u w:val="single"/>
        </w:rPr>
      </w:pPr>
      <w:r w:rsidRPr="002A5259">
        <w:rPr>
          <w:u w:val="single"/>
        </w:rPr>
        <w:t>THE FUTURE IS GLEAMING</w:t>
      </w:r>
    </w:p>
    <w:p w14:paraId="1008ABED" w14:textId="77777777" w:rsidR="00C21092" w:rsidRPr="002A5259" w:rsidRDefault="00C21092" w:rsidP="00C21092">
      <w:pPr>
        <w:rPr>
          <w:u w:val="single"/>
        </w:rPr>
      </w:pPr>
      <w:r w:rsidRPr="002A5259">
        <w:rPr>
          <w:u w:val="single"/>
        </w:rPr>
        <w:t>The International Energy Agency (</w:t>
      </w:r>
      <w:r w:rsidRPr="002A5259">
        <w:rPr>
          <w:highlight w:val="green"/>
          <w:u w:val="single"/>
        </w:rPr>
        <w:t>IEA) is predicting that U.S. oil production will experience a swell in 2019</w:t>
      </w:r>
      <w:r w:rsidRPr="002A5259">
        <w:rPr>
          <w:u w:val="single"/>
        </w:rPr>
        <w:t xml:space="preserve"> to 13.1 million barrels per day, followed by a plateau effect.  </w:t>
      </w:r>
      <w:r w:rsidRPr="002A5259">
        <w:rPr>
          <w:highlight w:val="green"/>
          <w:u w:val="single"/>
        </w:rPr>
        <w:t>The country may even hold its top spot until 2030</w:t>
      </w:r>
      <w:r w:rsidRPr="002A5259">
        <w:rPr>
          <w:u w:val="single"/>
        </w:rPr>
        <w:t>, according to the agency’s World Energy Outlook report.</w:t>
      </w:r>
    </w:p>
    <w:p w14:paraId="37B84A96" w14:textId="77777777" w:rsidR="00C21092" w:rsidRPr="002A5259" w:rsidRDefault="00C21092" w:rsidP="00C21092">
      <w:r w:rsidRPr="002A5259">
        <w:t>“There’s a very strong linkage between oil production growth, economic growth and wage growth across a range of U.S. states,” says Blanch.  He goes on to explain that the country’s annual investment in oil and gas is currently sitting at a record $200 billion, accounting for 20 percent of its entire private fixed-structure spending, which has never happened before.</w:t>
      </w:r>
    </w:p>
    <w:p w14:paraId="34122BC4" w14:textId="77777777" w:rsidR="00C21092" w:rsidRPr="002A5259" w:rsidRDefault="00C21092" w:rsidP="00C21092">
      <w:r w:rsidRPr="002A5259">
        <w:t xml:space="preserve">Citigroup Inc. is estimating that the U.S. has the potential to export one million barrels of crude oil per day by the end of 2014. If this is true, we may be celebrating more than our nation’s independence next July 4th.  Who else wants to see Ernest Moniz sign theDeclaration of Energy Independence? </w:t>
      </w:r>
    </w:p>
    <w:p w14:paraId="3825DEC9" w14:textId="77777777" w:rsidR="00C21092" w:rsidRPr="002A5259" w:rsidRDefault="00C21092" w:rsidP="00C21092">
      <w:pPr>
        <w:rPr>
          <w:u w:val="single"/>
        </w:rPr>
      </w:pPr>
    </w:p>
    <w:p w14:paraId="1FE0A408" w14:textId="77777777" w:rsidR="00C21092" w:rsidRPr="002A5259" w:rsidRDefault="00C21092" w:rsidP="00C21092">
      <w:pPr>
        <w:pStyle w:val="Heading1"/>
      </w:pPr>
      <w:r w:rsidRPr="002A5259">
        <w:t xml:space="preserve">Aff—Shale/Fracking Fails </w:t>
      </w:r>
    </w:p>
    <w:p w14:paraId="080186AD" w14:textId="77777777" w:rsidR="00C21092" w:rsidRPr="002A5259" w:rsidRDefault="00C21092" w:rsidP="00C21092"/>
    <w:p w14:paraId="3D983E10" w14:textId="77777777" w:rsidR="00C21092" w:rsidRPr="002A5259" w:rsidRDefault="00C21092" w:rsidP="00C21092">
      <w:pPr>
        <w:pStyle w:val="Heading2"/>
      </w:pPr>
      <w:r w:rsidRPr="002A5259">
        <w:t>Essentials</w:t>
      </w:r>
    </w:p>
    <w:p w14:paraId="1491D3E4" w14:textId="77777777" w:rsidR="00C21092" w:rsidRPr="002A5259" w:rsidRDefault="00C21092" w:rsidP="00C21092">
      <w:pPr>
        <w:pStyle w:val="Heading3"/>
      </w:pPr>
      <w:r w:rsidRPr="002A5259">
        <w:t xml:space="preserve">Shale Fails Frontline </w:t>
      </w:r>
    </w:p>
    <w:p w14:paraId="397A90C5" w14:textId="77777777" w:rsidR="00C21092" w:rsidRPr="002A5259" w:rsidRDefault="00C21092" w:rsidP="00C21092">
      <w:pPr>
        <w:pStyle w:val="Heading4"/>
        <w:rPr>
          <w:rStyle w:val="Style13ptBold"/>
        </w:rPr>
      </w:pPr>
      <w:r w:rsidRPr="002A5259">
        <w:rPr>
          <w:rStyle w:val="Style13ptBold"/>
          <w:b/>
        </w:rPr>
        <w:t>Status quo shale boom won’t solve dependence-</w:t>
      </w:r>
      <w:r w:rsidRPr="002A5259">
        <w:rPr>
          <w:rStyle w:val="Style13ptBold"/>
        </w:rPr>
        <w:t xml:space="preserve">tech stagnation, necessity of high prices, and declining wells </w:t>
      </w:r>
    </w:p>
    <w:p w14:paraId="2E109F39" w14:textId="77777777" w:rsidR="00C21092" w:rsidRPr="002A5259" w:rsidRDefault="00C21092" w:rsidP="00C21092">
      <w:pPr>
        <w:rPr>
          <w:rStyle w:val="Style13ptBold"/>
          <w:b w:val="0"/>
          <w:sz w:val="16"/>
        </w:rPr>
      </w:pPr>
      <w:r w:rsidRPr="002A5259">
        <w:rPr>
          <w:rStyle w:val="Style13ptBold"/>
        </w:rPr>
        <w:t>Plumer, 4/9/2014</w:t>
      </w:r>
      <w:r w:rsidRPr="002A5259">
        <w:rPr>
          <w:rStyle w:val="Style13ptBold"/>
          <w:b w:val="0"/>
          <w:sz w:val="16"/>
        </w:rPr>
        <w:t xml:space="preserve"> (Brad, Senior Editor for Vox, a general interest news site, “Everyone's getting excited about US oil independence. Not so fast.”, http://www.vox.com/2014/4/9/5590002/what-would-it-take-for-the-us-to-become-oil-independent)#JShelts</w:t>
      </w:r>
    </w:p>
    <w:p w14:paraId="4EB91663" w14:textId="77777777" w:rsidR="00C21092" w:rsidRPr="002A5259" w:rsidRDefault="00C21092" w:rsidP="00C21092">
      <w:r w:rsidRPr="002A5259">
        <w:rPr>
          <w:rStyle w:val="StyleUnderline"/>
        </w:rPr>
        <w:t>American presidents have been dreaming about "oil independence" since</w:t>
      </w:r>
      <w:r w:rsidRPr="002A5259">
        <w:t xml:space="preserve"> Jimmy </w:t>
      </w:r>
      <w:r w:rsidRPr="002A5259">
        <w:rPr>
          <w:rStyle w:val="StyleUnderline"/>
        </w:rPr>
        <w:t>Carter in the 1970s</w:t>
      </w:r>
      <w:r w:rsidRPr="002A5259">
        <w:t xml:space="preserve">. </w:t>
      </w:r>
      <w:r w:rsidRPr="002A5259">
        <w:rPr>
          <w:rStyle w:val="StyleUnderline"/>
        </w:rPr>
        <w:t>This is the aim of having the United States fulfill all of its oil needs from domestic sources</w:t>
      </w:r>
      <w:r w:rsidRPr="002A5259">
        <w:t xml:space="preserve"> — </w:t>
      </w:r>
      <w:r w:rsidRPr="002A5259">
        <w:rPr>
          <w:rStyle w:val="StyleUnderline"/>
        </w:rPr>
        <w:t>and not be reliant on</w:t>
      </w:r>
      <w:r w:rsidRPr="002A5259">
        <w:t xml:space="preserve"> Saudi Arabia or Venezuela or </w:t>
      </w:r>
      <w:r w:rsidRPr="002A5259">
        <w:rPr>
          <w:rStyle w:val="StyleUnderline"/>
        </w:rPr>
        <w:t>anyone else</w:t>
      </w:r>
      <w:r w:rsidRPr="002A5259">
        <w:t xml:space="preserve">. And it always seemed like an unattainable goal. </w:t>
      </w:r>
      <w:r w:rsidRPr="002A5259">
        <w:rPr>
          <w:rStyle w:val="StyleUnderline"/>
        </w:rPr>
        <w:t>Lately</w:t>
      </w:r>
      <w:r w:rsidRPr="002A5259">
        <w:t xml:space="preserve">, however, </w:t>
      </w:r>
      <w:r w:rsidRPr="002A5259">
        <w:rPr>
          <w:rStyle w:val="StyleUnderline"/>
        </w:rPr>
        <w:t>energy analysts are taking that dream more seriously</w:t>
      </w:r>
      <w:r w:rsidRPr="002A5259">
        <w:t xml:space="preserve">. On April 7, for the first time ever, </w:t>
      </w:r>
      <w:r w:rsidRPr="002A5259">
        <w:rPr>
          <w:rStyle w:val="StyleUnderline"/>
        </w:rPr>
        <w:t>the US E</w:t>
      </w:r>
      <w:r w:rsidRPr="002A5259">
        <w:t xml:space="preserve">nergy </w:t>
      </w:r>
      <w:r w:rsidRPr="002A5259">
        <w:rPr>
          <w:rStyle w:val="StyleUnderline"/>
        </w:rPr>
        <w:t>I</w:t>
      </w:r>
      <w:r w:rsidRPr="002A5259">
        <w:t xml:space="preserve">nformation </w:t>
      </w:r>
      <w:r w:rsidRPr="002A5259">
        <w:rPr>
          <w:rStyle w:val="StyleUnderline"/>
        </w:rPr>
        <w:t>A</w:t>
      </w:r>
      <w:r w:rsidRPr="002A5259">
        <w:t xml:space="preserve">dministration </w:t>
      </w:r>
      <w:r w:rsidRPr="002A5259">
        <w:rPr>
          <w:rStyle w:val="StyleUnderline"/>
        </w:rPr>
        <w:t>said in its annual outlook that it was at least possible that net US oil imports could fall to zero by 2037</w:t>
      </w:r>
      <w:r w:rsidRPr="002A5259">
        <w:t xml:space="preserve">. </w:t>
      </w:r>
      <w:r w:rsidRPr="002A5259">
        <w:rPr>
          <w:rStyle w:val="StyleUnderline"/>
        </w:rPr>
        <w:t xml:space="preserve">That's partly because the United States is producing a lot more oil these days — </w:t>
      </w:r>
      <w:r w:rsidRPr="002A5259">
        <w:rPr>
          <w:rStyle w:val="StyleUnderline"/>
          <w:highlight w:val="green"/>
        </w:rPr>
        <w:t>thanks to offshore drilling and</w:t>
      </w:r>
      <w:r w:rsidRPr="002A5259">
        <w:rPr>
          <w:rStyle w:val="StyleUnderline"/>
        </w:rPr>
        <w:t xml:space="preserve"> new techniques like </w:t>
      </w:r>
      <w:r w:rsidRPr="002A5259">
        <w:rPr>
          <w:rStyle w:val="StyleUnderline"/>
          <w:highlight w:val="green"/>
        </w:rPr>
        <w:t>hydraulic fracturing</w:t>
      </w:r>
      <w:r w:rsidRPr="002A5259">
        <w:t xml:space="preserve">. It's also because we're driving more fuel-efficient cars and light trucks. But </w:t>
      </w:r>
      <w:r w:rsidRPr="002A5259">
        <w:rPr>
          <w:rStyle w:val="StyleUnderline"/>
          <w:highlight w:val="green"/>
        </w:rPr>
        <w:t>does this mean US oil independence</w:t>
      </w:r>
      <w:r w:rsidRPr="002A5259">
        <w:rPr>
          <w:rStyle w:val="StyleUnderline"/>
        </w:rPr>
        <w:t xml:space="preserve"> is</w:t>
      </w:r>
      <w:r w:rsidRPr="002A5259">
        <w:t xml:space="preserve"> — at long last </w:t>
      </w:r>
      <w:r w:rsidRPr="002A5259">
        <w:rPr>
          <w:highlight w:val="green"/>
        </w:rPr>
        <w:t xml:space="preserve">— </w:t>
      </w:r>
      <w:r w:rsidRPr="002A5259">
        <w:rPr>
          <w:rStyle w:val="StyleUnderline"/>
          <w:highlight w:val="green"/>
        </w:rPr>
        <w:t>within reach,</w:t>
      </w:r>
      <w:r w:rsidRPr="002A5259">
        <w:t xml:space="preserve"> as many analysts have suggested? </w:t>
      </w:r>
      <w:r w:rsidRPr="002A5259">
        <w:rPr>
          <w:rStyle w:val="StyleUnderline"/>
          <w:highlight w:val="green"/>
        </w:rPr>
        <w:t>Not necessarily</w:t>
      </w:r>
      <w:r w:rsidRPr="002A5259">
        <w:t xml:space="preserve">. For one, </w:t>
      </w:r>
      <w:r w:rsidRPr="002A5259">
        <w:rPr>
          <w:rStyle w:val="Emphasis"/>
        </w:rPr>
        <w:t xml:space="preserve">this </w:t>
      </w:r>
      <w:r w:rsidRPr="002A5259">
        <w:rPr>
          <w:rStyle w:val="Emphasis"/>
          <w:highlight w:val="green"/>
        </w:rPr>
        <w:t>new forecast depends on a lot of assumptions that may not pan out</w:t>
      </w:r>
      <w:r w:rsidRPr="002A5259">
        <w:rPr>
          <w:highlight w:val="green"/>
        </w:rPr>
        <w:t xml:space="preserve"> — </w:t>
      </w:r>
      <w:r w:rsidRPr="002A5259">
        <w:rPr>
          <w:rStyle w:val="StyleUnderline"/>
          <w:highlight w:val="green"/>
        </w:rPr>
        <w:t>like the idea that drilling tech</w:t>
      </w:r>
      <w:r w:rsidRPr="002A5259">
        <w:rPr>
          <w:rStyle w:val="StyleUnderline"/>
        </w:rPr>
        <w:t>nology</w:t>
      </w:r>
      <w:r w:rsidRPr="002A5259">
        <w:rPr>
          <w:rStyle w:val="StyleUnderline"/>
          <w:highlight w:val="green"/>
        </w:rPr>
        <w:t xml:space="preserve"> will improve dramatically</w:t>
      </w:r>
      <w:r w:rsidRPr="002A5259">
        <w:rPr>
          <w:rStyle w:val="StyleUnderline"/>
        </w:rPr>
        <w:t xml:space="preserve"> in the years ahead.</w:t>
      </w:r>
      <w:r w:rsidRPr="002A5259">
        <w:t xml:space="preserve"> For another, the United States is still going to be at the mercy of global oil markets for many years to come, even if oil imports do disappear entirely. Yes, oil imports are shrinking... Back in 2005, the United States was importing about 60 percent of its petroleum and other liquid fuels from abroad. Imports have fallen down below 40 percent today and will keep falling in the next few years. (Most of the crude oil we import now comes from Canada, Mexico, and Saudi Arabia.) Why the drop? </w:t>
      </w:r>
      <w:r w:rsidRPr="002A5259">
        <w:rPr>
          <w:rStyle w:val="StyleUnderline"/>
        </w:rPr>
        <w:t>The United States is producing more oil and gas than it has in years</w:t>
      </w:r>
      <w:r w:rsidRPr="002A5259">
        <w:t xml:space="preserve">, in part because companies have figured out how to use fracking and horizontal drilling to extract energy from shale deposits. But, as the chart above shows, we're also using less oil. Americans have been driving less since 2005 for a variety of reasons. And people are buying more fuel-efficient cars and trucks — partly because gasoline is getting expensive and partly because the Obama administration keeps ratcheting up fuel-economy regulations. ...but cutting imports to zero is still extremely tough So that's the past. </w:t>
      </w:r>
      <w:r w:rsidRPr="002A5259">
        <w:rPr>
          <w:rStyle w:val="StyleUnderline"/>
        </w:rPr>
        <w:t xml:space="preserve">What's harder to describe is the future. That's why the new </w:t>
      </w:r>
      <w:r w:rsidRPr="002A5259">
        <w:rPr>
          <w:rStyle w:val="StyleUnderline"/>
          <w:highlight w:val="green"/>
        </w:rPr>
        <w:t>forecast from the E</w:t>
      </w:r>
      <w:r w:rsidRPr="002A5259">
        <w:rPr>
          <w:rStyle w:val="StyleUnderline"/>
        </w:rPr>
        <w:t xml:space="preserve">nergy </w:t>
      </w:r>
      <w:r w:rsidRPr="002A5259">
        <w:rPr>
          <w:rStyle w:val="StyleUnderline"/>
          <w:highlight w:val="green"/>
        </w:rPr>
        <w:t>I</w:t>
      </w:r>
      <w:r w:rsidRPr="002A5259">
        <w:rPr>
          <w:rStyle w:val="StyleUnderline"/>
        </w:rPr>
        <w:t xml:space="preserve">nformation </w:t>
      </w:r>
      <w:r w:rsidRPr="002A5259">
        <w:rPr>
          <w:rStyle w:val="StyleUnderline"/>
          <w:highlight w:val="green"/>
        </w:rPr>
        <w:t>A</w:t>
      </w:r>
      <w:r w:rsidRPr="002A5259">
        <w:rPr>
          <w:rStyle w:val="StyleUnderline"/>
        </w:rPr>
        <w:t xml:space="preserve">dministration </w:t>
      </w:r>
      <w:r w:rsidRPr="002A5259">
        <w:rPr>
          <w:rStyle w:val="StyleUnderline"/>
          <w:highlight w:val="green"/>
        </w:rPr>
        <w:t>lays out several different scenarios</w:t>
      </w:r>
      <w:r w:rsidRPr="002A5259">
        <w:rPr>
          <w:rStyle w:val="StyleUnderline"/>
        </w:rPr>
        <w:t xml:space="preserve"> here</w:t>
      </w:r>
      <w:r w:rsidRPr="002A5259">
        <w:t xml:space="preserve">. The "reference" scenario, in blue, is the base case for what the agency thinks will happen. That is, </w:t>
      </w:r>
      <w:r w:rsidRPr="002A5259">
        <w:rPr>
          <w:rStyle w:val="StyleUnderline"/>
        </w:rPr>
        <w:t xml:space="preserve">analysts think its perfectly plausible that </w:t>
      </w:r>
      <w:r w:rsidRPr="002A5259">
        <w:rPr>
          <w:rStyle w:val="StyleUnderline"/>
          <w:highlight w:val="green"/>
        </w:rPr>
        <w:t>the U</w:t>
      </w:r>
      <w:r w:rsidRPr="002A5259">
        <w:rPr>
          <w:rStyle w:val="StyleUnderline"/>
        </w:rPr>
        <w:t xml:space="preserve">nited </w:t>
      </w:r>
      <w:r w:rsidRPr="002A5259">
        <w:rPr>
          <w:rStyle w:val="StyleUnderline"/>
          <w:highlight w:val="green"/>
        </w:rPr>
        <w:t>S</w:t>
      </w:r>
      <w:r w:rsidRPr="002A5259">
        <w:rPr>
          <w:rStyle w:val="StyleUnderline"/>
        </w:rPr>
        <w:t xml:space="preserve">tates </w:t>
      </w:r>
      <w:r w:rsidRPr="002A5259">
        <w:rPr>
          <w:rStyle w:val="StyleUnderline"/>
          <w:highlight w:val="green"/>
        </w:rPr>
        <w:t>will continue</w:t>
      </w:r>
      <w:r w:rsidRPr="002A5259">
        <w:rPr>
          <w:rStyle w:val="StyleUnderline"/>
        </w:rPr>
        <w:t xml:space="preserve"> </w:t>
      </w:r>
      <w:r w:rsidRPr="002A5259">
        <w:rPr>
          <w:rStyle w:val="StyleUnderline"/>
          <w:highlight w:val="green"/>
        </w:rPr>
        <w:t>to</w:t>
      </w:r>
      <w:r w:rsidRPr="002A5259">
        <w:rPr>
          <w:rStyle w:val="StyleUnderline"/>
        </w:rPr>
        <w:t xml:space="preserve"> produce more oil domestically </w:t>
      </w:r>
      <w:r w:rsidRPr="002A5259">
        <w:rPr>
          <w:rStyle w:val="StyleUnderline"/>
          <w:highlight w:val="green"/>
        </w:rPr>
        <w:t>still import between 30 and 40 percent of its oil for decades</w:t>
      </w:r>
      <w:r w:rsidRPr="002A5259">
        <w:rPr>
          <w:rStyle w:val="StyleUnderline"/>
        </w:rPr>
        <w:t xml:space="preserve"> to come</w:t>
      </w:r>
      <w:r w:rsidRPr="002A5259">
        <w:t xml:space="preserve">, as oil production drops again. That's a shift from the past, albeit only a moderate one. </w:t>
      </w:r>
      <w:r w:rsidRPr="002A5259">
        <w:rPr>
          <w:rStyle w:val="StyleUnderline"/>
        </w:rPr>
        <w:t>The wild-eyed scenario is</w:t>
      </w:r>
      <w:r w:rsidRPr="002A5259">
        <w:t xml:space="preserve"> the green line, labeled "High Oil and Gas Resource." In this future, </w:t>
      </w:r>
      <w:r w:rsidRPr="002A5259">
        <w:rPr>
          <w:rStyle w:val="StyleUnderline"/>
        </w:rPr>
        <w:t>US companies extract an enormous amount of oil and gas in the coming decades — so much so that the United States is producing enough to satisfy its own needs by 2037</w:t>
      </w:r>
      <w:r w:rsidRPr="002A5259">
        <w:t xml:space="preserve">. (Some private forecasters, such as Citigroup, have made similar predictions.) But </w:t>
      </w:r>
      <w:r w:rsidRPr="002A5259">
        <w:rPr>
          <w:rStyle w:val="StyleUnderline"/>
        </w:rPr>
        <w:t>how likely is this?</w:t>
      </w:r>
      <w:r w:rsidRPr="002A5259">
        <w:t xml:space="preserve"> As the EIA explains at length here, </w:t>
      </w:r>
      <w:r w:rsidRPr="002A5259">
        <w:rPr>
          <w:rStyle w:val="Emphasis"/>
        </w:rPr>
        <w:t xml:space="preserve">you </w:t>
      </w:r>
      <w:r w:rsidRPr="002A5259">
        <w:rPr>
          <w:rStyle w:val="Emphasis"/>
          <w:highlight w:val="green"/>
        </w:rPr>
        <w:t>need to lay on a whole bunch of assumptions to get to zero net imports</w:t>
      </w:r>
      <w:r w:rsidRPr="002A5259">
        <w:rPr>
          <w:rStyle w:val="StyleUnderline"/>
          <w:highlight w:val="green"/>
        </w:rPr>
        <w:t>. Oil prices would have to stay high</w:t>
      </w:r>
      <w:r w:rsidRPr="002A5259">
        <w:rPr>
          <w:rStyle w:val="StyleUnderline"/>
        </w:rPr>
        <w:t xml:space="preserve"> </w:t>
      </w:r>
      <w:r w:rsidRPr="002A5259">
        <w:rPr>
          <w:rStyle w:val="StyleUnderline"/>
          <w:highlight w:val="green"/>
        </w:rPr>
        <w:t>enough that companies find it profitable</w:t>
      </w:r>
      <w:r w:rsidRPr="002A5259">
        <w:rPr>
          <w:rStyle w:val="StyleUnderline"/>
        </w:rPr>
        <w:t xml:space="preserve"> to seek out difficult deposits. Offshore fields in the Gulf Coast and elsewhere would need to have more recoverable oil than forecasters currently think</w:t>
      </w:r>
      <w:r w:rsidRPr="002A5259">
        <w:t xml:space="preserve"> — and these areas still haven't been explored very thoroughly. </w:t>
      </w:r>
      <w:r w:rsidRPr="002A5259">
        <w:rPr>
          <w:rStyle w:val="StyleUnderline"/>
        </w:rPr>
        <w:t>Drilling technology would also need to continue to improve, with companies able to pack more wells closer together in oil and gas fields.</w:t>
      </w:r>
      <w:r w:rsidRPr="002A5259">
        <w:t xml:space="preserve"> Some </w:t>
      </w:r>
      <w:r w:rsidRPr="002A5259">
        <w:rPr>
          <w:rStyle w:val="StyleUnderline"/>
          <w:highlight w:val="green"/>
        </w:rPr>
        <w:t>experts are skeptical that drilling productivity will keep improving so dramatically</w:t>
      </w:r>
      <w:r w:rsidRPr="002A5259">
        <w:t xml:space="preserve">. Case in point: David Hughes, a geoscientist at the Post Carbon Institute, has argued that </w:t>
      </w:r>
      <w:r w:rsidRPr="002A5259">
        <w:rPr>
          <w:rStyle w:val="Emphasis"/>
          <w:highlight w:val="green"/>
        </w:rPr>
        <w:t>individual fracking wells are declinin</w:t>
      </w:r>
      <w:r w:rsidRPr="002A5259">
        <w:rPr>
          <w:rStyle w:val="Emphasis"/>
        </w:rPr>
        <w:t xml:space="preserve">g more </w:t>
      </w:r>
      <w:r w:rsidRPr="002A5259">
        <w:rPr>
          <w:rStyle w:val="Emphasis"/>
          <w:highlight w:val="green"/>
        </w:rPr>
        <w:t>quickly</w:t>
      </w:r>
      <w:r w:rsidRPr="002A5259">
        <w:rPr>
          <w:rStyle w:val="Emphasis"/>
        </w:rPr>
        <w:t xml:space="preserve"> than people thought</w:t>
      </w:r>
      <w:r w:rsidRPr="002A5259">
        <w:t xml:space="preserve"> — which will make it harder to increase overall production. Other energy analysts think that oil forecasting is more akin to astrology than science, and we shouldn't put much stock in any medium-term predictions of these sorts. But the EIA, for its part, is essentially saying that it's been overly pessimistic about the ingenuity of oil and gas companies in the past. Every year since 2010, it keeps revising upward the amount of oil it expects the United States to produce. So, this time around, the agency is erring on the side of optimism.</w:t>
      </w:r>
    </w:p>
    <w:p w14:paraId="2D9CB526" w14:textId="77777777" w:rsidR="00C21092" w:rsidRPr="002A5259" w:rsidRDefault="00C21092" w:rsidP="00C21092"/>
    <w:p w14:paraId="6FDE3CD5" w14:textId="77777777" w:rsidR="00C21092" w:rsidRPr="002A5259" w:rsidRDefault="00C21092" w:rsidP="00C21092">
      <w:pPr>
        <w:pStyle w:val="Heading4"/>
      </w:pPr>
      <w:r w:rsidRPr="002A5259">
        <w:t xml:space="preserve">Shale boom is unsustainable-overestimated supplies, low EROI, artificially deflated prices, and low confidence </w:t>
      </w:r>
    </w:p>
    <w:p w14:paraId="3BD0A2E7" w14:textId="77777777" w:rsidR="00C21092" w:rsidRPr="002A5259" w:rsidRDefault="00C21092" w:rsidP="00C21092">
      <w:pPr>
        <w:rPr>
          <w:sz w:val="12"/>
        </w:rPr>
      </w:pPr>
      <w:r w:rsidRPr="002A5259">
        <w:rPr>
          <w:rStyle w:val="Style13ptBold"/>
        </w:rPr>
        <w:t>Herry 13 --</w:t>
      </w:r>
      <w:r w:rsidRPr="002A5259">
        <w:t xml:space="preserve"> Writes for World Watch Institute State of the World 2013 Intern, citing two major energy reports, Deborah Rogers and David Hughes (Malo “Are We Living Through a Shale Bubble?” June 24th 2013, </w:t>
      </w:r>
      <w:hyperlink r:id="rId87" w:history="1">
        <w:r w:rsidRPr="002A5259">
          <w:rPr>
            <w:rStyle w:val="Hyperlink"/>
          </w:rPr>
          <w:t>http://blogs.worldwatch.org/sustainabilitypossible/shale-bubble/)//CS</w:t>
        </w:r>
      </w:hyperlink>
      <w:r w:rsidRPr="002A5259">
        <w:rPr>
          <w:sz w:val="12"/>
        </w:rPr>
        <w:t>¶</w:t>
      </w:r>
    </w:p>
    <w:p w14:paraId="4E064492" w14:textId="77777777" w:rsidR="00C21092" w:rsidRPr="002A5259" w:rsidRDefault="00C21092" w:rsidP="00C21092">
      <w:r w:rsidRPr="002A5259">
        <w:t xml:space="preserve">On May 24th, J. David Hughes and Deborah Rogers gave a briefing to summarize the findings of </w:t>
      </w:r>
      <w:hyperlink r:id="rId88" w:history="1">
        <w:r w:rsidRPr="002A5259">
          <w:rPr>
            <w:rStyle w:val="Hyperlink"/>
          </w:rPr>
          <w:t>two new reports</w:t>
        </w:r>
      </w:hyperlink>
      <w:r w:rsidRPr="002A5259">
        <w:t xml:space="preserve"> dismantling the myth of a “shale revolution”. We’ve heard about it in the media, on both sides of the political aisle: shale gas and oil are </w:t>
      </w:r>
      <w:hyperlink r:id="rId89" w:history="1">
        <w:r w:rsidRPr="002A5259">
          <w:rPr>
            <w:rStyle w:val="Hyperlink"/>
          </w:rPr>
          <w:t>the future of US energy</w:t>
        </w:r>
      </w:hyperlink>
      <w:r w:rsidRPr="002A5259">
        <w:t xml:space="preserve">. Indeed, </w:t>
      </w:r>
      <w:r w:rsidRPr="002A5259">
        <w:rPr>
          <w:u w:val="single"/>
        </w:rPr>
        <w:t>natural gas prices dropped thanks to hydraulic fracturing</w:t>
      </w:r>
      <w:r w:rsidRPr="002A5259">
        <w:t xml:space="preserve"> (or fracking) and horizontal drilling, which helped lower the country’s carbon emissions by reducing coal consumption. In January, Barack </w:t>
      </w:r>
      <w:r w:rsidRPr="002A5259">
        <w:rPr>
          <w:u w:val="single"/>
        </w:rPr>
        <w:t xml:space="preserve">Obama </w:t>
      </w:r>
      <w:hyperlink r:id="rId90" w:history="1">
        <w:r w:rsidRPr="002A5259">
          <w:rPr>
            <w:rStyle w:val="Hyperlink"/>
          </w:rPr>
          <w:t>said that</w:t>
        </w:r>
      </w:hyperlink>
      <w:r w:rsidRPr="002A5259">
        <w:rPr>
          <w:u w:val="single"/>
        </w:rPr>
        <w:t>: “We have a supply of natural gas that can last America nearly 100 years</w:t>
      </w:r>
      <w:r w:rsidRPr="002A5259">
        <w:t xml:space="preserve">, and my administration will take every possible action to safely develop this energy.” </w:t>
      </w:r>
      <w:r w:rsidRPr="002A5259">
        <w:rPr>
          <w:highlight w:val="green"/>
          <w:u w:val="single"/>
        </w:rPr>
        <w:t>This myth led to a gas drilling frenzy</w:t>
      </w:r>
      <w:r w:rsidRPr="002A5259">
        <w:rPr>
          <w:u w:val="single"/>
        </w:rPr>
        <w:t xml:space="preserve"> that have benefitted Wall Street investment banks, one that </w:t>
      </w:r>
      <w:r w:rsidRPr="002A5259">
        <w:rPr>
          <w:highlight w:val="green"/>
          <w:u w:val="single"/>
        </w:rPr>
        <w:t>evidence suggests can’t be sustained for very long</w:t>
      </w:r>
      <w:r w:rsidRPr="002A5259">
        <w:rPr>
          <w:u w:val="single"/>
        </w:rPr>
        <w:t xml:space="preserve">. J. David </w:t>
      </w:r>
      <w:r w:rsidRPr="002A5259">
        <w:rPr>
          <w:highlight w:val="green"/>
          <w:u w:val="single"/>
        </w:rPr>
        <w:t>Hughes, geoscientist</w:t>
      </w:r>
      <w:r w:rsidRPr="002A5259">
        <w:rPr>
          <w:u w:val="single"/>
        </w:rPr>
        <w:t xml:space="preserve"> and author of </w:t>
      </w:r>
      <w:hyperlink r:id="rId91" w:history="1">
        <w:r w:rsidRPr="002A5259">
          <w:rPr>
            <w:rStyle w:val="Hyperlink"/>
          </w:rPr>
          <w:t>“Drill, Baby, Drill: Can Unconventional Fuels Usher in a New Era of Energy Abundance?”</w:t>
        </w:r>
      </w:hyperlink>
      <w:r w:rsidRPr="002A5259">
        <w:rPr>
          <w:u w:val="single"/>
        </w:rPr>
        <w:t xml:space="preserve"> </w:t>
      </w:r>
      <w:r w:rsidRPr="002A5259">
        <w:rPr>
          <w:highlight w:val="green"/>
          <w:u w:val="single"/>
        </w:rPr>
        <w:t>explained why shale production is not sustainable</w:t>
      </w:r>
      <w:r w:rsidRPr="002A5259">
        <w:t xml:space="preserve">. Depending on the area, the quality of shale plays—geographic areas targeted for exploration—can be totally different, which leads to a concentration of wells in “sweet spots.” </w:t>
      </w:r>
      <w:r w:rsidRPr="002A5259">
        <w:rPr>
          <w:u w:val="single"/>
        </w:rPr>
        <w:t xml:space="preserve">He said </w:t>
      </w:r>
      <w:r w:rsidRPr="002A5259">
        <w:rPr>
          <w:highlight w:val="green"/>
          <w:u w:val="single"/>
        </w:rPr>
        <w:t>quality plays are “relatively rare.” 80 percent of shale gas production comes from</w:t>
      </w:r>
      <w:r w:rsidRPr="002A5259">
        <w:rPr>
          <w:u w:val="single"/>
        </w:rPr>
        <w:t xml:space="preserve"> only five </w:t>
      </w:r>
      <w:r w:rsidRPr="002A5259">
        <w:rPr>
          <w:highlight w:val="green"/>
          <w:u w:val="single"/>
        </w:rPr>
        <w:t>plays with several declining</w:t>
      </w:r>
      <w:r w:rsidRPr="002A5259">
        <w:rPr>
          <w:u w:val="single"/>
        </w:rPr>
        <w:t xml:space="preserve">. The biggest </w:t>
      </w:r>
      <w:r w:rsidRPr="002A5259">
        <w:rPr>
          <w:highlight w:val="green"/>
          <w:u w:val="single"/>
        </w:rPr>
        <w:t>issue is the high depletion rate of wells</w:t>
      </w:r>
      <w:r w:rsidRPr="002A5259">
        <w:rPr>
          <w:u w:val="single"/>
        </w:rPr>
        <w:t xml:space="preserve">. For instance, </w:t>
      </w:r>
      <w:r w:rsidRPr="002A5259">
        <w:rPr>
          <w:highlight w:val="green"/>
          <w:u w:val="single"/>
        </w:rPr>
        <w:t>wells</w:t>
      </w:r>
      <w:r w:rsidRPr="002A5259">
        <w:rPr>
          <w:u w:val="single"/>
        </w:rPr>
        <w:t xml:space="preserve"> in the largest tight oil play of the country </w:t>
      </w:r>
      <w:r w:rsidRPr="002A5259">
        <w:rPr>
          <w:highlight w:val="green"/>
          <w:u w:val="single"/>
        </w:rPr>
        <w:t>have an average depletion</w:t>
      </w:r>
      <w:r w:rsidRPr="002A5259">
        <w:rPr>
          <w:u w:val="single"/>
        </w:rPr>
        <w:t xml:space="preserve"> rate </w:t>
      </w:r>
      <w:r w:rsidRPr="002A5259">
        <w:rPr>
          <w:highlight w:val="green"/>
          <w:u w:val="single"/>
        </w:rPr>
        <w:t>of</w:t>
      </w:r>
      <w:r w:rsidRPr="002A5259">
        <w:rPr>
          <w:u w:val="single"/>
        </w:rPr>
        <w:t xml:space="preserve"> 69 percent in the first year and </w:t>
      </w:r>
      <w:r w:rsidRPr="002A5259">
        <w:rPr>
          <w:highlight w:val="green"/>
          <w:u w:val="single"/>
        </w:rPr>
        <w:t>94 percent in 5 years</w:t>
      </w:r>
      <w:r w:rsidRPr="002A5259">
        <w:t xml:space="preserve">. Companies need to build more and more of them to maintain production levels, and it is often not enough. For instance, in 2008, the benefits of the shale industry in Fort Worth, Texas, were $50 million for 44 wells. In 2012, it was $23 million for 397 wells. According to Hughes, shale gas is over-hyped in terms of long-term supply. Production has grown explosively to reach 40 percent of US natural gas production but this increase stopped in December 2011. The shale gas industry needs to drill 7,200 new wells every year to maintain production, which cost over $42 billion. Of course, the industry started with the best plays. According to Deborah Rogers, financial consultant, founder of the </w:t>
      </w:r>
      <w:hyperlink r:id="rId92" w:history="1">
        <w:r w:rsidRPr="002A5259">
          <w:rPr>
            <w:rStyle w:val="Hyperlink"/>
          </w:rPr>
          <w:t>EnergyPolicyForum</w:t>
        </w:r>
      </w:hyperlink>
      <w:r w:rsidRPr="002A5259">
        <w:t xml:space="preserve"> and author of </w:t>
      </w:r>
      <w:hyperlink r:id="rId93" w:history="1">
        <w:r w:rsidRPr="002A5259">
          <w:rPr>
            <w:rStyle w:val="Hyperlink"/>
          </w:rPr>
          <w:t>“Shale and Wall Street: Was the Decline in Natural Gas Prices Orchestrated”</w:t>
        </w:r>
      </w:hyperlink>
      <w:r w:rsidRPr="002A5259">
        <w:t xml:space="preserve">, </w:t>
      </w:r>
      <w:r w:rsidRPr="002A5259">
        <w:rPr>
          <w:highlight w:val="green"/>
          <w:u w:val="single"/>
        </w:rPr>
        <w:t>US shale gas and oil reserves have been overestimated by</w:t>
      </w:r>
      <w:r w:rsidRPr="002A5259">
        <w:rPr>
          <w:u w:val="single"/>
        </w:rPr>
        <w:t xml:space="preserve"> </w:t>
      </w:r>
      <w:r w:rsidRPr="002A5259">
        <w:rPr>
          <w:highlight w:val="green"/>
          <w:u w:val="single"/>
        </w:rPr>
        <w:t>a minimum of 100 percent and a maxi</w:t>
      </w:r>
      <w:r w:rsidRPr="002A5259">
        <w:rPr>
          <w:u w:val="single"/>
        </w:rPr>
        <w:t xml:space="preserve">mum </w:t>
      </w:r>
      <w:r w:rsidRPr="002A5259">
        <w:rPr>
          <w:highlight w:val="green"/>
          <w:u w:val="single"/>
        </w:rPr>
        <w:t>of 500</w:t>
      </w:r>
      <w:r w:rsidRPr="002A5259">
        <w:rPr>
          <w:u w:val="single"/>
        </w:rPr>
        <w:t xml:space="preserve"> percent.</w:t>
      </w:r>
      <w:r w:rsidRPr="002A5259">
        <w:t xml:space="preserve"> In her report, </w:t>
      </w:r>
      <w:r w:rsidRPr="002A5259">
        <w:rPr>
          <w:u w:val="single"/>
        </w:rPr>
        <w:t xml:space="preserve">Rogers explains that </w:t>
      </w:r>
      <w:r w:rsidRPr="002A5259">
        <w:rPr>
          <w:highlight w:val="green"/>
          <w:u w:val="single"/>
        </w:rPr>
        <w:t>Wall Street is in</w:t>
      </w:r>
      <w:r w:rsidRPr="002A5259">
        <w:rPr>
          <w:u w:val="single"/>
        </w:rPr>
        <w:t xml:space="preserve"> part </w:t>
      </w:r>
      <w:r w:rsidRPr="002A5259">
        <w:rPr>
          <w:highlight w:val="green"/>
          <w:u w:val="single"/>
        </w:rPr>
        <w:t>responsible for</w:t>
      </w:r>
      <w:r w:rsidRPr="002A5259">
        <w:rPr>
          <w:u w:val="single"/>
        </w:rPr>
        <w:t xml:space="preserve"> the huge </w:t>
      </w:r>
      <w:r w:rsidRPr="002A5259">
        <w:rPr>
          <w:highlight w:val="green"/>
          <w:u w:val="single"/>
        </w:rPr>
        <w:t>decline in</w:t>
      </w:r>
      <w:r w:rsidRPr="002A5259">
        <w:rPr>
          <w:u w:val="single"/>
        </w:rPr>
        <w:t xml:space="preserve"> natural gas </w:t>
      </w:r>
      <w:r w:rsidRPr="002A5259">
        <w:rPr>
          <w:highlight w:val="green"/>
          <w:u w:val="single"/>
        </w:rPr>
        <w:t>prices. Investment banks put pressure on companies to produce a lot</w:t>
      </w:r>
      <w:r w:rsidRPr="002A5259">
        <w:rPr>
          <w:u w:val="single"/>
        </w:rPr>
        <w:t xml:space="preserve"> to keep shares high by meeting financial analysts’ production targets. It creates a surplus in gas production leading to prices lower than the cost of production.</w:t>
      </w:r>
      <w:r w:rsidRPr="002A5259">
        <w:t xml:space="preserve"> Investment banks profit from this trend through various transactional fees. For instance, in 2011, shale mergers &amp; acquisitions (M&amp;A) accounted for </w:t>
      </w:r>
      <w:hyperlink r:id="rId94" w:history="1">
        <w:r w:rsidRPr="002A5259">
          <w:rPr>
            <w:rStyle w:val="Hyperlink"/>
          </w:rPr>
          <w:t>$46.5 billion</w:t>
        </w:r>
      </w:hyperlink>
      <w:r w:rsidRPr="002A5259">
        <w:t xml:space="preserve">, one of the most important profit centers for some investment banks. In August 2011, Neal Anderson of Wood Mackenzie </w:t>
      </w:r>
      <w:hyperlink r:id="rId95" w:history="1">
        <w:r w:rsidRPr="002A5259">
          <w:rPr>
            <w:rStyle w:val="Hyperlink"/>
          </w:rPr>
          <w:t>said</w:t>
        </w:r>
      </w:hyperlink>
      <w:r w:rsidRPr="002A5259">
        <w:t>: “It seems the equity analyst community has played a key role in helping to fuel the shale gas M&amp;A market, acting as chief cheerleaders for shale gas plays</w:t>
      </w:r>
      <w:r w:rsidRPr="002A5259">
        <w:rPr>
          <w:u w:val="single"/>
        </w:rPr>
        <w:t>.”</w:t>
      </w:r>
      <w:r w:rsidRPr="002A5259">
        <w:rPr>
          <w:sz w:val="12"/>
        </w:rPr>
        <w:t>¶</w:t>
      </w:r>
      <w:r w:rsidRPr="002A5259">
        <w:rPr>
          <w:sz w:val="12"/>
          <w:u w:val="single"/>
        </w:rPr>
        <w:t xml:space="preserve"> </w:t>
      </w:r>
      <w:r w:rsidRPr="002A5259">
        <w:rPr>
          <w:highlight w:val="green"/>
          <w:u w:val="single"/>
        </w:rPr>
        <w:t>Gas is not sustainable also because of its low EROEI</w:t>
      </w:r>
      <w:r w:rsidRPr="002A5259">
        <w:rPr>
          <w:u w:val="single"/>
        </w:rPr>
        <w:t xml:space="preserve"> (energy returned on energy invested), which is basically how much energy it takes to produce energy</w:t>
      </w:r>
      <w:r w:rsidRPr="002A5259">
        <w:t xml:space="preserve">. </w:t>
      </w:r>
      <w:r w:rsidRPr="002A5259">
        <w:rPr>
          <w:u w:val="single"/>
        </w:rPr>
        <w:t xml:space="preserve">For instance, the </w:t>
      </w:r>
      <w:r w:rsidRPr="002A5259">
        <w:rPr>
          <w:highlight w:val="green"/>
          <w:u w:val="single"/>
        </w:rPr>
        <w:t>average EROEI of oil fell from 100:</w:t>
      </w:r>
      <w:r w:rsidRPr="002A5259">
        <w:rPr>
          <w:u w:val="single"/>
        </w:rPr>
        <w:t xml:space="preserve">1 in the 1920s </w:t>
      </w:r>
      <w:r w:rsidRPr="002A5259">
        <w:rPr>
          <w:highlight w:val="green"/>
          <w:u w:val="single"/>
        </w:rPr>
        <w:t>to 20:1 today.</w:t>
      </w:r>
      <w:r w:rsidRPr="002A5259">
        <w:rPr>
          <w:u w:val="single"/>
        </w:rPr>
        <w:t xml:space="preserve"> Natural gas is 10:1, tar sands oil 5:1 and shale gas 3-5:1—and </w:t>
      </w:r>
      <w:r w:rsidRPr="002A5259">
        <w:rPr>
          <w:highlight w:val="green"/>
          <w:u w:val="single"/>
        </w:rPr>
        <w:t>companies know it</w:t>
      </w:r>
      <w:r w:rsidRPr="002A5259">
        <w:t>. In her report, Rogers notes that s</w:t>
      </w:r>
      <w:r w:rsidRPr="002A5259">
        <w:rPr>
          <w:u w:val="single"/>
        </w:rPr>
        <w:t xml:space="preserve">ome can’t sell their plays and sometimes have to declare bankruptcy, </w:t>
      </w:r>
      <w:hyperlink r:id="rId96" w:history="1">
        <w:r w:rsidRPr="002A5259">
          <w:rPr>
            <w:rStyle w:val="Hyperlink"/>
          </w:rPr>
          <w:t>such as Norse Energy</w:t>
        </w:r>
      </w:hyperlink>
      <w:r w:rsidRPr="002A5259">
        <w:t xml:space="preserve">. In the Bakken (North Dakota), the shale industry recently abandoned </w:t>
      </w:r>
      <w:hyperlink r:id="rId97" w:history="1">
        <w:r w:rsidRPr="002A5259">
          <w:rPr>
            <w:rStyle w:val="Hyperlink"/>
          </w:rPr>
          <w:t>a plan to build a pipeline</w:t>
        </w:r>
      </w:hyperlink>
      <w:r w:rsidRPr="002A5259">
        <w:t xml:space="preserve"> to carry shale oil. It is interesting because a pipeline is an expensive investment and must carry a consistent stream of oil or gas to recoup initial capital outlays. Then, as Rogers says, it becomes a “real cash cow.” </w:t>
      </w:r>
      <w:r w:rsidRPr="002A5259">
        <w:rPr>
          <w:highlight w:val="green"/>
          <w:u w:val="single"/>
        </w:rPr>
        <w:t xml:space="preserve">The abandonment of its plans suggests the industry isn’t all that confident in the long-term viability </w:t>
      </w:r>
      <w:r w:rsidRPr="002A5259">
        <w:rPr>
          <w:u w:val="single"/>
        </w:rPr>
        <w:t>of the play</w:t>
      </w:r>
      <w:r w:rsidRPr="002A5259">
        <w:t xml:space="preserve">. In her report, Rogers also studied what were the costs and benefits of shale industry in different states. She discovered that companies privatize profits and socialize costs, and it looks like the economic benefits of shale are also over-hyped. For instance, in 2012, the Texas Department of Transportation </w:t>
      </w:r>
      <w:hyperlink r:id="rId98" w:history="1">
        <w:r w:rsidRPr="002A5259">
          <w:rPr>
            <w:rStyle w:val="Hyperlink"/>
          </w:rPr>
          <w:t>explained that</w:t>
        </w:r>
      </w:hyperlink>
      <w:r w:rsidRPr="002A5259">
        <w:t xml:space="preserve"> “repairing roads damaged by drilling activity would ‘conservatively’ cost $1 billion for farm-to-market roads and another $1 billion for local roads” (the analysis doesn’t include interstates and highways). In December 2012, </w:t>
      </w:r>
      <w:hyperlink r:id="rId99" w:history="1">
        <w:r w:rsidRPr="002A5259">
          <w:rPr>
            <w:rStyle w:val="Hyperlink"/>
          </w:rPr>
          <w:t>the Associated Press stated</w:t>
        </w:r>
      </w:hyperlink>
      <w:r w:rsidRPr="002A5259">
        <w:t xml:space="preserve"> that the first operating loss in about five years at a north-central Pennsylvania hospital was due to the influx of gas field workers. Indeed, many subcontractors attracted by the shale drilling boom do not provide health benefits to employees. Shale must be examined independently and rigorously to define its true value. As Rogers says, “policy at both the state and national level is being implemented based on production projections that are overly optimistic.” In addition to the important environmental and health impacts of shale oil and gas, policy makers need to consider the reality of this industry’s economics. </w:t>
      </w:r>
      <w:r w:rsidRPr="002A5259">
        <w:rPr>
          <w:highlight w:val="green"/>
          <w:u w:val="single"/>
        </w:rPr>
        <w:t xml:space="preserve">Betting on shale gas </w:t>
      </w:r>
      <w:r w:rsidRPr="002A5259">
        <w:rPr>
          <w:u w:val="single"/>
        </w:rPr>
        <w:t xml:space="preserve">and oil for the future of energy production not only makes no sense in a changing climate, </w:t>
      </w:r>
      <w:r w:rsidRPr="002A5259">
        <w:rPr>
          <w:highlight w:val="green"/>
          <w:u w:val="single"/>
        </w:rPr>
        <w:t>but might not even be a good short-term investment.</w:t>
      </w:r>
    </w:p>
    <w:p w14:paraId="618167E8" w14:textId="77777777" w:rsidR="00C21092" w:rsidRPr="002A5259" w:rsidRDefault="00C21092" w:rsidP="00C21092">
      <w:pPr>
        <w:rPr>
          <w:rStyle w:val="StyleUnderline"/>
        </w:rPr>
      </w:pPr>
    </w:p>
    <w:p w14:paraId="3C7C2B70" w14:textId="77777777" w:rsidR="00C21092" w:rsidRPr="002A5259" w:rsidRDefault="00C21092" w:rsidP="00C21092">
      <w:pPr>
        <w:pStyle w:val="Heading3"/>
      </w:pPr>
      <w:r w:rsidRPr="002A5259">
        <w:t>Shale Fails Backline</w:t>
      </w:r>
    </w:p>
    <w:p w14:paraId="029B40B5" w14:textId="77777777" w:rsidR="00C21092" w:rsidRPr="002A5259" w:rsidRDefault="00C21092" w:rsidP="00C21092">
      <w:pPr>
        <w:pStyle w:val="Heading4"/>
      </w:pPr>
      <w:r w:rsidRPr="002A5259">
        <w:t>Here is some evidence that goes more in depth on all those warrants-</w:t>
      </w:r>
    </w:p>
    <w:p w14:paraId="190E0B24" w14:textId="77777777" w:rsidR="00C21092" w:rsidRPr="002A5259" w:rsidRDefault="00C21092" w:rsidP="00C21092">
      <w:pPr>
        <w:pStyle w:val="Heading4"/>
        <w:rPr>
          <w:rStyle w:val="Style13ptBold"/>
          <w:b/>
        </w:rPr>
      </w:pPr>
      <w:r w:rsidRPr="002A5259">
        <w:rPr>
          <w:rStyle w:val="Style13ptBold"/>
          <w:b/>
        </w:rPr>
        <w:t xml:space="preserve">Declining prices mean it is not economical </w:t>
      </w:r>
    </w:p>
    <w:p w14:paraId="4ACE1E13" w14:textId="77777777" w:rsidR="00C21092" w:rsidRPr="002A5259" w:rsidRDefault="00C21092" w:rsidP="00C21092">
      <w:pPr>
        <w:rPr>
          <w:rStyle w:val="Style13ptBold"/>
          <w:b w:val="0"/>
          <w:sz w:val="16"/>
        </w:rPr>
      </w:pPr>
      <w:r w:rsidRPr="002A5259">
        <w:rPr>
          <w:rStyle w:val="Style13ptBold"/>
        </w:rPr>
        <w:t>Cattaneo, 2013</w:t>
      </w:r>
      <w:r w:rsidRPr="002A5259">
        <w:rPr>
          <w:rStyle w:val="Style13ptBold"/>
          <w:b w:val="0"/>
          <w:sz w:val="16"/>
        </w:rPr>
        <w:t xml:space="preserve"> (Claudia, Western Business Columnist at the National Post, where she covers business and policy issues shaping enterprise across the West, and Masters degree in political science from the Université de Montréal, “Too soon for U.S. to declare oil independence”, 4/17/2013, http://busine ss.financialpost.com/2013/04/17/us-energy-independence/?__lsa=d2b0-e9fb)#JShelts</w:t>
      </w:r>
    </w:p>
    <w:p w14:paraId="6064A002" w14:textId="77777777" w:rsidR="00C21092" w:rsidRPr="002A5259" w:rsidRDefault="00C21092" w:rsidP="00C21092">
      <w:pPr>
        <w:rPr>
          <w:rStyle w:val="StyleUnderline"/>
        </w:rPr>
      </w:pPr>
      <w:r w:rsidRPr="002A5259">
        <w:rPr>
          <w:rStyle w:val="StyleUnderline"/>
        </w:rPr>
        <w:t>The discovery of tight oil has been a confidence booster for the United States</w:t>
      </w:r>
      <w:r w:rsidRPr="002A5259">
        <w:t xml:space="preserve">, </w:t>
      </w:r>
      <w:r w:rsidRPr="002A5259">
        <w:rPr>
          <w:rStyle w:val="StyleUnderline"/>
        </w:rPr>
        <w:t>promoting talk of energy independence</w:t>
      </w:r>
      <w:r w:rsidRPr="002A5259">
        <w:t xml:space="preserve"> from the old, Saudi Arabia-centred oil establishment, as well as reduced need for Canada’s oil sands. But </w:t>
      </w:r>
      <w:r w:rsidRPr="002A5259">
        <w:rPr>
          <w:rStyle w:val="StyleUnderline"/>
          <w:highlight w:val="green"/>
        </w:rPr>
        <w:t xml:space="preserve">with surging tight oil supplies dampening prices, you’ve got to wonder whether </w:t>
      </w:r>
      <w:r w:rsidRPr="002A5259">
        <w:rPr>
          <w:rStyle w:val="Emphasis"/>
          <w:highlight w:val="green"/>
        </w:rPr>
        <w:t>it’s becoming a victim of its own success</w:t>
      </w:r>
      <w:r w:rsidRPr="002A5259">
        <w:t xml:space="preserve">, much like shale gas, </w:t>
      </w:r>
      <w:r w:rsidRPr="002A5259">
        <w:rPr>
          <w:rStyle w:val="StyleUnderline"/>
        </w:rPr>
        <w:t xml:space="preserve">and </w:t>
      </w:r>
      <w:r w:rsidRPr="002A5259">
        <w:rPr>
          <w:rStyle w:val="StyleUnderline"/>
          <w:highlight w:val="green"/>
        </w:rPr>
        <w:t>whether producers have the staying power to continue to fuel investment</w:t>
      </w:r>
      <w:r w:rsidRPr="002A5259">
        <w:t xml:space="preserve">. </w:t>
      </w:r>
      <w:r w:rsidRPr="002A5259">
        <w:rPr>
          <w:rStyle w:val="StyleUnderline"/>
        </w:rPr>
        <w:t>One</w:t>
      </w:r>
      <w:r w:rsidRPr="002A5259">
        <w:t xml:space="preserve"> of the </w:t>
      </w:r>
      <w:r w:rsidRPr="002A5259">
        <w:rPr>
          <w:rStyle w:val="StyleUnderline"/>
        </w:rPr>
        <w:t>skeptic</w:t>
      </w:r>
      <w:r w:rsidRPr="002A5259">
        <w:t xml:space="preserve">s </w:t>
      </w:r>
      <w:r w:rsidRPr="002A5259">
        <w:rPr>
          <w:rStyle w:val="StyleUnderline"/>
        </w:rPr>
        <w:t>is</w:t>
      </w:r>
      <w:r w:rsidRPr="002A5259">
        <w:t xml:space="preserve"> long-time world oil market insider Rilwanu </w:t>
      </w:r>
      <w:r w:rsidRPr="002A5259">
        <w:rPr>
          <w:rStyle w:val="StyleUnderline"/>
          <w:highlight w:val="green"/>
        </w:rPr>
        <w:t>Lukman</w:t>
      </w:r>
      <w:r w:rsidRPr="002A5259">
        <w:t xml:space="preserve">, the former secretary-general of the Organization of Petroleum Exporting Countries (OPEC) and a </w:t>
      </w:r>
      <w:r w:rsidRPr="002A5259">
        <w:rPr>
          <w:rStyle w:val="StyleUnderline"/>
        </w:rPr>
        <w:t>former oil minister of Nigeria.</w:t>
      </w:r>
      <w:r w:rsidRPr="002A5259">
        <w:t xml:space="preserve"> In an interview in Calgary, the 74-year-old mining engineer, who has seen more than his fair share of oil fads and price swings, </w:t>
      </w:r>
      <w:r w:rsidRPr="002A5259">
        <w:rPr>
          <w:rStyle w:val="StyleUnderline"/>
          <w:highlight w:val="green"/>
        </w:rPr>
        <w:t>warned it’s too soon for the U.S. to declare it no longer needs imported oil</w:t>
      </w:r>
      <w:r w:rsidRPr="002A5259">
        <w:rPr>
          <w:rStyle w:val="StyleUnderline"/>
        </w:rPr>
        <w:t>, let alone to dream of exporting oil</w:t>
      </w:r>
      <w:r w:rsidRPr="002A5259">
        <w:t xml:space="preserve">. For one thing, </w:t>
      </w:r>
      <w:r w:rsidRPr="002A5259">
        <w:rPr>
          <w:rStyle w:val="Emphasis"/>
          <w:highlight w:val="green"/>
        </w:rPr>
        <w:t>tight oil requires very high prices to be economic</w:t>
      </w:r>
      <w:r w:rsidRPr="002A5259">
        <w:t xml:space="preserve">, he said, </w:t>
      </w:r>
      <w:r w:rsidRPr="002A5259">
        <w:rPr>
          <w:rStyle w:val="StyleUnderline"/>
        </w:rPr>
        <w:t>in contrast to imported oil that is cheap and abundant</w:t>
      </w:r>
      <w:r w:rsidRPr="002A5259">
        <w:t xml:space="preserve">. For another, </w:t>
      </w:r>
      <w:r w:rsidRPr="002A5259">
        <w:rPr>
          <w:rStyle w:val="StyleUnderline"/>
        </w:rPr>
        <w:t>tight oil has too little history to be counted on as a replacement for other oil sources</w:t>
      </w:r>
      <w:r w:rsidRPr="002A5259">
        <w:t>. “</w:t>
      </w:r>
      <w:r w:rsidRPr="002A5259">
        <w:rPr>
          <w:rStyle w:val="StyleUnderline"/>
        </w:rPr>
        <w:t>The so-called oil from shale, it’s still not fully studied</w:t>
      </w:r>
      <w:r w:rsidRPr="002A5259">
        <w:t>,” he said before addressing a conference at the University of Calgary’s School of Public Policy. “</w:t>
      </w:r>
      <w:r w:rsidRPr="002A5259">
        <w:rPr>
          <w:rStyle w:val="StyleUnderline"/>
        </w:rPr>
        <w:t>We don’t really know to what extent these reserves will be produceable and at what cost</w:t>
      </w:r>
      <w:r w:rsidRPr="002A5259">
        <w:t xml:space="preserve">. Because it is local, </w:t>
      </w:r>
      <w:r w:rsidRPr="002A5259">
        <w:rPr>
          <w:rStyle w:val="StyleUnderline"/>
        </w:rPr>
        <w:t>the government goes out of its way to make it viable, in spite of it not being economic</w:t>
      </w:r>
      <w:r w:rsidRPr="002A5259">
        <w:t xml:space="preserve">, compared to the Middle East or elsewhere, where you punch a hole and it gushes out.” </w:t>
      </w:r>
      <w:r w:rsidRPr="002A5259">
        <w:rPr>
          <w:rStyle w:val="Emphasis"/>
          <w:highlight w:val="green"/>
        </w:rPr>
        <w:t>The latest slide in oil prices is not encouraging for tight oil producers</w:t>
      </w:r>
      <w:r w:rsidRPr="002A5259">
        <w:t xml:space="preserve">. West Texas Intermediate tumbled Wednesday for the fourth time in five days as U.S. production rose to the highest level in two decades last week. Oil prices fell US$2.04, to close at US$86.68 a barrel in New York, after the Energy Information Administration said output climbed to 7.2 million barrels a day, the highest level since July 1992. </w:t>
      </w:r>
      <w:r w:rsidRPr="002A5259">
        <w:rPr>
          <w:rStyle w:val="StyleUnderline"/>
        </w:rPr>
        <w:t>The pattern is similar to the one that followed the discovery of shale gas</w:t>
      </w:r>
      <w:r w:rsidRPr="002A5259">
        <w:rPr>
          <w:rStyle w:val="StyleUnderline"/>
          <w:highlight w:val="green"/>
        </w:rPr>
        <w:t>. Supplies increased to the point price cratered, making the business uneconomic.</w:t>
      </w:r>
    </w:p>
    <w:p w14:paraId="0F5B5627" w14:textId="77777777" w:rsidR="00C21092" w:rsidRPr="002A5259" w:rsidRDefault="00C21092" w:rsidP="00C21092">
      <w:pPr>
        <w:rPr>
          <w:rStyle w:val="StyleUnderline"/>
        </w:rPr>
      </w:pPr>
    </w:p>
    <w:p w14:paraId="3E04DF73" w14:textId="77777777" w:rsidR="00C21092" w:rsidRPr="002A5259" w:rsidRDefault="00C21092" w:rsidP="00C21092">
      <w:pPr>
        <w:pStyle w:val="Heading4"/>
        <w:rPr>
          <w:rStyle w:val="Style13ptBold"/>
          <w:b/>
        </w:rPr>
      </w:pPr>
      <w:r w:rsidRPr="002A5259">
        <w:rPr>
          <w:rStyle w:val="Style13ptBold"/>
          <w:b/>
        </w:rPr>
        <w:t xml:space="preserve">Declining wells mean peak oil is coming soon-their authors are financially biased </w:t>
      </w:r>
    </w:p>
    <w:p w14:paraId="5BFD0AFA" w14:textId="77777777" w:rsidR="00C21092" w:rsidRPr="002A5259" w:rsidRDefault="00C21092" w:rsidP="00C21092">
      <w:pPr>
        <w:rPr>
          <w:rStyle w:val="Style13ptBold"/>
          <w:b w:val="0"/>
          <w:sz w:val="16"/>
        </w:rPr>
      </w:pPr>
      <w:r w:rsidRPr="002A5259">
        <w:rPr>
          <w:rStyle w:val="Style13ptBold"/>
        </w:rPr>
        <w:t>Cobb, 2013</w:t>
      </w:r>
      <w:r w:rsidRPr="002A5259">
        <w:rPr>
          <w:rStyle w:val="Style13ptBold"/>
          <w:b w:val="0"/>
          <w:sz w:val="16"/>
        </w:rPr>
        <w:t xml:space="preserve"> (Kurt, founding member of the Association for the Study of Peak Oil and Gas—USA and serves on the board of The Arthur Morgan Institute for Community Solutions and freelance writer specializing in energy and the environment, “US Energy Independence: The Numbers Don’t Add Up”, 10/22/2013, http://oilprice.com/Energy/Energy-General/US-Energy-Independence-The-Numbers-Dont-Add-Up.html)#JShelts</w:t>
      </w:r>
    </w:p>
    <w:p w14:paraId="159B0E9C" w14:textId="77777777" w:rsidR="00C21092" w:rsidRPr="002A5259" w:rsidRDefault="00C21092" w:rsidP="00C21092">
      <w:r w:rsidRPr="002A5259">
        <w:rPr>
          <w:rStyle w:val="StyleUnderline"/>
          <w:highlight w:val="green"/>
        </w:rPr>
        <w:t>Energy independence</w:t>
      </w:r>
      <w:r w:rsidRPr="002A5259">
        <w:rPr>
          <w:rStyle w:val="StyleUnderline"/>
        </w:rPr>
        <w:t xml:space="preserve"> sounds good</w:t>
      </w:r>
      <w:r w:rsidRPr="002A5259">
        <w:t>, and that's why politicians and oil company executives love to say the words</w:t>
      </w:r>
      <w:r w:rsidRPr="002A5259">
        <w:rPr>
          <w:rStyle w:val="StyleUnderline"/>
        </w:rPr>
        <w:t xml:space="preserve">. It's so easy to say, but oh </w:t>
      </w:r>
      <w:r w:rsidRPr="002A5259">
        <w:rPr>
          <w:rStyle w:val="StyleUnderline"/>
          <w:highlight w:val="green"/>
        </w:rPr>
        <w:t>so hard to actually accomplish</w:t>
      </w:r>
      <w:r w:rsidRPr="002A5259">
        <w:rPr>
          <w:highlight w:val="green"/>
        </w:rPr>
        <w:t>,</w:t>
      </w:r>
      <w:r w:rsidRPr="002A5259">
        <w:t xml:space="preserve"> which is why the United States has been a consistent importer of oil since the late 1940s. </w:t>
      </w:r>
      <w:r w:rsidRPr="002A5259">
        <w:rPr>
          <w:rStyle w:val="StyleUnderline"/>
        </w:rPr>
        <w:t xml:space="preserve">Recent </w:t>
      </w:r>
      <w:r w:rsidRPr="002A5259">
        <w:rPr>
          <w:rStyle w:val="Emphasis"/>
          <w:highlight w:val="green"/>
        </w:rPr>
        <w:t>overblown statements about U.S. energy independence from the oil industry, its paid consultants and the fake think-tank academics it funds</w:t>
      </w:r>
      <w:r w:rsidRPr="002A5259">
        <w:rPr>
          <w:rStyle w:val="StyleUnderline"/>
          <w:highlight w:val="green"/>
        </w:rPr>
        <w:t xml:space="preserve"> </w:t>
      </w:r>
      <w:r w:rsidRPr="002A5259">
        <w:rPr>
          <w:rStyle w:val="StyleUnderline"/>
        </w:rPr>
        <w:t xml:space="preserve">simply </w:t>
      </w:r>
      <w:r w:rsidRPr="002A5259">
        <w:rPr>
          <w:rStyle w:val="StyleUnderline"/>
          <w:highlight w:val="green"/>
        </w:rPr>
        <w:t>aren't supported by the numbers</w:t>
      </w:r>
      <w:r w:rsidRPr="002A5259">
        <w:t xml:space="preserve">. I have discussed this issue in two previous pieces, "The Oil Industry's Deceitful Promise of American Energy Independence" and "Oil and gas industry uses deceptive energy independence message to push U.S. exports". Recently, friend and colleague </w:t>
      </w:r>
      <w:r w:rsidRPr="002A5259">
        <w:rPr>
          <w:rStyle w:val="StyleUnderline"/>
        </w:rPr>
        <w:t>Jeffrey Brown</w:t>
      </w:r>
      <w:r w:rsidRPr="002A5259">
        <w:t>--who is best known for his Export Land Model which foretold of shrinking global oil exports--</w:t>
      </w:r>
      <w:r w:rsidRPr="002A5259">
        <w:rPr>
          <w:rStyle w:val="StyleUnderline"/>
        </w:rPr>
        <w:t>did some fairly simple math to show how difficult it will be for the United States just to maintain its current production</w:t>
      </w:r>
      <w:r w:rsidRPr="002A5259">
        <w:t xml:space="preserve">, let alone produce all the oil and natural gas it consumes. In a recent email Brown, who is a Dallas-based independent petroleum geologist managing a joint-venture exploration program, wrote the following: </w:t>
      </w:r>
      <w:r w:rsidRPr="002A5259">
        <w:rPr>
          <w:rStyle w:val="StyleUnderline"/>
        </w:rPr>
        <w:t>The EIA's</w:t>
      </w:r>
      <w:r w:rsidRPr="002A5259">
        <w:t xml:space="preserve"> [U.S. Energy Information Administration's] </w:t>
      </w:r>
      <w:r w:rsidRPr="002A5259">
        <w:rPr>
          <w:rStyle w:val="StyleUnderline"/>
        </w:rPr>
        <w:t>estimate for the most recent four week average crude oil</w:t>
      </w:r>
      <w:r w:rsidRPr="002A5259">
        <w:t xml:space="preserve"> production rate (Crude + Condensate)[which is the definition of oil] </w:t>
      </w:r>
      <w:r w:rsidRPr="002A5259">
        <w:rPr>
          <w:rStyle w:val="StyleUnderline"/>
        </w:rPr>
        <w:t>was 7.6</w:t>
      </w:r>
      <w:r w:rsidRPr="002A5259">
        <w:t xml:space="preserve"> mbpd (</w:t>
      </w:r>
      <w:r w:rsidRPr="002A5259">
        <w:rPr>
          <w:rStyle w:val="StyleUnderline"/>
        </w:rPr>
        <w:t>million barrels per day</w:t>
      </w:r>
      <w:r w:rsidRPr="002A5259">
        <w:t>). Refinery runs were 15.8 mbpd, and net crude oil imports averaged 8.0 mbpd. The numbers for total liquids are, of course, different. As several people have noted for some time</w:t>
      </w:r>
      <w:r w:rsidRPr="002A5259">
        <w:rPr>
          <w:rStyle w:val="StyleUnderline"/>
        </w:rPr>
        <w:t xml:space="preserve">, </w:t>
      </w:r>
      <w:r w:rsidRPr="002A5259">
        <w:rPr>
          <w:rStyle w:val="StyleUnderline"/>
          <w:highlight w:val="green"/>
        </w:rPr>
        <w:t>the primary problem</w:t>
      </w:r>
      <w:r w:rsidRPr="002A5259">
        <w:rPr>
          <w:rStyle w:val="StyleUnderline"/>
        </w:rPr>
        <w:t xml:space="preserve"> with</w:t>
      </w:r>
      <w:r w:rsidRPr="002A5259">
        <w:t xml:space="preserve"> the tight[oil]/[natural gas] shale plays </w:t>
      </w:r>
      <w:r w:rsidRPr="002A5259">
        <w:rPr>
          <w:rStyle w:val="StyleUnderline"/>
          <w:highlight w:val="green"/>
        </w:rPr>
        <w:t xml:space="preserve">is the </w:t>
      </w:r>
      <w:r w:rsidRPr="002A5259">
        <w:rPr>
          <w:rStyle w:val="Emphasis"/>
          <w:highlight w:val="green"/>
        </w:rPr>
        <w:t>high decline rate</w:t>
      </w:r>
      <w:r w:rsidRPr="002A5259">
        <w:rPr>
          <w:rStyle w:val="StyleUnderline"/>
        </w:rPr>
        <w:t>.</w:t>
      </w:r>
      <w:r w:rsidRPr="002A5259">
        <w:t xml:space="preserve"> At a (probably conservative) 10%/year decline rate for existing U.S. crude oil production, i</w:t>
      </w:r>
      <w:r w:rsidRPr="002A5259">
        <w:rPr>
          <w:rStyle w:val="StyleUnderline"/>
        </w:rPr>
        <w:t xml:space="preserve">n order to simply maintain current U.S. crude oil production, </w:t>
      </w:r>
      <w:r w:rsidRPr="002A5259">
        <w:rPr>
          <w:rStyle w:val="StyleUnderline"/>
          <w:highlight w:val="green"/>
        </w:rPr>
        <w:t>the industry would have to put on line the productive equivalent of every current oil field in the U.S. over the next 10 years</w:t>
      </w:r>
      <w:r w:rsidRPr="002A5259">
        <w:t xml:space="preserve">, or in round numbers </w:t>
      </w:r>
      <w:r w:rsidRPr="002A5259">
        <w:rPr>
          <w:rStyle w:val="Emphasis"/>
          <w:highlight w:val="green"/>
        </w:rPr>
        <w:t>we would need the productive equivalent of 10 new Bakken plays over 10 years</w:t>
      </w:r>
      <w:r w:rsidRPr="002A5259">
        <w:t xml:space="preserve">, in order </w:t>
      </w:r>
      <w:r w:rsidRPr="002A5259">
        <w:rPr>
          <w:rStyle w:val="StyleUnderline"/>
        </w:rPr>
        <w:t>to maintain current crude oil production</w:t>
      </w:r>
      <w:r w:rsidRPr="002A5259">
        <w:t xml:space="preserve">. </w:t>
      </w:r>
      <w:r w:rsidRPr="002A5259">
        <w:rPr>
          <w:rStyle w:val="StyleUnderline"/>
        </w:rPr>
        <w:t>Citi Research</w:t>
      </w:r>
      <w:r w:rsidRPr="002A5259">
        <w:t xml:space="preserve"> [an arm of Citigroup] </w:t>
      </w:r>
      <w:r w:rsidRPr="002A5259">
        <w:rPr>
          <w:rStyle w:val="StyleUnderline"/>
        </w:rPr>
        <w:t>puts the decline rate for existing U.S. natural gas production at about 24%/year, which would require the industry to replace about 100% of current U.S. natural gas production in four years, just to maintain current production</w:t>
      </w:r>
      <w:r w:rsidRPr="002A5259">
        <w:t xml:space="preserve">, or we would need the productive equivalent of 30 new Barnett Shale plays over 10 years, in order to maintain current natural gas production. </w:t>
      </w:r>
      <w:r w:rsidRPr="00D403D9">
        <w:rPr>
          <w:rStyle w:val="Emphasis"/>
          <w:highlight w:val="green"/>
        </w:rPr>
        <w:t>Com</w:t>
      </w:r>
      <w:r w:rsidRPr="002A5259">
        <w:rPr>
          <w:rStyle w:val="Emphasis"/>
          <w:highlight w:val="green"/>
        </w:rPr>
        <w:t>panies are not finding one new Bakken play each year; nor are they finding three new Barnet</w:t>
      </w:r>
      <w:r w:rsidRPr="002A5259">
        <w:rPr>
          <w:rStyle w:val="Emphasis"/>
        </w:rPr>
        <w:t>t Shale-</w:t>
      </w:r>
      <w:r w:rsidRPr="002A5259">
        <w:rPr>
          <w:rStyle w:val="Emphasis"/>
          <w:highlight w:val="green"/>
        </w:rPr>
        <w:t>sized plays</w:t>
      </w:r>
      <w:r w:rsidRPr="002A5259">
        <w:rPr>
          <w:rStyle w:val="Emphasis"/>
        </w:rPr>
        <w:t xml:space="preserve"> each year</w:t>
      </w:r>
      <w:r w:rsidRPr="002A5259">
        <w:t xml:space="preserve">. In fact, production of U.S. natural gas has been just about flat since the beginning of 2012. U.S. crude oil production continues to grow, outpacing most projections. But, </w:t>
      </w:r>
      <w:r w:rsidRPr="002A5259">
        <w:rPr>
          <w:rStyle w:val="StyleUnderline"/>
        </w:rPr>
        <w:t>the United States would have to more than double its output from here to supply all of the country's needs</w:t>
      </w:r>
      <w:r w:rsidRPr="002A5259">
        <w:t>. Keep in mind that U</w:t>
      </w:r>
      <w:r w:rsidRPr="002A5259">
        <w:rPr>
          <w:rStyle w:val="StyleUnderline"/>
        </w:rPr>
        <w:t>.S. energy independence has almost always been about oil</w:t>
      </w:r>
      <w:r w:rsidRPr="002A5259">
        <w:t xml:space="preserve">. U.S. coal production has long satisfied U.S. consumption. And, U.S. natural gas imports from 1990 through 2010 averaged just 16.8 percent of total U.S. consumption. Almost all of that came from Canada, the country's northern neighbor and longtime ally. That percentage came down in 2011 and 2012 to 14.2 percent and 12.5 percent, respectively. It's possible that U.S. production may yet grow just enough to bring that percentage down to zero. But, </w:t>
      </w:r>
      <w:r w:rsidRPr="002A5259">
        <w:rPr>
          <w:rStyle w:val="StyleUnderline"/>
          <w:highlight w:val="green"/>
        </w:rPr>
        <w:t>given the steep production decline rates for natural gas</w:t>
      </w:r>
      <w:r w:rsidRPr="002A5259">
        <w:rPr>
          <w:rStyle w:val="StyleUnderline"/>
        </w:rPr>
        <w:t xml:space="preserve"> wells being drilled today</w:t>
      </w:r>
      <w:r w:rsidRPr="002A5259">
        <w:rPr>
          <w:rStyle w:val="StyleUnderline"/>
          <w:highlight w:val="green"/>
        </w:rPr>
        <w:t>, it's doubtful that production</w:t>
      </w:r>
      <w:r w:rsidRPr="002A5259">
        <w:rPr>
          <w:rStyle w:val="StyleUnderline"/>
        </w:rPr>
        <w:t xml:space="preserve"> at a level </w:t>
      </w:r>
      <w:r w:rsidRPr="002A5259">
        <w:rPr>
          <w:rStyle w:val="StyleUnderline"/>
          <w:highlight w:val="green"/>
        </w:rPr>
        <w:t>high enough to avoid net imports could be maintained</w:t>
      </w:r>
      <w:r w:rsidRPr="002A5259">
        <w:rPr>
          <w:rStyle w:val="StyleUnderline"/>
        </w:rPr>
        <w:t xml:space="preserve"> for very long</w:t>
      </w:r>
      <w:r w:rsidRPr="002A5259">
        <w:t xml:space="preserve">. That leaves us with oil. </w:t>
      </w:r>
      <w:r w:rsidRPr="002A5259">
        <w:rPr>
          <w:rStyle w:val="StyleUnderline"/>
        </w:rPr>
        <w:t>On average</w:t>
      </w:r>
      <w:r w:rsidRPr="002A5259">
        <w:t xml:space="preserve"> from 1990 through 2012, for domestic use </w:t>
      </w:r>
      <w:r w:rsidRPr="002A5259">
        <w:rPr>
          <w:rStyle w:val="StyleUnderline"/>
        </w:rPr>
        <w:t>the United States imported about 54 percent of its crude oil and petroleum products such as gasoline and diesel fuel</w:t>
      </w:r>
      <w:r w:rsidRPr="002A5259">
        <w:t xml:space="preserve"> (based on historical data gathered by the EIA). </w:t>
      </w:r>
      <w:r w:rsidRPr="002A5259">
        <w:rPr>
          <w:rStyle w:val="StyleUnderline"/>
        </w:rPr>
        <w:t>In 2012 the percentage had come down from that average to 48.3</w:t>
      </w:r>
      <w:r w:rsidRPr="002A5259">
        <w:t xml:space="preserve"> percent.* It's progress, but </w:t>
      </w:r>
      <w:r w:rsidRPr="002A5259">
        <w:rPr>
          <w:rStyle w:val="Emphasis"/>
          <w:highlight w:val="green"/>
        </w:rPr>
        <w:t>the country is not even close to becoming energy independent</w:t>
      </w:r>
      <w:r w:rsidRPr="002A5259">
        <w:t>. These percentages are based on crude oil and total petroleum products which include natural gas liquids that come from natural gas wells. It isn't clear how to back out these non-oil liquids in the statistics. Still, the numbers give us a reasonable look at what the data actually say about the prospect of U.S. energy independence, which really means oil independence. The prospects are not good. Brown points out that we've been down this road once before when the huge oil find around Prudhoe Bay in Alaska boosted U.S. oil production for a time in the 1980s. But Prudhoe Bay peaked in 1988 and has been on the decline ever since then. And, with it went total U.S. production until recently</w:t>
      </w:r>
      <w:r w:rsidRPr="002A5259">
        <w:rPr>
          <w:rStyle w:val="StyleUnderline"/>
        </w:rPr>
        <w:t>. Given the potential for U.S. tight oil in deep shale deposits and a high oil price which makes it possible to incur the high costs of getting it out, U.S. production could grow for a time</w:t>
      </w:r>
      <w:r w:rsidRPr="002A5259">
        <w:t xml:space="preserve">. But at some point the </w:t>
      </w:r>
      <w:r w:rsidRPr="002A5259">
        <w:rPr>
          <w:rStyle w:val="Emphasis"/>
        </w:rPr>
        <w:t>high production decline rates for tight oil wells (around 40 percent per year) will be too much of a barrier</w:t>
      </w:r>
      <w:r w:rsidRPr="002A5259">
        <w:t xml:space="preserve">, and total U.S. crude oil production will begin to decline once again, Brown believes. The cornucopian's argument is that the third time's the charm, that the industry can now do what they could not do from 1970 to 1977 [after the peak in U.S. oil production] and what they could not do from 1984 to 1991 [during the boom in Alaskan oil production], i.e., indefinitely maintain the rate of increase in production. And, of course, we are going to do this with the highest overall decline rates that we have ever seen. </w:t>
      </w:r>
      <w:r w:rsidRPr="002A5259">
        <w:rPr>
          <w:rStyle w:val="StyleUnderline"/>
        </w:rPr>
        <w:t>Brown says you have to keep in mind that tight oil wells drilled today will in a few years be producing just a small fraction of what they are producing now</w:t>
      </w:r>
      <w:r w:rsidRPr="002A5259">
        <w:t xml:space="preserve">. And, that means new wells will have to be drilled just to make up for this decline. Only then can production start to grow. As total U.S. production increases and the number of producing wells grows considerably, </w:t>
      </w:r>
      <w:r w:rsidRPr="002A5259">
        <w:rPr>
          <w:rStyle w:val="StyleUnderline"/>
        </w:rPr>
        <w:t>the number of new wells needed just to make up for the decline in the production of existing wells will grow along with it</w:t>
      </w:r>
      <w:r w:rsidRPr="002A5259">
        <w:t xml:space="preserve">. At some point it will become impossible both to make up for declines in existing wells and to grow production. Brown believes that the United States is unlikely ever again to exceed the 9.6 mbpd of crude oil production it achieved in 1970, the peak year. More likely is a continuation of an undulating decline with occasional upturns followed by fresh downturns. </w:t>
      </w:r>
      <w:r w:rsidRPr="002A5259">
        <w:rPr>
          <w:rStyle w:val="StyleUnderline"/>
        </w:rPr>
        <w:t>What he finds ironic is that those who are saying that peak oil is dead are using the United States</w:t>
      </w:r>
      <w:r w:rsidRPr="002A5259">
        <w:t xml:space="preserve">, an oil producer that saw its production peak more than 40 years ago, </w:t>
      </w:r>
      <w:r w:rsidRPr="002A5259">
        <w:rPr>
          <w:rStyle w:val="StyleUnderline"/>
        </w:rPr>
        <w:t>as the poster child for their arguments</w:t>
      </w:r>
      <w:r w:rsidRPr="002A5259">
        <w:t xml:space="preserve">. Yes, the ride down the peak can feature a significant bounce here and there, just as--if you'll forgive the analogy--a dead cat hurled downward can appear to show some life as it bounces off the floor. </w:t>
      </w:r>
      <w:r w:rsidRPr="002A5259">
        <w:rPr>
          <w:rStyle w:val="StyleUnderline"/>
          <w:highlight w:val="green"/>
        </w:rPr>
        <w:t>The oil age may not be dead</w:t>
      </w:r>
      <w:r w:rsidRPr="002A5259">
        <w:rPr>
          <w:rStyle w:val="StyleUnderline"/>
        </w:rPr>
        <w:t xml:space="preserve"> yet, </w:t>
      </w:r>
      <w:r w:rsidRPr="002A5259">
        <w:rPr>
          <w:rStyle w:val="StyleUnderline"/>
          <w:highlight w:val="green"/>
        </w:rPr>
        <w:t>but</w:t>
      </w:r>
      <w:r w:rsidRPr="002A5259">
        <w:rPr>
          <w:rStyle w:val="StyleUnderline"/>
        </w:rPr>
        <w:t xml:space="preserve"> Brown believes that </w:t>
      </w:r>
      <w:r w:rsidRPr="002A5259">
        <w:rPr>
          <w:rStyle w:val="Emphasis"/>
          <w:highlight w:val="green"/>
        </w:rPr>
        <w:t>the top is nearby</w:t>
      </w:r>
      <w:r w:rsidRPr="002A5259">
        <w:rPr>
          <w:rStyle w:val="StyleUnderline"/>
          <w:highlight w:val="green"/>
        </w:rPr>
        <w:t>--not just for the U</w:t>
      </w:r>
      <w:r w:rsidRPr="002A5259">
        <w:rPr>
          <w:rStyle w:val="StyleUnderline"/>
        </w:rPr>
        <w:t xml:space="preserve">nited </w:t>
      </w:r>
      <w:r w:rsidRPr="002A5259">
        <w:rPr>
          <w:rStyle w:val="StyleUnderline"/>
          <w:highlight w:val="green"/>
        </w:rPr>
        <w:t>S</w:t>
      </w:r>
      <w:r w:rsidRPr="002A5259">
        <w:rPr>
          <w:rStyle w:val="StyleUnderline"/>
        </w:rPr>
        <w:t xml:space="preserve">tates, </w:t>
      </w:r>
      <w:r w:rsidRPr="002A5259">
        <w:rPr>
          <w:rStyle w:val="StyleUnderline"/>
          <w:highlight w:val="green"/>
        </w:rPr>
        <w:t>but for the world</w:t>
      </w:r>
      <w:r w:rsidRPr="002A5259">
        <w:t xml:space="preserve">. And, that means </w:t>
      </w:r>
      <w:r w:rsidRPr="002A5259">
        <w:rPr>
          <w:rStyle w:val="StyleUnderline"/>
        </w:rPr>
        <w:t xml:space="preserve">we are wasting precious time being lulled to sleep by the oil optimists when </w:t>
      </w:r>
      <w:r w:rsidRPr="002A5259">
        <w:rPr>
          <w:rStyle w:val="Emphasis"/>
        </w:rPr>
        <w:t xml:space="preserve">we </w:t>
      </w:r>
      <w:r w:rsidRPr="002A5259">
        <w:rPr>
          <w:rStyle w:val="Emphasis"/>
          <w:highlight w:val="green"/>
        </w:rPr>
        <w:t>should be preparing for a post-peak oil world</w:t>
      </w:r>
      <w:r w:rsidRPr="002A5259">
        <w:rPr>
          <w:highlight w:val="green"/>
        </w:rPr>
        <w:t>.</w:t>
      </w:r>
      <w:r w:rsidRPr="002A5259">
        <w:t xml:space="preserve"> *I arrive at this percentage by subtracting U.S. exports from total U.S. consumption which includes petroleum products refined for export. This gives me actual domestic consumption. I also subtract U.S. exports from U.S. imports to give me net imports. Then I divide net imports by domestic consumption to yield the percentage of that consumption which is dependent on imports.</w:t>
      </w:r>
    </w:p>
    <w:p w14:paraId="788C3ED3" w14:textId="77777777" w:rsidR="00C21092" w:rsidRPr="002A5259" w:rsidRDefault="00C21092" w:rsidP="00C21092"/>
    <w:p w14:paraId="375321C9" w14:textId="77777777" w:rsidR="00C21092" w:rsidRPr="002A5259" w:rsidRDefault="00C21092" w:rsidP="00C21092">
      <w:pPr>
        <w:pStyle w:val="Heading4"/>
        <w:rPr>
          <w:rStyle w:val="Style13ptBold"/>
          <w:b/>
        </w:rPr>
      </w:pPr>
      <w:r w:rsidRPr="002A5259">
        <w:rPr>
          <w:rStyle w:val="Style13ptBold"/>
          <w:b/>
        </w:rPr>
        <w:t xml:space="preserve">Technology will fail </w:t>
      </w:r>
    </w:p>
    <w:p w14:paraId="0B43DCB0" w14:textId="77777777" w:rsidR="00C21092" w:rsidRPr="002A5259" w:rsidRDefault="00C21092" w:rsidP="00C21092">
      <w:pPr>
        <w:rPr>
          <w:rStyle w:val="StyleUnderline"/>
          <w:u w:val="none"/>
        </w:rPr>
      </w:pPr>
      <w:r w:rsidRPr="002A5259">
        <w:rPr>
          <w:rStyle w:val="Style13ptBold"/>
        </w:rPr>
        <w:t>Cobb 13</w:t>
      </w:r>
      <w:r w:rsidRPr="002A5259">
        <w:rPr>
          <w:rStyle w:val="StyleUnderline"/>
          <w:u w:val="none"/>
        </w:rPr>
        <w:t xml:space="preserve">- </w:t>
      </w:r>
      <w:r w:rsidRPr="002A5259">
        <w:t xml:space="preserve">Energy and environment author, speaker, and columnist, author of a peak-oil-themed novel Prelude (Kurt, “Natural gas, oil prices: why the long-term forecasts are wrong”, The Christian Science Monitor, </w:t>
      </w:r>
      <w:hyperlink r:id="rId100" w:history="1">
        <w:r w:rsidRPr="002A5259">
          <w:rPr>
            <w:rStyle w:val="Hyperlink"/>
          </w:rPr>
          <w:t>http://www.csmonitor.com/Environment/Energy-Voices/2013/0114/Natural-gas-oil-prices-why-the-long-term-forecasts-are-wrong</w:t>
        </w:r>
      </w:hyperlink>
      <w:r w:rsidRPr="002A5259">
        <w:t>, 1/14/13)//KC</w:t>
      </w:r>
    </w:p>
    <w:p w14:paraId="4575F60C" w14:textId="77777777" w:rsidR="00C21092" w:rsidRPr="002A5259" w:rsidRDefault="00C21092" w:rsidP="00C21092">
      <w:r w:rsidRPr="002A5259">
        <w:rPr>
          <w:rStyle w:val="StyleUnderline"/>
        </w:rPr>
        <w:t xml:space="preserve">Here's the short version of </w:t>
      </w:r>
      <w:r w:rsidRPr="002A5259">
        <w:rPr>
          <w:rStyle w:val="StyleUnderline"/>
          <w:highlight w:val="green"/>
        </w:rPr>
        <w:t>why</w:t>
      </w:r>
      <w:r w:rsidRPr="002A5259">
        <w:rPr>
          <w:rStyle w:val="StyleUnderline"/>
        </w:rPr>
        <w:t xml:space="preserve"> </w:t>
      </w:r>
      <w:r w:rsidRPr="002A5259">
        <w:t>forecasts of low long</w:t>
      </w:r>
      <w:r w:rsidRPr="002A5259">
        <w:rPr>
          <w:rStyle w:val="StyleUnderline"/>
        </w:rPr>
        <w:t xml:space="preserve">-term </w:t>
      </w:r>
      <w:r w:rsidRPr="002A5259">
        <w:rPr>
          <w:rStyle w:val="StyleUnderline"/>
          <w:highlight w:val="green"/>
        </w:rPr>
        <w:t>oil and natural gas prices are</w:t>
      </w:r>
      <w:r w:rsidRPr="002A5259">
        <w:t xml:space="preserve"> almost certainly </w:t>
      </w:r>
      <w:r w:rsidRPr="002A5259">
        <w:rPr>
          <w:rStyle w:val="StyleUnderline"/>
          <w:highlight w:val="green"/>
        </w:rPr>
        <w:t>wrong</w:t>
      </w:r>
      <w:r w:rsidRPr="002A5259">
        <w:rPr>
          <w:rStyle w:val="StyleUnderline"/>
        </w:rPr>
        <w:t>:</w:t>
      </w:r>
      <w:r w:rsidRPr="002A5259">
        <w:t xml:space="preserve"> </w:t>
      </w:r>
      <w:r w:rsidRPr="002A5259">
        <w:rPr>
          <w:rStyle w:val="StyleUnderline"/>
          <w:highlight w:val="green"/>
        </w:rPr>
        <w:t>It costs more</w:t>
      </w:r>
      <w:r w:rsidRPr="002A5259">
        <w:t xml:space="preserve"> than </w:t>
      </w:r>
      <w:r w:rsidRPr="002A5259">
        <w:rPr>
          <w:rStyle w:val="StyleUnderline"/>
        </w:rPr>
        <w:t xml:space="preserve">that </w:t>
      </w:r>
      <w:r w:rsidRPr="002A5259">
        <w:rPr>
          <w:rStyle w:val="StyleUnderline"/>
          <w:highlight w:val="green"/>
        </w:rPr>
        <w:t>to get the stuff out of the ground</w:t>
      </w:r>
      <w:r w:rsidRPr="002A5259">
        <w:rPr>
          <w:highlight w:val="green"/>
        </w:rPr>
        <w:t xml:space="preserve">. </w:t>
      </w:r>
      <w:r w:rsidRPr="002A5259">
        <w:t>Only two things could actually lead to low long-term prices: 1) Somebody could invent and deploy some genuinely brand new technology that makes it really cheap once again to get oil and gas out of the ground or 2) we could have a deep and grinding deflationary depression that brings demand for oil and natural gas down so much that prices collapse. The pe</w:t>
      </w:r>
      <w:r w:rsidRPr="002A5259">
        <w:rPr>
          <w:rStyle w:val="StyleUnderline"/>
        </w:rPr>
        <w:t xml:space="preserve">ople </w:t>
      </w:r>
      <w:r w:rsidRPr="002A5259">
        <w:t xml:space="preserve">who are </w:t>
      </w:r>
      <w:r w:rsidRPr="002A5259">
        <w:rPr>
          <w:rStyle w:val="StyleUnderline"/>
        </w:rPr>
        <w:t xml:space="preserve">predicting </w:t>
      </w:r>
      <w:r w:rsidRPr="002A5259">
        <w:t xml:space="preserve">$50, now $45 oil, and </w:t>
      </w:r>
      <w:r w:rsidRPr="002A5259">
        <w:rPr>
          <w:rStyle w:val="StyleUnderline"/>
        </w:rPr>
        <w:t>$3, now $2 natural gas</w:t>
      </w:r>
      <w:r w:rsidRPr="002A5259">
        <w:t xml:space="preserve"> (in the United States) for as far as the eye can see believe that such prices will result from the already widespread application of currenttechnology. And yet, </w:t>
      </w:r>
      <w:r w:rsidRPr="002A5259">
        <w:rPr>
          <w:rStyle w:val="StyleUnderline"/>
        </w:rPr>
        <w:t xml:space="preserve">the very </w:t>
      </w:r>
      <w:r w:rsidRPr="002A5259">
        <w:rPr>
          <w:rStyle w:val="StyleUnderline"/>
          <w:highlight w:val="green"/>
        </w:rPr>
        <w:t>companies that use</w:t>
      </w:r>
      <w:r w:rsidRPr="002A5259">
        <w:rPr>
          <w:rStyle w:val="StyleUnderline"/>
        </w:rPr>
        <w:t xml:space="preserve"> that technology to </w:t>
      </w:r>
      <w:r w:rsidRPr="002A5259">
        <w:rPr>
          <w:rStyle w:val="StyleUnderline"/>
          <w:highlight w:val="green"/>
        </w:rPr>
        <w:t>extract</w:t>
      </w:r>
      <w:r w:rsidRPr="002A5259">
        <w:rPr>
          <w:highlight w:val="green"/>
        </w:rPr>
        <w:t xml:space="preserve"> t</w:t>
      </w:r>
      <w:r w:rsidRPr="002A5259">
        <w:t xml:space="preserve">hese </w:t>
      </w:r>
      <w:r w:rsidRPr="002A5259">
        <w:rPr>
          <w:rStyle w:val="StyleUnderline"/>
          <w:highlight w:val="green"/>
        </w:rPr>
        <w:t>hydrocarbons</w:t>
      </w:r>
      <w:r w:rsidRPr="002A5259">
        <w:rPr>
          <w:rStyle w:val="StyleUnderline"/>
        </w:rPr>
        <w:t xml:space="preserve"> </w:t>
      </w:r>
      <w:r w:rsidRPr="002A5259">
        <w:rPr>
          <w:rStyle w:val="StyleUnderline"/>
          <w:highlight w:val="green"/>
        </w:rPr>
        <w:t>say</w:t>
      </w:r>
      <w:r w:rsidRPr="002A5259">
        <w:rPr>
          <w:rStyle w:val="StyleUnderline"/>
        </w:rPr>
        <w:t xml:space="preserve"> </w:t>
      </w:r>
      <w:r w:rsidRPr="002A5259">
        <w:t xml:space="preserve">that </w:t>
      </w:r>
      <w:r w:rsidRPr="002A5259">
        <w:rPr>
          <w:rStyle w:val="StyleUnderline"/>
          <w:highlight w:val="green"/>
        </w:rPr>
        <w:t xml:space="preserve">there's no way </w:t>
      </w:r>
      <w:r w:rsidRPr="002A5259">
        <w:t xml:space="preserve">they can </w:t>
      </w:r>
      <w:r w:rsidRPr="002A5259">
        <w:rPr>
          <w:rStyle w:val="StyleUnderline"/>
          <w:highlight w:val="green"/>
        </w:rPr>
        <w:t>produce them profitably at those prices</w:t>
      </w:r>
      <w:r w:rsidRPr="002A5259">
        <w:t xml:space="preserve">. </w:t>
      </w:r>
      <w:r w:rsidRPr="002A5259">
        <w:rPr>
          <w:rStyle w:val="StyleUnderline"/>
          <w:highlight w:val="green"/>
        </w:rPr>
        <w:t>ExxonMobil's CEO said</w:t>
      </w:r>
      <w:r w:rsidRPr="002A5259">
        <w:t xml:space="preserve"> last year, </w:t>
      </w:r>
      <w:r w:rsidRPr="002A5259">
        <w:rPr>
          <w:rStyle w:val="StyleUnderline"/>
        </w:rPr>
        <w:t>"</w:t>
      </w:r>
      <w:r w:rsidRPr="002A5259">
        <w:rPr>
          <w:rStyle w:val="StyleUnderline"/>
          <w:highlight w:val="green"/>
        </w:rPr>
        <w:t>We are losing our shirts" selling natural gas at such low prices</w:t>
      </w:r>
      <w:r w:rsidRPr="002A5259">
        <w:t xml:space="preserve">. Forecasts for much lower oil prices would also represent losses on new wells for most oil producers. Here's why: The full cost of producing new oil for the 50 largest publicly traded oil companies in the world is $92 a barrel according to Bernstein Research. </w:t>
      </w:r>
      <w:r w:rsidRPr="002A5259">
        <w:rPr>
          <w:rStyle w:val="StyleUnderline"/>
        </w:rPr>
        <w:t>While average costs are lower because they include previously discovered conventional oil</w:t>
      </w:r>
      <w:r w:rsidRPr="002A5259">
        <w:t xml:space="preserve"> which is cheaper and easier to produce, </w:t>
      </w:r>
      <w:r w:rsidRPr="002A5259">
        <w:rPr>
          <w:rStyle w:val="StyleUnderline"/>
          <w:highlight w:val="green"/>
        </w:rPr>
        <w:t>the Bernstein report challenges the notion that new technologies will lead to cheaper oil</w:t>
      </w:r>
      <w:r w:rsidRPr="002A5259">
        <w:t xml:space="preserve">. </w:t>
      </w:r>
      <w:r w:rsidRPr="002A5259">
        <w:rPr>
          <w:highlight w:val="green"/>
          <w:u w:val="single"/>
        </w:rPr>
        <w:t>Those technologies including hydraulic fracturing</w:t>
      </w:r>
      <w:r w:rsidRPr="002A5259">
        <w:t xml:space="preserve"> will make it possible to extract previously uneconomic oil resources--but only at very high and rising costs. In fact, the cost of producing the marginal new barrel of oil has been rising at 14 percent per year since 2001, Bernstein says. </w:t>
      </w:r>
      <w:r w:rsidRPr="002A5259">
        <w:rPr>
          <w:rStyle w:val="StyleUnderline"/>
          <w:highlight w:val="green"/>
        </w:rPr>
        <w:t>Finding, developing and producing new oil isn't getting cheaper; it's getting much more expensive</w:t>
      </w:r>
      <w:r w:rsidRPr="002A5259">
        <w:t xml:space="preserve">. So while oil prices could fall below the cost of producing new barrels for a while, they simply could not stay there unless the world were to become content with ever shrinking supplies of oil. No company will continue to drill for oil when each new well loses money. So given that the world will probably continue to seek expanded supplies of oil, prices in the long run below $92 a barrel seem implausible. And, that floor is likely to rise as the oil resources that companies are now forced to pursue become costlier and more difficult to extract. </w:t>
      </w:r>
      <w:r w:rsidRPr="002A5259">
        <w:rPr>
          <w:rStyle w:val="StyleUnderline"/>
          <w:highlight w:val="green"/>
        </w:rPr>
        <w:t>We've already extracted the easy-to-get oil</w:t>
      </w:r>
      <w:r w:rsidRPr="002A5259">
        <w:rPr>
          <w:rStyle w:val="StyleUnderline"/>
        </w:rPr>
        <w:t xml:space="preserve"> in the first 150 years of the oil age; </w:t>
      </w:r>
      <w:r w:rsidRPr="002A5259">
        <w:rPr>
          <w:rStyle w:val="StyleUnderline"/>
          <w:highlight w:val="green"/>
        </w:rPr>
        <w:t>now comes the hard stuff. The same logic applies to natural gas</w:t>
      </w:r>
      <w:r w:rsidRPr="002A5259">
        <w:rPr>
          <w:highlight w:val="green"/>
        </w:rPr>
        <w:t>.</w:t>
      </w:r>
      <w:r w:rsidRPr="002A5259">
        <w:t xml:space="preserve"> </w:t>
      </w:r>
      <w:r w:rsidRPr="002A5259">
        <w:rPr>
          <w:rStyle w:val="StyleUnderline"/>
        </w:rPr>
        <w:t>The bulk of new U.S. supplies are coming</w:t>
      </w:r>
      <w:r w:rsidRPr="002A5259">
        <w:t xml:space="preserve"> from so-called </w:t>
      </w:r>
      <w:r w:rsidRPr="002A5259">
        <w:rPr>
          <w:rStyle w:val="StyleUnderline"/>
        </w:rPr>
        <w:t xml:space="preserve">shale gas deposits. Looking at the actual data, petroleum consultants Art Berman and Lynn Pittinger found that </w:t>
      </w:r>
      <w:r w:rsidRPr="002A5259">
        <w:rPr>
          <w:rStyle w:val="StyleUnderline"/>
          <w:highlight w:val="green"/>
        </w:rPr>
        <w:t>industry claims of profitability of shale gas production</w:t>
      </w:r>
      <w:r w:rsidRPr="002A5259">
        <w:rPr>
          <w:rStyle w:val="StyleUnderline"/>
        </w:rPr>
        <w:t xml:space="preserve"> </w:t>
      </w:r>
      <w:r w:rsidRPr="002A5259">
        <w:t xml:space="preserve">at $4 per thousand cubic feet </w:t>
      </w:r>
      <w:r w:rsidRPr="002A5259">
        <w:rPr>
          <w:rStyle w:val="StyleUnderline"/>
          <w:highlight w:val="green"/>
        </w:rPr>
        <w:t>were based on excluding important costs such as land acquisition</w:t>
      </w:r>
      <w:r w:rsidRPr="002A5259">
        <w:rPr>
          <w:rStyle w:val="StyleUnderline"/>
        </w:rPr>
        <w:t>.</w:t>
      </w:r>
      <w:r w:rsidRPr="002A5259">
        <w:t xml:space="preserve"> Once all the costs are figured in, Berman and Pittinger found that costs for gas wells drilled in the Fayetteville Shale, the Haynesville Shale, and the Barnett Shale were $8.31, $8.68 and $8.75, respectively. If land acquisition is excluded and only drilling, completion and other variable costs are included, the cost falls to $5.06, $5.63, and $6.80, respectively. Even these lower costs are still far above what some forecasts say will be the long-term U.S. price of natural gas. But, </w:t>
      </w:r>
      <w:r w:rsidRPr="002A5259">
        <w:rPr>
          <w:rStyle w:val="StyleUnderline"/>
        </w:rPr>
        <w:t xml:space="preserve">natural gas drillers will not drill wells </w:t>
      </w:r>
      <w:r w:rsidRPr="002A5259">
        <w:t xml:space="preserve">indefinitely </w:t>
      </w:r>
      <w:r w:rsidRPr="002A5259">
        <w:rPr>
          <w:rStyle w:val="StyleUnderline"/>
        </w:rPr>
        <w:t>that lose money</w:t>
      </w:r>
      <w:r w:rsidRPr="002A5259">
        <w:t xml:space="preserve">. All of this flies in the face of the current popular meme that the United States and perhaps even the world will enjoy both cheap and plentiful supplies of oil and natural gas for the foreseeable future (whenever that is). Keep in mind that the costs cited above include the use of the latest technology. That tells us that </w:t>
      </w:r>
      <w:r w:rsidRPr="002A5259">
        <w:rPr>
          <w:rStyle w:val="StyleUnderline"/>
          <w:highlight w:val="green"/>
        </w:rPr>
        <w:t>depletion is long since winning the contest with technology</w:t>
      </w:r>
      <w:r w:rsidRPr="002A5259">
        <w:t xml:space="preserve">. Yes, </w:t>
      </w:r>
      <w:r w:rsidRPr="002A5259">
        <w:rPr>
          <w:rStyle w:val="StyleUnderline"/>
          <w:highlight w:val="green"/>
        </w:rPr>
        <w:t>technology has helped to mitigate the damage t</w:t>
      </w:r>
      <w:r w:rsidRPr="002A5259">
        <w:rPr>
          <w:rStyle w:val="StyleUnderline"/>
        </w:rPr>
        <w:t>hat constrained energy supplies are inflicting</w:t>
      </w:r>
      <w:r w:rsidRPr="002A5259">
        <w:t xml:space="preserve"> </w:t>
      </w:r>
      <w:r w:rsidRPr="002A5259">
        <w:rPr>
          <w:highlight w:val="green"/>
          <w:u w:val="single"/>
        </w:rPr>
        <w:t>on the world economy.</w:t>
      </w:r>
      <w:r w:rsidRPr="002A5259">
        <w:t xml:space="preserve"> Without it, matters would be much worse. </w:t>
      </w:r>
      <w:r w:rsidRPr="002A5259">
        <w:rPr>
          <w:rStyle w:val="StyleUnderline"/>
          <w:highlight w:val="green"/>
        </w:rPr>
        <w:t>But it is clear now that technology will no longer be able to overcome</w:t>
      </w:r>
      <w:r w:rsidRPr="002A5259">
        <w:t xml:space="preserve"> the fact that we as a species have used up the easy-to-extract hydrocarbons. We are now faced with exploiting ever leaner resources with diminishing returns on ever higher investments. In fact, record investment in finding and developing new oil resources has only just kept the rate of worldwide oil production on a choppy plateau since 2005.</w:t>
      </w:r>
    </w:p>
    <w:p w14:paraId="596D0758" w14:textId="77777777" w:rsidR="00C21092" w:rsidRPr="002A5259" w:rsidRDefault="00C21092" w:rsidP="00C21092"/>
    <w:p w14:paraId="46BFA4C4" w14:textId="77777777" w:rsidR="00C21092" w:rsidRPr="002A5259" w:rsidRDefault="00C21092" w:rsidP="00C21092"/>
    <w:p w14:paraId="4120DF53" w14:textId="77777777" w:rsidR="00C21092" w:rsidRPr="002A5259" w:rsidRDefault="00C21092" w:rsidP="00C21092">
      <w:pPr>
        <w:pStyle w:val="Heading4"/>
      </w:pPr>
      <w:r w:rsidRPr="002A5259">
        <w:t xml:space="preserve">We have found the easy stuff-new wells will be so difficult it is unsustainable </w:t>
      </w:r>
    </w:p>
    <w:p w14:paraId="2524511D" w14:textId="77777777" w:rsidR="00C21092" w:rsidRPr="002A5259" w:rsidRDefault="00C21092" w:rsidP="00C21092">
      <w:r w:rsidRPr="002A5259">
        <w:rPr>
          <w:rStyle w:val="Style13ptBold"/>
        </w:rPr>
        <w:t>Loder, 13</w:t>
      </w:r>
      <w:r w:rsidRPr="002A5259">
        <w:t xml:space="preserve"> – staff writer (Asjylyn, “U.S. Shale-Oil Boom May Not Last as Fracking Wells Lack Staying Power”, Bloomberg Business Week Global Economics, </w:t>
      </w:r>
      <w:hyperlink r:id="rId101" w:history="1">
        <w:r w:rsidRPr="002A5259">
          <w:rPr>
            <w:rStyle w:val="Hyperlink"/>
          </w:rPr>
          <w:t>http://www.businessweek.com/articles/2013-10-10/u-dot-s-dot-shale-oil-boom-may-not-last-as-fracking-wells-lack-staying-power</w:t>
        </w:r>
      </w:hyperlink>
      <w:r w:rsidRPr="002A5259">
        <w:t>, 10/10/13)//KC</w:t>
      </w:r>
    </w:p>
    <w:p w14:paraId="7D4896D4" w14:textId="77777777" w:rsidR="00C21092" w:rsidRPr="002A5259" w:rsidRDefault="00C21092" w:rsidP="00C21092">
      <w:r w:rsidRPr="002A5259">
        <w:t xml:space="preserve">Chesapeake Energy’s (CHK) Serenity 1-3H well near Oklahoma City came in as a gusher in 2009, pumping more than 1,200 barrels of oil a day and kicking off a rush to drill that extended into Kansas. Now the well produces less than 100 barrels a day, state records show. Serenity’s swift decline sheds light on a dirty secret of </w:t>
      </w:r>
      <w:r w:rsidRPr="002A5259">
        <w:rPr>
          <w:rStyle w:val="StyleUnderline"/>
          <w:highlight w:val="green"/>
        </w:rPr>
        <w:t>the oil boom</w:t>
      </w:r>
      <w:r w:rsidRPr="002A5259">
        <w:rPr>
          <w:rStyle w:val="StyleUnderline"/>
        </w:rPr>
        <w:t>:</w:t>
      </w:r>
      <w:r w:rsidRPr="002A5259">
        <w:t xml:space="preserve"> It </w:t>
      </w:r>
      <w:r w:rsidRPr="002A5259">
        <w:rPr>
          <w:rStyle w:val="StyleUnderline"/>
          <w:highlight w:val="green"/>
        </w:rPr>
        <w:t>may not last</w:t>
      </w:r>
      <w:r w:rsidRPr="002A5259">
        <w:rPr>
          <w:rStyle w:val="StyleUnderline"/>
        </w:rPr>
        <w:t>. Shale wells start strong and fade fast</w:t>
      </w:r>
      <w:r w:rsidRPr="002A5259">
        <w:t xml:space="preserve">, and producers are drilling at a breakneck pace to hold output steady. In the fields, </w:t>
      </w:r>
      <w:r w:rsidRPr="002A5259">
        <w:rPr>
          <w:rStyle w:val="StyleUnderline"/>
        </w:rPr>
        <w:t>this incessant need to drill is known as the Red Queen,</w:t>
      </w:r>
      <w:r w:rsidRPr="002A5259">
        <w:t xml:space="preserve"> after the character in Through the Looking-Glass who tells Alice, “</w:t>
      </w:r>
      <w:r w:rsidRPr="002A5259">
        <w:rPr>
          <w:rStyle w:val="StyleUnderline"/>
        </w:rPr>
        <w:t>It takes all the running you can do, to keep in the same place</w:t>
      </w:r>
      <w:r w:rsidRPr="002A5259">
        <w:t xml:space="preserve">.” </w:t>
      </w:r>
      <w:r w:rsidRPr="002A5259">
        <w:rPr>
          <w:rStyle w:val="StyleUnderline"/>
        </w:rPr>
        <w:t>The U.S. is producing 7.8 million barrels of oil a day,</w:t>
      </w:r>
      <w:r w:rsidRPr="002A5259">
        <w:t xml:space="preserve"> more than it has in a quarter-century. Crude from shale formations has cut reliance on imports and put the U.S. closer to energy independence than it’s been since 1989. The International Energy Agency predicted last year that the U.S. would overtake Saudi Arabia by 2020 as the world’s largest producer. Whether current production can hold up is the subject of debate. David Hughes, </w:t>
      </w:r>
      <w:r w:rsidRPr="002A5259">
        <w:rPr>
          <w:rStyle w:val="StyleUnderline"/>
        </w:rPr>
        <w:t>a geoscientist and president of Global Sustainability Research, has examined the life span of shale wells. “</w:t>
      </w:r>
      <w:r w:rsidRPr="002A5259">
        <w:rPr>
          <w:rStyle w:val="StyleUnderline"/>
          <w:highlight w:val="green"/>
        </w:rPr>
        <w:t>The Red Queen syndrome just gets worse and worse</w:t>
      </w:r>
      <w:r w:rsidRPr="002A5259">
        <w:t xml:space="preserve"> and worse,” he says. “</w:t>
      </w:r>
      <w:r w:rsidRPr="002A5259">
        <w:rPr>
          <w:rStyle w:val="StyleUnderline"/>
        </w:rPr>
        <w:t>The higher production goes, the more wells you need to offset the decline.”</w:t>
      </w:r>
      <w:r w:rsidRPr="002A5259">
        <w:t xml:space="preserve"> </w:t>
      </w:r>
      <w:r w:rsidRPr="002A5259">
        <w:rPr>
          <w:rStyle w:val="StyleUnderline"/>
        </w:rPr>
        <w:t>The U.S. E</w:t>
      </w:r>
      <w:r w:rsidRPr="002A5259">
        <w:t xml:space="preserve">nergy </w:t>
      </w:r>
      <w:r w:rsidRPr="002A5259">
        <w:rPr>
          <w:rStyle w:val="StyleUnderline"/>
        </w:rPr>
        <w:t>I</w:t>
      </w:r>
      <w:r w:rsidRPr="002A5259">
        <w:t xml:space="preserve">nformation </w:t>
      </w:r>
      <w:r w:rsidRPr="002A5259">
        <w:rPr>
          <w:rStyle w:val="StyleUnderline"/>
        </w:rPr>
        <w:t>A</w:t>
      </w:r>
      <w:r w:rsidRPr="002A5259">
        <w:t xml:space="preserve">dministration </w:t>
      </w:r>
      <w:r w:rsidRPr="002A5259">
        <w:rPr>
          <w:rStyle w:val="StyleUnderline"/>
        </w:rPr>
        <w:t xml:space="preserve">estimates </w:t>
      </w:r>
      <w:r w:rsidRPr="002A5259">
        <w:t xml:space="preserve">that </w:t>
      </w:r>
      <w:r w:rsidRPr="002A5259">
        <w:rPr>
          <w:rStyle w:val="StyleUnderline"/>
        </w:rPr>
        <w:t>about 29 percent of U.S. oil production today comes from</w:t>
      </w:r>
      <w:r w:rsidRPr="002A5259">
        <w:t xml:space="preserve"> so-called</w:t>
      </w:r>
      <w:r w:rsidRPr="002A5259">
        <w:rPr>
          <w:rStyle w:val="StyleUnderline"/>
        </w:rPr>
        <w:t xml:space="preserve"> tight oil formations. </w:t>
      </w:r>
      <w:r w:rsidRPr="002A5259">
        <w:t>These dense layers of rock and shale are cracked open by blasting water, sand, and chemicals deep underground, creating fissures that allow the oil to flow into horizontal pipes, some of them thousands of feet long</w:t>
      </w:r>
      <w:r w:rsidRPr="002A5259">
        <w:rPr>
          <w:rStyle w:val="StyleUnderline"/>
        </w:rPr>
        <w:t xml:space="preserve">. </w:t>
      </w:r>
      <w:r w:rsidRPr="002A5259">
        <w:rPr>
          <w:rStyle w:val="StyleUnderline"/>
          <w:highlight w:val="green"/>
        </w:rPr>
        <w:t>Production from wells bored into these formations declines by 60 percent to 70 percent in the first year alone</w:t>
      </w:r>
      <w:r w:rsidRPr="002A5259">
        <w:rPr>
          <w:rStyle w:val="StyleUnderline"/>
        </w:rPr>
        <w:t xml:space="preserve">, says </w:t>
      </w:r>
      <w:r w:rsidRPr="002A5259">
        <w:t xml:space="preserve">Allen Gilmer, </w:t>
      </w:r>
      <w:r w:rsidRPr="002A5259">
        <w:rPr>
          <w:rStyle w:val="StyleUnderline"/>
        </w:rPr>
        <w:t>chairman and chief executive officer of Drillinginfo, which tracks the performance of U.S. wells</w:t>
      </w:r>
      <w:r w:rsidRPr="002A5259">
        <w:t xml:space="preserve">. Traditional wells take two years to slide 50 percent to 55 percent, and they can keep pumping for 20 years or more. In North Dakota’s Bakken shale, a well formally known as Robert Heuer 1-17R put out 2,358 barrels in May 2004, when it went live. The output proved there was money to be made drilling in the Bakken and kicked off an oil rush in North Dakota. Continental Resources (CLR), the well’s operator, built a monument to it. Production declined 69 percent in the first year. “I look at shale as more of a retirement party than a revolution,” says Art Berman, a petroleum geologist who spent 20 years with what was then Amoco and now runs his own firm, Labyrinth Consulting Services, in Sugar Land, Tex. “It’s the last gasp.” There are plenty of people who disagree. Aubrey McClendon, founder and former president and CEO of Chesapeake, called Berman a “third-tier geologist” in a 2011 interview on CNBC’s Mad Money With Jim Cramer. Harold Hamm, the chairman and CEO of Continental, estimated in 2010 that there were 24 billion barrels of recoverable oil in the Bakken and other formations underlying the Williston basin. Now, Hamm says improved technology could eventually boost that number to 45 billion: “We’re just getting started,” he says. Since Continental drilled the Robert Heuer, North Dakota’s oil production has increased more than 10-fold to 874,000 barrels a day, beating Ecuador and Qatar, the two smallest members of the Organization of Petroleum Exporting Countries. </w:t>
      </w:r>
      <w:r w:rsidRPr="002A5259">
        <w:rPr>
          <w:rStyle w:val="StyleUnderline"/>
        </w:rPr>
        <w:t xml:space="preserve">Global Sustainability’s Hughes estimates the </w:t>
      </w:r>
      <w:r w:rsidRPr="002A5259">
        <w:rPr>
          <w:rStyle w:val="StyleUnderline"/>
          <w:highlight w:val="green"/>
        </w:rPr>
        <w:t>U.S. needs to drill 6,000 new wells per year</w:t>
      </w:r>
      <w:r w:rsidRPr="002A5259">
        <w:rPr>
          <w:rStyle w:val="StyleUnderline"/>
        </w:rPr>
        <w:t xml:space="preserve"> at a cost of $35 billion </w:t>
      </w:r>
      <w:r w:rsidRPr="002A5259">
        <w:rPr>
          <w:rStyle w:val="StyleUnderline"/>
          <w:highlight w:val="green"/>
        </w:rPr>
        <w:t>to maintain current production.</w:t>
      </w:r>
      <w:r w:rsidRPr="002A5259">
        <w:rPr>
          <w:rStyle w:val="StyleUnderline"/>
        </w:rPr>
        <w:t xml:space="preserve"> His research</w:t>
      </w:r>
      <w:r w:rsidRPr="002A5259">
        <w:t xml:space="preserve"> also </w:t>
      </w:r>
      <w:r w:rsidRPr="002A5259">
        <w:rPr>
          <w:rStyle w:val="StyleUnderline"/>
        </w:rPr>
        <w:t xml:space="preserve">shows </w:t>
      </w:r>
      <w:r w:rsidRPr="002A5259">
        <w:t xml:space="preserve">that the </w:t>
      </w:r>
      <w:r w:rsidRPr="002A5259">
        <w:rPr>
          <w:rStyle w:val="StyleUnderline"/>
        </w:rPr>
        <w:t>newest wells aren’t as productive</w:t>
      </w:r>
      <w:r w:rsidRPr="002A5259">
        <w:t xml:space="preserve"> as those drilled in the first years of the boom, </w:t>
      </w:r>
      <w:r w:rsidRPr="002A5259">
        <w:rPr>
          <w:rStyle w:val="StyleUnderline"/>
        </w:rPr>
        <w:t>a sign that</w:t>
      </w:r>
      <w:r w:rsidRPr="002A5259">
        <w:t xml:space="preserve"> oil </w:t>
      </w:r>
      <w:r w:rsidRPr="002A5259">
        <w:rPr>
          <w:rStyle w:val="StyleUnderline"/>
          <w:highlight w:val="green"/>
        </w:rPr>
        <w:t>companies have already tapped the best spots, making i</w:t>
      </w:r>
      <w:r w:rsidRPr="002A5259">
        <w:rPr>
          <w:rStyle w:val="StyleUnderline"/>
        </w:rPr>
        <w:t xml:space="preserve">t </w:t>
      </w:r>
      <w:r w:rsidRPr="002A5259">
        <w:t xml:space="preserve">that much </w:t>
      </w:r>
      <w:r w:rsidRPr="002A5259">
        <w:rPr>
          <w:rStyle w:val="StyleUnderline"/>
          <w:highlight w:val="green"/>
        </w:rPr>
        <w:t>harder to keep breaking records</w:t>
      </w:r>
      <w:r w:rsidRPr="002A5259">
        <w:rPr>
          <w:rStyle w:val="StyleUnderline"/>
        </w:rPr>
        <w:t xml:space="preserve">. </w:t>
      </w:r>
      <w:r w:rsidRPr="002A5259">
        <w:t xml:space="preserve">Hughes has predicted that production will peak in 2017 and fall to 2012 levels within two years. “The hype about U.S. energy independence and ‘Saudi America’ is deafening if you look at the mainstream media,” Hughes says. “We need to have a much more in-depth and intelligent discussion about this.” On Oct. 7, Abdalla Salem el-Badri, OPEC’s secretary general, said at a conference in Kuwait that </w:t>
      </w:r>
      <w:r w:rsidRPr="002A5259">
        <w:rPr>
          <w:rStyle w:val="StyleUnderline"/>
        </w:rPr>
        <w:t>U.</w:t>
      </w:r>
      <w:r w:rsidRPr="002A5259">
        <w:rPr>
          <w:rStyle w:val="StyleUnderline"/>
          <w:highlight w:val="green"/>
        </w:rPr>
        <w:t>S. shale producers are “running out of sweet spots” and that output will peak</w:t>
      </w:r>
      <w:r w:rsidRPr="002A5259">
        <w:t xml:space="preserve"> in 2018.  </w:t>
      </w:r>
    </w:p>
    <w:p w14:paraId="64CF464A" w14:textId="77777777" w:rsidR="00C21092" w:rsidRPr="002A5259" w:rsidRDefault="00C21092" w:rsidP="00C21092"/>
    <w:p w14:paraId="7EC867B6" w14:textId="77777777" w:rsidR="00C21092" w:rsidRPr="002A5259" w:rsidRDefault="00C21092" w:rsidP="00C21092">
      <w:pPr>
        <w:pStyle w:val="Heading4"/>
        <w:rPr>
          <w:rStyle w:val="Style13ptBold"/>
          <w:b/>
        </w:rPr>
      </w:pPr>
      <w:r w:rsidRPr="002A5259">
        <w:rPr>
          <w:rStyle w:val="Style13ptBold"/>
          <w:b/>
        </w:rPr>
        <w:t>Shale gas unsustainable- geological formations make drilling impossible</w:t>
      </w:r>
    </w:p>
    <w:p w14:paraId="693FA15C" w14:textId="77777777" w:rsidR="00C21092" w:rsidRPr="002A5259" w:rsidRDefault="00C21092" w:rsidP="00C21092">
      <w:r w:rsidRPr="002A5259">
        <w:rPr>
          <w:rStyle w:val="Style13ptBold"/>
        </w:rPr>
        <w:t>Engdahl, 13</w:t>
      </w:r>
      <w:r w:rsidRPr="002A5259">
        <w:t>- award-winning geopolitical analyst and strategic risk consult (William, “America’s shale energy revolution is another Ponzi fraud”, RT, http://rt.com/op-edge/us-shale-revolution-ponzi-fraud-549/)//KC</w:t>
      </w:r>
    </w:p>
    <w:p w14:paraId="491E2428" w14:textId="77777777" w:rsidR="00C21092" w:rsidRPr="002A5259" w:rsidRDefault="00C21092" w:rsidP="00C21092">
      <w:r w:rsidRPr="002A5259">
        <w:rPr>
          <w:rStyle w:val="StyleUnderline"/>
          <w:highlight w:val="green"/>
        </w:rPr>
        <w:t>Some say America’s shale energy revolution will provide gas for a century</w:t>
      </w:r>
      <w:r w:rsidRPr="002A5259">
        <w:t xml:space="preserve"> and create millions of new jobs. </w:t>
      </w:r>
      <w:r w:rsidRPr="002A5259">
        <w:rPr>
          <w:rStyle w:val="StyleUnderline"/>
          <w:highlight w:val="green"/>
        </w:rPr>
        <w:t>The</w:t>
      </w:r>
      <w:r w:rsidRPr="002A5259">
        <w:rPr>
          <w:rStyle w:val="StyleUnderline"/>
        </w:rPr>
        <w:t xml:space="preserve"> </w:t>
      </w:r>
      <w:r w:rsidRPr="002A5259">
        <w:t xml:space="preserve">only </w:t>
      </w:r>
      <w:r w:rsidRPr="002A5259">
        <w:rPr>
          <w:rStyle w:val="StyleUnderline"/>
          <w:highlight w:val="green"/>
        </w:rPr>
        <w:t>problem</w:t>
      </w:r>
      <w:r w:rsidRPr="002A5259">
        <w:rPr>
          <w:rStyle w:val="StyleUnderline"/>
        </w:rPr>
        <w:t xml:space="preserve"> with this picture</w:t>
      </w:r>
      <w:r w:rsidRPr="002A5259">
        <w:t xml:space="preserve"> - </w:t>
      </w:r>
      <w:r w:rsidRPr="002A5259">
        <w:rPr>
          <w:rStyle w:val="StyleUnderline"/>
          <w:highlight w:val="green"/>
        </w:rPr>
        <w:t>it’s built on</w:t>
      </w:r>
      <w:r w:rsidRPr="002A5259">
        <w:rPr>
          <w:highlight w:val="green"/>
        </w:rPr>
        <w:t xml:space="preserve"> </w:t>
      </w:r>
      <w:r w:rsidRPr="002A5259">
        <w:rPr>
          <w:rStyle w:val="StyleUnderline"/>
          <w:highlight w:val="green"/>
        </w:rPr>
        <w:t>myths,</w:t>
      </w:r>
      <w:r w:rsidRPr="002A5259">
        <w:rPr>
          <w:rStyle w:val="StyleUnderline"/>
        </w:rPr>
        <w:t xml:space="preserve"> lies and</w:t>
      </w:r>
      <w:r w:rsidRPr="002A5259">
        <w:t xml:space="preserve"> Wall Street </w:t>
      </w:r>
      <w:r w:rsidRPr="002A5259">
        <w:rPr>
          <w:rStyle w:val="StyleUnderline"/>
        </w:rPr>
        <w:t>hype</w:t>
      </w:r>
      <w:r w:rsidRPr="002A5259">
        <w:t xml:space="preserve">. Much has been said about the proven environmental costs of injecting millions of gallons of ultra-toxic chemicals into shale and fracturing the gas free, how it often contaminates underground water aquifers and can induce earthquakes. Little however has been said of the fact that </w:t>
      </w:r>
      <w:r w:rsidRPr="002A5259">
        <w:rPr>
          <w:rStyle w:val="StyleUnderline"/>
          <w:highlight w:val="green"/>
        </w:rPr>
        <w:t>the costs and economics of shale gas in the USA are</w:t>
      </w:r>
      <w:r w:rsidRPr="002A5259">
        <w:t xml:space="preserve"> actually </w:t>
      </w:r>
      <w:r w:rsidRPr="002A5259">
        <w:rPr>
          <w:rStyle w:val="StyleUnderline"/>
          <w:highlight w:val="green"/>
        </w:rPr>
        <w:t>negative</w:t>
      </w:r>
      <w:r w:rsidRPr="002A5259">
        <w:t xml:space="preserve">. In reality it is becoming increasingly clear that the shale revolution is a new Ponzi fraud, carefully built with the aid of the same Wall Street banks and their “market analyst” friends, who brought us the 2002-2007 US real estate securitization bubble. What few outside the industry knew was that </w:t>
      </w:r>
      <w:r w:rsidRPr="002A5259">
        <w:rPr>
          <w:rStyle w:val="StyleUnderline"/>
        </w:rPr>
        <w:t xml:space="preserve">the dynamics of </w:t>
      </w:r>
      <w:r w:rsidRPr="002A5259">
        <w:rPr>
          <w:rStyle w:val="StyleUnderline"/>
          <w:highlight w:val="green"/>
        </w:rPr>
        <w:t>the complex shale formations led to dramatic initial gas volumes followed by even more dramatic declines</w:t>
      </w:r>
      <w:r w:rsidRPr="002A5259">
        <w:t xml:space="preserve">. </w:t>
      </w:r>
      <w:r w:rsidRPr="002A5259">
        <w:rPr>
          <w:rStyle w:val="StyleUnderline"/>
        </w:rPr>
        <w:t>Shale Gas</w:t>
      </w:r>
      <w:r w:rsidRPr="002A5259">
        <w:t xml:space="preserve">, unlike conventional gas, </w:t>
      </w:r>
      <w:r w:rsidRPr="002A5259">
        <w:rPr>
          <w:rStyle w:val="StyleUnderline"/>
        </w:rPr>
        <w:t xml:space="preserve">depletes dramatically faster owing to its </w:t>
      </w:r>
      <w:r w:rsidRPr="002A5259">
        <w:t xml:space="preserve">specific </w:t>
      </w:r>
      <w:r w:rsidRPr="002A5259">
        <w:rPr>
          <w:rStyle w:val="StyleUnderline"/>
        </w:rPr>
        <w:t xml:space="preserve">geological </w:t>
      </w:r>
      <w:r w:rsidRPr="002A5259">
        <w:t xml:space="preserve">location. It diffuses and becomes impossible to extract without the drilling of costly new wells. The </w:t>
      </w:r>
      <w:r w:rsidRPr="002A5259">
        <w:rPr>
          <w:rStyle w:val="StyleUnderline"/>
          <w:highlight w:val="green"/>
        </w:rPr>
        <w:t>key shale gas players</w:t>
      </w:r>
      <w:r w:rsidRPr="002A5259">
        <w:t xml:space="preserve"> and the Wall Street bankers backing the shale boom </w:t>
      </w:r>
      <w:r w:rsidRPr="002A5259">
        <w:rPr>
          <w:rStyle w:val="StyleUnderline"/>
          <w:highlight w:val="green"/>
        </w:rPr>
        <w:t>have grossly inflated the volumes of recoverable shale gas</w:t>
      </w:r>
      <w:r w:rsidRPr="002A5259">
        <w:rPr>
          <w:rStyle w:val="StyleUnderline"/>
        </w:rPr>
        <w:t xml:space="preserve"> </w:t>
      </w:r>
      <w:r w:rsidRPr="002A5259">
        <w:t xml:space="preserve">reserves and hence its </w:t>
      </w:r>
      <w:r w:rsidRPr="002A5259">
        <w:rPr>
          <w:rStyle w:val="StyleUnderline"/>
        </w:rPr>
        <w:t>expected duration</w:t>
      </w:r>
      <w:r w:rsidRPr="002A5259">
        <w:t xml:space="preserve">. Independent conservative estimates are that recoverable shale gas is about half what the industry claims on its financial statements. In brief, the gas producers have built the illusion that their unconventional and increasingly costly shale gas will last for decades. </w:t>
      </w:r>
      <w:r w:rsidRPr="002A5259">
        <w:rPr>
          <w:rStyle w:val="StyleUnderline"/>
          <w:highlight w:val="green"/>
        </w:rPr>
        <w:t>Real well extraction data</w:t>
      </w:r>
      <w:r w:rsidRPr="002A5259">
        <w:t xml:space="preserve"> are now available that </w:t>
      </w:r>
      <w:r w:rsidRPr="002A5259">
        <w:rPr>
          <w:rStyle w:val="StyleUnderline"/>
          <w:highlight w:val="green"/>
        </w:rPr>
        <w:t>show shale gas wells decline at an exponential rate, and will run out far faster</w:t>
      </w:r>
      <w:r w:rsidRPr="002A5259">
        <w:rPr>
          <w:rStyle w:val="StyleUnderline"/>
        </w:rPr>
        <w:t xml:space="preserve"> than </w:t>
      </w:r>
      <w:r w:rsidRPr="002A5259">
        <w:rPr>
          <w:rStyle w:val="StyleUnderline"/>
          <w:highlight w:val="green"/>
        </w:rPr>
        <w:t>being hyped</w:t>
      </w:r>
      <w:r w:rsidRPr="002A5259">
        <w:t xml:space="preserve">. This has already led to a fire sale of newly-bought shale gas leases by the major players to Chinese, Japanese, French and other gullible foreign energy investors to buy their future reserves, a sure sign of trouble. </w:t>
      </w:r>
      <w:r w:rsidRPr="002A5259">
        <w:rPr>
          <w:rStyle w:val="StyleUnderline"/>
        </w:rPr>
        <w:t>In 2012</w:t>
      </w:r>
      <w:r w:rsidRPr="002A5259">
        <w:t xml:space="preserve">, USA </w:t>
      </w:r>
      <w:r w:rsidRPr="002A5259">
        <w:rPr>
          <w:rStyle w:val="StyleUnderline"/>
        </w:rPr>
        <w:t>shale gas operators poured $40 billion into drilling</w:t>
      </w:r>
      <w:r w:rsidRPr="002A5259">
        <w:t xml:space="preserve"> 7,000 shale gas wells. But </w:t>
      </w:r>
      <w:r w:rsidRPr="002A5259">
        <w:rPr>
          <w:rStyle w:val="StyleUnderline"/>
        </w:rPr>
        <w:t>the value of all shale gas produced</w:t>
      </w:r>
      <w:r w:rsidRPr="002A5259">
        <w:t xml:space="preserve"> that year </w:t>
      </w:r>
      <w:r w:rsidRPr="002A5259">
        <w:rPr>
          <w:rStyle w:val="StyleUnderline"/>
        </w:rPr>
        <w:t xml:space="preserve">was </w:t>
      </w:r>
      <w:r w:rsidRPr="002A5259">
        <w:t>a mere</w:t>
      </w:r>
      <w:r w:rsidRPr="002A5259">
        <w:rPr>
          <w:rStyle w:val="StyleUnderline"/>
        </w:rPr>
        <w:t xml:space="preserve"> $32.5 billion</w:t>
      </w:r>
      <w:r w:rsidRPr="002A5259">
        <w:t xml:space="preserve">. Oops… A sign of the end of the short-lived shale gas bubble is Chesapeake Energy the premier shale gas exploiter. Its stock shares fell from $80 in 2008 to just above $20. It’s selling shale assets to pay down debt and its debt is rated “junk.” As one industry analyst puts it, having America’s second largest natural gas producer almost completely walk away from the shale gas business is a great indication that today’s natural gas price bubble is on the verge of popping. Aubrey McClendon, Chesapeake founder has been forced to resign on April 1 under heat of an SEC investigation The USA shale gas boom took off after Dick Cheney and friends managed to win a major loophole in new energy legislation in 2005 exempting the oil and gas industry from the Clean Water Act, the only exempt industry. With soaring US gas prices, and no environmental restraint, shale gas extraction ballooned fourfold from 2007, the first year data was tracked, to 2011, to comprise almost 40% of total dry natural gas extraction in the USA that year. In 2002 shale gas was a mere 3% of total gas. </w:t>
      </w:r>
    </w:p>
    <w:p w14:paraId="245DF54A" w14:textId="77777777" w:rsidR="00C21092" w:rsidRPr="002A5259" w:rsidRDefault="00C21092" w:rsidP="00C21092"/>
    <w:p w14:paraId="4397DACB" w14:textId="77777777" w:rsidR="00C21092" w:rsidRPr="002A5259" w:rsidRDefault="00C21092" w:rsidP="00C21092">
      <w:pPr>
        <w:pStyle w:val="Heading4"/>
        <w:rPr>
          <w:rStyle w:val="Style13ptBold"/>
          <w:b/>
        </w:rPr>
      </w:pPr>
      <w:r w:rsidRPr="002A5259">
        <w:rPr>
          <w:rStyle w:val="Style13ptBold"/>
          <w:b/>
        </w:rPr>
        <w:t xml:space="preserve">Shale boom will not remain economical </w:t>
      </w:r>
    </w:p>
    <w:p w14:paraId="33B17F74" w14:textId="77777777" w:rsidR="00C21092" w:rsidRPr="002A5259" w:rsidRDefault="00C21092" w:rsidP="00C21092">
      <w:pPr>
        <w:rPr>
          <w:rStyle w:val="Style13ptBold"/>
          <w:b w:val="0"/>
          <w:sz w:val="16"/>
        </w:rPr>
      </w:pPr>
      <w:r w:rsidRPr="002A5259">
        <w:rPr>
          <w:rStyle w:val="Style13ptBold"/>
        </w:rPr>
        <w:t>Loder, 2/26/2014</w:t>
      </w:r>
      <w:r w:rsidRPr="002A5259">
        <w:rPr>
          <w:rStyle w:val="Style13ptBold"/>
          <w:b w:val="0"/>
          <w:sz w:val="16"/>
        </w:rPr>
        <w:t xml:space="preserve"> (Asjylyn, Reporter for Bloomberg News in New York, “Dream of U.S. Oil Independence Slams Against Shale Costs”, Bloomberg, http://www.bloomberg.com/news/2014-02-27/dream-of-u-s-oil-independence-slams-against-shale-costs.html)#JShelts</w:t>
      </w:r>
    </w:p>
    <w:p w14:paraId="3B735996" w14:textId="77777777" w:rsidR="00C21092" w:rsidRPr="002A5259" w:rsidRDefault="00C21092" w:rsidP="00C21092">
      <w:r w:rsidRPr="002A5259">
        <w:t xml:space="preserve">The path toward </w:t>
      </w:r>
      <w:r w:rsidRPr="002A5259">
        <w:rPr>
          <w:highlight w:val="green"/>
          <w:u w:val="single"/>
        </w:rPr>
        <w:t>U.S. energy independence</w:t>
      </w:r>
      <w:r w:rsidRPr="002A5259">
        <w:rPr>
          <w:u w:val="single"/>
        </w:rPr>
        <w:t>,</w:t>
      </w:r>
      <w:r w:rsidRPr="002A5259">
        <w:t xml:space="preserve"> made possible by a boom in shale oil, </w:t>
      </w:r>
      <w:r w:rsidRPr="002A5259">
        <w:rPr>
          <w:highlight w:val="green"/>
          <w:u w:val="single"/>
        </w:rPr>
        <w:t xml:space="preserve">will </w:t>
      </w:r>
      <w:r w:rsidRPr="002A5259">
        <w:rPr>
          <w:u w:val="single"/>
        </w:rPr>
        <w:t xml:space="preserve">be much </w:t>
      </w:r>
      <w:r w:rsidRPr="002A5259">
        <w:rPr>
          <w:highlight w:val="green"/>
          <w:u w:val="single"/>
        </w:rPr>
        <w:t>hard</w:t>
      </w:r>
      <w:r w:rsidRPr="002A5259">
        <w:rPr>
          <w:u w:val="single"/>
        </w:rPr>
        <w:t>er than it seems</w:t>
      </w:r>
      <w:r w:rsidRPr="002A5259">
        <w:t xml:space="preserve">. Just a few of the roadblocks: </w:t>
      </w:r>
      <w:r w:rsidRPr="002A5259">
        <w:rPr>
          <w:u w:val="single"/>
        </w:rPr>
        <w:t xml:space="preserve">Independent </w:t>
      </w:r>
      <w:r w:rsidRPr="002A5259">
        <w:rPr>
          <w:highlight w:val="green"/>
          <w:u w:val="single"/>
        </w:rPr>
        <w:t>producers will spend $1.50</w:t>
      </w:r>
      <w:r w:rsidRPr="002A5259">
        <w:rPr>
          <w:u w:val="single"/>
        </w:rPr>
        <w:t xml:space="preserve"> drilling this year </w:t>
      </w:r>
      <w:r w:rsidRPr="002A5259">
        <w:rPr>
          <w:highlight w:val="green"/>
          <w:u w:val="single"/>
        </w:rPr>
        <w:t>for every dollar they get back</w:t>
      </w:r>
      <w:r w:rsidRPr="002A5259">
        <w:t xml:space="preserve">. Shale output drops faster than production from conventional methods. It will take 2,500 new wells a year just to sustain output of 1 million barrels a day in North Dakota’s Bakken shale, according to the Paris-based International Energy Agency. Iraq could do the same with 60. Consider Sanchez Energy Corp. The Houston-based company plans to spend as much as $600 million this year, almost double its estimated 2013 revenue, on the Eagle Ford shale formation in south Texas, which along with North Dakota is one of the hotbeds of a drilling frenzy that’s pushed U.S. crude output to the highest in almost 26 years. Its Sante North 1H oil well pumped five times more water than crude, Sanchez Energy said in a Feb. 17 regulatory filing. </w:t>
      </w:r>
      <w:r w:rsidRPr="002A5259">
        <w:rPr>
          <w:highlight w:val="green"/>
          <w:u w:val="single"/>
        </w:rPr>
        <w:t>Shares sank 7 percent</w:t>
      </w:r>
      <w:r w:rsidRPr="002A5259">
        <w:rPr>
          <w:u w:val="single"/>
        </w:rPr>
        <w:t xml:space="preserve">. “We are beginning to live in a different world where </w:t>
      </w:r>
      <w:r w:rsidRPr="002A5259">
        <w:rPr>
          <w:highlight w:val="green"/>
          <w:u w:val="single"/>
        </w:rPr>
        <w:t>getting</w:t>
      </w:r>
      <w:r w:rsidRPr="002A5259">
        <w:rPr>
          <w:u w:val="single"/>
        </w:rPr>
        <w:t xml:space="preserve"> </w:t>
      </w:r>
      <w:r w:rsidRPr="002A5259">
        <w:rPr>
          <w:highlight w:val="green"/>
          <w:u w:val="single"/>
        </w:rPr>
        <w:t>more oil takes more energy, more effort and will be more expensive</w:t>
      </w:r>
      <w:r w:rsidRPr="002A5259">
        <w:t xml:space="preserve">,” said Tad Patzek, chairman of the Department of Petroleum and Geosystems Engineering at the University of Texas at Austin. Drillers are pushing to maintain the pace of the unprecedented 39 percent gain in U.S. oil production since the end of 2011. </w:t>
      </w:r>
      <w:r w:rsidRPr="002A5259">
        <w:rPr>
          <w:u w:val="single"/>
        </w:rPr>
        <w:t>Yet achieving U.</w:t>
      </w:r>
      <w:r w:rsidRPr="002A5259">
        <w:rPr>
          <w:highlight w:val="green"/>
          <w:u w:val="single"/>
        </w:rPr>
        <w:t>S. energy self-sufficiency depends on easy credit and oil prices high enough to cover well costs.</w:t>
      </w:r>
      <w:r w:rsidRPr="002A5259">
        <w:rPr>
          <w:u w:val="single"/>
        </w:rPr>
        <w:t xml:space="preserve"> Even with crude above $100 a barrel, shale </w:t>
      </w:r>
      <w:r w:rsidRPr="002A5259">
        <w:rPr>
          <w:highlight w:val="green"/>
          <w:u w:val="single"/>
        </w:rPr>
        <w:t>producers are spending money faster than they make it</w:t>
      </w:r>
      <w:r w:rsidRPr="002A5259">
        <w:rPr>
          <w:u w:val="single"/>
        </w:rPr>
        <w:t>.</w:t>
      </w:r>
      <w:r w:rsidRPr="002A5259">
        <w:t xml:space="preserve"> Missed Forecasts Companies are showing the strain. Chesapeake Energy Corp., the Oklahoma City-based company founded by Aubrey McClendon, reported profit yesterday that missed analysts’ forecasts by the widest margin in almost two years. Shares declined 4.9 percent. Fort Worth, Texas-based Range Resources Corp. fell 2.3 percent after announcing Feb. 25 that fourth-quarter profit dropped 47 percent. QEP Resources Inc., a Denver-based driller, slid 10 percent after fourth-quarter earnings reported Feb. 25 fell short of analysts’ predictions. </w:t>
      </w:r>
      <w:r w:rsidRPr="002A5259">
        <w:rPr>
          <w:u w:val="single"/>
        </w:rPr>
        <w:t xml:space="preserve">The </w:t>
      </w:r>
      <w:r w:rsidRPr="002A5259">
        <w:rPr>
          <w:highlight w:val="green"/>
          <w:u w:val="single"/>
        </w:rPr>
        <w:t>U.S. oil</w:t>
      </w:r>
      <w:r w:rsidRPr="002A5259">
        <w:rPr>
          <w:u w:val="single"/>
        </w:rPr>
        <w:t xml:space="preserve"> industry must sprint simply to stay in place. U.S. drillers are expected to </w:t>
      </w:r>
      <w:r w:rsidRPr="002A5259">
        <w:rPr>
          <w:highlight w:val="green"/>
          <w:u w:val="single"/>
        </w:rPr>
        <w:t>spend more than</w:t>
      </w:r>
      <w:r w:rsidRPr="002A5259">
        <w:rPr>
          <w:u w:val="single"/>
        </w:rPr>
        <w:t xml:space="preserve"> </w:t>
      </w:r>
      <w:r w:rsidRPr="002A5259">
        <w:rPr>
          <w:highlight w:val="green"/>
          <w:u w:val="single"/>
        </w:rPr>
        <w:t>$2.8 trillion by 2035</w:t>
      </w:r>
      <w:r w:rsidRPr="002A5259">
        <w:rPr>
          <w:u w:val="single"/>
        </w:rPr>
        <w:t xml:space="preserve"> even though production will peak a decade earlier, the IEA said. </w:t>
      </w:r>
      <w:r w:rsidRPr="002A5259">
        <w:rPr>
          <w:highlight w:val="green"/>
          <w:u w:val="single"/>
        </w:rPr>
        <w:t>The Middle East will spend less than a third of that for three times more crude</w:t>
      </w:r>
      <w:r w:rsidRPr="002A5259">
        <w:rPr>
          <w:highlight w:val="green"/>
        </w:rPr>
        <w:t>.</w:t>
      </w:r>
    </w:p>
    <w:p w14:paraId="53409E2B" w14:textId="77777777" w:rsidR="00C21092" w:rsidRPr="002A5259" w:rsidRDefault="00C21092" w:rsidP="00C21092"/>
    <w:p w14:paraId="7100A6D1" w14:textId="77777777" w:rsidR="00C21092" w:rsidRPr="002A5259" w:rsidRDefault="00C21092" w:rsidP="00C21092">
      <w:pPr>
        <w:pStyle w:val="Heading2"/>
      </w:pPr>
      <w:r w:rsidRPr="002A5259">
        <w:t xml:space="preserve">Author Indicts </w:t>
      </w:r>
    </w:p>
    <w:p w14:paraId="410C9FE7" w14:textId="77777777" w:rsidR="00C21092" w:rsidRPr="002A5259" w:rsidRDefault="00C21092" w:rsidP="00C21092">
      <w:pPr>
        <w:pStyle w:val="Heading3"/>
      </w:pPr>
      <w:r w:rsidRPr="002A5259">
        <w:t>AT: Blackmon</w:t>
      </w:r>
    </w:p>
    <w:p w14:paraId="1C5F440D" w14:textId="77777777" w:rsidR="00C21092" w:rsidRPr="002A5259" w:rsidRDefault="00C21092" w:rsidP="00C21092">
      <w:pPr>
        <w:pStyle w:val="Heading4"/>
      </w:pPr>
      <w:r w:rsidRPr="002A5259">
        <w:t xml:space="preserve">Blackmon is a pro-business fanatic who disregards all the negative consequences of shale  </w:t>
      </w:r>
    </w:p>
    <w:p w14:paraId="0DC2661E" w14:textId="77777777" w:rsidR="00C21092" w:rsidRPr="002A5259" w:rsidRDefault="00C21092" w:rsidP="00C21092">
      <w:r w:rsidRPr="002A5259">
        <w:rPr>
          <w:rStyle w:val="Style13ptBold"/>
        </w:rPr>
        <w:t>Gilbert 13</w:t>
      </w:r>
      <w:r w:rsidRPr="002A5259">
        <w:rPr>
          <w:b/>
        </w:rPr>
        <w:t xml:space="preserve"> --</w:t>
      </w:r>
      <w:r w:rsidRPr="002A5259">
        <w:t>Specializes in Energy. Staff writer for Shalereporter.com (Suzie,“The energy battle royal” August 22nd 2013, http://www.shalereporter.com/blog/suzie_gilbert/article_a7512216-0b34-11e3-b2fe-0019bb30f31a.html)//CS</w:t>
      </w:r>
    </w:p>
    <w:p w14:paraId="75D433A2" w14:textId="77777777" w:rsidR="00C21092" w:rsidRPr="002A5259" w:rsidRDefault="00C21092" w:rsidP="00C21092">
      <w:pPr>
        <w:rPr>
          <w:u w:val="single"/>
        </w:rPr>
      </w:pPr>
      <w:r w:rsidRPr="002A5259">
        <w:rPr>
          <w:highlight w:val="green"/>
          <w:u w:val="single"/>
        </w:rPr>
        <w:t>In this corner: Forbes Magazine’s David Blackmon, furiously defending the honor ... no, that’s not</w:t>
      </w:r>
      <w:r w:rsidRPr="002A5259">
        <w:rPr>
          <w:u w:val="single"/>
        </w:rPr>
        <w:t xml:space="preserve"> it ... the integrity ... no, another poor word choice ... </w:t>
      </w:r>
      <w:r w:rsidRPr="002A5259">
        <w:rPr>
          <w:highlight w:val="green"/>
          <w:u w:val="single"/>
        </w:rPr>
        <w:t>let’s just say furiously defending the oil and gas industry</w:t>
      </w:r>
      <w:r w:rsidRPr="002A5259">
        <w:rPr>
          <w:u w:val="single"/>
        </w:rPr>
        <w:t>.</w:t>
      </w:r>
      <w:r w:rsidRPr="002A5259">
        <w:rPr>
          <w:sz w:val="12"/>
        </w:rPr>
        <w:t>¶</w:t>
      </w:r>
      <w:r w:rsidRPr="002A5259">
        <w:rPr>
          <w:sz w:val="12"/>
          <w:u w:val="single"/>
        </w:rPr>
        <w:t xml:space="preserve"> </w:t>
      </w:r>
      <w:r w:rsidRPr="002A5259">
        <w:rPr>
          <w:u w:val="single"/>
        </w:rPr>
        <w:t xml:space="preserve">And in that corner: The UK Guardian’s Suzanne Goldenberg, reporting that according to the Texas Commission on Environmental Quality, </w:t>
      </w:r>
      <w:r w:rsidRPr="002A5259">
        <w:rPr>
          <w:highlight w:val="green"/>
          <w:u w:val="single"/>
        </w:rPr>
        <w:t>30 communities could run out of water by the year’s end,</w:t>
      </w:r>
      <w:r w:rsidRPr="002A5259">
        <w:rPr>
          <w:u w:val="single"/>
        </w:rPr>
        <w:t xml:space="preserve"> and daring to suggest that fracking bears some of the responsibility.</w:t>
      </w:r>
      <w:r w:rsidRPr="002A5259">
        <w:rPr>
          <w:sz w:val="12"/>
        </w:rPr>
        <w:t>¶</w:t>
      </w:r>
      <w:r w:rsidRPr="002A5259">
        <w:rPr>
          <w:sz w:val="12"/>
          <w:u w:val="single"/>
        </w:rPr>
        <w:t xml:space="preserve"> </w:t>
      </w:r>
      <w:r w:rsidRPr="002A5259">
        <w:t>She didn’t say that all of Texas’s water problems were entirely the fault of fracking. She did say that there are communities like Barnhart, Texas, which are literally being sucked dry by the industry; but then she wrote, “Three years of drought, decades of overuse and now the oil industry’s outsize demands on water for fracking are running down reservoirs and underground aquifers. And climate change is making things worse.”</w:t>
      </w:r>
      <w:r w:rsidRPr="002A5259">
        <w:rPr>
          <w:sz w:val="12"/>
        </w:rPr>
        <w:t>¶</w:t>
      </w:r>
      <w:r w:rsidRPr="002A5259">
        <w:t xml:space="preserve"> She wrote this 153 words after she started, early enough so even the most gullible, undereducated reader could figure out that the current drought in Texas has more than one cause. But it was enough to throw down the gauntlet.</w:t>
      </w:r>
      <w:r w:rsidRPr="002A5259">
        <w:rPr>
          <w:sz w:val="12"/>
        </w:rPr>
        <w:t>¶</w:t>
      </w:r>
      <w:r w:rsidRPr="002A5259">
        <w:t xml:space="preserve"> </w:t>
      </w:r>
      <w:r w:rsidRPr="002A5259">
        <w:rPr>
          <w:u w:val="single"/>
        </w:rPr>
        <w:t xml:space="preserve">Mr. </w:t>
      </w:r>
      <w:r w:rsidRPr="002A5259">
        <w:rPr>
          <w:highlight w:val="green"/>
          <w:u w:val="single"/>
        </w:rPr>
        <w:t>Blackmon, who writes about the oil and gas industry for the obviously pro-business Forbes</w:t>
      </w:r>
      <w:r w:rsidRPr="002A5259">
        <w:rPr>
          <w:u w:val="single"/>
        </w:rPr>
        <w:t xml:space="preserve"> Magazine, then listed all the reasons Barnhart, Texas has no water, through no fault of the industry. What’s interesting is the conclusion that can be drawn from three items on his list.</w:t>
      </w:r>
      <w:r w:rsidRPr="002A5259">
        <w:rPr>
          <w:sz w:val="12"/>
        </w:rPr>
        <w:t>¶</w:t>
      </w:r>
      <w:r w:rsidRPr="002A5259">
        <w:rPr>
          <w:sz w:val="12"/>
          <w:u w:val="single"/>
        </w:rPr>
        <w:t xml:space="preserve"> </w:t>
      </w:r>
      <w:r w:rsidRPr="002A5259">
        <w:t>First, he says, Barnhart is in the middle of the West Texas desert, prone “since human beings began settling it” to running out of water. Second, its water supply has not been replenished by a tropical storm for a decade, something that also tends to happen. And finally, the area is “home to very heavy agricultural water usage that may well not be sustainable in the long run in such an arid part of the state.”</w:t>
      </w:r>
      <w:r w:rsidRPr="002A5259">
        <w:rPr>
          <w:sz w:val="12"/>
        </w:rPr>
        <w:t>¶</w:t>
      </w:r>
      <w:r w:rsidRPr="002A5259">
        <w:t xml:space="preserve"> So: the oil and gas industry, which uses 3 to 5 million gallons of water per frack, moves into a place known for running out of water, known for its sporadic storm replenishment, and known for its heavy need for water to sustain its long-established agricultural business.</w:t>
      </w:r>
      <w:r w:rsidRPr="002A5259">
        <w:rPr>
          <w:sz w:val="12"/>
        </w:rPr>
        <w:t>¶</w:t>
      </w:r>
      <w:r w:rsidRPr="002A5259">
        <w:t xml:space="preserve"> And then they whine about being criticized.</w:t>
      </w:r>
      <w:r w:rsidRPr="002A5259">
        <w:rPr>
          <w:sz w:val="12"/>
        </w:rPr>
        <w:t>¶</w:t>
      </w:r>
      <w:r w:rsidRPr="002A5259">
        <w:t xml:space="preserve"> Fracking companies, says the industry, are coming up with all sorts of new technologies which may someday allow them to use less water, none of which will help the residents of Barnhart right now. Texans use far more water keeping their lawns green than frackers use, says University of Texas professor Rusty Todd, in a “you think I’m bad, you should see my brother,” sort of argument.</w:t>
      </w:r>
      <w:r w:rsidRPr="002A5259">
        <w:rPr>
          <w:sz w:val="12"/>
        </w:rPr>
        <w:t>¶</w:t>
      </w:r>
      <w:r w:rsidRPr="002A5259">
        <w:t xml:space="preserve"> Two years ago Texas was going through yet another crippling drought. Its outspokenly pro-industry, climate change-denying governor Rick Perry, who has raked in almost $12 million in contributions from the oil and gas industry, dealt with the crisis by instructing Texans to spend three days praying for rain. Evidently the request was denied, as the first major rain didn’t arrive until six months later.</w:t>
      </w:r>
      <w:r w:rsidRPr="002A5259">
        <w:rPr>
          <w:sz w:val="12"/>
        </w:rPr>
        <w:t>¶</w:t>
      </w:r>
      <w:r w:rsidRPr="002A5259">
        <w:rPr>
          <w:sz w:val="12"/>
          <w:u w:val="single"/>
        </w:rPr>
        <w:t xml:space="preserve"> </w:t>
      </w:r>
      <w:r w:rsidRPr="002A5259">
        <w:rPr>
          <w:highlight w:val="green"/>
          <w:u w:val="single"/>
        </w:rPr>
        <w:t>But it’s Free Enterprise</w:t>
      </w:r>
      <w:r w:rsidRPr="002A5259">
        <w:rPr>
          <w:u w:val="single"/>
        </w:rPr>
        <w:t xml:space="preserve">. It’s the American Way. “America’s oil and natural gas industry is deploying advancing technology to solve problems in ways that seem beyond the ability of outsiders to grasp,” </w:t>
      </w:r>
      <w:r w:rsidRPr="002A5259">
        <w:rPr>
          <w:highlight w:val="green"/>
          <w:u w:val="single"/>
        </w:rPr>
        <w:t>says</w:t>
      </w:r>
      <w:r w:rsidRPr="002A5259">
        <w:rPr>
          <w:u w:val="single"/>
        </w:rPr>
        <w:t xml:space="preserve"> </w:t>
      </w:r>
      <w:r w:rsidRPr="002A5259">
        <w:rPr>
          <w:highlight w:val="green"/>
          <w:u w:val="single"/>
        </w:rPr>
        <w:t>Blackmon</w:t>
      </w:r>
      <w:r w:rsidRPr="002A5259">
        <w:rPr>
          <w:u w:val="single"/>
        </w:rPr>
        <w:t>.</w:t>
      </w:r>
      <w:r w:rsidRPr="002A5259">
        <w:rPr>
          <w:sz w:val="12"/>
        </w:rPr>
        <w:t>¶</w:t>
      </w:r>
      <w:r w:rsidRPr="002A5259">
        <w:rPr>
          <w:sz w:val="12"/>
          <w:u w:val="single"/>
        </w:rPr>
        <w:t xml:space="preserve"> </w:t>
      </w:r>
      <w:r w:rsidRPr="002A5259">
        <w:t xml:space="preserve">Ah, that’s it. </w:t>
      </w:r>
      <w:r w:rsidRPr="002A5259">
        <w:rPr>
          <w:highlight w:val="green"/>
          <w:u w:val="single"/>
        </w:rPr>
        <w:t>Those who worry about turning on the kitchen tap</w:t>
      </w:r>
      <w:r w:rsidRPr="002A5259">
        <w:rPr>
          <w:u w:val="single"/>
        </w:rPr>
        <w:t xml:space="preserve"> and having nothing come out, those afraid of the chemicals frackers are pumping into the land, those who fear the inexplicable ailments suffered by some residents after drilling rigs rise in the distance ... </w:t>
      </w:r>
      <w:r w:rsidRPr="002A5259">
        <w:rPr>
          <w:highlight w:val="green"/>
          <w:u w:val="single"/>
        </w:rPr>
        <w:t>well, they’re too dumb to get it.</w:t>
      </w:r>
      <w:r w:rsidRPr="002A5259">
        <w:rPr>
          <w:sz w:val="12"/>
          <w:highlight w:val="green"/>
        </w:rPr>
        <w:t>¶</w:t>
      </w:r>
      <w:r w:rsidRPr="002A5259">
        <w:rPr>
          <w:sz w:val="12"/>
          <w:highlight w:val="green"/>
          <w:u w:val="single"/>
        </w:rPr>
        <w:t xml:space="preserve"> </w:t>
      </w:r>
      <w:r w:rsidRPr="002A5259">
        <w:rPr>
          <w:highlight w:val="green"/>
          <w:u w:val="single"/>
        </w:rPr>
        <w:t>They just don’t understand that the oil and gas industry is here to save us.</w:t>
      </w:r>
      <w:r w:rsidRPr="002A5259">
        <w:rPr>
          <w:u w:val="single"/>
        </w:rPr>
        <w:t xml:space="preserve"> </w:t>
      </w:r>
    </w:p>
    <w:p w14:paraId="68CDCA88" w14:textId="77777777" w:rsidR="00C21092" w:rsidRPr="002A5259" w:rsidRDefault="00C21092" w:rsidP="00C21092">
      <w:pPr>
        <w:pStyle w:val="Heading3"/>
      </w:pPr>
      <w:r w:rsidRPr="002A5259">
        <w:t xml:space="preserve">AT: EID </w:t>
      </w:r>
    </w:p>
    <w:p w14:paraId="39DFA6D6" w14:textId="77777777" w:rsidR="00C21092" w:rsidRPr="002A5259" w:rsidRDefault="00C21092" w:rsidP="00C21092">
      <w:pPr>
        <w:pStyle w:val="Heading4"/>
      </w:pPr>
      <w:r w:rsidRPr="002A5259">
        <w:t xml:space="preserve">Ignore what EID calls themselves-they are just a PR front for the oil industry </w:t>
      </w:r>
    </w:p>
    <w:p w14:paraId="54103B01" w14:textId="77777777" w:rsidR="00C21092" w:rsidRPr="002A5259" w:rsidRDefault="00C21092" w:rsidP="00C21092">
      <w:pPr>
        <w:rPr>
          <w:szCs w:val="16"/>
        </w:rPr>
      </w:pPr>
      <w:r w:rsidRPr="002A5259">
        <w:rPr>
          <w:rStyle w:val="Style13ptBold"/>
        </w:rPr>
        <w:t>Graves 12</w:t>
      </w:r>
      <w:r w:rsidRPr="002A5259">
        <w:t xml:space="preserve"> --</w:t>
      </w:r>
      <w:r w:rsidRPr="002A5259">
        <w:rPr>
          <w:szCs w:val="16"/>
        </w:rPr>
        <w:t>CMD's Executive Director. She has served as a senior advisor in all three branches of the federal government and other posts.</w:t>
      </w:r>
    </w:p>
    <w:p w14:paraId="0DB47859" w14:textId="77777777" w:rsidR="00C21092" w:rsidRPr="002A5259" w:rsidRDefault="00C21092" w:rsidP="00C21092">
      <w:pPr>
        <w:rPr>
          <w:szCs w:val="16"/>
        </w:rPr>
      </w:pPr>
      <w:r w:rsidRPr="002A5259">
        <w:rPr>
          <w:szCs w:val="16"/>
        </w:rPr>
        <w:t>She has also worked as a leading strategist on civil liberties advocacy in the area of national security and as an adjunct law professor at one of the top law schools in the country. Her former leadership positions include:</w:t>
      </w:r>
    </w:p>
    <w:p w14:paraId="5F799FC8" w14:textId="77777777" w:rsidR="00C21092" w:rsidRPr="002A5259" w:rsidRDefault="00C21092" w:rsidP="00C21092">
      <w:pPr>
        <w:rPr>
          <w:szCs w:val="16"/>
        </w:rPr>
      </w:pPr>
      <w:r w:rsidRPr="002A5259">
        <w:rPr>
          <w:szCs w:val="16"/>
        </w:rPr>
        <w:t>Deputy Assistant Attorney General in the Office of Legal Policy/Policy Development at the U.S. Department of Justice (handling an array of civil and criminal policy issues as well as leading the working group on judicial nominations -- worked under both Attorneys General Janet Reno and John Ashcroft)</w:t>
      </w:r>
    </w:p>
    <w:p w14:paraId="57F3B75D" w14:textId="77777777" w:rsidR="00C21092" w:rsidRPr="002A5259" w:rsidRDefault="00C21092" w:rsidP="00C21092">
      <w:pPr>
        <w:rPr>
          <w:szCs w:val="16"/>
        </w:rPr>
      </w:pPr>
      <w:r w:rsidRPr="002A5259">
        <w:rPr>
          <w:szCs w:val="16"/>
        </w:rPr>
        <w:t>Chief Counsel for Nominations for the U.S. Senate Judiciary Committee for the Chairman/Ranking Member</w:t>
      </w:r>
    </w:p>
    <w:p w14:paraId="3BCE405B" w14:textId="77777777" w:rsidR="00C21092" w:rsidRPr="002A5259" w:rsidRDefault="00C21092" w:rsidP="00C21092">
      <w:pPr>
        <w:rPr>
          <w:szCs w:val="16"/>
        </w:rPr>
      </w:pPr>
      <w:r w:rsidRPr="002A5259">
        <w:rPr>
          <w:szCs w:val="16"/>
        </w:rPr>
        <w:t>Senior Legislative Strategist for the American Civil Liberties Union (on national security and surveillance policies)</w:t>
      </w:r>
    </w:p>
    <w:p w14:paraId="7287A72A" w14:textId="77777777" w:rsidR="00C21092" w:rsidRPr="002A5259" w:rsidRDefault="00C21092" w:rsidP="00C21092">
      <w:pPr>
        <w:rPr>
          <w:szCs w:val="16"/>
        </w:rPr>
      </w:pPr>
      <w:r w:rsidRPr="002A5259">
        <w:rPr>
          <w:szCs w:val="16"/>
        </w:rPr>
        <w:t>Deputy Director of the Center for National Security Studies</w:t>
      </w:r>
    </w:p>
    <w:p w14:paraId="5924FABB" w14:textId="77777777" w:rsidR="00C21092" w:rsidRPr="002A5259" w:rsidRDefault="00C21092" w:rsidP="00C21092">
      <w:pPr>
        <w:rPr>
          <w:szCs w:val="16"/>
        </w:rPr>
      </w:pPr>
      <w:r w:rsidRPr="002A5259">
        <w:rPr>
          <w:szCs w:val="16"/>
        </w:rPr>
        <w:t xml:space="preserve">Deputy Chief of the Article III Judges Division of the U.S. Courts (including oversight of the Financial Disclosure Office for judicial ethics)(Lisa““Energy In Depth” – A Reporters’ Guide to Its Founding, Funding, and Flacks”December 28th 2012, </w:t>
      </w:r>
      <w:hyperlink r:id="rId102" w:history="1">
        <w:r w:rsidRPr="002A5259">
          <w:rPr>
            <w:rStyle w:val="Hyperlink"/>
            <w:szCs w:val="16"/>
          </w:rPr>
          <w:t>http://www.prwatch.org/news/2012/12/11921/</w:t>
        </w:r>
      </w:hyperlink>
      <w:r w:rsidRPr="002A5259">
        <w:rPr>
          <w:szCs w:val="16"/>
        </w:rPr>
        <w:t>“energy-depth”-–-reporters’-guide-its-founding-funding-and-flacks)//CS</w:t>
      </w:r>
    </w:p>
    <w:p w14:paraId="7AB3B72A" w14:textId="77777777" w:rsidR="00C21092" w:rsidRPr="002A5259" w:rsidRDefault="00C21092" w:rsidP="00C21092">
      <w:r w:rsidRPr="002A5259">
        <w:rPr>
          <w:highlight w:val="green"/>
          <w:u w:val="single"/>
        </w:rPr>
        <w:t>What is Energy In Depth, really? EID describes itself as "</w:t>
      </w:r>
      <w:r w:rsidRPr="002A5259">
        <w:rPr>
          <w:u w:val="single"/>
        </w:rPr>
        <w:t xml:space="preserve">a research, education and public outreach campaign focused on </w:t>
      </w:r>
      <w:r w:rsidRPr="002A5259">
        <w:rPr>
          <w:highlight w:val="green"/>
          <w:u w:val="single"/>
        </w:rPr>
        <w:t>getting the facts out" about</w:t>
      </w:r>
      <w:r w:rsidRPr="002A5259">
        <w:rPr>
          <w:u w:val="single"/>
        </w:rPr>
        <w:t xml:space="preserve"> hydraulic fracturing, widely known as "f</w:t>
      </w:r>
      <w:r w:rsidRPr="002A5259">
        <w:rPr>
          <w:highlight w:val="green"/>
          <w:u w:val="single"/>
        </w:rPr>
        <w:t>racking." It's a website created by a trade group for the gas industry -</w:t>
      </w:r>
      <w:r w:rsidRPr="002A5259">
        <w:rPr>
          <w:u w:val="single"/>
        </w:rPr>
        <w:t>- the "Independent Petroleum Association of America" (</w:t>
      </w:r>
      <w:r w:rsidRPr="002A5259">
        <w:rPr>
          <w:highlight w:val="green"/>
          <w:u w:val="single"/>
        </w:rPr>
        <w:t>IPAA) -- and a public relations firm.</w:t>
      </w:r>
      <w:r w:rsidRPr="002A5259">
        <w:rPr>
          <w:u w:val="single"/>
        </w:rPr>
        <w:t xml:space="preserve"> In short</w:t>
      </w:r>
      <w:r w:rsidRPr="002A5259">
        <w:rPr>
          <w:highlight w:val="green"/>
          <w:u w:val="single"/>
        </w:rPr>
        <w:t>, IPAA/EID is a PR operation for the industry's multi-billion dollar financial interests in "unconventional" drilling</w:t>
      </w:r>
      <w:r w:rsidRPr="002A5259">
        <w:rPr>
          <w:u w:val="single"/>
        </w:rPr>
        <w:t xml:space="preserve"> for what is popularly known as "natural gas." </w:t>
      </w:r>
      <w:r w:rsidRPr="002A5259">
        <w:t xml:space="preserve">Although this expanded drilling is often described as essential to our "national security," the Center for Media and Democracy/PRWatch has shown that the industry </w:t>
      </w:r>
      <w:hyperlink r:id="rId103" w:history="1">
        <w:r w:rsidRPr="002A5259">
          <w:rPr>
            <w:rStyle w:val="Hyperlink"/>
          </w:rPr>
          <w:t>is increasingly exporting</w:t>
        </w:r>
      </w:hyperlink>
      <w:r w:rsidRPr="002A5259">
        <w:t xml:space="preserve"> gas to be sold in </w:t>
      </w:r>
      <w:hyperlink r:id="rId104" w:history="1">
        <w:r w:rsidRPr="002A5259">
          <w:rPr>
            <w:rStyle w:val="Hyperlink"/>
          </w:rPr>
          <w:t>other countries</w:t>
        </w:r>
      </w:hyperlink>
      <w:r w:rsidRPr="002A5259">
        <w:t>. IPAA/EID's PR efforts pay special attention to the "Marcellus shale" gas that lies deep beneath the surface in Pennsylvania, Ohio, New York, and neighboring states, which constitutes a lucrative market for multi-national firms and their domestic counter-parts to exploit.</w:t>
      </w:r>
    </w:p>
    <w:p w14:paraId="5B86C14A" w14:textId="77777777" w:rsidR="00C21092" w:rsidRPr="002A5259" w:rsidRDefault="00C21092" w:rsidP="00C21092">
      <w:r w:rsidRPr="002A5259">
        <w:t>IPAA/EID's "about" page says its "supporting members" are state associations of gas producers. It displays their logos, instead of the global corporations that launched it.</w:t>
      </w:r>
    </w:p>
    <w:p w14:paraId="5BB2179C" w14:textId="77777777" w:rsidR="00C21092" w:rsidRPr="002A5259" w:rsidRDefault="00C21092" w:rsidP="00C21092">
      <w:pPr>
        <w:rPr>
          <w:u w:val="single"/>
        </w:rPr>
      </w:pPr>
      <w:r w:rsidRPr="002A5259">
        <w:rPr>
          <w:highlight w:val="green"/>
          <w:u w:val="single"/>
        </w:rPr>
        <w:t>What the logos cloak</w:t>
      </w:r>
      <w:r w:rsidRPr="002A5259">
        <w:rPr>
          <w:u w:val="single"/>
        </w:rPr>
        <w:t xml:space="preserve"> -- in classic PR sleight of hand -- </w:t>
      </w:r>
      <w:r w:rsidRPr="002A5259">
        <w:rPr>
          <w:highlight w:val="green"/>
          <w:u w:val="single"/>
        </w:rPr>
        <w:t>are the larger interests behind</w:t>
      </w:r>
      <w:r w:rsidRPr="002A5259">
        <w:rPr>
          <w:u w:val="single"/>
        </w:rPr>
        <w:t xml:space="preserve"> the </w:t>
      </w:r>
      <w:r w:rsidRPr="002A5259">
        <w:rPr>
          <w:highlight w:val="green"/>
          <w:u w:val="single"/>
        </w:rPr>
        <w:t>IPAA/EID</w:t>
      </w:r>
      <w:r w:rsidRPr="002A5259">
        <w:rPr>
          <w:u w:val="single"/>
        </w:rPr>
        <w:t xml:space="preserve"> operation.</w:t>
      </w:r>
    </w:p>
    <w:p w14:paraId="5A40B2CE" w14:textId="77777777" w:rsidR="00C21092" w:rsidRPr="002A5259" w:rsidRDefault="00C21092" w:rsidP="00C21092">
      <w:pPr>
        <w:rPr>
          <w:u w:val="single"/>
        </w:rPr>
      </w:pPr>
      <w:r w:rsidRPr="002A5259">
        <w:t xml:space="preserve">It has been described by some in the press as merely a "pro-drilling group" (in contrast with "anti-drilling" groups or citizens), but </w:t>
      </w:r>
      <w:r w:rsidRPr="002A5259">
        <w:rPr>
          <w:u w:val="single"/>
        </w:rPr>
        <w:t xml:space="preserve">here's how </w:t>
      </w:r>
      <w:r w:rsidRPr="002A5259">
        <w:rPr>
          <w:highlight w:val="green"/>
          <w:u w:val="single"/>
        </w:rPr>
        <w:t>IPAA described EID in a leaked internal memo from 2009</w:t>
      </w:r>
      <w:r w:rsidRPr="002A5259">
        <w:rPr>
          <w:u w:val="single"/>
        </w:rPr>
        <w:t xml:space="preserve">, </w:t>
      </w:r>
      <w:hyperlink r:id="rId105" w:history="1">
        <w:r w:rsidRPr="002A5259">
          <w:rPr>
            <w:rStyle w:val="Hyperlink"/>
          </w:rPr>
          <w:t>obtained by DeSmogBlog</w:t>
        </w:r>
      </w:hyperlink>
      <w:r w:rsidRPr="002A5259">
        <w:rPr>
          <w:u w:val="single"/>
        </w:rPr>
        <w:t xml:space="preserve"> last year. </w:t>
      </w:r>
      <w:r w:rsidRPr="002A5259">
        <w:rPr>
          <w:highlight w:val="green"/>
          <w:u w:val="single"/>
        </w:rPr>
        <w:t>IPAA privately told its allies that EID was its new "online resource center to combat new environmental regulations," created with funding from Shell, BP, Chevron, and more</w:t>
      </w:r>
      <w:r w:rsidRPr="002A5259">
        <w:rPr>
          <w:highlight w:val="green"/>
        </w:rPr>
        <w:t>.</w:t>
      </w:r>
    </w:p>
    <w:p w14:paraId="7F1881B1" w14:textId="77777777" w:rsidR="00C21092" w:rsidRPr="002A5259" w:rsidRDefault="00C21092" w:rsidP="00C21092">
      <w:pPr>
        <w:rPr>
          <w:u w:val="single"/>
        </w:rPr>
      </w:pPr>
      <w:r w:rsidRPr="002A5259">
        <w:rPr>
          <w:u w:val="single"/>
        </w:rPr>
        <w:t>In other words</w:t>
      </w:r>
      <w:r w:rsidRPr="002A5259">
        <w:rPr>
          <w:highlight w:val="green"/>
          <w:u w:val="single"/>
        </w:rPr>
        <w:t>, IPAA/EID is more accurately described as a front group launched by global gas companies</w:t>
      </w:r>
      <w:r w:rsidRPr="002A5259">
        <w:rPr>
          <w:u w:val="single"/>
        </w:rPr>
        <w:t xml:space="preserve"> in order to fight a public relations battle against new environmental protections on fracking. </w:t>
      </w:r>
    </w:p>
    <w:p w14:paraId="6A3462FA" w14:textId="77777777" w:rsidR="00C21092" w:rsidRPr="002A5259" w:rsidRDefault="00C21092" w:rsidP="00C21092">
      <w:pPr>
        <w:pStyle w:val="Heading3"/>
      </w:pPr>
      <w:r w:rsidRPr="002A5259">
        <w:t>AT: Grealy</w:t>
      </w:r>
    </w:p>
    <w:p w14:paraId="76C5FE70" w14:textId="77777777" w:rsidR="00C21092" w:rsidRPr="002A5259" w:rsidRDefault="00C21092" w:rsidP="00C21092">
      <w:pPr>
        <w:pStyle w:val="Heading4"/>
      </w:pPr>
      <w:r w:rsidRPr="002A5259">
        <w:t xml:space="preserve">Grealy is an angry blogger that underestimates the environmental backlash </w:t>
      </w:r>
    </w:p>
    <w:p w14:paraId="24BF04ED" w14:textId="77777777" w:rsidR="00C21092" w:rsidRPr="002A5259" w:rsidRDefault="00C21092" w:rsidP="00C21092">
      <w:r w:rsidRPr="002A5259">
        <w:rPr>
          <w:rStyle w:val="Style13ptBold"/>
        </w:rPr>
        <w:t>PE 10</w:t>
      </w:r>
      <w:r w:rsidRPr="002A5259">
        <w:t xml:space="preserve"> (Petroleum Economist, News Agency primarily focused on energy developments. “Nick Grealy, shale-gas missionary” September 1st 2010, </w:t>
      </w:r>
      <w:hyperlink r:id="rId106" w:history="1">
        <w:r w:rsidRPr="002A5259">
          <w:rPr>
            <w:rStyle w:val="Hyperlink"/>
          </w:rPr>
          <w:t>http://www.petroleum-economist.com/Article/2731028/Nick-Grealy-shale-gas-missionary.html)//CS</w:t>
        </w:r>
      </w:hyperlink>
    </w:p>
    <w:p w14:paraId="4F2CC3D9" w14:textId="77777777" w:rsidR="00C21092" w:rsidRPr="002A5259" w:rsidRDefault="00C21092" w:rsidP="00C21092">
      <w:r w:rsidRPr="002A5259">
        <w:rPr>
          <w:u w:val="single"/>
        </w:rPr>
        <w:t xml:space="preserve">NICK </w:t>
      </w:r>
      <w:r w:rsidRPr="002A5259">
        <w:rPr>
          <w:highlight w:val="green"/>
          <w:u w:val="single"/>
        </w:rPr>
        <w:t>GREALY has been causing a stir. A former consultant</w:t>
      </w:r>
      <w:r w:rsidRPr="002A5259">
        <w:rPr>
          <w:u w:val="single"/>
        </w:rPr>
        <w:t xml:space="preserve"> who has spent two decades in the energy sector</w:t>
      </w:r>
      <w:r w:rsidRPr="002A5259">
        <w:rPr>
          <w:highlight w:val="green"/>
          <w:u w:val="single"/>
        </w:rPr>
        <w:t>, he's on a one-man mission to persuade the world of the virtues of shale</w:t>
      </w:r>
      <w:r w:rsidRPr="002A5259">
        <w:rPr>
          <w:u w:val="single"/>
        </w:rPr>
        <w:t xml:space="preserve"> </w:t>
      </w:r>
      <w:r w:rsidRPr="002A5259">
        <w:t xml:space="preserve">gas. </w:t>
      </w:r>
      <w:r w:rsidRPr="002A5259">
        <w:rPr>
          <w:highlight w:val="green"/>
          <w:u w:val="single"/>
        </w:rPr>
        <w:t xml:space="preserve">He does it through a blog called </w:t>
      </w:r>
      <w:hyperlink r:id="rId107" w:history="1">
        <w:r w:rsidRPr="002A5259">
          <w:rPr>
            <w:rStyle w:val="Hyperlink"/>
            <w:highlight w:val="green"/>
          </w:rPr>
          <w:t>No Hot Air</w:t>
        </w:r>
      </w:hyperlink>
      <w:r w:rsidRPr="002A5259">
        <w:rPr>
          <w:highlight w:val="green"/>
          <w:u w:val="single"/>
        </w:rPr>
        <w:t>.</w:t>
      </w:r>
      <w:r w:rsidRPr="002A5259">
        <w:t xml:space="preserve"> It's a platform for him, his views and his trumpeting of the unconventional-gas revolution that has swept the US and, believes Grealy, will soon do the same elsewhere – if only people, especially in the UK government, would wake up to reality. </w:t>
      </w:r>
    </w:p>
    <w:p w14:paraId="03624E2D" w14:textId="77777777" w:rsidR="00C21092" w:rsidRPr="002A5259" w:rsidRDefault="00C21092" w:rsidP="00C21092">
      <w:r w:rsidRPr="002A5259">
        <w:t>No Hot Air offers a digest of news, but it's the views that bring people back. Grealy and his blog don't take prisoners. His enemies range from ignorant journalists to Ofgem, the UK's energy-markets regulator. Styling himself the "gas guru", Grealy proclaims his message stridently: shale gas is real, and fears of shortages in Europe or anywhere else should now be consigned to the dustbin of history.</w:t>
      </w:r>
    </w:p>
    <w:p w14:paraId="6D5DCEDD" w14:textId="77777777" w:rsidR="00C21092" w:rsidRPr="002A5259" w:rsidRDefault="00C21092" w:rsidP="00C21092">
      <w:r w:rsidRPr="002A5259">
        <w:t>Grealy launched No Hot Air in 2008. It now attracts 500 readers a day, many of them spreading the blog's influence. Through it, Grealy has become a media commentator on shale gas, and stories he finds and posts on his site frequently wind up in a new form in the pages of mainstream press – where Grealy doesn't always receive credit as the inspiration. All of this helps reinforce Grealy's view of himself as the unsung hero of the unconventional-gas sector.</w:t>
      </w:r>
    </w:p>
    <w:p w14:paraId="42D5EF2B" w14:textId="77777777" w:rsidR="00C21092" w:rsidRPr="002A5259" w:rsidRDefault="00C21092" w:rsidP="00C21092">
      <w:r w:rsidRPr="002A5259">
        <w:t>"I want to be a bit of a missionary," he says. "I want to have an energy policy that isn't based on fear, but on reality."</w:t>
      </w:r>
    </w:p>
    <w:p w14:paraId="24451A44" w14:textId="77777777" w:rsidR="00C21092" w:rsidRPr="002A5259" w:rsidRDefault="00C21092" w:rsidP="00C21092">
      <w:r w:rsidRPr="002A5259">
        <w:t>His primary target is local. As North Sea gas reserves steadily deplete, UK consumers have experienced rising energy bills, driving the government to put emphasis on heavily subsidised renewable energies, such as wind farms</w:t>
      </w:r>
      <w:r w:rsidRPr="002A5259">
        <w:rPr>
          <w:u w:val="single"/>
        </w:rPr>
        <w:t xml:space="preserve">. </w:t>
      </w:r>
      <w:r w:rsidRPr="002A5259">
        <w:rPr>
          <w:highlight w:val="green"/>
          <w:u w:val="single"/>
        </w:rPr>
        <w:t>Grealy is scathing of this strategy and is campaigning to influence it.</w:t>
      </w:r>
      <w:r w:rsidRPr="002A5259">
        <w:t xml:space="preserve"> Warnings by Ofgem that the lights could soon go out in the UK unless radical changes in the energy matrix are made yield special scorn from Grealy. "The history of the UK government is that they don't really understand energy and they're very ill advised by people that are living in the past."</w:t>
      </w:r>
    </w:p>
    <w:p w14:paraId="0A0D6DC9" w14:textId="77777777" w:rsidR="00C21092" w:rsidRPr="002A5259" w:rsidRDefault="00C21092" w:rsidP="00C21092">
      <w:r w:rsidRPr="002A5259">
        <w:rPr>
          <w:highlight w:val="green"/>
          <w:u w:val="single"/>
        </w:rPr>
        <w:t>He describes energy prices as "a tax on civilisation</w:t>
      </w:r>
      <w:r w:rsidRPr="002A5259">
        <w:rPr>
          <w:u w:val="single"/>
        </w:rPr>
        <w:t>" and argues that the companies that supply energy have frightened consumers into paying high prices for gas by exaggerating the rate at which it is running out – and ignoring the new unconventional-energy revolution.</w:t>
      </w:r>
      <w:r w:rsidRPr="002A5259">
        <w:t xml:space="preserve"> It could be one of the biggest consumer cons in history, he says.</w:t>
      </w:r>
    </w:p>
    <w:p w14:paraId="40396BA5" w14:textId="77777777" w:rsidR="00C21092" w:rsidRPr="002A5259" w:rsidRDefault="00C21092" w:rsidP="00C21092">
      <w:r w:rsidRPr="002A5259">
        <w:t>To cater for the world's insatiable desire for energy, we must find new and environmentally friendly ways of generating it. Shale gas, says Grealy, is the answer, the "millionaire ticket that can be shared by everybody". More august institutions are starting to agree with him. Europe and Asia, the next potential big markets for unconventional gas, are attracting investors and new drilling activity. Indeed, the US' Energy Information Administration (EIA) reckons that unconventional sources will account for 56% of China's total domestic gas production by 2035.</w:t>
      </w:r>
    </w:p>
    <w:p w14:paraId="75E3788C" w14:textId="77777777" w:rsidR="00C21092" w:rsidRPr="002A5259" w:rsidRDefault="00C21092" w:rsidP="00C21092">
      <w:r w:rsidRPr="002A5259">
        <w:t>That's a radical claim, but the transformation of the US' energy sector in the past few years has demolished the arguments of many unconventional-energy pessimists. US shale-gas production began in the 19th century, but it has been commercially successful only in the past decade, during which shale gas reserves doubled. In 2008, shale accounted for 10% of US natural gas production. By 2035, this figure should almost have tripled, believes the EIA (and unconventional supplies already meet about half of supply).</w:t>
      </w:r>
    </w:p>
    <w:p w14:paraId="32948A5F" w14:textId="77777777" w:rsidR="00C21092" w:rsidRPr="002A5259" w:rsidRDefault="00C21092" w:rsidP="00C21092">
      <w:r w:rsidRPr="002A5259">
        <w:t>If this gas revolution were to spread to other fast growing nations such as China and India, it would have profound economic and geopolitical consequences, points out Grealy.</w:t>
      </w:r>
    </w:p>
    <w:p w14:paraId="078D2D91" w14:textId="77777777" w:rsidR="00C21092" w:rsidRPr="002A5259" w:rsidRDefault="00C21092" w:rsidP="00C21092">
      <w:pPr>
        <w:rPr>
          <w:u w:val="single"/>
        </w:rPr>
      </w:pPr>
      <w:r w:rsidRPr="002A5259">
        <w:t xml:space="preserve">But as powerful as this momentum is, </w:t>
      </w:r>
      <w:r w:rsidRPr="002A5259">
        <w:rPr>
          <w:highlight w:val="green"/>
          <w:u w:val="single"/>
        </w:rPr>
        <w:t>opposition to shale gas is mounting. Pollution of local water supplies is a risk</w:t>
      </w:r>
      <w:r w:rsidRPr="002A5259">
        <w:rPr>
          <w:u w:val="single"/>
        </w:rPr>
        <w:t xml:space="preserve">, say some environmentalists, who also worry that poisonous toxins are being released during production. Indeed, </w:t>
      </w:r>
      <w:r w:rsidRPr="002A5259">
        <w:rPr>
          <w:highlight w:val="green"/>
          <w:u w:val="single"/>
        </w:rPr>
        <w:t>an environmental commission in Texas has been forced to tighten shale-gas drilling regulations</w:t>
      </w:r>
      <w:r w:rsidRPr="002A5259">
        <w:rPr>
          <w:u w:val="single"/>
        </w:rPr>
        <w:t xml:space="preserve"> after air pollution and high levels of carcinogenic toxins were found in some Barnett Shale drilling sites. Meanwhile, </w:t>
      </w:r>
      <w:r w:rsidRPr="002A5259">
        <w:rPr>
          <w:highlight w:val="green"/>
          <w:u w:val="single"/>
        </w:rPr>
        <w:t>the proximity of many US shale-gas developments to</w:t>
      </w:r>
      <w:r w:rsidRPr="002A5259">
        <w:rPr>
          <w:u w:val="single"/>
        </w:rPr>
        <w:t xml:space="preserve"> highly </w:t>
      </w:r>
      <w:r w:rsidRPr="002A5259">
        <w:rPr>
          <w:highlight w:val="green"/>
          <w:u w:val="single"/>
        </w:rPr>
        <w:t>populated areas, although</w:t>
      </w:r>
      <w:r w:rsidRPr="002A5259">
        <w:rPr>
          <w:u w:val="single"/>
        </w:rPr>
        <w:t xml:space="preserve"> good for the developers, </w:t>
      </w:r>
      <w:r w:rsidRPr="002A5259">
        <w:rPr>
          <w:highlight w:val="green"/>
          <w:u w:val="single"/>
        </w:rPr>
        <w:t>has inflamed the debate</w:t>
      </w:r>
      <w:r w:rsidRPr="002A5259">
        <w:rPr>
          <w:u w:val="single"/>
        </w:rPr>
        <w:t>.</w:t>
      </w:r>
    </w:p>
    <w:p w14:paraId="4E19B8FD" w14:textId="77777777" w:rsidR="00C21092" w:rsidRPr="002A5259" w:rsidRDefault="00C21092" w:rsidP="00C21092">
      <w:r w:rsidRPr="002A5259">
        <w:t>An easy win for the environment</w:t>
      </w:r>
    </w:p>
    <w:p w14:paraId="4BDAAD48" w14:textId="77777777" w:rsidR="00C21092" w:rsidRPr="002A5259" w:rsidRDefault="00C21092" w:rsidP="00C21092">
      <w:r w:rsidRPr="002A5259">
        <w:t>Grealy, however, says ecological opposition is baseless, especially in light of natural gas's other environmental benefits. "People don't quite understand," he says. "If we can replace coal-fired energy with gas, that's an easy win for the environment." During burning, natural gas releases around 50% less carbon dioxide than coal. In a world that has yet to find an effective strategy to fight greenhouse-gas emissions, shale gas's moment may have arrived.</w:t>
      </w:r>
    </w:p>
    <w:p w14:paraId="1F368829" w14:textId="77777777" w:rsidR="00C21092" w:rsidRPr="002A5259" w:rsidRDefault="00C21092" w:rsidP="00C21092">
      <w:r w:rsidRPr="002A5259">
        <w:t>It's also a potential salve for energy-security worries, a feature of European politics, in particular, during the past decade. If Europe can develop its own shale-gas business, its need to import liquefied natural gas, or more supplies through pipelines from Russia, will be lessened. "Shale gas is too important to be left to energy experts," he says. "Europe's leaders need to understand the potential. If we don't have to import as much gas and oil, it could have a huge knock on effect across the whole economy."</w:t>
      </w:r>
    </w:p>
    <w:p w14:paraId="0A12610B" w14:textId="77777777" w:rsidR="00C21092" w:rsidRPr="002A5259" w:rsidRDefault="00C21092" w:rsidP="00C21092">
      <w:r w:rsidRPr="002A5259">
        <w:t>So far, eastern Europe, the region most worried about the security of its energy supplies, looks to have most potential, although analysts warn that development will be hampered by the lack of infrastructure and minimal drilling services in the region. Production will take time. Wood Mackenzie, an consultancy, says European unconventional-gas production will be 53bn cubic metres a year by 2020, equivalent to around a third of the volume Russia exports to the EU.</w:t>
      </w:r>
    </w:p>
    <w:p w14:paraId="7E2195CB" w14:textId="77777777" w:rsidR="00C21092" w:rsidRPr="002A5259" w:rsidRDefault="00C21092" w:rsidP="00C21092">
      <w:r w:rsidRPr="002A5259">
        <w:t>Yet, as Grealy will argue in a new report – Global shale gas: what now? What next? The imminent global impact of abundant natural gas – to be published in September, the unconventional-energy revolution "will change everything</w:t>
      </w:r>
      <w:r w:rsidRPr="002A5259">
        <w:rPr>
          <w:u w:val="single"/>
        </w:rPr>
        <w:t xml:space="preserve">". Those who don't realise this, he says, suffer from a "suddenly out-of-date world view of natural gas as a finite, insecure, dirty and expensive energy source". </w:t>
      </w:r>
      <w:r w:rsidRPr="002A5259">
        <w:rPr>
          <w:highlight w:val="green"/>
          <w:u w:val="single"/>
        </w:rPr>
        <w:t>Drilling over the next few years will tell everyone whether he's right</w:t>
      </w:r>
      <w:r w:rsidRPr="002A5259">
        <w:rPr>
          <w:u w:val="single"/>
        </w:rPr>
        <w:t xml:space="preserve"> and shale-gas development outside of the US is the millionaire ticket; </w:t>
      </w:r>
      <w:r w:rsidRPr="002A5259">
        <w:rPr>
          <w:highlight w:val="green"/>
          <w:u w:val="single"/>
        </w:rPr>
        <w:t>or whether its promise is nothing more than hot air.</w:t>
      </w:r>
      <w:r w:rsidRPr="002A5259">
        <w:rPr>
          <w:u w:val="single"/>
        </w:rPr>
        <w:t xml:space="preserve"> </w:t>
      </w:r>
    </w:p>
    <w:p w14:paraId="697C92CA" w14:textId="77777777" w:rsidR="00C21092" w:rsidRPr="002A5259" w:rsidRDefault="00C21092" w:rsidP="00C21092"/>
    <w:p w14:paraId="6B184DEF" w14:textId="77777777" w:rsidR="00C21092" w:rsidRPr="002A5259" w:rsidRDefault="00C21092" w:rsidP="00C21092">
      <w:pPr>
        <w:pStyle w:val="Heading3"/>
      </w:pPr>
      <w:r w:rsidRPr="002A5259">
        <w:t>AT: Shepstone</w:t>
      </w:r>
    </w:p>
    <w:p w14:paraId="1E72C203" w14:textId="77777777" w:rsidR="00C21092" w:rsidRPr="002A5259" w:rsidRDefault="00C21092" w:rsidP="00C21092">
      <w:pPr>
        <w:pStyle w:val="Heading4"/>
      </w:pPr>
      <w:r w:rsidRPr="002A5259">
        <w:t xml:space="preserve">Shepstone has had a financial bias ever since EID hired him </w:t>
      </w:r>
    </w:p>
    <w:p w14:paraId="3389AE0E" w14:textId="77777777" w:rsidR="00C21092" w:rsidRPr="002A5259" w:rsidRDefault="00C21092" w:rsidP="00C21092">
      <w:r w:rsidRPr="002A5259">
        <w:rPr>
          <w:rStyle w:val="Style13ptBold"/>
        </w:rPr>
        <w:t>Bond 13</w:t>
      </w:r>
      <w:r w:rsidRPr="002A5259">
        <w:t xml:space="preserve"> --Thomas S. Bond is a Vice President of NAI Geis Realty Group, Inc., the strategic affiliate within the Philadelphia Metro area of NAI Global. Tom’s primary responsibility is the Philadelphia Tri-State Metro Area with an emphasis on Tenant and Landlord Representation, Development Consulting and Advisory Services on a local, regional and national level.  Tom is also a member of NAI Global’s Life Sciences Group supporting the varied real estate needs of Pharmaceutical, Biotech and Life Science Companies. (S. TOM “Who is “Tom Shepstone?” Spokesman for Energy In Depth?” January 2nd 2013 http://www.frackcheckwv.net/2013/01/02/who-is-tom-shepstone-spokesman-for-energy-in-depth/)//CS</w:t>
      </w:r>
    </w:p>
    <w:p w14:paraId="43E71512" w14:textId="77777777" w:rsidR="00C21092" w:rsidRPr="002A5259" w:rsidRDefault="00C21092" w:rsidP="00C21092">
      <w:r w:rsidRPr="002A5259">
        <w:t>Commentary by S. Tom Bond, farmer in Lewis County, WV</w:t>
      </w:r>
    </w:p>
    <w:p w14:paraId="1320200B" w14:textId="77777777" w:rsidR="00C21092" w:rsidRPr="002A5259" w:rsidRDefault="00C21092" w:rsidP="00C21092">
      <w:r w:rsidRPr="002A5259">
        <w:rPr>
          <w:u w:val="single"/>
        </w:rPr>
        <w:t>To begin with, who is the man reported to have made these claims: (1) shale drilling helps “the neediest among</w:t>
      </w:r>
      <w:r w:rsidRPr="002A5259">
        <w:t xml:space="preserve"> us,” (2) natural gas drilling is not only environmentally responsible, but essential to health, (3) “hydrofracking improves water quality!” (4) “natural gas produces water rather than depleting it,” (5) natural gas drilling is not only environmentally responsible, but essential to health, (6) gas drilling is responsible and it will save our environment, (7) “there is no evidence the development of this resource will damage the environment . . . but plenty of evidence the farm and the woods can be saved with it,” (8) “hydraulic fracturing is an open book” – a response to the complaint that drilling chemicals are unknown.</w:t>
      </w:r>
    </w:p>
    <w:p w14:paraId="527A0AEE" w14:textId="77777777" w:rsidR="00C21092" w:rsidRPr="002A5259" w:rsidRDefault="00C21092" w:rsidP="00C21092">
      <w:r w:rsidRPr="002A5259">
        <w:t xml:space="preserve">Give up? No question what industry he is in, though, is there? </w:t>
      </w:r>
      <w:r w:rsidRPr="002A5259">
        <w:rPr>
          <w:u w:val="single"/>
        </w:rPr>
        <w:t xml:space="preserve">Well, </w:t>
      </w:r>
      <w:r w:rsidRPr="002A5259">
        <w:rPr>
          <w:highlight w:val="green"/>
          <w:u w:val="single"/>
        </w:rPr>
        <w:t>he is a well paid top spokesman for EID</w:t>
      </w:r>
      <w:r w:rsidRPr="002A5259">
        <w:rPr>
          <w:u w:val="single"/>
        </w:rPr>
        <w:t xml:space="preserve"> – Energy in Depth, </w:t>
      </w:r>
      <w:r w:rsidRPr="002A5259">
        <w:rPr>
          <w:highlight w:val="green"/>
          <w:u w:val="single"/>
        </w:rPr>
        <w:t>and a leading practitioner of</w:t>
      </w:r>
      <w:r w:rsidRPr="002A5259">
        <w:rPr>
          <w:u w:val="single"/>
        </w:rPr>
        <w:t xml:space="preserve"> an art I learned about in college.  It was a Philosophy course, and one of the things the professor taught was </w:t>
      </w:r>
      <w:r w:rsidRPr="002A5259">
        <w:rPr>
          <w:highlight w:val="green"/>
          <w:u w:val="single"/>
        </w:rPr>
        <w:t>propaganda</w:t>
      </w:r>
      <w:r w:rsidRPr="002A5259">
        <w:rPr>
          <w:u w:val="single"/>
        </w:rPr>
        <w:t xml:space="preserve"> and how to detect it.</w:t>
      </w:r>
      <w:r w:rsidRPr="002A5259">
        <w:t xml:space="preserve"> (Love that Liberal Arts education!) One of the techniques he taught I have observed many times since. </w:t>
      </w:r>
      <w:r w:rsidRPr="002A5259">
        <w:rPr>
          <w:u w:val="single"/>
        </w:rPr>
        <w:t xml:space="preserve">It </w:t>
      </w:r>
      <w:r w:rsidRPr="002A5259">
        <w:rPr>
          <w:highlight w:val="green"/>
          <w:u w:val="single"/>
        </w:rPr>
        <w:t>is called “the Big Lie Technique.” You can say the exact opposite of the truth and repeat it over and over.</w:t>
      </w:r>
    </w:p>
    <w:p w14:paraId="2F022A7F" w14:textId="77777777" w:rsidR="00C21092" w:rsidRPr="002A5259" w:rsidRDefault="00C21092" w:rsidP="00C21092">
      <w:r w:rsidRPr="002A5259">
        <w:t xml:space="preserve">Many unwise people will never detect a statement is false if said with enough conviction and often enough. </w:t>
      </w:r>
      <w:r w:rsidRPr="002A5259">
        <w:rPr>
          <w:highlight w:val="green"/>
          <w:u w:val="single"/>
        </w:rPr>
        <w:t>That is the method of Energy in Depth, energized with all those dollars that are no longer actually profitable in producing gas</w:t>
      </w:r>
      <w:r w:rsidRPr="002A5259">
        <w:t>. EID has a whole company giving speeches, writing articles and getting out advertising.</w:t>
      </w:r>
    </w:p>
    <w:p w14:paraId="01252268" w14:textId="77777777" w:rsidR="00C21092" w:rsidRPr="002A5259" w:rsidRDefault="00C21092" w:rsidP="00C21092">
      <w:pPr>
        <w:rPr>
          <w:u w:val="single"/>
        </w:rPr>
      </w:pPr>
      <w:r w:rsidRPr="002A5259">
        <w:t>Mr</w:t>
      </w:r>
      <w:r w:rsidRPr="002A5259">
        <w:rPr>
          <w:u w:val="single"/>
        </w:rPr>
        <w:t xml:space="preserve">. </w:t>
      </w:r>
      <w:r w:rsidRPr="002A5259">
        <w:rPr>
          <w:highlight w:val="green"/>
          <w:u w:val="single"/>
        </w:rPr>
        <w:t>Shepstone</w:t>
      </w:r>
      <w:r w:rsidRPr="002A5259">
        <w:t xml:space="preserve"> began by doing land use planning in the Delaware River area. He was a certified planner, member of the professional land use planning organization, and worked in many counties in the area for years. However, he </w:t>
      </w:r>
      <w:r w:rsidRPr="002A5259">
        <w:rPr>
          <w:u w:val="single"/>
        </w:rPr>
        <w:t xml:space="preserve">somehow got </w:t>
      </w:r>
      <w:r w:rsidRPr="002A5259">
        <w:rPr>
          <w:highlight w:val="green"/>
          <w:u w:val="single"/>
        </w:rPr>
        <w:t>connected up with the shale</w:t>
      </w:r>
      <w:r w:rsidRPr="002A5259">
        <w:rPr>
          <w:u w:val="single"/>
        </w:rPr>
        <w:t xml:space="preserve"> drilling </w:t>
      </w:r>
      <w:r w:rsidRPr="002A5259">
        <w:rPr>
          <w:highlight w:val="green"/>
          <w:u w:val="single"/>
        </w:rPr>
        <w:t>industry.</w:t>
      </w:r>
    </w:p>
    <w:p w14:paraId="08A5A236" w14:textId="77777777" w:rsidR="00C21092" w:rsidRPr="002A5259" w:rsidRDefault="00C21092" w:rsidP="00C21092">
      <w:r w:rsidRPr="002A5259">
        <w:t>Mr. Shepstone added “right to mine” to his planning documents, which was interpreted to mean a right to drill wells. None of the areas in his planned towns was safe from drilling, and the required minimum distance from existing buildings was the least in the nation. This may have been in part due to his far-right political views, but likely reflects influence from the shale drilling industry. In 2008 he dropped his professional membership but continued to do land-use planning.</w:t>
      </w:r>
    </w:p>
    <w:p w14:paraId="554CAE76" w14:textId="77777777" w:rsidR="00C21092" w:rsidRPr="002A5259" w:rsidRDefault="00C21092" w:rsidP="00C21092">
      <w:r w:rsidRPr="002A5259">
        <w:t xml:space="preserve">The petroleum industry has long had a penchant for organizations. The Independent Petroleum Association of America, hereafter IPAA, was formed at a conference which began June 10, 1929. President Herbert Hoover called a national and state conference to discuss and formulate a practical program for the conservation of America’s natural petroleum resources. </w:t>
      </w:r>
      <w:r w:rsidRPr="002A5259">
        <w:rPr>
          <w:u w:val="single"/>
        </w:rPr>
        <w:t xml:space="preserve">Today </w:t>
      </w:r>
      <w:r w:rsidRPr="002A5259">
        <w:rPr>
          <w:highlight w:val="green"/>
          <w:u w:val="single"/>
        </w:rPr>
        <w:t>IPAA’s function has morphed. Its function is to promote</w:t>
      </w:r>
      <w:r w:rsidRPr="002A5259">
        <w:rPr>
          <w:u w:val="single"/>
        </w:rPr>
        <w:t xml:space="preserve"> the most widespread use of </w:t>
      </w:r>
      <w:r w:rsidRPr="002A5259">
        <w:rPr>
          <w:highlight w:val="green"/>
          <w:u w:val="single"/>
        </w:rPr>
        <w:t>petroleum</w:t>
      </w:r>
      <w:r w:rsidRPr="002A5259">
        <w:rPr>
          <w:u w:val="single"/>
        </w:rPr>
        <w:t xml:space="preserve"> possible and overcome all obstacles to that goal.</w:t>
      </w:r>
    </w:p>
    <w:p w14:paraId="79CDB6B9" w14:textId="77777777" w:rsidR="00C21092" w:rsidRPr="002A5259" w:rsidRDefault="00C21092" w:rsidP="00C21092">
      <w:r w:rsidRPr="002A5259">
        <w:t>When shale drilling began the industry learned it “had a bull by the tail.” It promised to be hugely profitable, but there was no regulation of growth and there were huge side effects which were an obstacle to acceptance. The old boy smile, handshake and pat on the shoulder could not bring the price up, and it could not placate people who had their drinking water contaminated, their property values decimated, their hunting and fishing threatened and their roads destroyed. Nor could the legal bullying used in the past on widespread individuals shut up the networks of injured citizens, demanding their rights. In short, the industry was in trouble.</w:t>
      </w:r>
    </w:p>
    <w:p w14:paraId="63E7D53C" w14:textId="77777777" w:rsidR="00C21092" w:rsidRPr="002A5259" w:rsidRDefault="00C21092" w:rsidP="00C21092">
      <w:pPr>
        <w:rPr>
          <w:u w:val="single"/>
        </w:rPr>
      </w:pPr>
      <w:r w:rsidRPr="002A5259">
        <w:t xml:space="preserve">The answer they chose was PR, public relations. They had done a good job buying legislatures to give favorable laws and underfund and limit enforcement of those inadequate rules. </w:t>
      </w:r>
      <w:r w:rsidRPr="002A5259">
        <w:rPr>
          <w:highlight w:val="green"/>
          <w:u w:val="single"/>
        </w:rPr>
        <w:t>The PR vehicle they came up with is</w:t>
      </w:r>
      <w:r w:rsidRPr="002A5259">
        <w:rPr>
          <w:u w:val="single"/>
        </w:rPr>
        <w:t xml:space="preserve"> Energy in Depth, </w:t>
      </w:r>
      <w:r w:rsidRPr="002A5259">
        <w:rPr>
          <w:highlight w:val="green"/>
          <w:u w:val="single"/>
        </w:rPr>
        <w:t>EID.</w:t>
      </w:r>
    </w:p>
    <w:p w14:paraId="4FEC4CB7" w14:textId="77777777" w:rsidR="00C21092" w:rsidRPr="002A5259" w:rsidRDefault="00C21092" w:rsidP="00C21092">
      <w:pPr>
        <w:rPr>
          <w:u w:val="single"/>
        </w:rPr>
      </w:pPr>
      <w:r w:rsidRPr="002A5259">
        <w:t xml:space="preserve">Energy in Depth was born out of the IPAA and a large, long-time public relations firm in 2009. </w:t>
      </w:r>
      <w:r w:rsidRPr="002A5259">
        <w:rPr>
          <w:u w:val="single"/>
        </w:rPr>
        <w:t xml:space="preserve">The purpose was to defend hydraulic fracturing and unconventional gas in the wake of a rising number of investigative media reports calling the industry’s risky practices into question. </w:t>
      </w:r>
      <w:r w:rsidRPr="002A5259">
        <w:rPr>
          <w:highlight w:val="green"/>
          <w:u w:val="single"/>
        </w:rPr>
        <w:t>Support came from many huge corporations such a</w:t>
      </w:r>
      <w:r w:rsidRPr="002A5259">
        <w:rPr>
          <w:u w:val="single"/>
        </w:rPr>
        <w:t xml:space="preserve">s Anadarko, </w:t>
      </w:r>
      <w:r w:rsidRPr="002A5259">
        <w:rPr>
          <w:highlight w:val="green"/>
          <w:u w:val="single"/>
        </w:rPr>
        <w:t>BP, Chevron</w:t>
      </w:r>
      <w:r w:rsidRPr="002A5259">
        <w:rPr>
          <w:u w:val="single"/>
        </w:rPr>
        <w:t xml:space="preserve">, El Paso Corporation, EnCana, </w:t>
      </w:r>
      <w:r w:rsidRPr="002A5259">
        <w:rPr>
          <w:highlight w:val="green"/>
          <w:u w:val="single"/>
        </w:rPr>
        <w:t>Halliburton</w:t>
      </w:r>
      <w:r w:rsidRPr="002A5259">
        <w:rPr>
          <w:u w:val="single"/>
        </w:rPr>
        <w:t xml:space="preserve">, Marathon, Occidental Petroleum, Schlumberger, </w:t>
      </w:r>
      <w:r w:rsidRPr="002A5259">
        <w:rPr>
          <w:highlight w:val="green"/>
          <w:u w:val="single"/>
        </w:rPr>
        <w:t>Shell, and Talisman. Also</w:t>
      </w:r>
      <w:r w:rsidRPr="002A5259">
        <w:rPr>
          <w:u w:val="single"/>
        </w:rPr>
        <w:t xml:space="preserve"> the </w:t>
      </w:r>
      <w:r w:rsidRPr="002A5259">
        <w:rPr>
          <w:highlight w:val="green"/>
          <w:u w:val="single"/>
        </w:rPr>
        <w:t>A</w:t>
      </w:r>
      <w:r w:rsidRPr="002A5259">
        <w:rPr>
          <w:u w:val="single"/>
        </w:rPr>
        <w:t xml:space="preserve">merican </w:t>
      </w:r>
      <w:r w:rsidRPr="002A5259">
        <w:rPr>
          <w:highlight w:val="green"/>
          <w:u w:val="single"/>
        </w:rPr>
        <w:t>P</w:t>
      </w:r>
      <w:r w:rsidRPr="002A5259">
        <w:rPr>
          <w:u w:val="single"/>
        </w:rPr>
        <w:t xml:space="preserve">etroleum </w:t>
      </w:r>
      <w:r w:rsidRPr="002A5259">
        <w:rPr>
          <w:highlight w:val="green"/>
          <w:u w:val="single"/>
        </w:rPr>
        <w:t>I</w:t>
      </w:r>
      <w:r w:rsidRPr="002A5259">
        <w:rPr>
          <w:u w:val="single"/>
        </w:rPr>
        <w:t>nstitute.</w:t>
      </w:r>
    </w:p>
    <w:p w14:paraId="3747F43A" w14:textId="77777777" w:rsidR="00C21092" w:rsidRPr="002A5259" w:rsidRDefault="00C21092" w:rsidP="00C21092">
      <w:r w:rsidRPr="002A5259">
        <w:t>EID attacks not only shale drilling opponents of any stripe, but also academic studies that do not hew the line, and news articles that are not favorable. Here is an example right from EID’s page:  A recent Bloomberg National Poll that found an increase in public support for more regulation on hydraulic fracturing appears to have made three key mistakes – asking a question of the wrong group of people, asking it in the wrong way, and asking it after a series of other questions that may have affected the results. As a result, this poll doesn’t add any substance to the debate over hydraulic fracturing, and is actually quite misleading.</w:t>
      </w:r>
    </w:p>
    <w:p w14:paraId="5E71368D" w14:textId="77777777" w:rsidR="00C21092" w:rsidRPr="002A5259" w:rsidRDefault="00C21092" w:rsidP="00C21092">
      <w:r w:rsidRPr="002A5259">
        <w:t>Who is more pro-business than Bloomberg? Would they settle for any poll that showed anything less than ecstatic joy with the industry?</w:t>
      </w:r>
    </w:p>
    <w:p w14:paraId="3846A520" w14:textId="77777777" w:rsidR="00C21092" w:rsidRPr="002A5259" w:rsidRDefault="00C21092" w:rsidP="00C21092">
      <w:pPr>
        <w:rPr>
          <w:u w:val="single"/>
        </w:rPr>
      </w:pPr>
      <w:r w:rsidRPr="002A5259">
        <w:rPr>
          <w:u w:val="single"/>
        </w:rPr>
        <w:t>EID has branches that cover shale drilling everywhere. So who is Tom Shepstone?</w:t>
      </w:r>
    </w:p>
    <w:p w14:paraId="093997AB" w14:textId="77777777" w:rsidR="00C21092" w:rsidRPr="002A5259" w:rsidRDefault="00C21092" w:rsidP="00C21092">
      <w:pPr>
        <w:rPr>
          <w:u w:val="single"/>
        </w:rPr>
      </w:pPr>
      <w:r w:rsidRPr="002A5259">
        <w:rPr>
          <w:highlight w:val="green"/>
          <w:u w:val="single"/>
        </w:rPr>
        <w:t>Shepstone came on board Energy In Depth in</w:t>
      </w:r>
      <w:r w:rsidRPr="002A5259">
        <w:rPr>
          <w:u w:val="single"/>
        </w:rPr>
        <w:t xml:space="preserve"> April </w:t>
      </w:r>
      <w:r w:rsidRPr="002A5259">
        <w:rPr>
          <w:highlight w:val="green"/>
          <w:u w:val="single"/>
        </w:rPr>
        <w:t>2011. He is the spokesman for the most aggressive branch</w:t>
      </w:r>
      <w:r w:rsidRPr="002A5259">
        <w:rPr>
          <w:u w:val="single"/>
        </w:rPr>
        <w:t>, called the Northeast Marcellus Initiative. It is the one which covers Pennsylvania in particular, his home territory, and the rest of the Marcellus-Utica area.</w:t>
      </w:r>
    </w:p>
    <w:p w14:paraId="017C22D6" w14:textId="77777777" w:rsidR="00C21092" w:rsidRPr="002A5259" w:rsidRDefault="00C21092" w:rsidP="00C21092">
      <w:r w:rsidRPr="002A5259">
        <w:t xml:space="preserve">Just after being hired, </w:t>
      </w:r>
      <w:r w:rsidRPr="002A5259">
        <w:rPr>
          <w:highlight w:val="green"/>
          <w:u w:val="single"/>
        </w:rPr>
        <w:t>Shepstone organized “packing” the federal safety hearing</w:t>
      </w:r>
      <w:r w:rsidRPr="002A5259">
        <w:rPr>
          <w:u w:val="single"/>
        </w:rPr>
        <w:t xml:space="preserve"> in June of 2011 </w:t>
      </w:r>
      <w:r w:rsidRPr="002A5259">
        <w:rPr>
          <w:highlight w:val="green"/>
          <w:u w:val="single"/>
        </w:rPr>
        <w:t>with testimony favorable to the industry. The subject was</w:t>
      </w:r>
      <w:r w:rsidRPr="002A5259">
        <w:rPr>
          <w:u w:val="single"/>
        </w:rPr>
        <w:t xml:space="preserve"> safety of </w:t>
      </w:r>
      <w:r w:rsidRPr="002A5259">
        <w:rPr>
          <w:highlight w:val="green"/>
          <w:u w:val="single"/>
        </w:rPr>
        <w:t>hydraulic fracturing</w:t>
      </w:r>
      <w:r w:rsidRPr="002A5259">
        <w:t xml:space="preserve">. His plan was to offer those who would make statements for deregulating the shale drilling industry free meals, hotel rooms and transportation. The night after the hearing the Pittsburgh Pirates were playing the Mets, and a trip to that game was thrown in as an additional incentive. Those who spoke for more and better regulation had to pay their own expenses, of course. </w:t>
      </w:r>
    </w:p>
    <w:p w14:paraId="12512990" w14:textId="77777777" w:rsidR="00C21092" w:rsidRPr="002A5259" w:rsidRDefault="00C21092" w:rsidP="00C21092">
      <w:r w:rsidRPr="002A5259">
        <w:t xml:space="preserve">You’ll likely be hearing more from </w:t>
      </w:r>
      <w:r w:rsidRPr="002A5259">
        <w:rPr>
          <w:u w:val="single"/>
        </w:rPr>
        <w:t>Tom Shepstone, his tricks and his inverted reality. Even if you don’t care to stay tuned in.</w:t>
      </w:r>
    </w:p>
    <w:p w14:paraId="4EB4272B" w14:textId="77777777" w:rsidR="00C21092" w:rsidRPr="002A5259" w:rsidRDefault="00C21092" w:rsidP="00C21092"/>
    <w:p w14:paraId="704F8841" w14:textId="77777777" w:rsidR="00C21092" w:rsidRDefault="00C21092" w:rsidP="00C21092">
      <w:pPr>
        <w:pStyle w:val="Heading2"/>
      </w:pPr>
      <w:r w:rsidRPr="002A5259">
        <w:t xml:space="preserve">AT: Neg Args </w:t>
      </w:r>
    </w:p>
    <w:p w14:paraId="362B0FDD" w14:textId="77777777" w:rsidR="00C21092" w:rsidRDefault="00C21092" w:rsidP="00C21092">
      <w:pPr>
        <w:pStyle w:val="Heading3"/>
      </w:pPr>
      <w:r>
        <w:t>AT: Canada Solves Middle East Dependence</w:t>
      </w:r>
    </w:p>
    <w:p w14:paraId="2D0C5AA4" w14:textId="77777777" w:rsidR="00C21092" w:rsidRPr="006D6340" w:rsidRDefault="00C21092" w:rsidP="00C21092">
      <w:pPr>
        <w:pStyle w:val="Heading4"/>
        <w:rPr>
          <w:rStyle w:val="Style13ptBold"/>
          <w:b/>
        </w:rPr>
      </w:pPr>
      <w:r>
        <w:rPr>
          <w:rStyle w:val="Style13ptBold"/>
          <w:b/>
        </w:rPr>
        <w:t xml:space="preserve">We are still vulernable-08 proves Canada fails </w:t>
      </w:r>
    </w:p>
    <w:p w14:paraId="4DFE18BF" w14:textId="77777777" w:rsidR="00C21092" w:rsidRPr="008C59A3" w:rsidRDefault="00C21092" w:rsidP="00C21092">
      <w:pPr>
        <w:rPr>
          <w:rStyle w:val="Style13ptBold"/>
          <w:b w:val="0"/>
          <w:sz w:val="16"/>
        </w:rPr>
      </w:pPr>
      <w:r>
        <w:rPr>
          <w:rStyle w:val="Style13ptBold"/>
        </w:rPr>
        <w:t>Plumer, 4/9/2014</w:t>
      </w:r>
      <w:r w:rsidRPr="008C59A3">
        <w:rPr>
          <w:rStyle w:val="Style13ptBold"/>
          <w:b w:val="0"/>
          <w:sz w:val="16"/>
        </w:rPr>
        <w:t xml:space="preserve"> (Brad, Senior Editor for Vox, a general interest news site, “Everyone's getting excited about US oil independence. Not so fast.”, http://www.vox.com/2014/4/9/5590002/what-would-it-take-for-the-us-to-become-oil-independent)</w:t>
      </w:r>
      <w:r>
        <w:rPr>
          <w:rStyle w:val="Style13ptBold"/>
          <w:b w:val="0"/>
          <w:sz w:val="16"/>
        </w:rPr>
        <w:t>#JShelts</w:t>
      </w:r>
    </w:p>
    <w:p w14:paraId="2808490E" w14:textId="77777777" w:rsidR="00C21092" w:rsidRPr="006D6340" w:rsidRDefault="00C21092" w:rsidP="00C21092">
      <w:pPr>
        <w:rPr>
          <w:rStyle w:val="Emphasis"/>
        </w:rPr>
      </w:pPr>
      <w:r w:rsidRPr="006D6340">
        <w:t xml:space="preserve">But, either way, </w:t>
      </w:r>
      <w:r w:rsidRPr="00475D8D">
        <w:rPr>
          <w:rStyle w:val="Emphasis"/>
          <w:highlight w:val="green"/>
        </w:rPr>
        <w:t>true 'oil independence' is unrealistic</w:t>
      </w:r>
      <w:r w:rsidRPr="006D6340">
        <w:t xml:space="preserve"> Now comes </w:t>
      </w:r>
      <w:r>
        <w:t xml:space="preserve">the </w:t>
      </w:r>
      <w:r w:rsidRPr="006D6340">
        <w:t xml:space="preserve">disappointing news. </w:t>
      </w:r>
      <w:r w:rsidRPr="00475D8D">
        <w:rPr>
          <w:rStyle w:val="StyleUnderline"/>
          <w:highlight w:val="green"/>
        </w:rPr>
        <w:t>Even if</w:t>
      </w:r>
      <w:r w:rsidRPr="006D6340">
        <w:rPr>
          <w:rStyle w:val="StyleUnderline"/>
        </w:rPr>
        <w:t xml:space="preserve">, one day, </w:t>
      </w:r>
      <w:r w:rsidRPr="00475D8D">
        <w:rPr>
          <w:rStyle w:val="StyleUnderline"/>
          <w:highlight w:val="green"/>
        </w:rPr>
        <w:t>the U</w:t>
      </w:r>
      <w:r w:rsidRPr="00475D8D">
        <w:rPr>
          <w:rStyle w:val="StyleUnderline"/>
        </w:rPr>
        <w:t>n</w:t>
      </w:r>
      <w:r w:rsidRPr="006D6340">
        <w:rPr>
          <w:rStyle w:val="StyleUnderline"/>
        </w:rPr>
        <w:t xml:space="preserve">ited </w:t>
      </w:r>
      <w:r w:rsidRPr="00475D8D">
        <w:rPr>
          <w:rStyle w:val="StyleUnderline"/>
          <w:highlight w:val="green"/>
        </w:rPr>
        <w:t>S</w:t>
      </w:r>
      <w:r w:rsidRPr="006D6340">
        <w:rPr>
          <w:rStyle w:val="StyleUnderline"/>
        </w:rPr>
        <w:t xml:space="preserve">tates </w:t>
      </w:r>
      <w:r w:rsidRPr="00475D8D">
        <w:rPr>
          <w:rStyle w:val="StyleUnderline"/>
          <w:highlight w:val="green"/>
        </w:rPr>
        <w:t>produces enough oil to satisfy its</w:t>
      </w:r>
      <w:r w:rsidRPr="006D6340">
        <w:rPr>
          <w:rStyle w:val="StyleUnderline"/>
        </w:rPr>
        <w:t xml:space="preserve"> own </w:t>
      </w:r>
      <w:r w:rsidRPr="00475D8D">
        <w:rPr>
          <w:rStyle w:val="StyleUnderline"/>
          <w:highlight w:val="green"/>
        </w:rPr>
        <w:t>needs</w:t>
      </w:r>
      <w:r w:rsidRPr="006D6340">
        <w:rPr>
          <w:rStyle w:val="StyleUnderline"/>
        </w:rPr>
        <w:t xml:space="preserve">, it still won't be entirely "independent" from </w:t>
      </w:r>
      <w:r>
        <w:rPr>
          <w:rStyle w:val="StyleUnderline"/>
        </w:rPr>
        <w:t xml:space="preserve">the </w:t>
      </w:r>
      <w:r w:rsidRPr="006D6340">
        <w:rPr>
          <w:rStyle w:val="StyleUnderline"/>
        </w:rPr>
        <w:t xml:space="preserve">rest of </w:t>
      </w:r>
      <w:r>
        <w:rPr>
          <w:rStyle w:val="StyleUnderline"/>
        </w:rPr>
        <w:t xml:space="preserve">the </w:t>
      </w:r>
      <w:r w:rsidRPr="006D6340">
        <w:rPr>
          <w:rStyle w:val="StyleUnderline"/>
        </w:rPr>
        <w:t>world</w:t>
      </w:r>
      <w:r w:rsidRPr="006D6340">
        <w:t xml:space="preserve">. That is, </w:t>
      </w:r>
      <w:r w:rsidRPr="00475D8D">
        <w:rPr>
          <w:rStyle w:val="Emphasis"/>
          <w:highlight w:val="green"/>
        </w:rPr>
        <w:t>the US economy will still be vulnerable to supply shortages or turmoil in the Middle East</w:t>
      </w:r>
      <w:r w:rsidRPr="006D6340">
        <w:t xml:space="preserve"> (for instance). There's a reason for that. </w:t>
      </w:r>
      <w:r w:rsidRPr="006D6340">
        <w:rPr>
          <w:rStyle w:val="StyleUnderline"/>
        </w:rPr>
        <w:t xml:space="preserve">Oil is relatively easy to trade on </w:t>
      </w:r>
      <w:r>
        <w:rPr>
          <w:rStyle w:val="StyleUnderline"/>
        </w:rPr>
        <w:t xml:space="preserve">the </w:t>
      </w:r>
      <w:r w:rsidRPr="006D6340">
        <w:rPr>
          <w:rStyle w:val="StyleUnderline"/>
        </w:rPr>
        <w:t>global markets</w:t>
      </w:r>
      <w:r w:rsidRPr="006D6340">
        <w:t xml:space="preserve">. </w:t>
      </w:r>
      <w:r w:rsidRPr="006D6340">
        <w:rPr>
          <w:rStyle w:val="StyleUnderline"/>
        </w:rPr>
        <w:t xml:space="preserve">So </w:t>
      </w:r>
      <w:r w:rsidRPr="00475D8D">
        <w:rPr>
          <w:rStyle w:val="StyleUnderline"/>
          <w:highlight w:val="green"/>
        </w:rPr>
        <w:t>if</w:t>
      </w:r>
      <w:r w:rsidRPr="006D6340">
        <w:rPr>
          <w:rStyle w:val="StyleUnderline"/>
        </w:rPr>
        <w:t xml:space="preserve"> a country produces lots of its own oil, and </w:t>
      </w:r>
      <w:r w:rsidRPr="00475D8D">
        <w:rPr>
          <w:rStyle w:val="StyleUnderline"/>
          <w:highlight w:val="green"/>
        </w:rPr>
        <w:t>prices start spiking elsewhere</w:t>
      </w:r>
      <w:r w:rsidRPr="006D6340">
        <w:t xml:space="preserve"> in </w:t>
      </w:r>
      <w:r>
        <w:t xml:space="preserve">the </w:t>
      </w:r>
      <w:r w:rsidRPr="006D6340">
        <w:t xml:space="preserve">world, </w:t>
      </w:r>
      <w:r w:rsidRPr="00475D8D">
        <w:rPr>
          <w:rStyle w:val="StyleUnderline"/>
          <w:highlight w:val="green"/>
        </w:rPr>
        <w:t>companies can charge a higher price at home or</w:t>
      </w:r>
      <w:r w:rsidRPr="006D6340">
        <w:rPr>
          <w:rStyle w:val="StyleUnderline"/>
        </w:rPr>
        <w:t xml:space="preserve"> else </w:t>
      </w:r>
      <w:r w:rsidRPr="00475D8D">
        <w:rPr>
          <w:rStyle w:val="StyleUnderline"/>
          <w:highlight w:val="green"/>
        </w:rPr>
        <w:t>sell</w:t>
      </w:r>
      <w:r w:rsidRPr="006D6340">
        <w:rPr>
          <w:rStyle w:val="StyleUnderline"/>
        </w:rPr>
        <w:t xml:space="preserve"> it </w:t>
      </w:r>
      <w:r w:rsidRPr="00475D8D">
        <w:rPr>
          <w:rStyle w:val="StyleUnderline"/>
          <w:highlight w:val="green"/>
        </w:rPr>
        <w:t>abroad</w:t>
      </w:r>
      <w:r w:rsidRPr="006D6340">
        <w:t xml:space="preserve">. (That's a bit oversimplified — in part because US oil companies have to refine their crude oil into gasoline before they can sell it abroad — but set that aside for now.) </w:t>
      </w:r>
      <w:r w:rsidRPr="006D6340">
        <w:rPr>
          <w:rStyle w:val="StyleUnderline"/>
        </w:rPr>
        <w:t xml:space="preserve">One way to see this is through a 2012 report from </w:t>
      </w:r>
      <w:r>
        <w:rPr>
          <w:rStyle w:val="StyleUnderline"/>
        </w:rPr>
        <w:t xml:space="preserve">the </w:t>
      </w:r>
      <w:r w:rsidRPr="006D6340">
        <w:rPr>
          <w:rStyle w:val="StyleUnderline"/>
        </w:rPr>
        <w:t xml:space="preserve">Congressional Budget Office. </w:t>
      </w:r>
      <w:r>
        <w:rPr>
          <w:rStyle w:val="StyleUnderline"/>
        </w:rPr>
        <w:t xml:space="preserve">The </w:t>
      </w:r>
      <w:r w:rsidRPr="006D6340">
        <w:rPr>
          <w:rStyle w:val="StyleUnderline"/>
        </w:rPr>
        <w:t>researchers looked at gasoline prices in three countries in very different oil situations</w:t>
      </w:r>
      <w:r w:rsidRPr="006D6340">
        <w:t xml:space="preserve">. There's </w:t>
      </w:r>
      <w:r>
        <w:t xml:space="preserve">the </w:t>
      </w:r>
      <w:r w:rsidRPr="006D6340">
        <w:t xml:space="preserve">United States, which is fairly dependent on foreign oil. There's Japan, which is almost entirely dependent on foreign oil. And then there's </w:t>
      </w:r>
      <w:r w:rsidRPr="006D6340">
        <w:rPr>
          <w:rStyle w:val="StyleUnderline"/>
        </w:rPr>
        <w:t>Canada</w:t>
      </w:r>
      <w:r w:rsidRPr="006D6340">
        <w:t>, which</w:t>
      </w:r>
      <w:r w:rsidRPr="006D6340">
        <w:rPr>
          <w:rStyle w:val="StyleUnderline"/>
        </w:rPr>
        <w:t xml:space="preserve"> exports twice as much oil as it imports</w:t>
      </w:r>
      <w:r w:rsidRPr="006D6340">
        <w:t xml:space="preserve">, on net (though it still imports some oil).* As it turned out, </w:t>
      </w:r>
      <w:r w:rsidRPr="00475D8D">
        <w:rPr>
          <w:rStyle w:val="Emphasis"/>
          <w:highlight w:val="green"/>
        </w:rPr>
        <w:t>Canada's ample oil supply didn't really protect it from crises</w:t>
      </w:r>
      <w:r w:rsidRPr="006D6340">
        <w:t xml:space="preserve">. </w:t>
      </w:r>
      <w:r w:rsidRPr="006D6340">
        <w:rPr>
          <w:rStyle w:val="StyleUnderline"/>
        </w:rPr>
        <w:t xml:space="preserve">When global oil prices spiked </w:t>
      </w:r>
      <w:r w:rsidRPr="00475D8D">
        <w:rPr>
          <w:rStyle w:val="StyleUnderline"/>
          <w:highlight w:val="green"/>
        </w:rPr>
        <w:t>in 2008</w:t>
      </w:r>
      <w:r w:rsidRPr="006D6340">
        <w:rPr>
          <w:rStyle w:val="StyleUnderline"/>
        </w:rPr>
        <w:t>, that caused gasoline prices to skyrocket in all three countries — Canada wasn't immune</w:t>
      </w:r>
      <w:r w:rsidRPr="006D6340">
        <w:t xml:space="preserve">: Another way to put this is that </w:t>
      </w:r>
      <w:r w:rsidRPr="00475D8D">
        <w:rPr>
          <w:rStyle w:val="Emphasis"/>
          <w:highlight w:val="green"/>
        </w:rPr>
        <w:t>as long as the U</w:t>
      </w:r>
      <w:r w:rsidRPr="006D6340">
        <w:rPr>
          <w:rStyle w:val="Emphasis"/>
        </w:rPr>
        <w:t xml:space="preserve">nited </w:t>
      </w:r>
      <w:r w:rsidRPr="00475D8D">
        <w:rPr>
          <w:rStyle w:val="Emphasis"/>
          <w:highlight w:val="green"/>
        </w:rPr>
        <w:t>S</w:t>
      </w:r>
      <w:r w:rsidRPr="006D6340">
        <w:rPr>
          <w:rStyle w:val="Emphasis"/>
        </w:rPr>
        <w:t xml:space="preserve">tates </w:t>
      </w:r>
      <w:r w:rsidRPr="00475D8D">
        <w:rPr>
          <w:rStyle w:val="Emphasis"/>
          <w:highlight w:val="green"/>
        </w:rPr>
        <w:t>relies on oil</w:t>
      </w:r>
      <w:r w:rsidRPr="006D6340">
        <w:rPr>
          <w:rStyle w:val="Emphasis"/>
        </w:rPr>
        <w:t xml:space="preserve"> to fuel its cars and trucks and airplanes, it </w:t>
      </w:r>
      <w:r w:rsidRPr="00475D8D">
        <w:rPr>
          <w:rStyle w:val="Emphasis"/>
          <w:highlight w:val="green"/>
        </w:rPr>
        <w:t>will be affected by what happens in the global oil markets</w:t>
      </w:r>
      <w:r w:rsidRPr="006D6340">
        <w:rPr>
          <w:rStyle w:val="Emphasis"/>
        </w:rPr>
        <w:t xml:space="preserve"> — </w:t>
      </w:r>
      <w:r w:rsidRPr="00475D8D">
        <w:rPr>
          <w:rStyle w:val="Emphasis"/>
          <w:highlight w:val="green"/>
        </w:rPr>
        <w:t>no matter where its oil comes from</w:t>
      </w:r>
      <w:r w:rsidRPr="006D6340">
        <w:rPr>
          <w:rStyle w:val="Emphasis"/>
        </w:rPr>
        <w:t>.</w:t>
      </w:r>
      <w:r>
        <w:rPr>
          <w:rStyle w:val="Emphasis"/>
        </w:rPr>
        <w:t xml:space="preserve"> </w:t>
      </w:r>
    </w:p>
    <w:p w14:paraId="60E7669D" w14:textId="77777777" w:rsidR="00C21092" w:rsidRPr="000040E3" w:rsidRDefault="00C21092" w:rsidP="00C21092"/>
    <w:p w14:paraId="28588EA5" w14:textId="77777777" w:rsidR="00C21092" w:rsidRPr="002A5259" w:rsidRDefault="00C21092" w:rsidP="00C21092">
      <w:pPr>
        <w:pStyle w:val="Heading3"/>
      </w:pPr>
      <w:r w:rsidRPr="002A5259">
        <w:t>AT: Fuel Efficiency/US Reduce Demand</w:t>
      </w:r>
    </w:p>
    <w:p w14:paraId="68652236" w14:textId="77777777" w:rsidR="00C21092" w:rsidRPr="002A5259" w:rsidRDefault="00C21092" w:rsidP="00C21092">
      <w:pPr>
        <w:pStyle w:val="Heading4"/>
      </w:pPr>
      <w:r w:rsidRPr="002A5259">
        <w:t xml:space="preserve">US oil consumption will remain high  </w:t>
      </w:r>
    </w:p>
    <w:p w14:paraId="0ADE5C65" w14:textId="77777777" w:rsidR="00C21092" w:rsidRPr="002A5259" w:rsidRDefault="00C21092" w:rsidP="00C21092">
      <w:r w:rsidRPr="002A5259">
        <w:rPr>
          <w:rStyle w:val="Style13ptBold"/>
        </w:rPr>
        <w:t>Swagel et al 13</w:t>
      </w:r>
      <w:r w:rsidRPr="002A5259">
        <w:t xml:space="preserve"> - Professor in International Economic Policy at the Maryland School of Public Policy and is a non-resident scholar at the American Enterprise Institute (Phillip L, “Oil and the Debt: A HISTORICAL AND PROSPECTIVE ANALYSIS OF THE IMPACT OF U.S. OIL DEPENDENCE ON THE FEDERAL DEBT”, Keybridge, 9-16-13, http://www.aei.org/files/2013/09/23/-oil-and-the-debt_174003485289.pdf)//KG</w:t>
      </w:r>
    </w:p>
    <w:p w14:paraId="0F8B3BF4" w14:textId="77777777" w:rsidR="00C21092" w:rsidRDefault="00C21092" w:rsidP="00C21092">
      <w:r w:rsidRPr="002A5259">
        <w:t xml:space="preserve">Imbalance of Oil Consumption &amp; Production </w:t>
      </w:r>
      <w:r w:rsidRPr="002A5259">
        <w:rPr>
          <w:rStyle w:val="StyleUnderline"/>
          <w:highlight w:val="green"/>
        </w:rPr>
        <w:t>For decades, the U</w:t>
      </w:r>
      <w:r w:rsidRPr="002A5259">
        <w:rPr>
          <w:rStyle w:val="StyleUnderline"/>
        </w:rPr>
        <w:t xml:space="preserve">nited </w:t>
      </w:r>
      <w:r w:rsidRPr="002A5259">
        <w:rPr>
          <w:rStyle w:val="StyleUnderline"/>
          <w:highlight w:val="green"/>
        </w:rPr>
        <w:t>St</w:t>
      </w:r>
      <w:r w:rsidRPr="002A5259">
        <w:rPr>
          <w:rStyle w:val="StyleUnderline"/>
        </w:rPr>
        <w:t xml:space="preserve">ates </w:t>
      </w:r>
      <w:r w:rsidRPr="002A5259">
        <w:rPr>
          <w:rStyle w:val="StyleUnderline"/>
          <w:highlight w:val="green"/>
        </w:rPr>
        <w:t>has been the largest consumer of petroleum</w:t>
      </w:r>
      <w:r w:rsidRPr="002A5259">
        <w:rPr>
          <w:rStyle w:val="StyleUnderline"/>
        </w:rPr>
        <w:t xml:space="preserve"> in the world. In 2012</w:t>
      </w:r>
      <w:r w:rsidRPr="002A5259">
        <w:t xml:space="preserve">, for example, </w:t>
      </w:r>
      <w:r w:rsidRPr="002A5259">
        <w:rPr>
          <w:rStyle w:val="StyleUnderline"/>
        </w:rPr>
        <w:t>the United States consumed approximately 18.6 million barrels per day</w:t>
      </w:r>
      <w:r w:rsidRPr="002A5259">
        <w:t xml:space="preserve"> (mbd) </w:t>
      </w:r>
      <w:r w:rsidRPr="002A5259">
        <w:rPr>
          <w:rStyle w:val="StyleUnderline"/>
        </w:rPr>
        <w:t>of crude oil and petroleum products</w:t>
      </w:r>
      <w:r w:rsidRPr="002A5259">
        <w:t xml:space="preserve">.9 </w:t>
      </w:r>
      <w:r w:rsidRPr="002A5259">
        <w:rPr>
          <w:rStyle w:val="StyleUnderline"/>
        </w:rPr>
        <w:t>In the same year, the United States produced just 6.5 mbd of crude oil.</w:t>
      </w:r>
      <w:r w:rsidRPr="002A5259">
        <w:t xml:space="preserve">10 While some of the 12.1 mbd difference between U.S. demand and domestic crude oil supply was made up by refinery gains, natural gas liquids, biofuels, and other domestic sources, </w:t>
      </w:r>
      <w:r w:rsidRPr="002A5259">
        <w:rPr>
          <w:rStyle w:val="Emphasis"/>
        </w:rPr>
        <w:t>the shortfall was largely closed through 7.4 mbd in net oil imports</w:t>
      </w:r>
      <w:r w:rsidRPr="002A5259">
        <w:t xml:space="preserve">.11 At an average price of just over $94 per barrel in 2012, </w:t>
      </w:r>
      <w:r w:rsidRPr="002A5259">
        <w:rPr>
          <w:rStyle w:val="StyleUnderline"/>
        </w:rPr>
        <w:t>U.S. refiners</w:t>
      </w:r>
      <w:r w:rsidRPr="002A5259">
        <w:t xml:space="preserve"> – and eventually consumers – </w:t>
      </w:r>
      <w:r w:rsidRPr="002A5259">
        <w:rPr>
          <w:rStyle w:val="StyleUnderline"/>
        </w:rPr>
        <w:t>sent nearly $291 billion to foreign nations in exchange for oil</w:t>
      </w:r>
      <w:r w:rsidRPr="002A5259">
        <w:t xml:space="preserve">. This equals about $800 million a day.12 </w:t>
      </w:r>
      <w:r w:rsidRPr="002A5259">
        <w:rPr>
          <w:rStyle w:val="StyleUnderline"/>
        </w:rPr>
        <w:t>While the imbalance between domestic oil consumption and production</w:t>
      </w:r>
      <w:r w:rsidRPr="002A5259">
        <w:t xml:space="preserve">, in physical volumes, </w:t>
      </w:r>
      <w:r w:rsidRPr="002A5259">
        <w:rPr>
          <w:rStyle w:val="StyleUnderline"/>
        </w:rPr>
        <w:t>is not much larger today than it was ten years ago</w:t>
      </w:r>
      <w:r w:rsidRPr="002A5259">
        <w:rPr>
          <w:highlight w:val="green"/>
        </w:rPr>
        <w:t xml:space="preserve">, </w:t>
      </w:r>
      <w:r w:rsidRPr="002A5259">
        <w:rPr>
          <w:rStyle w:val="Emphasis"/>
          <w:highlight w:val="green"/>
        </w:rPr>
        <w:t>the amount of money that Americans pay for oil has quadrupled</w:t>
      </w:r>
      <w:r w:rsidRPr="002A5259">
        <w:t xml:space="preserve">, </w:t>
      </w:r>
      <w:r w:rsidRPr="002A5259">
        <w:rPr>
          <w:rStyle w:val="StyleUnderline"/>
        </w:rPr>
        <w:t>as the average price for a barrel of crude oil has risen</w:t>
      </w:r>
      <w:r w:rsidRPr="002A5259">
        <w:t xml:space="preserve"> from $22.61 in 2002 to $101.16 in 2012.13 For most products, a price increase of this magnitude would convince consumers to reduce their consumption and prompt domestic producers to dramatically raise production. Oil, however, is different. </w:t>
      </w:r>
      <w:r w:rsidRPr="002A5259">
        <w:rPr>
          <w:rStyle w:val="StyleUnderline"/>
          <w:highlight w:val="green"/>
        </w:rPr>
        <w:t>Both the supply and demand for petroleum are price inelastic in the short run, meaning major price changes lead to only small changes in domestic production</w:t>
      </w:r>
      <w:r w:rsidRPr="002A5259">
        <w:rPr>
          <w:rStyle w:val="StyleUnderline"/>
        </w:rPr>
        <w:t xml:space="preserve"> and consumption levels.</w:t>
      </w:r>
      <w:r w:rsidRPr="002A5259">
        <w:t xml:space="preserve"> For example, as oil prices quadrupled between 2002 and 2012, demand for petroleum products fell by just 1.2 mbd (6.1%) and domestic production increased by just 1.4 mbd (16.1%).14 Moving forward, the EIA’s 2013 Annual Energy Outlook—a highly cited U.S. long-term forecast—projects that oil consumption will remain relatively flat, falling by less than 1% from 2013 to 2040.15 Transportation Sector Oil Consumption </w:t>
      </w:r>
      <w:r w:rsidRPr="002A5259">
        <w:rPr>
          <w:rStyle w:val="Emphasis"/>
          <w:highlight w:val="green"/>
        </w:rPr>
        <w:t>America’s rigid demand for oil is the result of an economy that is structured around petroleum-powered technologies</w:t>
      </w:r>
      <w:r w:rsidRPr="002A5259">
        <w:t xml:space="preserve">. In particular, </w:t>
      </w:r>
      <w:r w:rsidRPr="002A5259">
        <w:rPr>
          <w:rStyle w:val="StyleUnderline"/>
          <w:highlight w:val="green"/>
        </w:rPr>
        <w:t>the nearly exclusive reliance on gasoline, diesel, and other petroleum-based fuels within the transportation sector is the single largest driver of U.S. petroleum dependence</w:t>
      </w:r>
      <w:r w:rsidRPr="002A5259">
        <w:t xml:space="preserve">. In 2012, more than 93% of the fuel used by that sector was petroleum-based.16 Furthermore, with the nation’s fueling infrastructure based almost entirely on stations that only sell gasoline and diesel, such fuels hold a formidable incumbent advantage over other potential transportation fuels, such as electricity and natural gas, even once other cost issues related to the use of these alternative fuels are addressed. </w:t>
      </w:r>
      <w:r w:rsidRPr="002A5259">
        <w:rPr>
          <w:rStyle w:val="StyleUnderline"/>
          <w:highlight w:val="green"/>
        </w:rPr>
        <w:t>The U</w:t>
      </w:r>
      <w:r w:rsidRPr="002A5259">
        <w:rPr>
          <w:rStyle w:val="StyleUnderline"/>
        </w:rPr>
        <w:t xml:space="preserve">nited </w:t>
      </w:r>
      <w:r w:rsidRPr="002A5259">
        <w:rPr>
          <w:rStyle w:val="StyleUnderline"/>
          <w:highlight w:val="green"/>
        </w:rPr>
        <w:t>S</w:t>
      </w:r>
      <w:r w:rsidRPr="002A5259">
        <w:rPr>
          <w:rStyle w:val="StyleUnderline"/>
        </w:rPr>
        <w:t xml:space="preserve">tates </w:t>
      </w:r>
      <w:r w:rsidRPr="002A5259">
        <w:rPr>
          <w:rStyle w:val="StyleUnderline"/>
          <w:highlight w:val="green"/>
        </w:rPr>
        <w:t>is heavily dependent on petroleum use in the short and medium term</w:t>
      </w:r>
      <w:r w:rsidRPr="002A5259">
        <w:t xml:space="preserve">. In the longer term, the purchase of more fuel efficient vehicles can reduce oil use, though in recent years rising oil prices have more than offset the impact of efficiency improvements on consumer pocketbooks. Indeed, the latest Annual Energy Outlook forecasts flat demand for transportation sector liquids through 2040 as the use of more fuel efficient vehicles is offset by an increasing population and growth in vehicle miles traveled (VMT). </w:t>
      </w:r>
    </w:p>
    <w:p w14:paraId="6B87A806" w14:textId="77777777" w:rsidR="00C21092" w:rsidRPr="002A5259" w:rsidRDefault="00C21092" w:rsidP="00C21092"/>
    <w:p w14:paraId="4E45EAB6" w14:textId="77777777" w:rsidR="00C21092" w:rsidRPr="002A5259" w:rsidRDefault="00C21092" w:rsidP="00C21092"/>
    <w:p w14:paraId="6B4A1DC2" w14:textId="77777777" w:rsidR="00C21092" w:rsidRPr="002A5259" w:rsidRDefault="00C21092" w:rsidP="00C21092">
      <w:pPr>
        <w:pStyle w:val="Heading3"/>
      </w:pPr>
      <w:r w:rsidRPr="002A5259">
        <w:t>AT: Insulates From Shocks</w:t>
      </w:r>
    </w:p>
    <w:p w14:paraId="15648CEC" w14:textId="77777777" w:rsidR="00C21092" w:rsidRPr="002A5259" w:rsidRDefault="00C21092" w:rsidP="00C21092">
      <w:pPr>
        <w:pStyle w:val="Heading4"/>
      </w:pPr>
      <w:r w:rsidRPr="002A5259">
        <w:t xml:space="preserve">Oil is priced globally so US is still vulnerable regardless of domestic production </w:t>
      </w:r>
    </w:p>
    <w:p w14:paraId="4D7EED82" w14:textId="77777777" w:rsidR="00C21092" w:rsidRPr="002A5259" w:rsidRDefault="00C21092" w:rsidP="00C21092">
      <w:r w:rsidRPr="002A5259">
        <w:rPr>
          <w:rStyle w:val="Style13ptBold"/>
        </w:rPr>
        <w:t>Dlouhy 13</w:t>
      </w:r>
      <w:r w:rsidRPr="002A5259">
        <w:t xml:space="preserve"> - covers energy policy, politics and other issues for The Houston Chronicle and other Hearst Newspapers from Washington, D.C. (Jennifer, “Report: US oil growth having limited effect on energy security”, Fuel Fix, 10-14-13, http://fuelfix.com/blog/2013/10/14/report-americans-hunger-for-oil-makes-us-vulnerable/)//KG</w:t>
      </w:r>
    </w:p>
    <w:p w14:paraId="196A81C6" w14:textId="77777777" w:rsidR="00C21092" w:rsidRPr="002A5259" w:rsidRDefault="00C21092" w:rsidP="00C21092">
      <w:pPr>
        <w:tabs>
          <w:tab w:val="left" w:pos="4140"/>
        </w:tabs>
      </w:pPr>
      <w:r w:rsidRPr="002A5259">
        <w:t xml:space="preserve">WASHINGTON — </w:t>
      </w:r>
      <w:r w:rsidRPr="002A5259">
        <w:rPr>
          <w:rStyle w:val="StyleUnderline"/>
        </w:rPr>
        <w:t>The United States may soon claim the throne as the world’s top crude and gas producer, but</w:t>
      </w:r>
      <w:r w:rsidRPr="002A5259">
        <w:t xml:space="preserve"> </w:t>
      </w:r>
      <w:r w:rsidRPr="002A5259">
        <w:rPr>
          <w:rStyle w:val="Emphasis"/>
          <w:highlight w:val="green"/>
        </w:rPr>
        <w:t>America’s dependence on oil leaves the nation at risk</w:t>
      </w:r>
      <w:r w:rsidRPr="002A5259">
        <w:rPr>
          <w:rStyle w:val="StyleUnderline"/>
          <w:highlight w:val="green"/>
        </w:rPr>
        <w:t>, according to a global energy security assessment</w:t>
      </w:r>
      <w:r w:rsidRPr="002A5259">
        <w:rPr>
          <w:rStyle w:val="StyleUnderline"/>
        </w:rPr>
        <w:t xml:space="preserve"> issued Monday. According to the analysis by Roubini Global Economics and Securing America’s Future Energy, the nation’s heavy reliance on petroleum fuels threatens to undo U.S. gains in efficiency and oil and gas production. </w:t>
      </w:r>
      <w:r w:rsidRPr="002A5259">
        <w:t>“</w:t>
      </w:r>
      <w:r w:rsidRPr="002A5259">
        <w:rPr>
          <w:rStyle w:val="StyleUnderline"/>
          <w:highlight w:val="green"/>
        </w:rPr>
        <w:t>Heavy oil dependence still renders the country highly vulnerable to price fluctuations in the short-to-medium term, particularly as economic growth — and fuel demand — recovers</w:t>
      </w:r>
      <w:r w:rsidRPr="002A5259">
        <w:rPr>
          <w:highlight w:val="green"/>
        </w:rPr>
        <w:t>,</w:t>
      </w:r>
      <w:r w:rsidRPr="002A5259">
        <w:t xml:space="preserve">” according to the report. </w:t>
      </w:r>
      <w:r w:rsidRPr="002A5259">
        <w:rPr>
          <w:rStyle w:val="StyleUnderline"/>
          <w:highlight w:val="green"/>
        </w:rPr>
        <w:t>While physical supplies of oil may be more dependable in the</w:t>
      </w:r>
      <w:r w:rsidRPr="002A5259">
        <w:rPr>
          <w:rStyle w:val="StyleUnderline"/>
        </w:rPr>
        <w:t xml:space="preserve"> </w:t>
      </w:r>
      <w:r w:rsidRPr="002A5259">
        <w:rPr>
          <w:rStyle w:val="StyleUnderline"/>
          <w:highlight w:val="green"/>
        </w:rPr>
        <w:t>U</w:t>
      </w:r>
      <w:r w:rsidRPr="002A5259">
        <w:rPr>
          <w:rStyle w:val="StyleUnderline"/>
        </w:rPr>
        <w:t xml:space="preserve">nited </w:t>
      </w:r>
      <w:r w:rsidRPr="002A5259">
        <w:rPr>
          <w:rStyle w:val="StyleUnderline"/>
          <w:highlight w:val="green"/>
        </w:rPr>
        <w:t>S</w:t>
      </w:r>
      <w:r w:rsidRPr="002A5259">
        <w:rPr>
          <w:rStyle w:val="StyleUnderline"/>
        </w:rPr>
        <w:t>tates</w:t>
      </w:r>
      <w:r w:rsidRPr="002A5259">
        <w:t xml:space="preserve"> — particularly with hydraulic fracturing allowing production of newly recoverable crude and gas resources — </w:t>
      </w:r>
      <w:r w:rsidRPr="002A5259">
        <w:rPr>
          <w:rStyle w:val="StyleUnderline"/>
          <w:highlight w:val="green"/>
        </w:rPr>
        <w:t>the nation’s overall dependence on oil and inefficient use of it leaves the economy “exposed to high and volatile oil prices</w:t>
      </w:r>
      <w:r w:rsidRPr="002A5259">
        <w:rPr>
          <w:rStyle w:val="StyleUnderline"/>
        </w:rPr>
        <w:t xml:space="preserve">.” </w:t>
      </w:r>
      <w:r w:rsidRPr="002A5259">
        <w:t xml:space="preserve">Of 13 countries evaluated in the report, the United States ranks No. 5, behind Canada and the relatively oil efficient nations of Germany, the United Kingdom and Japan. The United States effectively climbed in the rankings ahead of Australia, Brazil, China and other countries because of its relatively high levels of domestic oil production, which helped make up for bottom-tier scores tied to consumption. SAFE CEO Robbie Diamond said </w:t>
      </w:r>
      <w:r w:rsidRPr="002A5259">
        <w:rPr>
          <w:rStyle w:val="StyleUnderline"/>
        </w:rPr>
        <w:t>the oil security index underscores that “</w:t>
      </w:r>
      <w:r w:rsidRPr="002A5259">
        <w:rPr>
          <w:rStyle w:val="StyleUnderline"/>
          <w:highlight w:val="green"/>
        </w:rPr>
        <w:t>the path to true oil security is not paved by production alone</w:t>
      </w:r>
      <w:r w:rsidRPr="002A5259">
        <w:rPr>
          <w:rStyle w:val="StyleUnderline"/>
        </w:rPr>
        <w:t xml:space="preserve">.” Even despite the domestic oil boom, </w:t>
      </w:r>
      <w:r w:rsidRPr="002A5259">
        <w:rPr>
          <w:rStyle w:val="StyleUnderline"/>
          <w:highlight w:val="green"/>
        </w:rPr>
        <w:t>U.S. oil security is “only middle-of-the-road</w:t>
      </w:r>
      <w:r w:rsidRPr="002A5259">
        <w:rPr>
          <w:rStyle w:val="StyleUnderline"/>
        </w:rPr>
        <w:t>,” he said. The disconnect between oil production and security also are illustrated by Saudia Arabia</w:t>
      </w:r>
      <w:r w:rsidRPr="002A5259">
        <w:t xml:space="preserve">’s dead-last position, at No. 13. Like the United States, the oil-rich nation is a big consumer of crude. </w:t>
      </w:r>
      <w:r w:rsidRPr="002A5259">
        <w:rPr>
          <w:rStyle w:val="StyleUnderline"/>
        </w:rPr>
        <w:t xml:space="preserve">Saudia Arabia’s long status as a leading global oil producer also means the country is heavily dependent on crude exports for revenue. </w:t>
      </w:r>
      <w:r w:rsidRPr="002A5259">
        <w:t xml:space="preserve">The report’s release kicks off a week of events tied to the 40th anniversary of the OPEC oil embargo. An interactive online version of the oil security index allows users to dig into quarterly data and rankings dating back to 2000. Overall, </w:t>
      </w:r>
      <w:r w:rsidRPr="002A5259">
        <w:rPr>
          <w:rStyle w:val="StyleUnderline"/>
        </w:rPr>
        <w:t>countries were assessed for their structural dependency on oil, their economic exposure to oil price volatility and their vulnerability to physical supply disruptions</w:t>
      </w:r>
      <w:r w:rsidRPr="002A5259">
        <w:t xml:space="preserve">. For instance, analysts evaluated the structural importance of oil in individual countries by looking at per-person fuel consumption and the volume of oil consumed per unit of gross domestic product. </w:t>
      </w:r>
      <w:r w:rsidRPr="002A5259">
        <w:rPr>
          <w:rStyle w:val="StyleUnderline"/>
        </w:rPr>
        <w:t>The economic exposure was assessed by looking at total spending on oil and net oil imports as a percentage of GDP, among other factors</w:t>
      </w:r>
      <w:r w:rsidRPr="002A5259">
        <w:t xml:space="preserve">. In analyzing supply security, Roubini Global Economics looked not only at how vulnerable countries were to physical supply disruptions but also their capabilities to respond, such as by tapping emergency inventories. Low fuel demand wasn’t enough to secure a high spot. While India has the lowest fuel consumption per person of all the nations assessed in the report, it is near the bottom of the rankings because of the country’s oil consumption and spending. Nouriel Roubini, chairman of the group, said the security index is meant to capture a range of diverse factors affecting how nations might be affected by changes in oil supply and demand. “Changes in the supply and cost of oil, and the demand for it, impact individual nations in different ways due to unique national strengths, weaknesses, advantages, and disadvantages,” Roubini said. Some of the report’s findings about the United States dovetail with warnings from lawmakers that the U.S. can attain energy security but will never be truly energy independent. Oil prices are still set globally, so </w:t>
      </w:r>
      <w:r w:rsidRPr="002A5259">
        <w:rPr>
          <w:rStyle w:val="StyleUnderline"/>
          <w:highlight w:val="green"/>
        </w:rPr>
        <w:t>even soaring domestic production means that when prices climb, Americans get hit with the added cost too.</w:t>
      </w:r>
      <w:r w:rsidRPr="002A5259">
        <w:rPr>
          <w:rStyle w:val="StyleUnderline"/>
        </w:rPr>
        <w:t xml:space="preserve"> </w:t>
      </w:r>
      <w:r w:rsidRPr="002A5259">
        <w:t>A report issued last month concluded that the United States’ rigid dependence on oil to fuel cars and trucks meant that Americans kept buying the stuff over the past decade, even as prices rose, at a cost of $1.2 trillion in additional federal debt.</w:t>
      </w:r>
    </w:p>
    <w:p w14:paraId="260151D6" w14:textId="77777777" w:rsidR="00C21092" w:rsidRPr="002A5259" w:rsidRDefault="00C21092" w:rsidP="00C21092">
      <w:pPr>
        <w:tabs>
          <w:tab w:val="left" w:pos="4140"/>
        </w:tabs>
      </w:pPr>
    </w:p>
    <w:p w14:paraId="1BAD4E78" w14:textId="77777777" w:rsidR="00C21092" w:rsidRPr="002A5259" w:rsidRDefault="00C21092" w:rsidP="00C21092">
      <w:pPr>
        <w:pStyle w:val="Heading4"/>
      </w:pPr>
      <w:r w:rsidRPr="002A5259">
        <w:t xml:space="preserve">Global prices mean US is still vulnerable </w:t>
      </w:r>
    </w:p>
    <w:p w14:paraId="62A80F42" w14:textId="77777777" w:rsidR="00C21092" w:rsidRPr="002A5259" w:rsidRDefault="00C21092" w:rsidP="00C21092">
      <w:r w:rsidRPr="002A5259">
        <w:t xml:space="preserve">John </w:t>
      </w:r>
      <w:r w:rsidRPr="002A5259">
        <w:rPr>
          <w:rStyle w:val="Style13ptBold"/>
        </w:rPr>
        <w:t>Aziz ’14</w:t>
      </w:r>
      <w:r w:rsidRPr="002A5259">
        <w:t>, economics and business correspondent at The Week, 6-20-14, The Week, “The lessons of Iraq: The U.S. economy is still way too vulnerable to oil price shocks”, http://theweek.com/article/index/263515/the-lessons-of-iraq-the-us-economy-is-still-way-too-vulnerable-to-oil-price-shocks</w:t>
      </w:r>
    </w:p>
    <w:p w14:paraId="645E439F" w14:textId="77777777" w:rsidR="00C21092" w:rsidRPr="002A5259" w:rsidRDefault="00C21092" w:rsidP="00C21092">
      <w:pPr>
        <w:rPr>
          <w:rStyle w:val="StyleUnderline"/>
        </w:rPr>
      </w:pPr>
      <w:r w:rsidRPr="002A5259">
        <w:t xml:space="preserve">With Iraq facing an incipient civil war, the issue is coming back into focus. A big enough oil spike translating into soaring energy prices could once again squeeze American consumers and businesses, leaving the economy vulnerable to a recession. Of course, </w:t>
      </w:r>
      <w:r w:rsidRPr="002A5259">
        <w:rPr>
          <w:rStyle w:val="StyleUnderline"/>
        </w:rPr>
        <w:t xml:space="preserve">the U.S. is in a better position to weather the storm </w:t>
      </w:r>
      <w:r w:rsidRPr="002A5259">
        <w:t xml:space="preserve">than in 2007. </w:t>
      </w:r>
      <w:r w:rsidRPr="002A5259">
        <w:rPr>
          <w:rStyle w:val="StyleUnderline"/>
        </w:rPr>
        <w:t>Interest rates remain near historic lows, giving debtors some breathing room.</w:t>
      </w:r>
      <w:r w:rsidRPr="002A5259">
        <w:t xml:space="preserve"> The total level of debt relative to the size of the economy is lower, too. </w:t>
      </w:r>
      <w:r w:rsidRPr="002A5259">
        <w:rPr>
          <w:rStyle w:val="StyleUnderline"/>
        </w:rPr>
        <w:t>And the U.S. — thanks to a shale oil and natural gas boom — is much less dependent on energy brought in from abroad</w:t>
      </w:r>
      <w:r w:rsidRPr="002A5259">
        <w:t xml:space="preserve">. But </w:t>
      </w:r>
      <w:r w:rsidRPr="002A5259">
        <w:rPr>
          <w:rStyle w:val="StyleUnderline"/>
          <w:highlight w:val="green"/>
        </w:rPr>
        <w:t xml:space="preserve">just because the U.S. is importing a lower proportion </w:t>
      </w:r>
      <w:r w:rsidRPr="002A5259">
        <w:rPr>
          <w:rStyle w:val="StyleUnderline"/>
        </w:rPr>
        <w:t xml:space="preserve">of its energy </w:t>
      </w:r>
      <w:r w:rsidRPr="002A5259">
        <w:rPr>
          <w:rStyle w:val="StyleUnderline"/>
          <w:highlight w:val="green"/>
        </w:rPr>
        <w:t>doesn't mean that it isn't vulnerable to energy shocks</w:t>
      </w:r>
      <w:r w:rsidRPr="002A5259">
        <w:rPr>
          <w:highlight w:val="green"/>
        </w:rPr>
        <w:t xml:space="preserve">. </w:t>
      </w:r>
      <w:r w:rsidRPr="002A5259">
        <w:rPr>
          <w:rStyle w:val="StyleUnderline"/>
          <w:highlight w:val="green"/>
        </w:rPr>
        <w:t>The U.S. energy market is part of the global energy market. If oil supplies are cut off or impeded</w:t>
      </w:r>
      <w:r w:rsidRPr="002A5259">
        <w:rPr>
          <w:rStyle w:val="StyleUnderline"/>
        </w:rPr>
        <w:t xml:space="preserve"> in the Middle East (or elsewhere</w:t>
      </w:r>
      <w:r w:rsidRPr="002A5259">
        <w:rPr>
          <w:rStyle w:val="StyleUnderline"/>
          <w:highlight w:val="green"/>
        </w:rPr>
        <w:t>) the U.S. will still be affected, because the rest of the global marketplace will still need to buy oil. That means that the price of oil for Americans will still rise</w:t>
      </w:r>
      <w:r w:rsidRPr="002A5259">
        <w:rPr>
          <w:rStyle w:val="StyleUnderline"/>
        </w:rPr>
        <w:t xml:space="preserve">. </w:t>
      </w:r>
      <w:r w:rsidRPr="002A5259">
        <w:t>All of which is to say that</w:t>
      </w:r>
      <w:r w:rsidRPr="002A5259">
        <w:rPr>
          <w:rStyle w:val="StyleUnderline"/>
        </w:rPr>
        <w:t xml:space="preserve"> </w:t>
      </w:r>
      <w:r w:rsidRPr="002A5259">
        <w:rPr>
          <w:rStyle w:val="StyleUnderline"/>
          <w:highlight w:val="green"/>
        </w:rPr>
        <w:t>true energy independence isn't as simple as pumping more hydrocarbons at home</w:t>
      </w:r>
      <w:r w:rsidRPr="002A5259">
        <w:t xml:space="preserve">. </w:t>
      </w:r>
      <w:r w:rsidRPr="002A5259">
        <w:rPr>
          <w:rStyle w:val="StyleUnderline"/>
        </w:rPr>
        <w:t xml:space="preserve">That may relieve </w:t>
      </w:r>
      <w:r w:rsidRPr="002A5259">
        <w:t>both</w:t>
      </w:r>
      <w:r w:rsidRPr="002A5259">
        <w:rPr>
          <w:rStyle w:val="StyleUnderline"/>
        </w:rPr>
        <w:t xml:space="preserve"> American and global energy pressures to a certain degree, but only in a transitional sense. </w:t>
      </w:r>
      <w:r w:rsidRPr="002A5259">
        <w:rPr>
          <w:rStyle w:val="StyleUnderline"/>
          <w:highlight w:val="green"/>
        </w:rPr>
        <w:t>It is not a real solution</w:t>
      </w:r>
      <w:r w:rsidRPr="002A5259">
        <w:t xml:space="preserve">. </w:t>
      </w:r>
      <w:r w:rsidRPr="002A5259">
        <w:rPr>
          <w:rStyle w:val="StyleUnderline"/>
        </w:rPr>
        <w:t xml:space="preserve">A real solution would be a renewable energy </w:t>
      </w:r>
      <w:r w:rsidRPr="002A5259">
        <w:t xml:space="preserve">economy in which energy and transportation are fuelled by local sunlight, wind, and water. </w:t>
      </w:r>
      <w:r w:rsidRPr="002A5259">
        <w:rPr>
          <w:rStyle w:val="StyleUnderline"/>
        </w:rPr>
        <w:t>If you're capturing the bulk of your energy needs on your rooftop</w:t>
      </w:r>
      <w:r w:rsidRPr="002A5259">
        <w:t xml:space="preserve">, driving an electric car, and storing excess power in a battery in your garage, </w:t>
      </w:r>
      <w:r w:rsidRPr="002A5259">
        <w:rPr>
          <w:rStyle w:val="StyleUnderline"/>
        </w:rPr>
        <w:t xml:space="preserve">you're far more insulated against geopolitical turmoil in oil-producing regions.  </w:t>
      </w:r>
    </w:p>
    <w:p w14:paraId="0F551324" w14:textId="77777777" w:rsidR="00C21092" w:rsidRDefault="00C21092" w:rsidP="00C21092">
      <w:pPr>
        <w:rPr>
          <w:rStyle w:val="StyleUnderline"/>
        </w:rPr>
      </w:pPr>
    </w:p>
    <w:p w14:paraId="4DCC0087" w14:textId="77777777" w:rsidR="00C21092" w:rsidRDefault="00C21092" w:rsidP="00C21092">
      <w:pPr>
        <w:rPr>
          <w:rStyle w:val="StyleUnderline"/>
        </w:rPr>
      </w:pPr>
    </w:p>
    <w:p w14:paraId="263D1A94" w14:textId="77777777" w:rsidR="00C21092" w:rsidRPr="00F177D2" w:rsidRDefault="00C21092" w:rsidP="00C21092">
      <w:pPr>
        <w:pStyle w:val="Heading4"/>
        <w:rPr>
          <w:rStyle w:val="Style13ptBold"/>
          <w:b/>
        </w:rPr>
      </w:pPr>
      <w:r>
        <w:rPr>
          <w:rStyle w:val="Style13ptBold"/>
          <w:b/>
        </w:rPr>
        <w:t>Independence doesn’t solve shocks --- oil is too globalized</w:t>
      </w:r>
    </w:p>
    <w:p w14:paraId="113169F3" w14:textId="77777777" w:rsidR="00C21092" w:rsidRPr="00F177D2" w:rsidRDefault="00C21092" w:rsidP="00C21092">
      <w:pPr>
        <w:rPr>
          <w:rStyle w:val="Style13ptBold"/>
          <w:b w:val="0"/>
          <w:sz w:val="16"/>
        </w:rPr>
      </w:pPr>
      <w:r>
        <w:rPr>
          <w:rStyle w:val="Style13ptBold"/>
        </w:rPr>
        <w:t>Evans, 2013</w:t>
      </w:r>
      <w:r w:rsidRPr="00F177D2">
        <w:rPr>
          <w:rStyle w:val="Style13ptBold"/>
          <w:b w:val="0"/>
          <w:sz w:val="16"/>
        </w:rPr>
        <w:t xml:space="preserve"> (Beth, senior managing editor at Platts with 20 years of experience in energy reporting, “</w:t>
      </w:r>
      <w:r>
        <w:rPr>
          <w:rStyle w:val="Style13ptBold"/>
          <w:b w:val="0"/>
          <w:sz w:val="16"/>
        </w:rPr>
        <w:t xml:space="preserve">The </w:t>
      </w:r>
      <w:r w:rsidRPr="00F177D2">
        <w:rPr>
          <w:rStyle w:val="Style13ptBold"/>
          <w:b w:val="0"/>
          <w:sz w:val="16"/>
        </w:rPr>
        <w:t xml:space="preserve">myth of US energy independence in </w:t>
      </w:r>
      <w:r>
        <w:rPr>
          <w:rStyle w:val="Style13ptBold"/>
          <w:b w:val="0"/>
          <w:sz w:val="16"/>
        </w:rPr>
        <w:t xml:space="preserve">the </w:t>
      </w:r>
      <w:r w:rsidRPr="00F177D2">
        <w:rPr>
          <w:rStyle w:val="Style13ptBold"/>
          <w:b w:val="0"/>
          <w:sz w:val="16"/>
        </w:rPr>
        <w:t>global world of oil”, Platts, 9/27/2013, http://blogs.platts.com/2013/09/27/us-independent/)</w:t>
      </w:r>
      <w:r>
        <w:rPr>
          <w:rStyle w:val="Style13ptBold"/>
          <w:b w:val="0"/>
          <w:sz w:val="16"/>
        </w:rPr>
        <w:t>#JShelts</w:t>
      </w:r>
    </w:p>
    <w:p w14:paraId="2FBA3C03" w14:textId="77777777" w:rsidR="00C21092" w:rsidRDefault="00C21092" w:rsidP="00C21092">
      <w:r w:rsidRPr="00EF2662">
        <w:rPr>
          <w:rStyle w:val="Emphasis"/>
          <w:highlight w:val="green"/>
        </w:rPr>
        <w:t>No man is an island, not even a man who has grown his oil and gas production exponentially</w:t>
      </w:r>
      <w:r w:rsidRPr="00F177D2">
        <w:t xml:space="preserve">. Case in point: </w:t>
      </w:r>
      <w:r>
        <w:rPr>
          <w:rStyle w:val="StyleUnderline"/>
        </w:rPr>
        <w:t xml:space="preserve">the </w:t>
      </w:r>
      <w:r w:rsidRPr="00F177D2">
        <w:rPr>
          <w:rStyle w:val="StyleUnderline"/>
        </w:rPr>
        <w:t>US</w:t>
      </w:r>
      <w:r w:rsidRPr="00F177D2">
        <w:t xml:space="preserve">, which in </w:t>
      </w:r>
      <w:r>
        <w:t xml:space="preserve">the </w:t>
      </w:r>
      <w:r w:rsidRPr="00F177D2">
        <w:t xml:space="preserve">past five years has boosted oil production by around 35%, </w:t>
      </w:r>
      <w:r w:rsidRPr="00F177D2">
        <w:rPr>
          <w:rStyle w:val="StyleUnderline"/>
        </w:rPr>
        <w:t xml:space="preserve">changing </w:t>
      </w:r>
      <w:r>
        <w:rPr>
          <w:rStyle w:val="StyleUnderline"/>
        </w:rPr>
        <w:t xml:space="preserve">the </w:t>
      </w:r>
      <w:r w:rsidRPr="00F177D2">
        <w:rPr>
          <w:rStyle w:val="StyleUnderline"/>
        </w:rPr>
        <w:t>discussion of its “energy independence” from a “what if” to a “when” scenario</w:t>
      </w:r>
      <w:r w:rsidRPr="00F177D2">
        <w:t xml:space="preserve">. If that’s </w:t>
      </w:r>
      <w:r>
        <w:t xml:space="preserve">the </w:t>
      </w:r>
      <w:r w:rsidRPr="00F177D2">
        <w:t xml:space="preserve">case, then why should </w:t>
      </w:r>
      <w:r>
        <w:t xml:space="preserve">the </w:t>
      </w:r>
      <w:r w:rsidRPr="00F177D2">
        <w:t xml:space="preserve">country care so much about peace and stability in </w:t>
      </w:r>
      <w:r>
        <w:t xml:space="preserve">the </w:t>
      </w:r>
      <w:r w:rsidRPr="00F177D2">
        <w:t xml:space="preserve">Middle East and </w:t>
      </w:r>
      <w:r>
        <w:t xml:space="preserve">the </w:t>
      </w:r>
      <w:r w:rsidRPr="00F177D2">
        <w:t>protection of global energy supplies and maritime transit corridors? “</w:t>
      </w:r>
      <w:r w:rsidRPr="00F177D2">
        <w:rPr>
          <w:rStyle w:val="StyleUnderline"/>
        </w:rPr>
        <w:t>We absolutely have to care</w:t>
      </w:r>
      <w:r w:rsidRPr="00F177D2">
        <w:t xml:space="preserve">,” said Carlos Pascual, </w:t>
      </w:r>
      <w:r>
        <w:t xml:space="preserve">the </w:t>
      </w:r>
      <w:r w:rsidRPr="00F177D2">
        <w:t xml:space="preserve">US State Department’s special envoy and coordinator for international energy affairs. </w:t>
      </w:r>
      <w:r w:rsidRPr="00F177D2">
        <w:rPr>
          <w:rStyle w:val="StyleUnderline"/>
        </w:rPr>
        <w:t xml:space="preserve">There is a “fundamental point” </w:t>
      </w:r>
      <w:r>
        <w:rPr>
          <w:rStyle w:val="StyleUnderline"/>
        </w:rPr>
        <w:t xml:space="preserve">the </w:t>
      </w:r>
      <w:r w:rsidRPr="00F177D2">
        <w:rPr>
          <w:rStyle w:val="StyleUnderline"/>
        </w:rPr>
        <w:t>US takes into account when looking at its global energy priorities</w:t>
      </w:r>
      <w:r w:rsidRPr="00F177D2">
        <w:t>: “</w:t>
      </w:r>
      <w:r w:rsidRPr="00EF2662">
        <w:rPr>
          <w:rStyle w:val="Emphasis"/>
          <w:highlight w:val="green"/>
        </w:rPr>
        <w:t>Oil and increasingly gas are global commodities</w:t>
      </w:r>
      <w:r w:rsidRPr="00F177D2">
        <w:t xml:space="preserve">,” Pascual said this week at an event sponsored by Columbia University’s Center on Global Energy Policy. </w:t>
      </w:r>
      <w:r w:rsidRPr="00F177D2">
        <w:rPr>
          <w:rStyle w:val="Emphasis"/>
        </w:rPr>
        <w:t xml:space="preserve">That </w:t>
      </w:r>
      <w:r w:rsidRPr="00EF2662">
        <w:rPr>
          <w:rStyle w:val="Emphasis"/>
          <w:highlight w:val="green"/>
        </w:rPr>
        <w:t>means the price of oil outside the US impacts the price of oil within the US, and that can have a knock-on economic effect</w:t>
      </w:r>
      <w:r w:rsidRPr="00F177D2">
        <w:t>. “</w:t>
      </w:r>
      <w:r w:rsidRPr="00EF2662">
        <w:rPr>
          <w:rStyle w:val="Emphasis"/>
          <w:highlight w:val="green"/>
        </w:rPr>
        <w:t>When we see disruptions in [</w:t>
      </w:r>
      <w:r w:rsidRPr="00F177D2">
        <w:rPr>
          <w:rStyle w:val="Emphasis"/>
        </w:rPr>
        <w:t xml:space="preserve">global] markets, when we see disruptions in maritime transit, </w:t>
      </w:r>
      <w:r w:rsidRPr="00EF2662">
        <w:rPr>
          <w:rStyle w:val="Emphasis"/>
          <w:highlight w:val="green"/>
        </w:rPr>
        <w:t>it has a direct impact on the price that we pay in the US for energy</w:t>
      </w:r>
      <w:r w:rsidRPr="00F177D2">
        <w:t xml:space="preserve">, </w:t>
      </w:r>
      <w:r>
        <w:t xml:space="preserve">the </w:t>
      </w:r>
      <w:r w:rsidRPr="00F177D2">
        <w:t xml:space="preserve">price that we pay at </w:t>
      </w:r>
      <w:r>
        <w:t xml:space="preserve">the </w:t>
      </w:r>
      <w:r w:rsidRPr="00F177D2">
        <w:t xml:space="preserve">pump, it has a direct impact on our economic productivity,” he said. </w:t>
      </w:r>
      <w:r w:rsidRPr="00F177D2">
        <w:rPr>
          <w:rStyle w:val="StyleUnderline"/>
        </w:rPr>
        <w:t xml:space="preserve">Pascual noted </w:t>
      </w:r>
      <w:r>
        <w:rPr>
          <w:rStyle w:val="StyleUnderline"/>
        </w:rPr>
        <w:t xml:space="preserve">the </w:t>
      </w:r>
      <w:r w:rsidRPr="00F177D2">
        <w:rPr>
          <w:rStyle w:val="StyleUnderline"/>
        </w:rPr>
        <w:t xml:space="preserve">“inelastic” nature of oil supply and demand: “If you have a major disruption, </w:t>
      </w:r>
      <w:r>
        <w:rPr>
          <w:rStyle w:val="StyleUnderline"/>
        </w:rPr>
        <w:t xml:space="preserve">the </w:t>
      </w:r>
      <w:r w:rsidRPr="00F177D2">
        <w:rPr>
          <w:rStyle w:val="StyleUnderline"/>
        </w:rPr>
        <w:t>potential for a huge price increase is huge</w:t>
      </w:r>
      <w:r w:rsidRPr="00F177D2">
        <w:t xml:space="preserve">.” </w:t>
      </w:r>
      <w:r>
        <w:t xml:space="preserve">The </w:t>
      </w:r>
      <w:r w:rsidRPr="00F177D2">
        <w:t xml:space="preserve">key is to keep enough spare capacity around. That’s </w:t>
      </w:r>
      <w:r>
        <w:t xml:space="preserve">the </w:t>
      </w:r>
      <w:r w:rsidRPr="00F177D2">
        <w:t xml:space="preserve">amount of production that can come online within 30 days and sustained for 90 days. “You have to work with those countries that are </w:t>
      </w:r>
      <w:r>
        <w:t xml:space="preserve">the </w:t>
      </w:r>
      <w:r w:rsidRPr="00F177D2">
        <w:t xml:space="preserve">big producers because if they don’t sustain </w:t>
      </w:r>
      <w:r>
        <w:t xml:space="preserve">the </w:t>
      </w:r>
      <w:r w:rsidRPr="00F177D2">
        <w:t xml:space="preserve">production it has an impact on </w:t>
      </w:r>
      <w:r>
        <w:t xml:space="preserve">the </w:t>
      </w:r>
      <w:r w:rsidRPr="00F177D2">
        <w:t xml:space="preserve">vulnerabilities in </w:t>
      </w:r>
      <w:r>
        <w:t xml:space="preserve">the </w:t>
      </w:r>
      <w:r w:rsidRPr="00F177D2">
        <w:t xml:space="preserve">overall marketplace,” said Pascual. In addition, “we have to work with those countries which are </w:t>
      </w:r>
      <w:r>
        <w:t xml:space="preserve">the </w:t>
      </w:r>
      <w:r w:rsidRPr="00F177D2">
        <w:t xml:space="preserve">potential big new suppliers coming into </w:t>
      </w:r>
      <w:r>
        <w:t xml:space="preserve">the </w:t>
      </w:r>
      <w:r w:rsidRPr="00F177D2">
        <w:t xml:space="preserve">market,” he said. “Countries like Iraq become absolutely essential swing factors that can go on </w:t>
      </w:r>
      <w:r>
        <w:t xml:space="preserve">the </w:t>
      </w:r>
      <w:r w:rsidRPr="00F177D2">
        <w:t xml:space="preserve">one side to very sharp increases of production or if they have disruptions bring </w:t>
      </w:r>
      <w:r>
        <w:t xml:space="preserve">the </w:t>
      </w:r>
      <w:r w:rsidRPr="00F177D2">
        <w:t xml:space="preserve">market down. </w:t>
      </w:r>
      <w:r w:rsidRPr="00EF2662">
        <w:rPr>
          <w:rStyle w:val="StyleUnderline"/>
          <w:highlight w:val="green"/>
        </w:rPr>
        <w:t>If you can’t maintain stability in that base production, then you’re putting pressure on that spare capacity</w:t>
      </w:r>
      <w:r w:rsidRPr="00F177D2">
        <w:rPr>
          <w:rStyle w:val="StyleUnderline"/>
        </w:rPr>
        <w:t>.” He noted China’s growing importance to US oil price interests</w:t>
      </w:r>
      <w:r w:rsidRPr="00F177D2">
        <w:t xml:space="preserve">. In </w:t>
      </w:r>
      <w:r>
        <w:t xml:space="preserve">the </w:t>
      </w:r>
      <w:r w:rsidRPr="00F177D2">
        <w:t xml:space="preserve">past, US diplomats would say China was not on their priority list, but times have changed. “Today </w:t>
      </w:r>
      <w:r w:rsidRPr="00F177D2">
        <w:rPr>
          <w:rStyle w:val="StyleUnderline"/>
        </w:rPr>
        <w:t>we have a changing environment where we have to take that into account</w:t>
      </w:r>
      <w:r w:rsidRPr="00F177D2">
        <w:t xml:space="preserve">,” said Pascual. “It puts us into an interesting situation, that China’s ability to satisfy its demand becomes in </w:t>
      </w:r>
      <w:r>
        <w:t xml:space="preserve">the </w:t>
      </w:r>
      <w:r w:rsidRPr="00F177D2">
        <w:t xml:space="preserve">national security economic interest of </w:t>
      </w:r>
      <w:r>
        <w:t xml:space="preserve">the </w:t>
      </w:r>
      <w:r w:rsidRPr="00F177D2">
        <w:t xml:space="preserve">US.” </w:t>
      </w:r>
      <w:r w:rsidRPr="00F177D2">
        <w:rPr>
          <w:rStyle w:val="Emphasis"/>
        </w:rPr>
        <w:t>“</w:t>
      </w:r>
      <w:r w:rsidRPr="00EF2662">
        <w:rPr>
          <w:rStyle w:val="Emphasis"/>
          <w:highlight w:val="green"/>
        </w:rPr>
        <w:t>There is no one stop shop in assuring energy security and price stability</w:t>
      </w:r>
      <w:r w:rsidRPr="00F177D2">
        <w:t xml:space="preserve">,” said Pascual. “You have to work across </w:t>
      </w:r>
      <w:r>
        <w:t xml:space="preserve">the </w:t>
      </w:r>
      <w:r w:rsidRPr="00F177D2">
        <w:t>range of these markets.”</w:t>
      </w:r>
    </w:p>
    <w:p w14:paraId="169D036D" w14:textId="77777777" w:rsidR="00C21092" w:rsidRDefault="00C21092" w:rsidP="00C21092">
      <w:pPr>
        <w:rPr>
          <w:rStyle w:val="StyleUnderline"/>
        </w:rPr>
      </w:pPr>
    </w:p>
    <w:p w14:paraId="20993940" w14:textId="77777777" w:rsidR="00C21092" w:rsidRPr="000163B4" w:rsidRDefault="00C21092" w:rsidP="00C21092">
      <w:pPr>
        <w:pStyle w:val="Heading4"/>
        <w:rPr>
          <w:rStyle w:val="Style13ptBold"/>
          <w:b/>
        </w:rPr>
      </w:pPr>
      <w:r>
        <w:rPr>
          <w:rStyle w:val="Style13ptBold"/>
          <w:b/>
        </w:rPr>
        <w:t>Their analysis of independence is wrong --- prefer the most qualified analysis</w:t>
      </w:r>
    </w:p>
    <w:p w14:paraId="31361F1F" w14:textId="77777777" w:rsidR="00C21092" w:rsidRPr="000163B4" w:rsidRDefault="00C21092" w:rsidP="00C21092">
      <w:pPr>
        <w:rPr>
          <w:rStyle w:val="Style13ptBold"/>
          <w:b w:val="0"/>
          <w:sz w:val="16"/>
        </w:rPr>
      </w:pPr>
      <w:r>
        <w:rPr>
          <w:rStyle w:val="Style13ptBold"/>
        </w:rPr>
        <w:t>Cordesman, 2013</w:t>
      </w:r>
      <w:r w:rsidRPr="000163B4">
        <w:rPr>
          <w:rStyle w:val="Style13ptBold"/>
          <w:b w:val="0"/>
          <w:sz w:val="16"/>
        </w:rPr>
        <w:t xml:space="preserve"> (Anthony H., holds </w:t>
      </w:r>
      <w:r>
        <w:rPr>
          <w:rStyle w:val="Style13ptBold"/>
          <w:b w:val="0"/>
          <w:sz w:val="16"/>
        </w:rPr>
        <w:t xml:space="preserve">the </w:t>
      </w:r>
      <w:r w:rsidRPr="000163B4">
        <w:rPr>
          <w:rStyle w:val="Style13ptBold"/>
          <w:b w:val="0"/>
          <w:sz w:val="16"/>
        </w:rPr>
        <w:t xml:space="preserve">Arleigh A. Burke Chair in Strategy at CSIS and frequent consultant to </w:t>
      </w:r>
      <w:r>
        <w:rPr>
          <w:rStyle w:val="Style13ptBold"/>
          <w:b w:val="0"/>
          <w:sz w:val="16"/>
        </w:rPr>
        <w:t xml:space="preserve">the </w:t>
      </w:r>
      <w:r w:rsidRPr="000163B4">
        <w:rPr>
          <w:rStyle w:val="Style13ptBold"/>
          <w:b w:val="0"/>
          <w:sz w:val="16"/>
        </w:rPr>
        <w:t xml:space="preserve">U.S. State Department, Defense Department, and intelligence community, former adjunct professor of national security studies at Georgetown University, and has twice been a Wilson fellow at </w:t>
      </w:r>
      <w:r>
        <w:rPr>
          <w:rStyle w:val="Style13ptBold"/>
          <w:b w:val="0"/>
          <w:sz w:val="16"/>
        </w:rPr>
        <w:t xml:space="preserve">the </w:t>
      </w:r>
      <w:r w:rsidRPr="000163B4">
        <w:rPr>
          <w:rStyle w:val="Style13ptBold"/>
          <w:b w:val="0"/>
          <w:sz w:val="16"/>
        </w:rPr>
        <w:t xml:space="preserve">Woodrow Wilson Center for Scholars at </w:t>
      </w:r>
      <w:r>
        <w:rPr>
          <w:rStyle w:val="Style13ptBold"/>
          <w:b w:val="0"/>
          <w:sz w:val="16"/>
        </w:rPr>
        <w:t xml:space="preserve">the </w:t>
      </w:r>
      <w:r w:rsidRPr="000163B4">
        <w:rPr>
          <w:rStyle w:val="Style13ptBold"/>
          <w:b w:val="0"/>
          <w:sz w:val="16"/>
        </w:rPr>
        <w:t xml:space="preserve">Smithsonian, Ph.D. from </w:t>
      </w:r>
      <w:r>
        <w:rPr>
          <w:rStyle w:val="Style13ptBold"/>
          <w:b w:val="0"/>
          <w:sz w:val="16"/>
        </w:rPr>
        <w:t xml:space="preserve">the </w:t>
      </w:r>
      <w:r w:rsidRPr="000163B4">
        <w:rPr>
          <w:rStyle w:val="Style13ptBold"/>
          <w:b w:val="0"/>
          <w:sz w:val="16"/>
        </w:rPr>
        <w:t>University of London, “</w:t>
      </w:r>
      <w:r>
        <w:rPr>
          <w:rStyle w:val="Style13ptBold"/>
          <w:b w:val="0"/>
          <w:sz w:val="16"/>
        </w:rPr>
        <w:t xml:space="preserve">THE </w:t>
      </w:r>
      <w:r w:rsidRPr="000163B4">
        <w:rPr>
          <w:rStyle w:val="Style13ptBold"/>
          <w:b w:val="0"/>
          <w:sz w:val="16"/>
        </w:rPr>
        <w:t>MYTH OR REALITY OF US ENERGY INDEPENDENCE”, Center for Strategic and International Studies, 1/2/2013, http://csis.org/files/publication/130103_us_energy_independence_report.pdf)</w:t>
      </w:r>
      <w:r>
        <w:rPr>
          <w:rStyle w:val="Style13ptBold"/>
          <w:b w:val="0"/>
          <w:sz w:val="16"/>
        </w:rPr>
        <w:t>#JShelts</w:t>
      </w:r>
    </w:p>
    <w:p w14:paraId="0454BE0F" w14:textId="77777777" w:rsidR="00C21092" w:rsidRPr="009A317F" w:rsidRDefault="00C21092" w:rsidP="00C21092">
      <w:r w:rsidRPr="00EF2662">
        <w:rPr>
          <w:rStyle w:val="StyleUnderline"/>
          <w:highlight w:val="green"/>
        </w:rPr>
        <w:t>US “independence” from energy imports has been a key source of political dispute</w:t>
      </w:r>
      <w:r w:rsidRPr="009A317F">
        <w:rPr>
          <w:rStyle w:val="StyleUnderline"/>
        </w:rPr>
        <w:t xml:space="preserve"> ever since</w:t>
      </w:r>
      <w:r w:rsidRPr="009A317F">
        <w:t xml:space="preserve"> </w:t>
      </w:r>
      <w:r>
        <w:t xml:space="preserve">the </w:t>
      </w:r>
      <w:r w:rsidRPr="009A317F">
        <w:t xml:space="preserve">October War in </w:t>
      </w:r>
      <w:r w:rsidRPr="009A317F">
        <w:rPr>
          <w:rStyle w:val="StyleUnderline"/>
        </w:rPr>
        <w:t>1973</w:t>
      </w:r>
      <w:r w:rsidRPr="009A317F">
        <w:t xml:space="preserve"> and </w:t>
      </w:r>
      <w:r>
        <w:t xml:space="preserve">the </w:t>
      </w:r>
      <w:r w:rsidRPr="009A317F">
        <w:t xml:space="preserve">Arab oil embargo that followed. Much of this debate has ignored or misstated </w:t>
      </w:r>
      <w:r>
        <w:t xml:space="preserve">the </w:t>
      </w:r>
      <w:r w:rsidRPr="009A317F">
        <w:t xml:space="preserve">nature of </w:t>
      </w:r>
      <w:r>
        <w:t xml:space="preserve">the </w:t>
      </w:r>
      <w:r w:rsidRPr="009A317F">
        <w:t xml:space="preserve">data available on what </w:t>
      </w:r>
      <w:r>
        <w:t xml:space="preserve">the </w:t>
      </w:r>
      <w:r w:rsidRPr="009A317F">
        <w:t xml:space="preserve">US options are, as well as </w:t>
      </w:r>
      <w:r>
        <w:t xml:space="preserve">the </w:t>
      </w:r>
      <w:r w:rsidRPr="009A317F">
        <w:t xml:space="preserve">uncertainties involved in making any long range projections. </w:t>
      </w:r>
      <w:r w:rsidRPr="009A317F">
        <w:rPr>
          <w:rStyle w:val="StyleUnderline"/>
        </w:rPr>
        <w:t xml:space="preserve">This situation has become more critical during </w:t>
      </w:r>
      <w:r>
        <w:rPr>
          <w:rStyle w:val="StyleUnderline"/>
        </w:rPr>
        <w:t xml:space="preserve">the </w:t>
      </w:r>
      <w:r w:rsidRPr="009A317F">
        <w:rPr>
          <w:rStyle w:val="StyleUnderline"/>
        </w:rPr>
        <w:t xml:space="preserve">last year as it becomes increasingly apparent that </w:t>
      </w:r>
      <w:r>
        <w:rPr>
          <w:rStyle w:val="StyleUnderline"/>
        </w:rPr>
        <w:t xml:space="preserve">the </w:t>
      </w:r>
      <w:r w:rsidRPr="009A317F">
        <w:rPr>
          <w:rStyle w:val="StyleUnderline"/>
        </w:rPr>
        <w:t>US has far more commercially exploitable oil and gas reserves than most previous estimates have indicated</w:t>
      </w:r>
      <w:r w:rsidRPr="009A317F">
        <w:t xml:space="preserve">. Some estimates go so far as to project </w:t>
      </w:r>
      <w:r>
        <w:t xml:space="preserve">the </w:t>
      </w:r>
      <w:r w:rsidRPr="009A317F">
        <w:t xml:space="preserve">US could actually become an energy exporter in </w:t>
      </w:r>
      <w:r>
        <w:t xml:space="preserve">the </w:t>
      </w:r>
      <w:r w:rsidRPr="009A317F">
        <w:t xml:space="preserve">future. Keeping US “Energy Independence” in Perspective There is every reason to develop US domestic energy resources, and to explore </w:t>
      </w:r>
      <w:r>
        <w:t xml:space="preserve">the </w:t>
      </w:r>
      <w:r w:rsidRPr="009A317F">
        <w:t xml:space="preserve">degree to which </w:t>
      </w:r>
      <w:r>
        <w:t xml:space="preserve">the </w:t>
      </w:r>
      <w:r w:rsidRPr="009A317F">
        <w:t xml:space="preserve">US can cost-effectively reduce its dependence on imports, while carefully considering </w:t>
      </w:r>
      <w:r>
        <w:t xml:space="preserve">the </w:t>
      </w:r>
      <w:r w:rsidRPr="009A317F">
        <w:t xml:space="preserve">longer-term impact of such measures in depleting US supplies for </w:t>
      </w:r>
      <w:r>
        <w:t xml:space="preserve">the </w:t>
      </w:r>
      <w:r w:rsidRPr="009A317F">
        <w:t xml:space="preserve">future. </w:t>
      </w:r>
      <w:r w:rsidRPr="009A317F">
        <w:rPr>
          <w:rStyle w:val="StyleUnderline"/>
        </w:rPr>
        <w:t xml:space="preserve">There are also highly respected US analysts who believe that </w:t>
      </w:r>
      <w:r>
        <w:rPr>
          <w:rStyle w:val="StyleUnderline"/>
        </w:rPr>
        <w:t xml:space="preserve">the </w:t>
      </w:r>
      <w:r w:rsidRPr="009A317F">
        <w:rPr>
          <w:rStyle w:val="StyleUnderline"/>
        </w:rPr>
        <w:t>US can virtually eliminate imports at some point between 2020 and 2030</w:t>
      </w:r>
      <w:r w:rsidRPr="009A317F">
        <w:t xml:space="preserve">, under best case assumptions. </w:t>
      </w:r>
      <w:r w:rsidRPr="009A317F">
        <w:rPr>
          <w:rStyle w:val="StyleUnderline"/>
        </w:rPr>
        <w:t xml:space="preserve">Such </w:t>
      </w:r>
      <w:r w:rsidRPr="00EF2662">
        <w:rPr>
          <w:rStyle w:val="StyleUnderline"/>
          <w:highlight w:val="green"/>
        </w:rPr>
        <w:t>estimates should</w:t>
      </w:r>
      <w:r w:rsidRPr="009A317F">
        <w:t xml:space="preserve">, however, </w:t>
      </w:r>
      <w:r w:rsidRPr="00EF2662">
        <w:rPr>
          <w:rStyle w:val="StyleUnderline"/>
          <w:highlight w:val="green"/>
        </w:rPr>
        <w:t>be kept in perspective</w:t>
      </w:r>
      <w:r w:rsidRPr="00EF2662">
        <w:rPr>
          <w:rStyle w:val="Emphasis"/>
          <w:highlight w:val="green"/>
        </w:rPr>
        <w:t>. They do not affect the US near-term dependence on direct energy imports for at least the next decade</w:t>
      </w:r>
      <w:r w:rsidRPr="009A317F">
        <w:t xml:space="preserve">, </w:t>
      </w:r>
      <w:r w:rsidRPr="009A317F">
        <w:rPr>
          <w:rStyle w:val="StyleUnderline"/>
        </w:rPr>
        <w:t xml:space="preserve">even under </w:t>
      </w:r>
      <w:r>
        <w:rPr>
          <w:rStyle w:val="StyleUnderline"/>
        </w:rPr>
        <w:t xml:space="preserve">the </w:t>
      </w:r>
      <w:r w:rsidRPr="009A317F">
        <w:rPr>
          <w:rStyle w:val="StyleUnderline"/>
        </w:rPr>
        <w:t>most optimistic assumptions</w:t>
      </w:r>
      <w:r w:rsidRPr="009A317F">
        <w:t xml:space="preserve">. These estimates do not affect </w:t>
      </w:r>
      <w:r>
        <w:t xml:space="preserve">the </w:t>
      </w:r>
      <w:r w:rsidRPr="009A317F">
        <w:t xml:space="preserve">fact </w:t>
      </w:r>
      <w:r w:rsidRPr="00EF2662">
        <w:rPr>
          <w:rStyle w:val="StyleUnderline"/>
          <w:highlight w:val="green"/>
        </w:rPr>
        <w:t>the US must pay world oil prices in an energy crisis</w:t>
      </w:r>
      <w:r w:rsidRPr="009A317F">
        <w:t xml:space="preserve">, nor do they take into consideration </w:t>
      </w:r>
      <w:r>
        <w:t xml:space="preserve">the </w:t>
      </w:r>
      <w:r w:rsidRPr="009A317F">
        <w:t xml:space="preserve">fact </w:t>
      </w:r>
      <w:r w:rsidRPr="00EF2662">
        <w:rPr>
          <w:rStyle w:val="Emphasis"/>
          <w:highlight w:val="green"/>
        </w:rPr>
        <w:t>the US is dependent on the health of a broader global economy that is becoming steadily more dependent on the security Gulf energy exports</w:t>
      </w:r>
      <w:r w:rsidRPr="009A317F">
        <w:t xml:space="preserve">. In fact, </w:t>
      </w:r>
      <w:r w:rsidRPr="00EF2662">
        <w:rPr>
          <w:rStyle w:val="StyleUnderline"/>
          <w:highlight w:val="green"/>
        </w:rPr>
        <w:t>accurate estimates</w:t>
      </w:r>
      <w:r w:rsidRPr="009A317F">
        <w:rPr>
          <w:rStyle w:val="StyleUnderline"/>
        </w:rPr>
        <w:t xml:space="preserve"> on </w:t>
      </w:r>
      <w:r>
        <w:rPr>
          <w:rStyle w:val="StyleUnderline"/>
        </w:rPr>
        <w:t xml:space="preserve">the </w:t>
      </w:r>
      <w:r w:rsidRPr="009A317F">
        <w:rPr>
          <w:rStyle w:val="StyleUnderline"/>
        </w:rPr>
        <w:t xml:space="preserve">true nature </w:t>
      </w:r>
      <w:r w:rsidRPr="00EF2662">
        <w:rPr>
          <w:rStyle w:val="StyleUnderline"/>
          <w:highlight w:val="green"/>
        </w:rPr>
        <w:t>of US import dependence should include metrics of how much oi</w:t>
      </w:r>
      <w:r w:rsidRPr="009A317F">
        <w:rPr>
          <w:rStyle w:val="StyleUnderline"/>
        </w:rPr>
        <w:t xml:space="preserve">l and other energy </w:t>
      </w:r>
      <w:r w:rsidRPr="00EF2662">
        <w:rPr>
          <w:rStyle w:val="StyleUnderline"/>
          <w:highlight w:val="green"/>
        </w:rPr>
        <w:t xml:space="preserve">America </w:t>
      </w:r>
      <w:r w:rsidRPr="000040E3">
        <w:rPr>
          <w:rStyle w:val="StyleUnderline"/>
          <w:highlight w:val="green"/>
        </w:rPr>
        <w:t xml:space="preserve">imports from Europe and Asia that are </w:t>
      </w:r>
      <w:r w:rsidRPr="00EF2662">
        <w:rPr>
          <w:rStyle w:val="StyleUnderline"/>
          <w:highlight w:val="green"/>
        </w:rPr>
        <w:t>directly dependent on Gulf</w:t>
      </w:r>
      <w:r w:rsidRPr="009A317F">
        <w:rPr>
          <w:rStyle w:val="StyleUnderline"/>
        </w:rPr>
        <w:t xml:space="preserve"> and other MENA</w:t>
      </w:r>
      <w:r w:rsidRPr="009A317F">
        <w:t xml:space="preserve"> oil and gas </w:t>
      </w:r>
      <w:r w:rsidRPr="00EF2662">
        <w:rPr>
          <w:rStyle w:val="StyleUnderline"/>
          <w:highlight w:val="green"/>
        </w:rPr>
        <w:t>exports</w:t>
      </w:r>
      <w:r w:rsidRPr="009A317F">
        <w:t xml:space="preserve">. Moreover, </w:t>
      </w:r>
      <w:r w:rsidRPr="009A317F">
        <w:rPr>
          <w:rStyle w:val="StyleUnderline"/>
        </w:rPr>
        <w:t xml:space="preserve">these estimates do not adequately consider </w:t>
      </w:r>
      <w:r>
        <w:rPr>
          <w:rStyle w:val="StyleUnderline"/>
        </w:rPr>
        <w:t xml:space="preserve">the </w:t>
      </w:r>
      <w:r w:rsidRPr="009A317F">
        <w:rPr>
          <w:rStyle w:val="StyleUnderline"/>
        </w:rPr>
        <w:t>wisdom of a “deplete America first</w:t>
      </w:r>
      <w:r w:rsidRPr="009A317F">
        <w:t xml:space="preserve">” </w:t>
      </w:r>
      <w:r w:rsidRPr="009A317F">
        <w:rPr>
          <w:rStyle w:val="StyleUnderline"/>
        </w:rPr>
        <w:t>approach</w:t>
      </w:r>
      <w:r w:rsidRPr="009A317F">
        <w:t xml:space="preserve"> to oil and gas procurement.</w:t>
      </w:r>
    </w:p>
    <w:p w14:paraId="420BF81A" w14:textId="77777777" w:rsidR="00C21092" w:rsidRPr="002A5259" w:rsidRDefault="00C21092" w:rsidP="00C21092">
      <w:pPr>
        <w:rPr>
          <w:rStyle w:val="StyleUnderline"/>
        </w:rPr>
      </w:pPr>
    </w:p>
    <w:p w14:paraId="6039CF31" w14:textId="77777777" w:rsidR="00C21092" w:rsidRPr="002A5259" w:rsidRDefault="00C21092" w:rsidP="00C21092">
      <w:pPr>
        <w:pStyle w:val="Heading4"/>
      </w:pPr>
      <w:r w:rsidRPr="002A5259">
        <w:t>Despite Oil Boom the U.S is still extremely vulnerable to Oil Shocks</w:t>
      </w:r>
    </w:p>
    <w:p w14:paraId="24CE6B29" w14:textId="77777777" w:rsidR="00C21092" w:rsidRPr="002A5259" w:rsidRDefault="00C21092" w:rsidP="00C21092">
      <w:r w:rsidRPr="002A5259">
        <w:t xml:space="preserve">Brad </w:t>
      </w:r>
      <w:r w:rsidRPr="002A5259">
        <w:rPr>
          <w:rStyle w:val="Style13ptBold"/>
        </w:rPr>
        <w:t>Plumer</w:t>
      </w:r>
      <w:r w:rsidRPr="002A5259">
        <w:t xml:space="preserve"> January 16</w:t>
      </w:r>
      <w:r w:rsidRPr="002A5259">
        <w:rPr>
          <w:vertAlign w:val="superscript"/>
        </w:rPr>
        <w:t>th</w:t>
      </w:r>
      <w:r w:rsidRPr="002A5259">
        <w:t xml:space="preserve"> </w:t>
      </w:r>
      <w:r w:rsidRPr="002A5259">
        <w:rPr>
          <w:rStyle w:val="Style13ptBold"/>
        </w:rPr>
        <w:t>2014</w:t>
      </w:r>
      <w:r w:rsidRPr="002A5259">
        <w:t xml:space="preserve">, reporter on energy for Washington Post, “How the oil boom could change U.S. foreign policy “, The Washington Post, </w:t>
      </w:r>
      <w:hyperlink r:id="rId108" w:history="1">
        <w:r w:rsidRPr="002A5259">
          <w:rPr>
            <w:rStyle w:val="Hyperlink"/>
          </w:rPr>
          <w:t>http://www.washingtonpost.com/blogs/wonkblog/wp/2014/01/16/how-the-u-s-oil-boom-is-changing-the-world-in-6-charts/</w:t>
        </w:r>
      </w:hyperlink>
      <w:r w:rsidRPr="002A5259">
        <w:t xml:space="preserve"> //RD</w:t>
      </w:r>
    </w:p>
    <w:p w14:paraId="1DF1CE00" w14:textId="77777777" w:rsidR="00C21092" w:rsidRPr="002A5259" w:rsidRDefault="00C21092" w:rsidP="00C21092">
      <w:pPr>
        <w:rPr>
          <w:sz w:val="14"/>
        </w:rPr>
      </w:pPr>
      <w:r w:rsidRPr="002A5259">
        <w:rPr>
          <w:rStyle w:val="StyleUnderline"/>
        </w:rPr>
        <w:t>The United States is suddenly awash in crude oil.</w:t>
      </w:r>
      <w:r w:rsidRPr="002A5259">
        <w:rPr>
          <w:sz w:val="14"/>
        </w:rPr>
        <w:t xml:space="preserve"> From 2008 to 2013, domestic oil production rose by 2.5 million barrels per day — the biggest five-year increase in the country's history. Last year, U.S. produced more oil than it imported for the first time since 1995. </w:t>
      </w:r>
      <w:r w:rsidRPr="002A5259">
        <w:rPr>
          <w:rStyle w:val="StyleUnderline"/>
        </w:rPr>
        <w:t xml:space="preserve">So what does that mean for the rest of the world? Or for U.S. foreign policy? </w:t>
      </w:r>
      <w:r w:rsidRPr="002A5259">
        <w:rPr>
          <w:sz w:val="14"/>
        </w:rPr>
        <w:t xml:space="preserve">Well, for starters, </w:t>
      </w:r>
      <w:r w:rsidRPr="002A5259">
        <w:rPr>
          <w:rStyle w:val="StyleUnderline"/>
        </w:rPr>
        <w:t xml:space="preserve">it </w:t>
      </w:r>
      <w:r w:rsidRPr="002A5259">
        <w:rPr>
          <w:rStyle w:val="StyleUnderline"/>
          <w:highlight w:val="green"/>
        </w:rPr>
        <w:t>probably doesn't mean that Americans can now</w:t>
      </w:r>
      <w:r w:rsidRPr="002A5259">
        <w:rPr>
          <w:rStyle w:val="StyleUnderline"/>
        </w:rPr>
        <w:t xml:space="preserve"> safely </w:t>
      </w:r>
      <w:r w:rsidRPr="002A5259">
        <w:rPr>
          <w:rStyle w:val="StyleUnderline"/>
          <w:highlight w:val="green"/>
        </w:rPr>
        <w:t>ignore the Middle Eas</w:t>
      </w:r>
      <w:r w:rsidRPr="002A5259">
        <w:rPr>
          <w:sz w:val="14"/>
          <w:highlight w:val="green"/>
        </w:rPr>
        <w:t xml:space="preserve">t. </w:t>
      </w:r>
      <w:r w:rsidRPr="002A5259">
        <w:rPr>
          <w:rStyle w:val="StyleUnderline"/>
          <w:highlight w:val="green"/>
        </w:rPr>
        <w:t>The U.S. economy is still heavily reliant on oil, and prices are still largely swayed by what goes on in the global markets</w:t>
      </w:r>
      <w:r w:rsidRPr="002A5259">
        <w:rPr>
          <w:sz w:val="14"/>
          <w:highlight w:val="green"/>
        </w:rPr>
        <w:t xml:space="preserve">. </w:t>
      </w:r>
      <w:r w:rsidRPr="002A5259">
        <w:rPr>
          <w:rStyle w:val="StyleUnderline"/>
          <w:highlight w:val="green"/>
        </w:rPr>
        <w:t>Disruptions in</w:t>
      </w:r>
      <w:r w:rsidRPr="002A5259">
        <w:rPr>
          <w:rStyle w:val="StyleUnderline"/>
        </w:rPr>
        <w:t xml:space="preserve"> places like </w:t>
      </w:r>
      <w:r w:rsidRPr="002A5259">
        <w:rPr>
          <w:rStyle w:val="StyleUnderline"/>
          <w:highlight w:val="green"/>
        </w:rPr>
        <w:t xml:space="preserve">Saudi Arabia, Iran or Iraq still have a </w:t>
      </w:r>
      <w:r w:rsidRPr="002A5259">
        <w:rPr>
          <w:rStyle w:val="Emphasis"/>
          <w:highlight w:val="green"/>
        </w:rPr>
        <w:t>big impact</w:t>
      </w:r>
      <w:r w:rsidRPr="002A5259">
        <w:rPr>
          <w:sz w:val="14"/>
        </w:rPr>
        <w:t xml:space="preserve">. That's one conclusion of a major new report by a commission of former generals and senior officials, backed by Securing America's Energy Future (SAFE). </w:t>
      </w:r>
      <w:r w:rsidRPr="002A5259">
        <w:rPr>
          <w:rStyle w:val="StyleUnderline"/>
        </w:rPr>
        <w:t>"The oil boom has sparked a lot of loose talk about how we can now ignore what goes on in the Middle East," said</w:t>
      </w:r>
      <w:r w:rsidRPr="002A5259">
        <w:rPr>
          <w:sz w:val="14"/>
        </w:rPr>
        <w:t xml:space="preserve"> Adm. Dennis </w:t>
      </w:r>
      <w:r w:rsidRPr="002A5259">
        <w:rPr>
          <w:rStyle w:val="StyleUnderline"/>
        </w:rPr>
        <w:t>Blair, a former director of National Intelligence</w:t>
      </w:r>
      <w:r w:rsidRPr="002A5259">
        <w:rPr>
          <w:sz w:val="14"/>
        </w:rPr>
        <w:t xml:space="preserve"> who led the commission, in an interview Tuesday. "</w:t>
      </w:r>
      <w:r w:rsidRPr="002A5259">
        <w:rPr>
          <w:rStyle w:val="Emphasis"/>
        </w:rPr>
        <w:t>But that's just not true</w:t>
      </w:r>
      <w:r w:rsidRPr="002A5259">
        <w:rPr>
          <w:sz w:val="14"/>
        </w:rPr>
        <w:t xml:space="preserve">." Blair pointed out that the oil boom has already had some impact on U.S. foreign policy. For example, increased North American oil production likely allowed the United States and Europe to impose stricter sanctions on Iran without worrying as much about resulting price spikes. There are also early, tentative signs that China could become more cooperative on Middle East issues now that the fast-growing nation has displaced the United States as the biggest oil importer from the region. But </w:t>
      </w:r>
      <w:r w:rsidRPr="002A5259">
        <w:rPr>
          <w:rStyle w:val="StyleUnderline"/>
        </w:rPr>
        <w:t>what's arguably more telling is how much hasn't changed.</w:t>
      </w:r>
      <w:r w:rsidRPr="002A5259">
        <w:rPr>
          <w:sz w:val="14"/>
        </w:rPr>
        <w:t xml:space="preserve"> </w:t>
      </w:r>
      <w:r w:rsidRPr="002A5259">
        <w:rPr>
          <w:rStyle w:val="Emphasis"/>
          <w:highlight w:val="green"/>
        </w:rPr>
        <w:t>Even with the boom, the U</w:t>
      </w:r>
      <w:r w:rsidRPr="002A5259">
        <w:rPr>
          <w:rStyle w:val="Emphasis"/>
        </w:rPr>
        <w:t xml:space="preserve">nited </w:t>
      </w:r>
      <w:r w:rsidRPr="002A5259">
        <w:rPr>
          <w:rStyle w:val="Emphasis"/>
          <w:highlight w:val="green"/>
        </w:rPr>
        <w:t>S</w:t>
      </w:r>
      <w:r w:rsidRPr="002A5259">
        <w:rPr>
          <w:rStyle w:val="Emphasis"/>
        </w:rPr>
        <w:t xml:space="preserve">tates </w:t>
      </w:r>
      <w:r w:rsidRPr="002A5259">
        <w:rPr>
          <w:rStyle w:val="Emphasis"/>
          <w:highlight w:val="green"/>
        </w:rPr>
        <w:t>is still quite vulnerable to oil shocks</w:t>
      </w:r>
      <w:r w:rsidRPr="002A5259">
        <w:rPr>
          <w:sz w:val="14"/>
          <w:highlight w:val="green"/>
        </w:rPr>
        <w:t>.</w:t>
      </w:r>
      <w:r w:rsidRPr="002A5259">
        <w:rPr>
          <w:sz w:val="14"/>
        </w:rPr>
        <w:t xml:space="preserve"> As such, the SAFE report proposes a number of policy steps to deal with that, from working with China to protect global oil shipping lanes to developing more predictable guidelines for using strategic petroleum reserves. It also calls for a renewed push to curtail the U.S. economy's dependence on oil, such as shifting to alternative vehicle fuels such as electricity and natural gas. </w:t>
      </w:r>
      <w:r w:rsidRPr="002A5259">
        <w:rPr>
          <w:rStyle w:val="StyleUnderline"/>
        </w:rPr>
        <w:t>After all, even with the shale boom, U</w:t>
      </w:r>
      <w:r w:rsidRPr="002A5259">
        <w:rPr>
          <w:rStyle w:val="StyleUnderline"/>
          <w:highlight w:val="green"/>
        </w:rPr>
        <w:t>.S. production is still expected to peak by 2020</w:t>
      </w:r>
      <w:r w:rsidRPr="002A5259">
        <w:rPr>
          <w:rStyle w:val="StyleUnderline"/>
        </w:rPr>
        <w:t xml:space="preserve"> or so. </w:t>
      </w:r>
    </w:p>
    <w:p w14:paraId="6078A220" w14:textId="77777777" w:rsidR="00C21092" w:rsidRPr="00352C71" w:rsidRDefault="00C21092" w:rsidP="00C21092">
      <w:pPr>
        <w:pStyle w:val="Heading4"/>
        <w:rPr>
          <w:rStyle w:val="Style13ptBold"/>
          <w:b/>
        </w:rPr>
      </w:pPr>
      <w:r>
        <w:rPr>
          <w:rStyle w:val="Style13ptBold"/>
          <w:b/>
        </w:rPr>
        <w:t>The price of oil is truly global --- independence doesn’t solve the impact of prices shocks</w:t>
      </w:r>
    </w:p>
    <w:p w14:paraId="0EF09472" w14:textId="77777777" w:rsidR="00C21092" w:rsidRPr="00352C71" w:rsidRDefault="00C21092" w:rsidP="00C21092">
      <w:pPr>
        <w:rPr>
          <w:rStyle w:val="Style13ptBold"/>
          <w:b w:val="0"/>
          <w:sz w:val="16"/>
        </w:rPr>
      </w:pPr>
      <w:r>
        <w:rPr>
          <w:rStyle w:val="Style13ptBold"/>
        </w:rPr>
        <w:t>Walsh, 2013</w:t>
      </w:r>
      <w:r w:rsidRPr="00352C71">
        <w:rPr>
          <w:rStyle w:val="Style13ptBold"/>
          <w:b w:val="0"/>
          <w:sz w:val="16"/>
        </w:rPr>
        <w:t xml:space="preserve"> (Bryan, senior writer for TIME magazine, covering energy and </w:t>
      </w:r>
      <w:r>
        <w:rPr>
          <w:rStyle w:val="Style13ptBold"/>
          <w:b w:val="0"/>
          <w:sz w:val="16"/>
        </w:rPr>
        <w:t xml:space="preserve">the </w:t>
      </w:r>
      <w:r w:rsidRPr="00352C71">
        <w:rPr>
          <w:rStyle w:val="Style13ptBold"/>
          <w:b w:val="0"/>
          <w:sz w:val="16"/>
        </w:rPr>
        <w:t>environment, “America’s Oil Boom Won’t Make It Energy-Independent From Middle East Madness”, http://science.time.com/2013/09/05/americas-oil-boom-wont-make-it-energy-independent-from-mideast-madness/)</w:t>
      </w:r>
      <w:r>
        <w:rPr>
          <w:rStyle w:val="Style13ptBold"/>
          <w:b w:val="0"/>
          <w:sz w:val="16"/>
        </w:rPr>
        <w:t>#JShelts</w:t>
      </w:r>
    </w:p>
    <w:p w14:paraId="3E7BA5B1" w14:textId="77777777" w:rsidR="00C21092" w:rsidRDefault="00C21092" w:rsidP="00C21092">
      <w:r w:rsidRPr="00352C71">
        <w:t xml:space="preserve">But wait a minute. </w:t>
      </w:r>
      <w:r>
        <w:rPr>
          <w:rStyle w:val="StyleUnderline"/>
        </w:rPr>
        <w:t xml:space="preserve">The </w:t>
      </w:r>
      <w:r w:rsidRPr="00AE4DA2">
        <w:rPr>
          <w:rStyle w:val="StyleUnderline"/>
        </w:rPr>
        <w:t xml:space="preserve">U.S. is in </w:t>
      </w:r>
      <w:r>
        <w:rPr>
          <w:rStyle w:val="StyleUnderline"/>
        </w:rPr>
        <w:t xml:space="preserve">the </w:t>
      </w:r>
      <w:r w:rsidRPr="00AE4DA2">
        <w:rPr>
          <w:rStyle w:val="StyleUnderline"/>
        </w:rPr>
        <w:t>midst of a boom in domestic oil production</w:t>
      </w:r>
      <w:r w:rsidRPr="00352C71">
        <w:t xml:space="preserve">, thanks largely to new unconventional reserves in North Dakota and Texas, even as oil demand has fallen thanks to improving energy efficiency (and a still sluggish economy). </w:t>
      </w:r>
      <w:r>
        <w:t xml:space="preserve">The </w:t>
      </w:r>
      <w:r w:rsidRPr="00352C71">
        <w:t xml:space="preserve">U.S. now imports 36% of </w:t>
      </w:r>
      <w:r>
        <w:t xml:space="preserve">the </w:t>
      </w:r>
      <w:r w:rsidRPr="00352C71">
        <w:t xml:space="preserve">oil it uses, down from 60% in 2006. </w:t>
      </w:r>
      <w:r w:rsidRPr="00352C71">
        <w:rPr>
          <w:rStyle w:val="StyleUnderline"/>
        </w:rPr>
        <w:t>With U.S. oil production projected to increase by 28% between 2011 and 2014,</w:t>
      </w:r>
      <w:r w:rsidRPr="00352C71">
        <w:t xml:space="preserve"> according to </w:t>
      </w:r>
      <w:r>
        <w:t xml:space="preserve">the </w:t>
      </w:r>
      <w:r w:rsidRPr="00352C71">
        <w:t xml:space="preserve">Energy Information Administration, </w:t>
      </w:r>
      <w:r w:rsidRPr="00352C71">
        <w:rPr>
          <w:rStyle w:val="StyleUnderline"/>
        </w:rPr>
        <w:t xml:space="preserve">and tougher CAFE fuel standards forcing more-efficient cars and trucks, oil imports will likely keep dropping in </w:t>
      </w:r>
      <w:r>
        <w:rPr>
          <w:rStyle w:val="StyleUnderline"/>
        </w:rPr>
        <w:t xml:space="preserve">the </w:t>
      </w:r>
      <w:r w:rsidRPr="00352C71">
        <w:rPr>
          <w:rStyle w:val="StyleUnderline"/>
        </w:rPr>
        <w:t>years to come</w:t>
      </w:r>
      <w:r w:rsidRPr="00352C71">
        <w:t xml:space="preserve">. </w:t>
      </w:r>
      <w:r w:rsidRPr="00EF2662">
        <w:rPr>
          <w:rStyle w:val="StyleUnderline"/>
          <w:highlight w:val="green"/>
        </w:rPr>
        <w:t>The U.S</w:t>
      </w:r>
      <w:r w:rsidRPr="00EF2662">
        <w:rPr>
          <w:highlight w:val="green"/>
        </w:rPr>
        <w:t>.</w:t>
      </w:r>
      <w:r w:rsidRPr="00352C71">
        <w:t xml:space="preserve"> — or at least larger North America — </w:t>
      </w:r>
      <w:r w:rsidRPr="00EF2662">
        <w:rPr>
          <w:rStyle w:val="StyleUnderline"/>
          <w:highlight w:val="green"/>
        </w:rPr>
        <w:t>could finally achieve</w:t>
      </w:r>
      <w:r w:rsidRPr="00352C71">
        <w:rPr>
          <w:rStyle w:val="StyleUnderline"/>
        </w:rPr>
        <w:t xml:space="preserve"> something that politicians on both sides of </w:t>
      </w:r>
      <w:r>
        <w:rPr>
          <w:rStyle w:val="StyleUnderline"/>
        </w:rPr>
        <w:t xml:space="preserve">the </w:t>
      </w:r>
      <w:r w:rsidRPr="00352C71">
        <w:rPr>
          <w:rStyle w:val="StyleUnderline"/>
        </w:rPr>
        <w:t xml:space="preserve">aisle have been chasing for decades: </w:t>
      </w:r>
      <w:r w:rsidRPr="00EF2662">
        <w:rPr>
          <w:rStyle w:val="StyleUnderline"/>
          <w:highlight w:val="green"/>
        </w:rPr>
        <w:t>energy independence</w:t>
      </w:r>
      <w:r w:rsidRPr="00352C71">
        <w:t xml:space="preserve">. Finally </w:t>
      </w:r>
      <w:r w:rsidRPr="00352C71">
        <w:rPr>
          <w:rStyle w:val="StyleUnderline"/>
        </w:rPr>
        <w:t>Americans would no longer be dependent on oil from countries that don’t like us very much</w:t>
      </w:r>
      <w:r w:rsidRPr="00352C71">
        <w:t xml:space="preserve"> — which would in turn make us that much freer in </w:t>
      </w:r>
      <w:r>
        <w:t xml:space="preserve">the </w:t>
      </w:r>
      <w:r w:rsidRPr="00352C71">
        <w:t xml:space="preserve">Middle East. Tom Friedman put it this way in a recent New York Times column: As that reality has sunk in, so has another reality, which </w:t>
      </w:r>
      <w:r>
        <w:t xml:space="preserve">the </w:t>
      </w:r>
      <w:r w:rsidRPr="00352C71">
        <w:t xml:space="preserve">American public intuits: Our rising energy efficiency, renewable energy, hydraulic fracturing and horizontal drilling are making us much less dependent on </w:t>
      </w:r>
      <w:r>
        <w:t xml:space="preserve">the </w:t>
      </w:r>
      <w:r w:rsidRPr="00352C71">
        <w:t xml:space="preserve">Middle East for oil and gas. </w:t>
      </w:r>
      <w:r>
        <w:t xml:space="preserve">The </w:t>
      </w:r>
      <w:r w:rsidRPr="00352C71">
        <w:t xml:space="preserve">Middle East has gone from an addiction to a distraction. </w:t>
      </w:r>
      <w:r w:rsidRPr="00EF2662">
        <w:rPr>
          <w:rStyle w:val="Emphasis"/>
          <w:highlight w:val="green"/>
        </w:rPr>
        <w:t>There’s just one problem</w:t>
      </w:r>
      <w:r w:rsidRPr="00352C71">
        <w:t xml:space="preserve"> — one that, in fairness, Friedman acknowledges: </w:t>
      </w:r>
      <w:r w:rsidRPr="00352C71">
        <w:rPr>
          <w:rStyle w:val="StyleUnderline"/>
        </w:rPr>
        <w:t>less dependent does not make us independent</w:t>
      </w:r>
      <w:r w:rsidRPr="00EF2662">
        <w:rPr>
          <w:rStyle w:val="StyleUnderline"/>
          <w:highlight w:val="green"/>
        </w:rPr>
        <w:t xml:space="preserve">. It’s easy to forget, but </w:t>
      </w:r>
      <w:r w:rsidRPr="00EF2662">
        <w:rPr>
          <w:rStyle w:val="Emphasis"/>
          <w:highlight w:val="green"/>
        </w:rPr>
        <w:t>the price of oil is truly global</w:t>
      </w:r>
      <w:r w:rsidRPr="00352C71">
        <w:rPr>
          <w:rStyle w:val="StyleUnderline"/>
        </w:rPr>
        <w:t xml:space="preserve">. </w:t>
      </w:r>
      <w:r w:rsidRPr="00EF2662">
        <w:rPr>
          <w:rStyle w:val="StyleUnderline"/>
          <w:highlight w:val="green"/>
        </w:rPr>
        <w:t>If something happens to disrupt production in</w:t>
      </w:r>
      <w:r w:rsidRPr="00352C71">
        <w:rPr>
          <w:rStyle w:val="StyleUnderline"/>
        </w:rPr>
        <w:t xml:space="preserve"> a major oil-exporting nation like </w:t>
      </w:r>
      <w:r w:rsidRPr="00EF2662">
        <w:rPr>
          <w:rStyle w:val="StyleUnderline"/>
          <w:highlight w:val="green"/>
        </w:rPr>
        <w:t>Saudi Arabia or Kuwait</w:t>
      </w:r>
      <w:r w:rsidRPr="00352C71">
        <w:t xml:space="preserve"> — </w:t>
      </w:r>
      <w:r w:rsidRPr="00EF2662">
        <w:rPr>
          <w:rStyle w:val="StyleUnderline"/>
          <w:highlight w:val="green"/>
        </w:rPr>
        <w:t>or</w:t>
      </w:r>
      <w:r w:rsidRPr="00352C71">
        <w:rPr>
          <w:rStyle w:val="StyleUnderline"/>
        </w:rPr>
        <w:t xml:space="preserve"> worse</w:t>
      </w:r>
      <w:r w:rsidRPr="00EF2662">
        <w:rPr>
          <w:rStyle w:val="StyleUnderline"/>
          <w:highlight w:val="green"/>
        </w:rPr>
        <w:t>, if Iran were to actually close the Persian Gulf</w:t>
      </w:r>
      <w:r w:rsidRPr="00352C71">
        <w:rPr>
          <w:rStyle w:val="StyleUnderline"/>
        </w:rPr>
        <w:t xml:space="preserve"> as it has threatened to in </w:t>
      </w:r>
      <w:r>
        <w:rPr>
          <w:rStyle w:val="StyleUnderline"/>
        </w:rPr>
        <w:t xml:space="preserve">the </w:t>
      </w:r>
      <w:r w:rsidRPr="00352C71">
        <w:rPr>
          <w:rStyle w:val="StyleUnderline"/>
        </w:rPr>
        <w:t>past</w:t>
      </w:r>
      <w:r w:rsidRPr="00352C71">
        <w:t xml:space="preserve"> </w:t>
      </w:r>
      <w:r w:rsidRPr="00352C71">
        <w:rPr>
          <w:rStyle w:val="StyleUnderline"/>
        </w:rPr>
        <w:t xml:space="preserve">— </w:t>
      </w:r>
      <w:r>
        <w:rPr>
          <w:rStyle w:val="StyleUnderline"/>
        </w:rPr>
        <w:t xml:space="preserve">the </w:t>
      </w:r>
      <w:r w:rsidRPr="00352C71">
        <w:rPr>
          <w:rStyle w:val="StyleUnderline"/>
        </w:rPr>
        <w:t xml:space="preserve">supply of crude would contract, </w:t>
      </w:r>
      <w:r w:rsidRPr="00EF2662">
        <w:rPr>
          <w:rStyle w:val="StyleUnderline"/>
          <w:highlight w:val="green"/>
        </w:rPr>
        <w:t>the price would skyrocket and all the shale oil in North Dakota’s Bakken formation wouldn’t be enough to shield American drivers</w:t>
      </w:r>
      <w:r w:rsidRPr="00352C71">
        <w:rPr>
          <w:rStyle w:val="StyleUnderline"/>
        </w:rPr>
        <w:t xml:space="preserve"> from even more expensive gas</w:t>
      </w:r>
      <w:r w:rsidRPr="00352C71">
        <w:t xml:space="preserve">. </w:t>
      </w:r>
      <w:r>
        <w:t xml:space="preserve">The </w:t>
      </w:r>
      <w:r w:rsidRPr="00352C71">
        <w:t xml:space="preserve">truth is that domestic oil production in </w:t>
      </w:r>
      <w:r>
        <w:t xml:space="preserve">the </w:t>
      </w:r>
      <w:r w:rsidRPr="00352C71">
        <w:t xml:space="preserve">current market has little impact on </w:t>
      </w:r>
      <w:r>
        <w:t xml:space="preserve">the </w:t>
      </w:r>
      <w:r w:rsidRPr="00352C71">
        <w:t xml:space="preserve">price of gas. In 1995 — which happens to be </w:t>
      </w:r>
      <w:r>
        <w:t xml:space="preserve">the </w:t>
      </w:r>
      <w:r w:rsidRPr="00352C71">
        <w:t xml:space="preserve">last year that U.S. oil production exceeded imports until now — America pumped about 6.5 million barrels of oil a day. That’s less than </w:t>
      </w:r>
      <w:r>
        <w:t xml:space="preserve">the </w:t>
      </w:r>
      <w:r w:rsidRPr="00352C71">
        <w:t xml:space="preserve">7.2 million barrels a day </w:t>
      </w:r>
      <w:r>
        <w:t xml:space="preserve">the </w:t>
      </w:r>
      <w:r w:rsidRPr="00352C71">
        <w:t xml:space="preserve">U.S. produces now. But gas in 1995 cost $2.07 in current dollars — a little more than half of what it costs today. </w:t>
      </w:r>
      <w:r w:rsidRPr="00352C71">
        <w:rPr>
          <w:rStyle w:val="StyleUnderline"/>
        </w:rPr>
        <w:t xml:space="preserve">This isn’t to say that </w:t>
      </w:r>
      <w:r>
        <w:rPr>
          <w:rStyle w:val="StyleUnderline"/>
        </w:rPr>
        <w:t xml:space="preserve">the </w:t>
      </w:r>
      <w:r w:rsidRPr="00352C71">
        <w:rPr>
          <w:rStyle w:val="StyleUnderline"/>
        </w:rPr>
        <w:t xml:space="preserve">miniboom that American oil producers have experienced over </w:t>
      </w:r>
      <w:r>
        <w:rPr>
          <w:rStyle w:val="StyleUnderline"/>
        </w:rPr>
        <w:t xml:space="preserve">the </w:t>
      </w:r>
      <w:r w:rsidRPr="00352C71">
        <w:rPr>
          <w:rStyle w:val="StyleUnderline"/>
        </w:rPr>
        <w:t>past few years is meaningless</w:t>
      </w:r>
      <w:r w:rsidRPr="00352C71">
        <w:t xml:space="preserve">. It has helped reduce U.S. oil imports, which in turn shrinks America’s huge foreign trade deficit. In June </w:t>
      </w:r>
      <w:r>
        <w:t xml:space="preserve">the </w:t>
      </w:r>
      <w:r w:rsidRPr="00352C71">
        <w:t xml:space="preserve">gap between how much petroleum </w:t>
      </w:r>
      <w:r>
        <w:t xml:space="preserve">the </w:t>
      </w:r>
      <w:r w:rsidRPr="00352C71">
        <w:t xml:space="preserve">U.S. imports and exports in dollar terms fell to $17.4 billion, down from a record $42.4 billion five years ago. That means more dollars stay in </w:t>
      </w:r>
      <w:r>
        <w:t xml:space="preserve">the </w:t>
      </w:r>
      <w:r w:rsidRPr="00352C71">
        <w:t xml:space="preserve">U.S. rather than being sent abroad. And </w:t>
      </w:r>
      <w:r>
        <w:rPr>
          <w:rStyle w:val="StyleUnderline"/>
        </w:rPr>
        <w:t xml:space="preserve">the </w:t>
      </w:r>
      <w:r w:rsidRPr="00352C71">
        <w:rPr>
          <w:rStyle w:val="StyleUnderline"/>
        </w:rPr>
        <w:t xml:space="preserve">shale-oil boom has been very good to U.S. oil companies and their employees, which is good for </w:t>
      </w:r>
      <w:r>
        <w:rPr>
          <w:rStyle w:val="StyleUnderline"/>
        </w:rPr>
        <w:t xml:space="preserve">the </w:t>
      </w:r>
      <w:r w:rsidRPr="00352C71">
        <w:rPr>
          <w:rStyle w:val="StyleUnderline"/>
        </w:rPr>
        <w:t>larger economy</w:t>
      </w:r>
      <w:r w:rsidRPr="00352C71">
        <w:t xml:space="preserve">. </w:t>
      </w:r>
      <w:r>
        <w:t xml:space="preserve">The </w:t>
      </w:r>
      <w:r w:rsidRPr="00352C71">
        <w:t xml:space="preserve">research firm IHS Global Insight estimates in a new report that increased production from unconventional oil and gas has increased disposable income by an average of $1,200 per household, a figure that’s predicted to rise in coming years. But while </w:t>
      </w:r>
      <w:r>
        <w:t xml:space="preserve">the </w:t>
      </w:r>
      <w:r w:rsidRPr="00352C71">
        <w:t>oil boom has been a nice boost</w:t>
      </w:r>
      <w:r w:rsidRPr="00352C71">
        <w:rPr>
          <w:rStyle w:val="Emphasis"/>
        </w:rPr>
        <w:t xml:space="preserve">, </w:t>
      </w:r>
      <w:r w:rsidRPr="00EF2662">
        <w:rPr>
          <w:rStyle w:val="Emphasis"/>
          <w:highlight w:val="green"/>
        </w:rPr>
        <w:t>it hasn’t quite been a revolution</w:t>
      </w:r>
      <w:r w:rsidRPr="00352C71">
        <w:t xml:space="preserve">. Since 2007, U.S. oil production has increased by a little more than 2 million barrels, good for a 44% increase. But those additional 2 million barrels represent just 2% of </w:t>
      </w:r>
      <w:r>
        <w:t xml:space="preserve">the </w:t>
      </w:r>
      <w:r w:rsidRPr="00352C71">
        <w:t xml:space="preserve">90 million barrels a day </w:t>
      </w:r>
      <w:r>
        <w:t xml:space="preserve">the </w:t>
      </w:r>
      <w:r w:rsidRPr="00352C71">
        <w:t xml:space="preserve">world is consuming now. No wonder it’s had little impact on </w:t>
      </w:r>
      <w:r>
        <w:t xml:space="preserve">the </w:t>
      </w:r>
      <w:r w:rsidRPr="00352C71">
        <w:t xml:space="preserve">price at </w:t>
      </w:r>
      <w:r>
        <w:t xml:space="preserve">the </w:t>
      </w:r>
      <w:r w:rsidRPr="00352C71">
        <w:t>pump.</w:t>
      </w:r>
    </w:p>
    <w:p w14:paraId="28904DB2" w14:textId="77777777" w:rsidR="00C21092" w:rsidRDefault="00C21092" w:rsidP="00C21092"/>
    <w:p w14:paraId="430169B3" w14:textId="77777777" w:rsidR="00C21092" w:rsidRPr="009E7797" w:rsidRDefault="00C21092" w:rsidP="00C21092">
      <w:pPr>
        <w:pStyle w:val="Heading4"/>
        <w:rPr>
          <w:rStyle w:val="Style13ptBold"/>
          <w:b/>
        </w:rPr>
      </w:pPr>
      <w:r>
        <w:rPr>
          <w:rStyle w:val="Style13ptBold"/>
          <w:b/>
        </w:rPr>
        <w:t>Oil independence is nothing more than a slogan --- doesn’t insulate us from shocks</w:t>
      </w:r>
    </w:p>
    <w:p w14:paraId="2840CF2C" w14:textId="77777777" w:rsidR="00C21092" w:rsidRPr="009E7797" w:rsidRDefault="00C21092" w:rsidP="00C21092">
      <w:pPr>
        <w:rPr>
          <w:rStyle w:val="Style13ptBold"/>
          <w:b w:val="0"/>
          <w:sz w:val="16"/>
        </w:rPr>
      </w:pPr>
      <w:r>
        <w:rPr>
          <w:rStyle w:val="Style13ptBold"/>
        </w:rPr>
        <w:t>Walsh, 2013</w:t>
      </w:r>
      <w:r w:rsidRPr="009E7797">
        <w:rPr>
          <w:rStyle w:val="Style13ptBold"/>
          <w:b w:val="0"/>
          <w:sz w:val="16"/>
        </w:rPr>
        <w:t xml:space="preserve"> (Bryan, senior writer for TIME magazine, covering energy and </w:t>
      </w:r>
      <w:r>
        <w:rPr>
          <w:rStyle w:val="Style13ptBold"/>
          <w:b w:val="0"/>
          <w:sz w:val="16"/>
        </w:rPr>
        <w:t xml:space="preserve">the </w:t>
      </w:r>
      <w:r w:rsidRPr="009E7797">
        <w:rPr>
          <w:rStyle w:val="Style13ptBold"/>
          <w:b w:val="0"/>
          <w:sz w:val="16"/>
        </w:rPr>
        <w:t xml:space="preserve">environment, card is quoting him interviewing Michael Levi, senior fellow for energy and </w:t>
      </w:r>
      <w:r>
        <w:rPr>
          <w:rStyle w:val="Style13ptBold"/>
          <w:b w:val="0"/>
          <w:sz w:val="16"/>
        </w:rPr>
        <w:t xml:space="preserve">the </w:t>
      </w:r>
      <w:r w:rsidRPr="009E7797">
        <w:rPr>
          <w:rStyle w:val="Style13ptBold"/>
          <w:b w:val="0"/>
          <w:sz w:val="16"/>
        </w:rPr>
        <w:t xml:space="preserve">environment at </w:t>
      </w:r>
      <w:r>
        <w:rPr>
          <w:rStyle w:val="Style13ptBold"/>
          <w:b w:val="0"/>
          <w:sz w:val="16"/>
        </w:rPr>
        <w:t xml:space="preserve">the </w:t>
      </w:r>
      <w:r w:rsidRPr="009E7797">
        <w:rPr>
          <w:rStyle w:val="Style13ptBold"/>
          <w:b w:val="0"/>
          <w:sz w:val="16"/>
        </w:rPr>
        <w:t>Council on Foreign Relations, “</w:t>
      </w:r>
      <w:r>
        <w:rPr>
          <w:rStyle w:val="Style13ptBold"/>
          <w:b w:val="0"/>
          <w:sz w:val="16"/>
        </w:rPr>
        <w:t xml:space="preserve">The </w:t>
      </w:r>
      <w:r w:rsidRPr="009E7797">
        <w:rPr>
          <w:rStyle w:val="Style13ptBold"/>
          <w:b w:val="0"/>
          <w:sz w:val="16"/>
        </w:rPr>
        <w:t>myth of energy independence”, CNN, 5/10/2013, http://www.cnn.com/2013/05/10/tech/innovation/michael-levi-energy-independence/)</w:t>
      </w:r>
      <w:r>
        <w:rPr>
          <w:rStyle w:val="Style13ptBold"/>
          <w:b w:val="0"/>
          <w:sz w:val="16"/>
        </w:rPr>
        <w:t>#JShelts</w:t>
      </w:r>
    </w:p>
    <w:p w14:paraId="595887FA" w14:textId="77777777" w:rsidR="00C21092" w:rsidRPr="006048C3" w:rsidRDefault="00C21092" w:rsidP="00C21092">
      <w:r>
        <w:t xml:space="preserve">We talk about energy independence, but you make the case that oil is sold on a global market. </w:t>
      </w:r>
      <w:r w:rsidRPr="009E7797">
        <w:rPr>
          <w:rStyle w:val="StyleUnderline"/>
        </w:rPr>
        <w:t xml:space="preserve">Is </w:t>
      </w:r>
      <w:r w:rsidRPr="00EF2662">
        <w:rPr>
          <w:rStyle w:val="StyleUnderline"/>
          <w:highlight w:val="green"/>
        </w:rPr>
        <w:t>energy independence</w:t>
      </w:r>
      <w:r w:rsidRPr="009E7797">
        <w:rPr>
          <w:rStyle w:val="StyleUnderline"/>
        </w:rPr>
        <w:t xml:space="preserve"> anything more than just a slogan</w:t>
      </w:r>
      <w:r w:rsidRPr="009E7797">
        <w:rPr>
          <w:rStyle w:val="Emphasis"/>
        </w:rPr>
        <w:t xml:space="preserve">? It </w:t>
      </w:r>
      <w:r w:rsidRPr="00EF2662">
        <w:rPr>
          <w:rStyle w:val="Emphasis"/>
          <w:highlight w:val="green"/>
        </w:rPr>
        <w:t>is rarely more than a slogan</w:t>
      </w:r>
      <w:r w:rsidRPr="009E7797">
        <w:rPr>
          <w:rStyle w:val="StyleUnderline"/>
        </w:rPr>
        <w:t xml:space="preserve">. People use </w:t>
      </w:r>
      <w:r>
        <w:rPr>
          <w:rStyle w:val="StyleUnderline"/>
        </w:rPr>
        <w:t xml:space="preserve">the </w:t>
      </w:r>
      <w:r w:rsidRPr="009E7797">
        <w:rPr>
          <w:rStyle w:val="StyleUnderline"/>
        </w:rPr>
        <w:t>phrase energy independence as shorthand for producing as much oil as you consume</w:t>
      </w:r>
      <w:r>
        <w:t xml:space="preserve">. That's reasonable, but </w:t>
      </w:r>
      <w:r w:rsidRPr="009E7797">
        <w:rPr>
          <w:rStyle w:val="StyleUnderline"/>
        </w:rPr>
        <w:t>you need to be careful not to read into that something much bigger, that we will actually be independent of events overseas</w:t>
      </w:r>
      <w:r>
        <w:t xml:space="preserve">. </w:t>
      </w:r>
      <w:r w:rsidRPr="00EF2662">
        <w:rPr>
          <w:rStyle w:val="StyleUnderline"/>
          <w:highlight w:val="green"/>
        </w:rPr>
        <w:t>I</w:t>
      </w:r>
      <w:r w:rsidRPr="009E7797">
        <w:rPr>
          <w:rStyle w:val="StyleUnderline"/>
        </w:rPr>
        <w:t xml:space="preserve"> have </w:t>
      </w:r>
      <w:r w:rsidRPr="00EF2662">
        <w:rPr>
          <w:rStyle w:val="StyleUnderline"/>
          <w:highlight w:val="green"/>
        </w:rPr>
        <w:t>found it extraordinary to see analyst after analyst</w:t>
      </w:r>
      <w:r w:rsidRPr="009E7797">
        <w:rPr>
          <w:rStyle w:val="StyleUnderline"/>
        </w:rPr>
        <w:t xml:space="preserve"> start </w:t>
      </w:r>
      <w:r w:rsidRPr="00EF2662">
        <w:rPr>
          <w:rStyle w:val="StyleUnderline"/>
          <w:highlight w:val="green"/>
        </w:rPr>
        <w:t>taking about energy independence as if it's a real thing</w:t>
      </w:r>
      <w:r w:rsidRPr="009E7797">
        <w:rPr>
          <w:rStyle w:val="StyleUnderline"/>
        </w:rPr>
        <w:t xml:space="preserve"> that insulates us from foreign events</w:t>
      </w:r>
      <w:r>
        <w:t xml:space="preserve">. </w:t>
      </w:r>
      <w:r w:rsidRPr="00EF2662">
        <w:rPr>
          <w:rStyle w:val="Emphasis"/>
          <w:highlight w:val="green"/>
        </w:rPr>
        <w:t>That's not true</w:t>
      </w:r>
      <w:r>
        <w:t xml:space="preserve">. If in 1973 we could have produced as much oil as we consumed, the impact would have been enormous. We didn't have a free-flowing market for oil, or a petroleum reserve as we do now. But </w:t>
      </w:r>
      <w:r w:rsidRPr="00EF2662">
        <w:rPr>
          <w:rStyle w:val="StyleUnderline"/>
          <w:highlight w:val="green"/>
        </w:rPr>
        <w:t>the world is different now</w:t>
      </w:r>
      <w:r w:rsidRPr="009E7797">
        <w:rPr>
          <w:rStyle w:val="StyleUnderline"/>
        </w:rPr>
        <w:t xml:space="preserve">, and </w:t>
      </w:r>
      <w:r w:rsidRPr="00EF2662">
        <w:rPr>
          <w:rStyle w:val="StyleUnderline"/>
          <w:highlight w:val="green"/>
        </w:rPr>
        <w:t>what happens today</w:t>
      </w:r>
      <w:r w:rsidRPr="009E7797">
        <w:rPr>
          <w:rStyle w:val="StyleUnderline"/>
        </w:rPr>
        <w:t xml:space="preserve"> is important and valuable but </w:t>
      </w:r>
      <w:r w:rsidRPr="00EF2662">
        <w:rPr>
          <w:rStyle w:val="StyleUnderline"/>
          <w:highlight w:val="green"/>
        </w:rPr>
        <w:t>doesn't solve the problem that existed then</w:t>
      </w:r>
      <w:r>
        <w:t>.</w:t>
      </w:r>
    </w:p>
    <w:p w14:paraId="3465561E" w14:textId="77777777" w:rsidR="00C21092" w:rsidRDefault="00C21092" w:rsidP="00C21092">
      <w:pPr>
        <w:rPr>
          <w:rStyle w:val="StyleUnderline"/>
        </w:rPr>
      </w:pPr>
    </w:p>
    <w:p w14:paraId="2EA57DA3" w14:textId="77777777" w:rsidR="00C21092" w:rsidRPr="002A5259" w:rsidRDefault="00C21092" w:rsidP="00C21092">
      <w:pPr>
        <w:rPr>
          <w:rStyle w:val="StyleUnderline"/>
        </w:rPr>
      </w:pPr>
    </w:p>
    <w:p w14:paraId="1DD1ADA9" w14:textId="77777777" w:rsidR="00C21092" w:rsidRPr="002A5259" w:rsidRDefault="00C21092" w:rsidP="00C21092">
      <w:pPr>
        <w:pStyle w:val="Heading4"/>
      </w:pPr>
      <w:r w:rsidRPr="002A5259">
        <w:t xml:space="preserve">US will still be vulnerable-comparative evidence </w:t>
      </w:r>
    </w:p>
    <w:p w14:paraId="0FFFDEE6" w14:textId="77777777" w:rsidR="00C21092" w:rsidRPr="002A5259" w:rsidRDefault="00C21092" w:rsidP="00C21092">
      <w:pPr>
        <w:rPr>
          <w:rStyle w:val="Style13ptBold"/>
          <w:sz w:val="16"/>
        </w:rPr>
      </w:pPr>
      <w:r w:rsidRPr="002A5259">
        <w:rPr>
          <w:rStyle w:val="Style13ptBold"/>
        </w:rPr>
        <w:t>Koch 13</w:t>
      </w:r>
      <w:r w:rsidRPr="002A5259">
        <w:rPr>
          <w:rStyle w:val="Style13ptBold"/>
          <w:b w:val="0"/>
          <w:sz w:val="16"/>
        </w:rPr>
        <w:t>(Wendy Koch, USATODAY reporter for energy and climate, “U.S. oil supply looks vulnerable 40 years after embargo”, USATODAY, October 19, 2013, http://www.usatoday.com/story/news/nation/2013/10/19/us-oil-imports-opec-embargo/2997499/)</w:t>
      </w:r>
    </w:p>
    <w:p w14:paraId="6616E15D" w14:textId="77777777" w:rsidR="00C21092" w:rsidRPr="002A5259" w:rsidRDefault="00C21092" w:rsidP="00C21092">
      <w:r w:rsidRPr="002A5259">
        <w:rPr>
          <w:rStyle w:val="StyleUnderline"/>
        </w:rPr>
        <w:t>Henry Kissinger</w:t>
      </w:r>
      <w:r w:rsidRPr="002A5259">
        <w:t xml:space="preserve">, who was President Nixon's secretary of State during the 1973 oil crisis, </w:t>
      </w:r>
      <w:r w:rsidRPr="002A5259">
        <w:rPr>
          <w:rStyle w:val="StyleUnderline"/>
        </w:rPr>
        <w:t>agrees. "We're better prepared now, by far," he told an energy conference last week in Washington, D.C.</w:t>
      </w:r>
      <w:r w:rsidRPr="002A5259">
        <w:t xml:space="preserve"> If Saudi Arabia cut its production and exports, he said the U.S. could buy elsewhere, adding: "They've lost the opportunity to blackmail us." </w:t>
      </w:r>
      <w:r w:rsidRPr="002A5259">
        <w:rPr>
          <w:rStyle w:val="StyleUnderline"/>
        </w:rPr>
        <w:t>Yet not all has changed. "</w:t>
      </w:r>
      <w:r w:rsidRPr="002A5259">
        <w:rPr>
          <w:rStyle w:val="StyleUnderline"/>
          <w:highlight w:val="green"/>
        </w:rPr>
        <w:t>We remain very vulnerable,"</w:t>
      </w:r>
      <w:r w:rsidRPr="002A5259">
        <w:rPr>
          <w:rStyle w:val="StyleUnderline"/>
        </w:rPr>
        <w:t xml:space="preserve"> Panetta says, adding it wouldn't take much for</w:t>
      </w:r>
      <w:r w:rsidRPr="002A5259">
        <w:t xml:space="preserve"> members of the Organization of Petroleum Exporting Countries (</w:t>
      </w:r>
      <w:r w:rsidRPr="002A5259">
        <w:rPr>
          <w:rStyle w:val="StyleUnderline"/>
        </w:rPr>
        <w:t>OPEC</w:t>
      </w:r>
      <w:r w:rsidRPr="002A5259">
        <w:t xml:space="preserve">) — which launched the 1973 embargo — </w:t>
      </w:r>
      <w:r w:rsidRPr="002A5259">
        <w:rPr>
          <w:rStyle w:val="StyleUnderline"/>
        </w:rPr>
        <w:t>or terrorist groups like al-Qaeda to disrupt supplies. He says the U.S. is using less oil per capita than decades ago and relying on the Middle East for a smaller share of its imports, but those shifts almost don't matter.</w:t>
      </w:r>
      <w:r w:rsidRPr="002A5259">
        <w:t xml:space="preserve"> World oil prices, which largely determine what Americans pay at the pump, remain high, because developing countries including China and India are driving up demand. </w:t>
      </w:r>
      <w:r w:rsidRPr="002A5259">
        <w:rPr>
          <w:rStyle w:val="StyleUnderline"/>
          <w:highlight w:val="green"/>
        </w:rPr>
        <w:t>With global oil supplies so tight as a result, even a small disruption rattles the markets and causes price spikes.</w:t>
      </w:r>
      <w:r w:rsidRPr="002A5259">
        <w:rPr>
          <w:rStyle w:val="StyleUnderline"/>
        </w:rPr>
        <w:t xml:space="preserve"> </w:t>
      </w:r>
      <w:r w:rsidRPr="002A5259">
        <w:rPr>
          <w:highlight w:val="green"/>
        </w:rPr>
        <w:t>T</w:t>
      </w:r>
      <w:r w:rsidRPr="002A5259">
        <w:rPr>
          <w:rStyle w:val="StyleUnderline"/>
          <w:highlight w:val="green"/>
        </w:rPr>
        <w:t>hat's why, despite a 50% increase in U.S. oil production</w:t>
      </w:r>
      <w:r w:rsidRPr="002A5259">
        <w:rPr>
          <w:rStyle w:val="StyleUnderline"/>
        </w:rPr>
        <w:t xml:space="preserve"> since 2008, </w:t>
      </w:r>
      <w:r w:rsidRPr="002A5259">
        <w:rPr>
          <w:rStyle w:val="StyleUnderline"/>
          <w:highlight w:val="green"/>
        </w:rPr>
        <w:t>the price for a regular gallon of gas remains so high</w:t>
      </w:r>
      <w:r w:rsidRPr="002A5259">
        <w:rPr>
          <w:rStyle w:val="StyleUnderline"/>
        </w:rPr>
        <w:t>. It costs, in inflation-adjusted dollars, twice as much as 40 years ago.</w:t>
      </w:r>
      <w:r w:rsidRPr="002A5259">
        <w:t xml:space="preserve"> "</w:t>
      </w:r>
      <w:r w:rsidRPr="002A5259">
        <w:rPr>
          <w:rStyle w:val="StyleUnderline"/>
          <w:highlight w:val="green"/>
        </w:rPr>
        <w:t>We're still part of a global oil market</w:t>
      </w:r>
      <w:r w:rsidRPr="002A5259">
        <w:rPr>
          <w:rStyle w:val="StyleUnderline"/>
        </w:rPr>
        <w:t>," says Daniel Yergin</w:t>
      </w:r>
      <w:r w:rsidRPr="002A5259">
        <w:t xml:space="preserve"> oil historian and author of The Quest: Energy Security and the Remaking of the Modern World</w:t>
      </w:r>
      <w:r w:rsidRPr="002A5259">
        <w:rPr>
          <w:rStyle w:val="StyleUnderline"/>
        </w:rPr>
        <w:t xml:space="preserve">. He notes petroleum imports have fallen since their peak in 2005, when they accounted for 60% of what Americans used. But they've simply retreated to the same share of consumption as in 1973. The Department of Energy expects imports will continue to fall as U.S. oil production increases because of fracking. This controversial drilling process blasts huge quantities of water, mixed with sand and chemicals, underground to break apart shale formations and release oil as well as natural gas. </w:t>
      </w:r>
      <w:r w:rsidRPr="002A5259">
        <w:t>"</w:t>
      </w:r>
      <w:r w:rsidRPr="002A5259">
        <w:rPr>
          <w:rStyle w:val="StyleUnderline"/>
          <w:highlight w:val="green"/>
        </w:rPr>
        <w:t>We won't become energy independent, but we'll become less energy dependent</w:t>
      </w:r>
      <w:r w:rsidRPr="002A5259">
        <w:t>," Yergin says</w:t>
      </w:r>
      <w:r w:rsidRPr="002A5259">
        <w:rPr>
          <w:highlight w:val="green"/>
        </w:rPr>
        <w:t xml:space="preserve">. </w:t>
      </w:r>
      <w:r w:rsidRPr="002A5259">
        <w:rPr>
          <w:rStyle w:val="StyleUnderline"/>
          <w:highlight w:val="green"/>
        </w:rPr>
        <w:t>That's not enough to inoculate the U.S. from future oil shocks</w:t>
      </w:r>
      <w:r w:rsidRPr="002A5259">
        <w:rPr>
          <w:rStyle w:val="StyleUnderline"/>
        </w:rPr>
        <w:t xml:space="preserve">. "Despite the domestic oil boom, </w:t>
      </w:r>
      <w:r w:rsidRPr="002A5259">
        <w:rPr>
          <w:rStyle w:val="StyleUnderline"/>
          <w:highlight w:val="green"/>
        </w:rPr>
        <w:t>America's oil security is only middle-of-the-road</w:t>
      </w:r>
      <w:r w:rsidRPr="002A5259">
        <w:rPr>
          <w:rStyle w:val="StyleUnderline"/>
        </w:rPr>
        <w:t>,</w:t>
      </w:r>
      <w:r w:rsidRPr="002A5259">
        <w:t xml:space="preserve">" Robbie Diamond of Securing America's Future Energy (SAFE), a non-partisan group aimed at reducing U.S. dependency, said this month in releasing a ranking of 13 countries' oil security. The United States ranked fifth best, after Japan (No. 1), United Kingdom, Canada and Germany. </w:t>
      </w:r>
    </w:p>
    <w:p w14:paraId="16D09563" w14:textId="77777777" w:rsidR="00C21092" w:rsidRPr="002A5259" w:rsidRDefault="00C21092" w:rsidP="00C21092"/>
    <w:p w14:paraId="5AFFC051" w14:textId="77777777" w:rsidR="00C21092" w:rsidRPr="002A5259" w:rsidRDefault="00C21092" w:rsidP="00C21092">
      <w:pPr>
        <w:pStyle w:val="Heading3"/>
      </w:pPr>
      <w:r w:rsidRPr="002A5259">
        <w:t>AT: Increase Supply Lowers Prices</w:t>
      </w:r>
    </w:p>
    <w:p w14:paraId="2081DCF6" w14:textId="77777777" w:rsidR="00C21092" w:rsidRPr="002A5259" w:rsidRDefault="00C21092" w:rsidP="00C21092">
      <w:pPr>
        <w:pStyle w:val="Heading4"/>
      </w:pPr>
      <w:r w:rsidRPr="002A5259">
        <w:t>US Production won’t reduce oil prices — 7 reasons</w:t>
      </w:r>
    </w:p>
    <w:p w14:paraId="310694AC" w14:textId="77777777" w:rsidR="00C21092" w:rsidRPr="002A5259" w:rsidRDefault="00C21092" w:rsidP="00C21092">
      <w:r w:rsidRPr="002A5259">
        <w:rPr>
          <w:rStyle w:val="Style13ptBold"/>
        </w:rPr>
        <w:t>Helman 13</w:t>
      </w:r>
      <w:r w:rsidRPr="002A5259">
        <w:t xml:space="preserve"> — Christopher Helman, energy staff writer for Forbes, 4-29-2013, “7 Reasons Why Oil Prices Won’t Plunge,” Forbes, http://www.forbes.com/sites/christopherhelman/2013/04/29/7-reasons-why-oil-prices-wont-plunge/.</w:t>
      </w:r>
    </w:p>
    <w:p w14:paraId="64825303" w14:textId="77777777" w:rsidR="00C21092" w:rsidRPr="002A5259" w:rsidRDefault="00C21092" w:rsidP="00C21092">
      <w:r w:rsidRPr="002A5259">
        <w:rPr>
          <w:rStyle w:val="StyleUnderline"/>
        </w:rPr>
        <w:t>The United States is in the midst of a miraculous supply boom that has seen domestic oil output soar by more than 1 million barrels per day in the past year to the highest levels in decades</w:t>
      </w:r>
      <w:r w:rsidRPr="002A5259">
        <w:t xml:space="preserve">. U.S. oil output is now at 6.5 million bbl per day, in third place after Saudi Arabia and Russia (both at roughly 9.8 million bpd). And </w:t>
      </w:r>
      <w:r w:rsidRPr="002A5259">
        <w:rPr>
          <w:rStyle w:val="StyleUnderline"/>
          <w:highlight w:val="green"/>
        </w:rPr>
        <w:t>the growth shows no sign of slowing down</w:t>
      </w:r>
      <w:r w:rsidRPr="002A5259">
        <w:rPr>
          <w:rStyle w:val="StyleUnderline"/>
        </w:rPr>
        <w:t>.¶</w:t>
      </w:r>
      <w:r w:rsidRPr="002A5259">
        <w:rPr>
          <w:sz w:val="12"/>
        </w:rPr>
        <w:t xml:space="preserve"> </w:t>
      </w:r>
      <w:r w:rsidRPr="002A5259">
        <w:t xml:space="preserve">Add to that the slow and steady recovery of the Iraqi oil industry, </w:t>
      </w:r>
      <w:r w:rsidRPr="002A5259">
        <w:rPr>
          <w:rStyle w:val="StyleUnderline"/>
        </w:rPr>
        <w:t xml:space="preserve">plus </w:t>
      </w:r>
      <w:r w:rsidRPr="002A5259">
        <w:rPr>
          <w:rStyle w:val="StyleUnderline"/>
          <w:highlight w:val="green"/>
        </w:rPr>
        <w:t>the likelihood that the shale-cracking techniques perfected in the U.S</w:t>
      </w:r>
      <w:r w:rsidRPr="002A5259">
        <w:rPr>
          <w:highlight w:val="green"/>
        </w:rPr>
        <w:t>.</w:t>
      </w:r>
      <w:r w:rsidRPr="002A5259">
        <w:t xml:space="preserve"> will be exported to the likes of China and Russia, and it looks like the world’s oil demand will be easily met for years to come.¶ So it’s little wonder that oil prices have been falling in recent months, with WTI at $93 and Brent crude down to $103 from a peak of $116 in February. Which way from here?¶ Well, analysts Oswald Clint and Rob West at Sanford Bernstein, though not wildly bullish on oil prices, believe </w:t>
      </w:r>
      <w:r w:rsidRPr="002A5259">
        <w:rPr>
          <w:rStyle w:val="StyleUnderline"/>
          <w:highlight w:val="green"/>
        </w:rPr>
        <w:t>there are</w:t>
      </w:r>
      <w:r w:rsidRPr="002A5259">
        <w:rPr>
          <w:rStyle w:val="StyleUnderline"/>
        </w:rPr>
        <w:t xml:space="preserve"> seven </w:t>
      </w:r>
      <w:r w:rsidRPr="002A5259">
        <w:rPr>
          <w:rStyle w:val="StyleUnderline"/>
          <w:highlight w:val="green"/>
        </w:rPr>
        <w:t>good reasons why we will not see a sustained plunge in crude</w:t>
      </w:r>
      <w:r w:rsidRPr="002A5259">
        <w:t xml:space="preserve"> (but they call them “seven sources of hidden oil market elasticity”).¶ </w:t>
      </w:r>
      <w:r w:rsidRPr="002A5259">
        <w:rPr>
          <w:rStyle w:val="StyleUnderline"/>
        </w:rPr>
        <w:t xml:space="preserve">1. </w:t>
      </w:r>
      <w:r w:rsidRPr="002A5259">
        <w:rPr>
          <w:rStyle w:val="StyleUnderline"/>
          <w:highlight w:val="green"/>
        </w:rPr>
        <w:t>Decline rates at mature fields</w:t>
      </w:r>
      <w:r w:rsidRPr="002A5259">
        <w:t>¶ It’s conventional wisdom that the output of mature oil fields declines at a rate of 5% to 10% a year, slowly fading away over time but never giving up the ghost entirely. The Bernstein analysts earlier this year conducted a study of 3,100 oil fields that debunked that myth. They found that some fields decline much faster. The decline rate in the Gulf of Mexico, for instance, is 23%, with the North Sea is about 10%. Russian fields fare a little better, at a 3.5% decline rate. Even if the average decline rate worldwide is just 5%, that means the industry needs to develop a new Saudi Arabia every two years, just to stay even</w:t>
      </w:r>
      <w:r w:rsidRPr="002A5259">
        <w:rPr>
          <w:rStyle w:val="StyleUnderline"/>
        </w:rPr>
        <w:t xml:space="preserve">.¶ 2. </w:t>
      </w:r>
      <w:r w:rsidRPr="002A5259">
        <w:rPr>
          <w:rStyle w:val="StyleUnderline"/>
          <w:highlight w:val="green"/>
        </w:rPr>
        <w:t>Motorists are sensitive to gasoline prices</w:t>
      </w:r>
      <w:r w:rsidRPr="002A5259">
        <w:t xml:space="preserve">¶ Data from the Dept. of Energy and the Federal Highway Administration shows that the number of miles that American motorists drive is inversely correlated wtih gasoline price increases. As gas prices rose 25% in early 2008, the number of miles driven dropped by roughly 3.5%. When gas prices fell 35% into the 2009 recession, miles driven jumped up 2%, year over year. There’s not enough new Priuses or Teslas on the road to change this yet: </w:t>
      </w:r>
      <w:r w:rsidRPr="002A5259">
        <w:rPr>
          <w:rStyle w:val="StyleUnderline"/>
        </w:rPr>
        <w:t xml:space="preserve">if gas prices fall, </w:t>
      </w:r>
      <w:r w:rsidRPr="002A5259">
        <w:rPr>
          <w:rStyle w:val="StyleUnderline"/>
          <w:highlight w:val="green"/>
        </w:rPr>
        <w:t>demand for gas will increase</w:t>
      </w:r>
      <w:r w:rsidRPr="002A5259">
        <w:rPr>
          <w:rStyle w:val="StyleUnderline"/>
        </w:rPr>
        <w:t>.¶</w:t>
      </w:r>
      <w:r w:rsidRPr="002A5259">
        <w:t xml:space="preserve"> </w:t>
      </w:r>
      <w:r w:rsidRPr="002A5259">
        <w:rPr>
          <w:rStyle w:val="StyleUnderline"/>
        </w:rPr>
        <w:t xml:space="preserve">3. </w:t>
      </w:r>
      <w:r w:rsidRPr="002A5259">
        <w:rPr>
          <w:rStyle w:val="StyleUnderline"/>
          <w:highlight w:val="green"/>
        </w:rPr>
        <w:t>European imports</w:t>
      </w:r>
      <w:r w:rsidRPr="002A5259">
        <w:rPr>
          <w:rStyle w:val="StyleUnderline"/>
        </w:rPr>
        <w:t>¶</w:t>
      </w:r>
      <w:r w:rsidRPr="002A5259">
        <w:t xml:space="preserve"> Despite weak markets, </w:t>
      </w:r>
      <w:r w:rsidRPr="002A5259">
        <w:rPr>
          <w:rStyle w:val="StyleUnderline"/>
        </w:rPr>
        <w:t>European refiners can be expected to buy more when prices fall.</w:t>
      </w:r>
      <w:r w:rsidRPr="002A5259">
        <w:t xml:space="preserve"> This is what they did when prices dipped last year — buying an additional 1.2 million bpd. Europe’s crude oil inventories are also about 10 million barrels below 5-year averages, so importers there would likely be buyers on a price dip.¶ </w:t>
      </w:r>
      <w:r w:rsidRPr="002A5259">
        <w:rPr>
          <w:rStyle w:val="StyleUnderline"/>
          <w:highlight w:val="green"/>
        </w:rPr>
        <w:t>4. China inventories</w:t>
      </w:r>
      <w:r w:rsidRPr="002A5259">
        <w:t xml:space="preserve">¶ The Bernstein analysts note that in 2012 China increased the rate at which it built up its oil inventories, adding 240 million barrels in 2012 after 140 million in 2011. </w:t>
      </w:r>
      <w:r w:rsidRPr="002A5259">
        <w:rPr>
          <w:rStyle w:val="StyleUnderline"/>
          <w:highlight w:val="green"/>
        </w:rPr>
        <w:t>When oil peaked</w:t>
      </w:r>
      <w:r w:rsidRPr="002A5259">
        <w:rPr>
          <w:rStyle w:val="StyleUnderline"/>
        </w:rPr>
        <w:t xml:space="preserve"> in February </w:t>
      </w:r>
      <w:r w:rsidRPr="002A5259">
        <w:rPr>
          <w:rStyle w:val="StyleUnderline"/>
          <w:highlight w:val="green"/>
        </w:rPr>
        <w:t>China cut back its oil imports to the lowest level</w:t>
      </w:r>
      <w:r w:rsidRPr="002A5259">
        <w:rPr>
          <w:rStyle w:val="StyleUnderline"/>
        </w:rPr>
        <w:t xml:space="preserve"> in five months, indicating that if </w:t>
      </w:r>
      <w:r w:rsidRPr="002A5259">
        <w:rPr>
          <w:rStyle w:val="StyleUnderline"/>
          <w:highlight w:val="green"/>
        </w:rPr>
        <w:t>prices fall they’ll pick up the pace</w:t>
      </w:r>
      <w:r w:rsidRPr="002A5259">
        <w:rPr>
          <w:rStyle w:val="StyleUnderline"/>
        </w:rPr>
        <w:t>.¶</w:t>
      </w:r>
      <w:r w:rsidRPr="002A5259">
        <w:t xml:space="preserve"> </w:t>
      </w:r>
      <w:r w:rsidRPr="002A5259">
        <w:rPr>
          <w:rStyle w:val="StyleUnderline"/>
          <w:highlight w:val="green"/>
        </w:rPr>
        <w:t>5. Rising marginal costs</w:t>
      </w:r>
      <w:r w:rsidRPr="002A5259">
        <w:t xml:space="preserve">¶ </w:t>
      </w:r>
      <w:r w:rsidRPr="002A5259">
        <w:rPr>
          <w:rStyle w:val="StyleUnderline"/>
        </w:rPr>
        <w:t xml:space="preserve">Despite the enormous growth in the U.S., </w:t>
      </w:r>
      <w:r w:rsidRPr="002A5259">
        <w:rPr>
          <w:rStyle w:val="StyleUnderline"/>
          <w:highlight w:val="green"/>
        </w:rPr>
        <w:t>the costs of getting that oil out are growing</w:t>
      </w:r>
      <w:r w:rsidRPr="002A5259">
        <w:rPr>
          <w:rStyle w:val="StyleUnderline"/>
        </w:rPr>
        <w:t xml:space="preserve"> at unprecedented rates.</w:t>
      </w:r>
      <w:r w:rsidRPr="002A5259">
        <w:t xml:space="preserve"> Bernstein figures that the cost of producing the last barrel rose from $89 in 2011 to $114 in 2012. About 95% of U.S. production was done at a marginal cost of $71 a barrel. Part of the marginal cost calculation involves non-cash expenses like depreciation, but over the longer term a corporation will not survive if its marginal production costs are higher than the going price of crude.¶ </w:t>
      </w:r>
      <w:r w:rsidRPr="002A5259">
        <w:rPr>
          <w:rStyle w:val="StyleUnderline"/>
        </w:rPr>
        <w:t>6</w:t>
      </w:r>
      <w:r w:rsidRPr="002A5259">
        <w:rPr>
          <w:rStyle w:val="StyleUnderline"/>
          <w:highlight w:val="green"/>
        </w:rPr>
        <w:t>. U.S. stripper wells</w:t>
      </w:r>
      <w:r w:rsidRPr="002A5259">
        <w:t xml:space="preserve">¶ The first to go will be stripper wells. These are marginal wells that produce less than 15 barrels per day. But there’s a lot of them, enough to produce 1 million bpd when the price is high. </w:t>
      </w:r>
      <w:r w:rsidRPr="002A5259">
        <w:rPr>
          <w:highlight w:val="green"/>
          <w:u w:val="single"/>
        </w:rPr>
        <w:t>Production costs are often high on stripper wells</w:t>
      </w:r>
      <w:r w:rsidRPr="002A5259">
        <w:t xml:space="preserve"> because they often bring up a lot of water along with the oil, and water can be expensive to treat and get rid of, especially when you don’t have economies of scale. Most of these wells become uneconomic at oil prices less than $90.¶ </w:t>
      </w:r>
      <w:r w:rsidRPr="002A5259">
        <w:rPr>
          <w:rStyle w:val="StyleUnderline"/>
        </w:rPr>
        <w:t>7. OPEC</w:t>
      </w:r>
      <w:r w:rsidRPr="002A5259">
        <w:t xml:space="preserve">¶ The cartel has a stated production cap of 30 million barrels per day. But member states are producing more like 30.4 million today. But the </w:t>
      </w:r>
      <w:r w:rsidRPr="002A5259">
        <w:rPr>
          <w:rStyle w:val="StyleUnderline"/>
          <w:highlight w:val="green"/>
        </w:rPr>
        <w:t>OPEC</w:t>
      </w:r>
      <w:r w:rsidRPr="002A5259">
        <w:rPr>
          <w:rStyle w:val="StyleUnderline"/>
        </w:rPr>
        <w:t xml:space="preserve"> nations need prices of $90 to $100 to balance their budgets a</w:t>
      </w:r>
      <w:r w:rsidRPr="002A5259">
        <w:t xml:space="preserve">nd keep their people happy with government spending. </w:t>
      </w:r>
      <w:r w:rsidRPr="002A5259">
        <w:rPr>
          <w:rStyle w:val="StyleUnderline"/>
        </w:rPr>
        <w:t xml:space="preserve">They </w:t>
      </w:r>
      <w:r w:rsidRPr="002A5259">
        <w:rPr>
          <w:rStyle w:val="StyleUnderline"/>
          <w:highlight w:val="green"/>
        </w:rPr>
        <w:t>will adhere to quotas in order to get prices back up</w:t>
      </w:r>
      <w:r w:rsidRPr="002A5259">
        <w:rPr>
          <w:highlight w:val="green"/>
        </w:rPr>
        <w:t>.</w:t>
      </w:r>
      <w:r w:rsidRPr="002A5259">
        <w:t xml:space="preserve"> The Saudis have proven that they can be very disciplined when it comes to cutting output. In 2009 when oil prices crashed they scaled back by 1.5 million barrels per day. They also tend to export less when prices are low, and keep the oil in the kingdom.¶ Overall, the Bernstein guys believe that these seven criteria would be enough to tighten global oil supplies by 1.5 million barrels per day if Brent crude were to fall to $90 — that would be enough tightness to bring prices back above $100. Invest accordingly. </w:t>
      </w:r>
    </w:p>
    <w:p w14:paraId="76B793B2" w14:textId="77777777" w:rsidR="00C21092" w:rsidRDefault="00C21092" w:rsidP="00C21092"/>
    <w:p w14:paraId="7BAA0C4C" w14:textId="77777777" w:rsidR="00C21092" w:rsidRDefault="00C21092" w:rsidP="00C21092">
      <w:pPr>
        <w:pStyle w:val="Heading3"/>
      </w:pPr>
      <w:r>
        <w:t xml:space="preserve">AT: Not Dependent on Middle East </w:t>
      </w:r>
    </w:p>
    <w:p w14:paraId="45A6AA88" w14:textId="77777777" w:rsidR="00C21092" w:rsidRPr="00B24C20" w:rsidRDefault="00C21092" w:rsidP="00C21092">
      <w:pPr>
        <w:pStyle w:val="Heading4"/>
        <w:rPr>
          <w:rStyle w:val="Style13ptBold"/>
          <w:b/>
        </w:rPr>
      </w:pPr>
      <w:r>
        <w:rPr>
          <w:rStyle w:val="Style13ptBold"/>
          <w:b/>
        </w:rPr>
        <w:t>Interdependence of economies and GLOBAL prices means they can’t solve the impact to shocks --- prefer qualified evidence</w:t>
      </w:r>
    </w:p>
    <w:p w14:paraId="25E9050A" w14:textId="77777777" w:rsidR="00C21092" w:rsidRPr="004F2F79" w:rsidRDefault="00C21092" w:rsidP="00C21092">
      <w:pPr>
        <w:rPr>
          <w:rStyle w:val="Style13ptBold"/>
          <w:b w:val="0"/>
          <w:sz w:val="16"/>
        </w:rPr>
      </w:pPr>
      <w:r>
        <w:rPr>
          <w:rStyle w:val="Style13ptBold"/>
        </w:rPr>
        <w:t>O’Sullivan, 2013</w:t>
      </w:r>
      <w:r w:rsidRPr="004F2F79">
        <w:rPr>
          <w:rStyle w:val="Style13ptBold"/>
          <w:b w:val="0"/>
          <w:sz w:val="16"/>
        </w:rPr>
        <w:t xml:space="preserve"> (Meghan L., professor of international affairs at Harvard's Kennedy School. She served on </w:t>
      </w:r>
      <w:r>
        <w:rPr>
          <w:rStyle w:val="Style13ptBold"/>
          <w:b w:val="0"/>
          <w:sz w:val="16"/>
        </w:rPr>
        <w:t xml:space="preserve">the </w:t>
      </w:r>
      <w:r w:rsidRPr="004F2F79">
        <w:rPr>
          <w:rStyle w:val="Style13ptBold"/>
          <w:b w:val="0"/>
          <w:sz w:val="16"/>
        </w:rPr>
        <w:t>National Security Council from 2004 to 2007, and was deputy national security advisor for Ira</w:t>
      </w:r>
      <w:r>
        <w:rPr>
          <w:rStyle w:val="Style13ptBold"/>
          <w:b w:val="0"/>
          <w:sz w:val="16"/>
        </w:rPr>
        <w:t>q and Afghanistan. S</w:t>
      </w:r>
      <w:r w:rsidRPr="004F2F79">
        <w:rPr>
          <w:rStyle w:val="Style13ptBold"/>
          <w:b w:val="0"/>
          <w:sz w:val="16"/>
        </w:rPr>
        <w:t xml:space="preserve">enior adjunct fellow of </w:t>
      </w:r>
      <w:r>
        <w:rPr>
          <w:rStyle w:val="Style13ptBold"/>
          <w:b w:val="0"/>
          <w:sz w:val="16"/>
        </w:rPr>
        <w:t xml:space="preserve">the </w:t>
      </w:r>
      <w:r w:rsidRPr="004F2F79">
        <w:rPr>
          <w:rStyle w:val="Style13ptBold"/>
          <w:b w:val="0"/>
          <w:sz w:val="16"/>
        </w:rPr>
        <w:t xml:space="preserve">Council on Foreign Relations, a consultant to </w:t>
      </w:r>
      <w:r>
        <w:rPr>
          <w:rStyle w:val="Style13ptBold"/>
          <w:b w:val="0"/>
          <w:sz w:val="16"/>
        </w:rPr>
        <w:t xml:space="preserve">the </w:t>
      </w:r>
      <w:r w:rsidRPr="004F2F79">
        <w:rPr>
          <w:rStyle w:val="Style13ptBold"/>
          <w:b w:val="0"/>
          <w:sz w:val="16"/>
        </w:rPr>
        <w:t>National Intelligence Council, Ph.D. and MA in politics from Oxford University, “’Energy Independence’ Alone Won’t Boost U.S. Power”, Bloomberg View, 2/14/2013, http://www.bloombergview.com/articles/2013-02-14/-energy-independence-alone-won-t-boost-u-s-power)</w:t>
      </w:r>
      <w:r>
        <w:rPr>
          <w:rStyle w:val="Style13ptBold"/>
          <w:b w:val="0"/>
          <w:sz w:val="16"/>
        </w:rPr>
        <w:t>#JShelts</w:t>
      </w:r>
    </w:p>
    <w:p w14:paraId="77731E1B" w14:textId="77777777" w:rsidR="00C21092" w:rsidRDefault="00C21092" w:rsidP="00C21092">
      <w:r w:rsidRPr="007B5FC9">
        <w:t xml:space="preserve">NO INDEPENDENCE Still, </w:t>
      </w:r>
      <w:r w:rsidRPr="007B5FC9">
        <w:rPr>
          <w:rStyle w:val="StyleUnderline"/>
        </w:rPr>
        <w:t xml:space="preserve">despite all this good news, </w:t>
      </w:r>
      <w:r w:rsidRPr="00EF2662">
        <w:rPr>
          <w:rStyle w:val="StyleUnderline"/>
          <w:highlight w:val="green"/>
        </w:rPr>
        <w:t>the U.S. energy boom won’t deliver the one geopolitical benefit Americans long for most: a release from the Middle East</w:t>
      </w:r>
      <w:r w:rsidRPr="007B5FC9">
        <w:rPr>
          <w:rStyle w:val="StyleUnderline"/>
        </w:rPr>
        <w:t>.</w:t>
      </w:r>
      <w:r w:rsidRPr="007B5FC9">
        <w:t xml:space="preserve"> True, </w:t>
      </w:r>
      <w:r w:rsidRPr="007B5FC9">
        <w:rPr>
          <w:rStyle w:val="StyleUnderline"/>
        </w:rPr>
        <w:t xml:space="preserve">by 2020 </w:t>
      </w:r>
      <w:r>
        <w:rPr>
          <w:rStyle w:val="StyleUnderline"/>
        </w:rPr>
        <w:t xml:space="preserve">the </w:t>
      </w:r>
      <w:r w:rsidRPr="007B5FC9">
        <w:rPr>
          <w:rStyle w:val="StyleUnderline"/>
        </w:rPr>
        <w:t xml:space="preserve">U.S. will be importing substantially less oil than it does today, and probably none of it will originate in </w:t>
      </w:r>
      <w:r>
        <w:rPr>
          <w:rStyle w:val="StyleUnderline"/>
        </w:rPr>
        <w:t xml:space="preserve">the </w:t>
      </w:r>
      <w:r w:rsidRPr="007B5FC9">
        <w:rPr>
          <w:rStyle w:val="StyleUnderline"/>
        </w:rPr>
        <w:t>Middle East.</w:t>
      </w:r>
      <w:r w:rsidRPr="007B5FC9">
        <w:t xml:space="preserve"> </w:t>
      </w:r>
      <w:r w:rsidRPr="00EF2662">
        <w:rPr>
          <w:rStyle w:val="StyleUnderline"/>
          <w:highlight w:val="green"/>
        </w:rPr>
        <w:t>The U.S. will, however, remain invested in stability</w:t>
      </w:r>
      <w:r w:rsidRPr="007B5FC9">
        <w:rPr>
          <w:rStyle w:val="StyleUnderline"/>
        </w:rPr>
        <w:t xml:space="preserve"> in that part of </w:t>
      </w:r>
      <w:r>
        <w:rPr>
          <w:rStyle w:val="StyleUnderline"/>
        </w:rPr>
        <w:t xml:space="preserve">the </w:t>
      </w:r>
      <w:r w:rsidRPr="007B5FC9">
        <w:rPr>
          <w:rStyle w:val="StyleUnderline"/>
        </w:rPr>
        <w:t>world even if it doesn’t consume a single drop of Middle Eastern oil</w:t>
      </w:r>
      <w:r w:rsidRPr="007B5FC9">
        <w:t xml:space="preserve">. </w:t>
      </w:r>
      <w:r w:rsidRPr="007B5FC9">
        <w:rPr>
          <w:rStyle w:val="StyleUnderline"/>
        </w:rPr>
        <w:t>Interests other than energy</w:t>
      </w:r>
      <w:r w:rsidRPr="007B5FC9">
        <w:t xml:space="preserve">, such as terrorism, nuclear proliferation, </w:t>
      </w:r>
      <w:r>
        <w:t xml:space="preserve">the </w:t>
      </w:r>
      <w:r w:rsidRPr="007B5FC9">
        <w:t xml:space="preserve">security of Israel and </w:t>
      </w:r>
      <w:r>
        <w:t xml:space="preserve">the </w:t>
      </w:r>
      <w:r w:rsidRPr="007B5FC9">
        <w:t xml:space="preserve">well-being of more than more than 300 million Arabs, </w:t>
      </w:r>
      <w:r w:rsidRPr="007B5FC9">
        <w:rPr>
          <w:rStyle w:val="StyleUnderline"/>
        </w:rPr>
        <w:t xml:space="preserve">will continue to be high on </w:t>
      </w:r>
      <w:r>
        <w:rPr>
          <w:rStyle w:val="StyleUnderline"/>
        </w:rPr>
        <w:t xml:space="preserve">the </w:t>
      </w:r>
      <w:r w:rsidRPr="007B5FC9">
        <w:rPr>
          <w:rStyle w:val="StyleUnderline"/>
        </w:rPr>
        <w:t>U.S. agenda</w:t>
      </w:r>
      <w:r w:rsidRPr="007B5FC9">
        <w:t xml:space="preserve">. </w:t>
      </w:r>
      <w:r w:rsidRPr="00EF2662">
        <w:rPr>
          <w:rStyle w:val="Emphasis"/>
          <w:highlight w:val="green"/>
        </w:rPr>
        <w:t>The U.S. will continue to have enduring energy interests in the Middle East</w:t>
      </w:r>
      <w:r w:rsidRPr="00EF2662">
        <w:rPr>
          <w:highlight w:val="green"/>
        </w:rPr>
        <w:t xml:space="preserve">, </w:t>
      </w:r>
      <w:r w:rsidRPr="00EF2662">
        <w:rPr>
          <w:rStyle w:val="StyleUnderline"/>
          <w:highlight w:val="green"/>
        </w:rPr>
        <w:t>given that its allies and China</w:t>
      </w:r>
      <w:r w:rsidRPr="007B5FC9">
        <w:t xml:space="preserve"> -- </w:t>
      </w:r>
      <w:r w:rsidRPr="00EF2662">
        <w:rPr>
          <w:rStyle w:val="StyleUnderline"/>
          <w:highlight w:val="green"/>
        </w:rPr>
        <w:t>the</w:t>
      </w:r>
      <w:r>
        <w:rPr>
          <w:rStyle w:val="StyleUnderline"/>
        </w:rPr>
        <w:t xml:space="preserve"> </w:t>
      </w:r>
      <w:r w:rsidRPr="007B5FC9">
        <w:rPr>
          <w:rStyle w:val="StyleUnderline"/>
        </w:rPr>
        <w:t xml:space="preserve">single </w:t>
      </w:r>
      <w:r w:rsidRPr="00EF2662">
        <w:rPr>
          <w:rStyle w:val="Emphasis"/>
          <w:highlight w:val="green"/>
        </w:rPr>
        <w:t>largest engine of global economic growth</w:t>
      </w:r>
      <w:r w:rsidRPr="007B5FC9">
        <w:t xml:space="preserve"> -- </w:t>
      </w:r>
      <w:r w:rsidRPr="00EF2662">
        <w:rPr>
          <w:rStyle w:val="StyleUnderline"/>
          <w:highlight w:val="green"/>
        </w:rPr>
        <w:t>will become increasingly dependent</w:t>
      </w:r>
      <w:r w:rsidRPr="007B5FC9">
        <w:rPr>
          <w:rStyle w:val="StyleUnderline"/>
        </w:rPr>
        <w:t xml:space="preserve"> on </w:t>
      </w:r>
      <w:r>
        <w:rPr>
          <w:rStyle w:val="StyleUnderline"/>
        </w:rPr>
        <w:t xml:space="preserve">the </w:t>
      </w:r>
      <w:r w:rsidRPr="007B5FC9">
        <w:rPr>
          <w:rStyle w:val="StyleUnderline"/>
        </w:rPr>
        <w:t xml:space="preserve">Middle East in </w:t>
      </w:r>
      <w:r>
        <w:rPr>
          <w:rStyle w:val="StyleUnderline"/>
        </w:rPr>
        <w:t xml:space="preserve">the </w:t>
      </w:r>
      <w:r w:rsidRPr="007B5FC9">
        <w:rPr>
          <w:rStyle w:val="StyleUnderline"/>
        </w:rPr>
        <w:t>years ahead</w:t>
      </w:r>
      <w:r w:rsidRPr="007B5FC9">
        <w:t>. Even more important</w:t>
      </w:r>
      <w:r w:rsidRPr="007B5FC9">
        <w:rPr>
          <w:rStyle w:val="StyleUnderline"/>
        </w:rPr>
        <w:t xml:space="preserve">, </w:t>
      </w:r>
      <w:r w:rsidRPr="00EF2662">
        <w:rPr>
          <w:rStyle w:val="StyleUnderline"/>
          <w:highlight w:val="green"/>
        </w:rPr>
        <w:t>because</w:t>
      </w:r>
      <w:r w:rsidRPr="007B5FC9">
        <w:rPr>
          <w:rStyle w:val="StyleUnderline"/>
        </w:rPr>
        <w:t xml:space="preserve"> all </w:t>
      </w:r>
      <w:r w:rsidRPr="00EF2662">
        <w:rPr>
          <w:rStyle w:val="StyleUnderline"/>
          <w:highlight w:val="green"/>
        </w:rPr>
        <w:t>oil is priced on a global market, a disruption in the Middle East will quickly filter back to the U.S. economy</w:t>
      </w:r>
      <w:r w:rsidRPr="007B5FC9">
        <w:t xml:space="preserve">. Americans in 2020 may transmit less of their income abroad in </w:t>
      </w:r>
      <w:r>
        <w:t xml:space="preserve">the </w:t>
      </w:r>
      <w:r w:rsidRPr="007B5FC9">
        <w:t xml:space="preserve">case of a surge in oil prices, but </w:t>
      </w:r>
      <w:r w:rsidRPr="007B5FC9">
        <w:rPr>
          <w:rStyle w:val="Emphasis"/>
        </w:rPr>
        <w:t xml:space="preserve">a </w:t>
      </w:r>
      <w:r w:rsidRPr="00EF2662">
        <w:rPr>
          <w:rStyle w:val="Emphasis"/>
          <w:highlight w:val="green"/>
        </w:rPr>
        <w:t>major increase in global prices caused by instability in the Middle East would be almost as destabilizing to the U.S. as it was when Uncle Sam secured much of its oil from Saudi Arabia</w:t>
      </w:r>
      <w:r w:rsidRPr="007B5FC9">
        <w:t>.</w:t>
      </w:r>
    </w:p>
    <w:p w14:paraId="1656EAF8" w14:textId="77777777" w:rsidR="00C21092" w:rsidRPr="000040E3" w:rsidRDefault="00C21092" w:rsidP="00C21092"/>
    <w:p w14:paraId="1F80FAFF" w14:textId="77777777" w:rsidR="00C21092" w:rsidRPr="002A5259" w:rsidRDefault="00C21092" w:rsidP="00C21092">
      <w:pPr>
        <w:pStyle w:val="Heading3"/>
      </w:pPr>
      <w:r w:rsidRPr="002A5259">
        <w:t>AT: Not Dependent on Saudi Arabia</w:t>
      </w:r>
    </w:p>
    <w:p w14:paraId="3229C661" w14:textId="77777777" w:rsidR="00C21092" w:rsidRPr="002A5259" w:rsidRDefault="00C21092" w:rsidP="00C21092">
      <w:pPr>
        <w:pStyle w:val="Heading4"/>
      </w:pPr>
      <w:r w:rsidRPr="002A5259">
        <w:t xml:space="preserve">US Oil dependence on Saudi Arabia is increasing now </w:t>
      </w:r>
    </w:p>
    <w:p w14:paraId="07AC447E" w14:textId="77777777" w:rsidR="00C21092" w:rsidRPr="002A5259" w:rsidRDefault="00C21092" w:rsidP="00C21092">
      <w:pPr>
        <w:rPr>
          <w:rStyle w:val="Style13ptBold"/>
          <w:b w:val="0"/>
          <w:sz w:val="16"/>
        </w:rPr>
      </w:pPr>
      <w:r w:rsidRPr="002A5259">
        <w:rPr>
          <w:rStyle w:val="Style13ptBold"/>
        </w:rPr>
        <w:t>Krauss 12</w:t>
      </w:r>
      <w:r w:rsidRPr="002A5259">
        <w:rPr>
          <w:rStyle w:val="Style13ptBold"/>
          <w:b w:val="0"/>
          <w:sz w:val="16"/>
        </w:rPr>
        <w:t>(CLIFFORD KRAUSS, national business correspondent based in Houston, covering energy for NYT, “U.S. Reliance on Oil From Saudi Arabia Is Growing Again”, NYT, August 16, 2012, http://www.nytimes.com/2012/08/17/business/energy-environment/us-reliance-on-saudi-oil-is-growing-again.html?pagewanted=1&amp;_r=1&amp;seid=auto&amp;smid=tw-nytimesworld)</w:t>
      </w:r>
    </w:p>
    <w:p w14:paraId="76CC53A9" w14:textId="77777777" w:rsidR="00C21092" w:rsidRPr="002A5259" w:rsidRDefault="00C21092" w:rsidP="00C21092">
      <w:pPr>
        <w:rPr>
          <w:rStyle w:val="StyleUnderline"/>
        </w:rPr>
      </w:pPr>
      <w:r w:rsidRPr="002A5259">
        <w:rPr>
          <w:rStyle w:val="StyleUnderline"/>
          <w:highlight w:val="green"/>
        </w:rPr>
        <w:t>The U</w:t>
      </w:r>
      <w:r w:rsidRPr="002A5259">
        <w:rPr>
          <w:rStyle w:val="StyleUnderline"/>
        </w:rPr>
        <w:t xml:space="preserve">nited </w:t>
      </w:r>
      <w:r w:rsidRPr="002A5259">
        <w:rPr>
          <w:rStyle w:val="StyleUnderline"/>
          <w:highlight w:val="green"/>
        </w:rPr>
        <w:t>S</w:t>
      </w:r>
      <w:r w:rsidRPr="002A5259">
        <w:rPr>
          <w:rStyle w:val="StyleUnderline"/>
        </w:rPr>
        <w:t xml:space="preserve">tates </w:t>
      </w:r>
      <w:r w:rsidRPr="002A5259">
        <w:rPr>
          <w:rStyle w:val="StyleUnderline"/>
          <w:highlight w:val="green"/>
        </w:rPr>
        <w:t>is increasing its dependence on oil from Saudi Arabia, raising its imports</w:t>
      </w:r>
      <w:r w:rsidRPr="002A5259">
        <w:rPr>
          <w:rStyle w:val="StyleUnderline"/>
        </w:rPr>
        <w:t xml:space="preserve"> from the kingdom by </w:t>
      </w:r>
      <w:r w:rsidRPr="002A5259">
        <w:rPr>
          <w:rStyle w:val="StyleUnderline"/>
          <w:highlight w:val="green"/>
        </w:rPr>
        <w:t>more than 20 percent this year</w:t>
      </w:r>
      <w:r w:rsidRPr="002A5259">
        <w:t xml:space="preserve">, </w:t>
      </w:r>
      <w:r w:rsidRPr="002A5259">
        <w:rPr>
          <w:rStyle w:val="StyleUnderline"/>
        </w:rPr>
        <w:t>even as fears of military conflict in the tinderbox Persian Gulf region grow. The increase in Saudi oil exports to the United States began slowly last summer and has picked up pace this year.</w:t>
      </w:r>
      <w:r w:rsidRPr="002A5259">
        <w:t xml:space="preserve"> Until then, the United States had decreased its dependence on foreign oil and from the Gulf in particular. </w:t>
      </w:r>
      <w:r w:rsidRPr="002A5259">
        <w:rPr>
          <w:rStyle w:val="StyleUnderline"/>
          <w:highlight w:val="green"/>
        </w:rPr>
        <w:t>This reversal is driven in part by the battle over Iran’s nuclear program</w:t>
      </w:r>
      <w:r w:rsidRPr="002A5259">
        <w:rPr>
          <w:rStyle w:val="StyleUnderline"/>
        </w:rPr>
        <w:t>.</w:t>
      </w:r>
      <w:r w:rsidRPr="002A5259">
        <w:t xml:space="preserve"> </w:t>
      </w:r>
      <w:r w:rsidRPr="002A5259">
        <w:rPr>
          <w:rStyle w:val="StyleUnderline"/>
        </w:rPr>
        <w:t xml:space="preserve">The United States tightened sanctions that hampered Iran’s ability to sell crude, the lifeline of its troubled economy, and </w:t>
      </w:r>
      <w:r w:rsidRPr="002A5259">
        <w:rPr>
          <w:rStyle w:val="StyleUnderline"/>
          <w:highlight w:val="green"/>
        </w:rPr>
        <w:t>Saudi Arabia agreed to increase production to help guarantee that the price did not skyrocket</w:t>
      </w:r>
      <w:r w:rsidRPr="002A5259">
        <w:rPr>
          <w:rStyle w:val="StyleUnderline"/>
        </w:rPr>
        <w:t xml:space="preserve">. While prices have remained relatively stable, and Tehran’s treasury has been squeezed, </w:t>
      </w:r>
      <w:r w:rsidRPr="002A5259">
        <w:rPr>
          <w:rStyle w:val="StyleUnderline"/>
          <w:highlight w:val="green"/>
        </w:rPr>
        <w:t>the U</w:t>
      </w:r>
      <w:r w:rsidRPr="002A5259">
        <w:rPr>
          <w:rStyle w:val="StyleUnderline"/>
        </w:rPr>
        <w:t xml:space="preserve">nited </w:t>
      </w:r>
      <w:r w:rsidRPr="002A5259">
        <w:rPr>
          <w:rStyle w:val="StyleUnderline"/>
          <w:highlight w:val="green"/>
        </w:rPr>
        <w:t>S</w:t>
      </w:r>
      <w:r w:rsidRPr="002A5259">
        <w:rPr>
          <w:rStyle w:val="StyleUnderline"/>
        </w:rPr>
        <w:t xml:space="preserve">tates </w:t>
      </w:r>
      <w:r w:rsidRPr="002A5259">
        <w:rPr>
          <w:rStyle w:val="StyleUnderline"/>
          <w:highlight w:val="green"/>
        </w:rPr>
        <w:t>is left increasingly vulnerable</w:t>
      </w:r>
      <w:r w:rsidRPr="002A5259">
        <w:rPr>
          <w:rStyle w:val="StyleUnderline"/>
        </w:rPr>
        <w:t xml:space="preserve"> to a region in turmoil. </w:t>
      </w:r>
      <w:r w:rsidRPr="002A5259">
        <w:t xml:space="preserve">The jump in Saudi oil production has been welcomed by Washington and European governments, but Saudi society faces its own challenges, with the recent deaths of senior members of the royal family and sectarian strife in the eastern part of the country, making the stability of Saudi energy and political policies uncertain. The United States has had a political alliance with the Saudi leadership that has lasted for decades, one that has become even more pivotal to Washington during the turmoil of the Arab spring and rising hostilities with Iran over that nation’s nuclear program. (Saudi Arabia and Iran are bitter regional rivals.) </w:t>
      </w:r>
      <w:r w:rsidRPr="002A5259">
        <w:rPr>
          <w:rStyle w:val="StyleUnderline"/>
        </w:rPr>
        <w:t xml:space="preserve">The development underscores </w:t>
      </w:r>
      <w:r w:rsidRPr="002A5259">
        <w:rPr>
          <w:rStyle w:val="StyleUnderline"/>
          <w:highlight w:val="green"/>
        </w:rPr>
        <w:t>how difficult it is for the United States to lower its dependence</w:t>
      </w:r>
      <w:r w:rsidRPr="002A5259">
        <w:rPr>
          <w:rStyle w:val="StyleUnderline"/>
        </w:rPr>
        <w:t xml:space="preserve"> on foreign oil — especially the heavy grades of crude that Saudi Arabia exports </w:t>
      </w:r>
      <w:r w:rsidRPr="002A5259">
        <w:rPr>
          <w:rStyle w:val="StyleUnderline"/>
          <w:highlight w:val="green"/>
        </w:rPr>
        <w:t>— even as domestic oil production is soaring</w:t>
      </w:r>
      <w:r w:rsidRPr="002A5259">
        <w:rPr>
          <w:rStyle w:val="StyleUnderline"/>
        </w:rPr>
        <w:t xml:space="preserve">. It is a development that has alarmed conservative and liberal foreign policy experts alike, especially with oil prices and Mideast tensions rising in recent weeks. </w:t>
      </w:r>
      <w:r w:rsidRPr="002A5259">
        <w:t>“</w:t>
      </w:r>
      <w:r w:rsidRPr="002A5259">
        <w:rPr>
          <w:rStyle w:val="StyleUnderline"/>
        </w:rPr>
        <w:t>At a time when there is a rising chance of either a nuclear Iran or an Israeli strike on Iran’s nuclear facilities, we should be trying to reduce our reliance on oil going through the Strait of Hormuz and not increasing it</w:t>
      </w:r>
      <w:r w:rsidRPr="002A5259">
        <w:t xml:space="preserve">,” said Michael Makovsky, a former Defense Department official who worked on Middle East issues in the George W. Bush administration. Senior Iranian officials have repeatedly threatened to close the Strait of Hormuz, the narrow neck through which most Gulf oil is shipped, and the Iranian navy has held maneuvers to back up the threats. Most analysts say it is doubtful the Iranians would take such an extreme measure because that would block exports vital to the country’s economy, but the United States Navy has been preparing for such a contingency. </w:t>
      </w:r>
      <w:r w:rsidRPr="002A5259">
        <w:rPr>
          <w:rStyle w:val="StyleUnderline"/>
          <w:sz w:val="16"/>
          <w:szCs w:val="16"/>
          <w:u w:val="none"/>
        </w:rPr>
        <w:t xml:space="preserve">Many oil experts say that the increasing dependency is probably going to last only a couple of years, or until more Canadian and Gulf of Mexico production comes on line. </w:t>
      </w:r>
    </w:p>
    <w:p w14:paraId="17B27BF3" w14:textId="77777777" w:rsidR="00C21092" w:rsidRDefault="00C21092" w:rsidP="00C21092"/>
    <w:p w14:paraId="3549CF00" w14:textId="77777777" w:rsidR="00C21092" w:rsidRPr="005C28CA" w:rsidRDefault="00C21092" w:rsidP="00C21092">
      <w:pPr>
        <w:pStyle w:val="Heading4"/>
        <w:rPr>
          <w:rStyle w:val="Style13ptBold"/>
          <w:b/>
        </w:rPr>
      </w:pPr>
      <w:r>
        <w:rPr>
          <w:rStyle w:val="Style13ptBold"/>
          <w:b/>
        </w:rPr>
        <w:t xml:space="preserve">Being a net exporter means we’re more reliant on Middle East and Saudi Arabia </w:t>
      </w:r>
    </w:p>
    <w:p w14:paraId="6B9715E7" w14:textId="77777777" w:rsidR="00C21092" w:rsidRPr="004E7143" w:rsidRDefault="00C21092" w:rsidP="00C21092">
      <w:pPr>
        <w:rPr>
          <w:rStyle w:val="Style13ptBold"/>
          <w:b w:val="0"/>
          <w:sz w:val="16"/>
        </w:rPr>
      </w:pPr>
      <w:r>
        <w:rPr>
          <w:rStyle w:val="Style13ptBold"/>
        </w:rPr>
        <w:t>Cambanis, 2013</w:t>
      </w:r>
      <w:r w:rsidRPr="004E7143">
        <w:rPr>
          <w:rStyle w:val="Style13ptBold"/>
          <w:b w:val="0"/>
          <w:sz w:val="16"/>
        </w:rPr>
        <w:t xml:space="preserve"> (Thanassis, fellow at </w:t>
      </w:r>
      <w:r>
        <w:rPr>
          <w:rStyle w:val="Style13ptBold"/>
          <w:b w:val="0"/>
          <w:sz w:val="16"/>
        </w:rPr>
        <w:t xml:space="preserve">The </w:t>
      </w:r>
      <w:r w:rsidRPr="004E7143">
        <w:rPr>
          <w:rStyle w:val="Style13ptBold"/>
          <w:b w:val="0"/>
          <w:sz w:val="16"/>
        </w:rPr>
        <w:t xml:space="preserve">Century Foundation, adjunct professor at Columbia University’s School of International and Public Affairs,  regular contributor to </w:t>
      </w:r>
      <w:r>
        <w:rPr>
          <w:rStyle w:val="Style13ptBold"/>
          <w:b w:val="0"/>
          <w:sz w:val="16"/>
        </w:rPr>
        <w:t xml:space="preserve">The </w:t>
      </w:r>
      <w:r w:rsidRPr="004E7143">
        <w:rPr>
          <w:rStyle w:val="Style13ptBold"/>
          <w:b w:val="0"/>
          <w:sz w:val="16"/>
        </w:rPr>
        <w:t xml:space="preserve">Boston Globe and </w:t>
      </w:r>
      <w:r>
        <w:rPr>
          <w:rStyle w:val="Style13ptBold"/>
          <w:b w:val="0"/>
          <w:sz w:val="16"/>
        </w:rPr>
        <w:t xml:space="preserve">The </w:t>
      </w:r>
      <w:r w:rsidRPr="004E7143">
        <w:rPr>
          <w:rStyle w:val="Style13ptBold"/>
          <w:b w:val="0"/>
          <w:sz w:val="16"/>
        </w:rPr>
        <w:t xml:space="preserve">New York Times specializing in Middle Eastern policy, and correspondent for </w:t>
      </w:r>
      <w:r>
        <w:rPr>
          <w:rStyle w:val="Style13ptBold"/>
          <w:b w:val="0"/>
          <w:sz w:val="16"/>
        </w:rPr>
        <w:t xml:space="preserve">The </w:t>
      </w:r>
      <w:r w:rsidRPr="004E7143">
        <w:rPr>
          <w:rStyle w:val="Style13ptBold"/>
          <w:b w:val="0"/>
          <w:sz w:val="16"/>
        </w:rPr>
        <w:t xml:space="preserve">Atlantic, “American energy independence: </w:t>
      </w:r>
      <w:r>
        <w:rPr>
          <w:rStyle w:val="Style13ptBold"/>
          <w:b w:val="0"/>
          <w:sz w:val="16"/>
        </w:rPr>
        <w:t xml:space="preserve">the </w:t>
      </w:r>
      <w:r w:rsidRPr="004E7143">
        <w:rPr>
          <w:rStyle w:val="Style13ptBold"/>
          <w:b w:val="0"/>
          <w:sz w:val="16"/>
        </w:rPr>
        <w:t>great shake-up”, 5/26/2013, http://www.bostonglobe.com/ideas/2013/05/25/american-energy-independence-great-shake/pO9Lsad4cVQvjdpyxMI1DO/story.html)</w:t>
      </w:r>
      <w:r>
        <w:rPr>
          <w:rStyle w:val="Style13ptBold"/>
          <w:b w:val="0"/>
          <w:sz w:val="16"/>
        </w:rPr>
        <w:t>#JShelts</w:t>
      </w:r>
    </w:p>
    <w:p w14:paraId="1E303622" w14:textId="77777777" w:rsidR="00C21092" w:rsidRDefault="00C21092" w:rsidP="00C21092">
      <w:r w:rsidRPr="00EF2662">
        <w:rPr>
          <w:rStyle w:val="Emphasis"/>
          <w:highlight w:val="green"/>
        </w:rPr>
        <w:t>One benefit that self-sufficiency won’t bring, it seems clear, is a sudden independence from the politics of the Middle East</w:t>
      </w:r>
      <w:r w:rsidRPr="006048C3">
        <w:t xml:space="preserve">. </w:t>
      </w:r>
      <w:r w:rsidRPr="00EF2662">
        <w:rPr>
          <w:rStyle w:val="StyleUnderline"/>
          <w:highlight w:val="green"/>
        </w:rPr>
        <w:t>The region produces about half the world’s oil,</w:t>
      </w:r>
      <w:r w:rsidRPr="006048C3">
        <w:rPr>
          <w:rStyle w:val="StyleUnderline"/>
        </w:rPr>
        <w:t xml:space="preserve"> and Saudi Arabia alone has so much oil that it can raise its capacity at a moment’s notice to make up for a shortfall</w:t>
      </w:r>
      <w:r w:rsidRPr="006048C3">
        <w:t xml:space="preserve"> anywhere else in </w:t>
      </w:r>
      <w:r>
        <w:t xml:space="preserve">the </w:t>
      </w:r>
      <w:r w:rsidRPr="006048C3">
        <w:t xml:space="preserve">world. </w:t>
      </w:r>
      <w:r w:rsidRPr="006048C3">
        <w:rPr>
          <w:rStyle w:val="StyleUnderline"/>
        </w:rPr>
        <w:t xml:space="preserve">Already, </w:t>
      </w:r>
      <w:r w:rsidRPr="00EF2662">
        <w:rPr>
          <w:rStyle w:val="StyleUnderline"/>
          <w:highlight w:val="green"/>
        </w:rPr>
        <w:t>America is largely independent of Middle Eastern oil as a consumer</w:t>
      </w:r>
      <w:r w:rsidRPr="006048C3">
        <w:rPr>
          <w:rStyle w:val="StyleUnderline"/>
        </w:rPr>
        <w:t xml:space="preserve">: Only about 15 percent of our supply comes from </w:t>
      </w:r>
      <w:r>
        <w:rPr>
          <w:rStyle w:val="StyleUnderline"/>
        </w:rPr>
        <w:t xml:space="preserve">the </w:t>
      </w:r>
      <w:r w:rsidRPr="006048C3">
        <w:rPr>
          <w:rStyle w:val="StyleUnderline"/>
        </w:rPr>
        <w:t>region</w:t>
      </w:r>
      <w:r w:rsidRPr="006048C3">
        <w:t xml:space="preserve">. </w:t>
      </w:r>
      <w:r w:rsidRPr="00EF2662">
        <w:rPr>
          <w:rStyle w:val="Emphasis"/>
          <w:highlight w:val="green"/>
        </w:rPr>
        <w:t>But we do depend on a stable world market—even more so if we become a net exporter ourselves</w:t>
      </w:r>
      <w:r w:rsidRPr="006048C3">
        <w:t xml:space="preserve">. So </w:t>
      </w:r>
      <w:r w:rsidRPr="006048C3">
        <w:rPr>
          <w:rStyle w:val="StyleUnderline"/>
        </w:rPr>
        <w:t>even if we don’t buy Saudi oil,</w:t>
      </w:r>
      <w:r w:rsidRPr="006048C3">
        <w:t xml:space="preserve"> </w:t>
      </w:r>
      <w:r w:rsidRPr="006D326C">
        <w:rPr>
          <w:rStyle w:val="StyleUnderline"/>
          <w:highlight w:val="green"/>
        </w:rPr>
        <w:t>we’ll still need a stable Saudi regime that can add a few million barrels</w:t>
      </w:r>
      <w:r w:rsidRPr="006048C3">
        <w:rPr>
          <w:rStyle w:val="StyleUnderline"/>
        </w:rPr>
        <w:t xml:space="preserve"> a day to world flows</w:t>
      </w:r>
      <w:r w:rsidRPr="006048C3">
        <w:t xml:space="preserve">, at a moment’s notice, </w:t>
      </w:r>
      <w:r w:rsidRPr="006D326C">
        <w:rPr>
          <w:rStyle w:val="StyleUnderline"/>
          <w:highlight w:val="green"/>
        </w:rPr>
        <w:t>to offset a disruption somewhere else</w:t>
      </w:r>
      <w:r w:rsidRPr="006D326C">
        <w:rPr>
          <w:highlight w:val="green"/>
        </w:rPr>
        <w:t>.</w:t>
      </w:r>
    </w:p>
    <w:p w14:paraId="3A996987" w14:textId="77777777" w:rsidR="00C21092" w:rsidRDefault="00C21092" w:rsidP="00C21092"/>
    <w:p w14:paraId="2A723C35" w14:textId="77777777" w:rsidR="00C21092" w:rsidRDefault="00C21092" w:rsidP="00C21092">
      <w:pPr>
        <w:pStyle w:val="Heading3"/>
      </w:pPr>
      <w:r>
        <w:t xml:space="preserve">AT: Solves Econ </w:t>
      </w:r>
    </w:p>
    <w:p w14:paraId="7B7C80C3" w14:textId="77777777" w:rsidR="00C21092" w:rsidRPr="00F57881" w:rsidRDefault="00C21092" w:rsidP="00C21092">
      <w:pPr>
        <w:pStyle w:val="Heading4"/>
        <w:rPr>
          <w:rStyle w:val="Style13ptBold"/>
          <w:b/>
        </w:rPr>
      </w:pPr>
      <w:r>
        <w:rPr>
          <w:rStyle w:val="Style13ptBold"/>
          <w:b/>
        </w:rPr>
        <w:t>Not sufficient to solve the economy --- any growth is only temporary</w:t>
      </w:r>
    </w:p>
    <w:p w14:paraId="7264ABED" w14:textId="77777777" w:rsidR="00C21092" w:rsidRPr="00F57881" w:rsidRDefault="00C21092" w:rsidP="00C21092">
      <w:pPr>
        <w:rPr>
          <w:rStyle w:val="Style13ptBold"/>
          <w:b w:val="0"/>
          <w:sz w:val="16"/>
        </w:rPr>
      </w:pPr>
      <w:r>
        <w:rPr>
          <w:rStyle w:val="Style13ptBold"/>
        </w:rPr>
        <w:t>Kaufmann, 4/29/2014</w:t>
      </w:r>
      <w:r w:rsidRPr="00F57881">
        <w:rPr>
          <w:rStyle w:val="Style13ptBold"/>
          <w:b w:val="0"/>
          <w:sz w:val="16"/>
        </w:rPr>
        <w:t xml:space="preserve"> (John, energy specialist and policy analyst for 30 years with the Oregon Department of Energy, Fellow at the Post Carbon Institute</w:t>
      </w:r>
      <w:r>
        <w:rPr>
          <w:rStyle w:val="Style13ptBold"/>
          <w:b w:val="0"/>
          <w:sz w:val="16"/>
        </w:rPr>
        <w:t xml:space="preserve"> specializing in peak oil theories</w:t>
      </w:r>
      <w:r w:rsidRPr="00F57881">
        <w:rPr>
          <w:rStyle w:val="Style13ptBold"/>
          <w:b w:val="0"/>
          <w:sz w:val="16"/>
        </w:rPr>
        <w:t>, “The Energy Independence Illusion”, Resilience, http://www.resilience.org/stories/2014-04-29/the-energy-independence-illusion)</w:t>
      </w:r>
      <w:r>
        <w:rPr>
          <w:rStyle w:val="Style13ptBold"/>
          <w:b w:val="0"/>
          <w:sz w:val="16"/>
        </w:rPr>
        <w:t>#JShelts</w:t>
      </w:r>
    </w:p>
    <w:p w14:paraId="1B24A34D" w14:textId="77777777" w:rsidR="00C21092" w:rsidRPr="00F57881" w:rsidRDefault="00C21092" w:rsidP="00C21092">
      <w:r w:rsidRPr="00F57881">
        <w:t xml:space="preserve">However, </w:t>
      </w:r>
      <w:r w:rsidRPr="00A4073E">
        <w:rPr>
          <w:rStyle w:val="Emphasis"/>
          <w:highlight w:val="green"/>
        </w:rPr>
        <w:t>drilling and mining our way to energy independence is a mirage</w:t>
      </w:r>
      <w:r w:rsidRPr="00F57881">
        <w:t>. First</w:t>
      </w:r>
      <w:r w:rsidRPr="00593BA2">
        <w:rPr>
          <w:rStyle w:val="StyleUnderline"/>
        </w:rPr>
        <w:t xml:space="preserve">, </w:t>
      </w:r>
      <w:r w:rsidRPr="00A4073E">
        <w:rPr>
          <w:rStyle w:val="StyleUnderline"/>
          <w:highlight w:val="green"/>
        </w:rPr>
        <w:t xml:space="preserve">it may provide </w:t>
      </w:r>
      <w:r w:rsidRPr="00A4073E">
        <w:rPr>
          <w:rStyle w:val="Emphasis"/>
          <w:highlight w:val="green"/>
        </w:rPr>
        <w:t>temporary economic gain</w:t>
      </w:r>
      <w:r w:rsidRPr="00A4073E">
        <w:rPr>
          <w:rStyle w:val="StyleUnderline"/>
          <w:highlight w:val="green"/>
        </w:rPr>
        <w:t>, but will not cure our fundamental economic problems</w:t>
      </w:r>
      <w:r w:rsidRPr="00F57881">
        <w:t xml:space="preserve">. Second, it will have very limited benefits for foreign policy and national security; </w:t>
      </w:r>
      <w:r w:rsidRPr="00A4073E">
        <w:rPr>
          <w:rStyle w:val="StyleUnderline"/>
          <w:highlight w:val="green"/>
        </w:rPr>
        <w:t>the problem is</w:t>
      </w:r>
      <w:r w:rsidRPr="00593BA2">
        <w:rPr>
          <w:rStyle w:val="StyleUnderline"/>
        </w:rPr>
        <w:t xml:space="preserve"> not US dependence, but rather the </w:t>
      </w:r>
      <w:r w:rsidRPr="00A4073E">
        <w:rPr>
          <w:rStyle w:val="StyleUnderline"/>
          <w:highlight w:val="green"/>
        </w:rPr>
        <w:t>dependence of our allies and trading partners</w:t>
      </w:r>
      <w:r w:rsidRPr="00F57881">
        <w:t xml:space="preserve">. Third, </w:t>
      </w:r>
      <w:r w:rsidRPr="00A4073E">
        <w:rPr>
          <w:rStyle w:val="Emphasis"/>
          <w:highlight w:val="green"/>
        </w:rPr>
        <w:t>it is simply unachievable</w:t>
      </w:r>
      <w:r w:rsidRPr="00F57881">
        <w:t xml:space="preserve">. And last, it ignores carbon emissions; the real goal should be independence from carbon-based energy sources. ECONOMY Let’s look at the economy first. </w:t>
      </w:r>
      <w:r w:rsidRPr="00593BA2">
        <w:rPr>
          <w:rStyle w:val="StyleUnderline"/>
        </w:rPr>
        <w:t>We currently import about 8 million barrels of oil per day,</w:t>
      </w:r>
      <w:r w:rsidRPr="00F57881">
        <w:t xml:space="preserve"> more than 40% of the oil we use. We pay about $1 billion a day for that oil, or $350-$400 billion per year. </w:t>
      </w:r>
      <w:r w:rsidRPr="00593BA2">
        <w:rPr>
          <w:rStyle w:val="StyleUnderline"/>
        </w:rPr>
        <w:t xml:space="preserve">That represents more than half of our current accounts deficit. </w:t>
      </w:r>
      <w:r w:rsidRPr="00A4073E">
        <w:rPr>
          <w:rStyle w:val="StyleUnderline"/>
          <w:highlight w:val="green"/>
        </w:rPr>
        <w:t>Increased domestic production</w:t>
      </w:r>
      <w:r w:rsidRPr="00593BA2">
        <w:rPr>
          <w:rStyle w:val="StyleUnderline"/>
        </w:rPr>
        <w:t xml:space="preserve"> reduces our current accounts deficit and should help strengthen the dollar</w:t>
      </w:r>
      <w:r w:rsidRPr="00F57881">
        <w:t xml:space="preserve">. </w:t>
      </w:r>
      <w:r w:rsidRPr="00A4073E">
        <w:rPr>
          <w:rStyle w:val="StyleUnderline"/>
        </w:rPr>
        <w:t xml:space="preserve">This </w:t>
      </w:r>
      <w:r w:rsidRPr="00A4073E">
        <w:rPr>
          <w:rStyle w:val="StyleUnderline"/>
          <w:highlight w:val="green"/>
        </w:rPr>
        <w:t>is</w:t>
      </w:r>
      <w:r w:rsidRPr="00F57881">
        <w:t xml:space="preserve"> a real and substantial benefit, though</w:t>
      </w:r>
      <w:r w:rsidRPr="00593BA2">
        <w:rPr>
          <w:rStyle w:val="StyleUnderline"/>
        </w:rPr>
        <w:t xml:space="preserve"> </w:t>
      </w:r>
      <w:r w:rsidRPr="00A4073E">
        <w:rPr>
          <w:rStyle w:val="Emphasis"/>
          <w:highlight w:val="green"/>
        </w:rPr>
        <w:t>not enough to turn around our economy by itself</w:t>
      </w:r>
      <w:r w:rsidRPr="00F57881">
        <w:t xml:space="preserve">. The </w:t>
      </w:r>
      <w:r w:rsidRPr="00F57881">
        <w:rPr>
          <w:rStyle w:val="StyleUnderline"/>
        </w:rPr>
        <w:t>RAND</w:t>
      </w:r>
      <w:r w:rsidRPr="00F57881">
        <w:t xml:space="preserve"> Corporation </w:t>
      </w:r>
      <w:r w:rsidRPr="00F57881">
        <w:rPr>
          <w:rStyle w:val="StyleUnderline"/>
        </w:rPr>
        <w:t>estimates that about 15% of our military budget</w:t>
      </w:r>
      <w:r w:rsidRPr="00F57881">
        <w:t>—$83 billion of a total $518 billion—</w:t>
      </w:r>
      <w:r w:rsidRPr="00F57881">
        <w:rPr>
          <w:rStyle w:val="StyleUnderline"/>
        </w:rPr>
        <w:t>goes to protect access to oil in the Middle East</w:t>
      </w:r>
      <w:r w:rsidRPr="00F57881">
        <w:t xml:space="preserve">. Would energy independence free us of that responsibility? </w:t>
      </w:r>
      <w:r w:rsidRPr="00A4073E">
        <w:rPr>
          <w:rStyle w:val="StyleUnderline"/>
          <w:highlight w:val="green"/>
        </w:rPr>
        <w:t>Because of</w:t>
      </w:r>
      <w:r w:rsidRPr="00F57881">
        <w:t xml:space="preserve"> the quantity of oil in question and </w:t>
      </w:r>
      <w:r w:rsidRPr="00A4073E">
        <w:rPr>
          <w:rStyle w:val="StyleUnderline"/>
          <w:highlight w:val="green"/>
        </w:rPr>
        <w:t>the dependence of our major allies</w:t>
      </w:r>
      <w:r w:rsidRPr="00F57881">
        <w:rPr>
          <w:rStyle w:val="StyleUnderline"/>
        </w:rPr>
        <w:t xml:space="preserve">, </w:t>
      </w:r>
      <w:r w:rsidRPr="00A4073E">
        <w:rPr>
          <w:rStyle w:val="StyleUnderline"/>
          <w:highlight w:val="green"/>
        </w:rPr>
        <w:t>it’s likely that would maintain a strong presence there even if we were “energy independent</w:t>
      </w:r>
      <w:r w:rsidRPr="00F57881">
        <w:rPr>
          <w:rStyle w:val="StyleUnderline"/>
        </w:rPr>
        <w:t>.”</w:t>
      </w:r>
      <w:r w:rsidRPr="00F57881">
        <w:t xml:space="preserve"> There likely will be savings here, but probably not as much as one would hope. Some sources believe that energy independence will mean lower prices for consumers. However, </w:t>
      </w:r>
      <w:r w:rsidRPr="00F57881">
        <w:rPr>
          <w:rStyle w:val="StyleUnderline"/>
        </w:rPr>
        <w:t>any increased domestic production will come from unconventional sources</w:t>
      </w:r>
      <w:r w:rsidRPr="00F57881">
        <w:t xml:space="preserve">, such as shale oil or tar sands, </w:t>
      </w:r>
      <w:r w:rsidRPr="00F57881">
        <w:rPr>
          <w:rStyle w:val="StyleUnderline"/>
        </w:rPr>
        <w:t>which are more expensive than conventional oil</w:t>
      </w:r>
      <w:r w:rsidRPr="00F57881">
        <w:t xml:space="preserve">. It only became economic to produce because of high world oil prices over the last several years. In addition, </w:t>
      </w:r>
      <w:r w:rsidRPr="00A4073E">
        <w:rPr>
          <w:rStyle w:val="StyleUnderline"/>
          <w:highlight w:val="green"/>
        </w:rPr>
        <w:t xml:space="preserve">oil prices are tied to the world price of oil. </w:t>
      </w:r>
      <w:r w:rsidRPr="00A4073E">
        <w:rPr>
          <w:rStyle w:val="Emphasis"/>
          <w:highlight w:val="green"/>
        </w:rPr>
        <w:t>Energy independence will not reduce consumer prices</w:t>
      </w:r>
      <w:r w:rsidRPr="00F57881">
        <w:t xml:space="preserve">. Most importantly, </w:t>
      </w:r>
      <w:r w:rsidRPr="00F57881">
        <w:rPr>
          <w:rStyle w:val="StyleUnderline"/>
        </w:rPr>
        <w:t>conventional world crude oil production has peaked, affecting the ability to grow the economy</w:t>
      </w:r>
      <w:r w:rsidRPr="00F57881">
        <w:t xml:space="preserve">. </w:t>
      </w:r>
      <w:r w:rsidRPr="00F57881">
        <w:rPr>
          <w:rStyle w:val="StyleUnderline"/>
        </w:rPr>
        <w:t>This paradigm shift contributed to the fiscal crisis of 2008 and has dampened attempts to pull out of it.</w:t>
      </w:r>
      <w:r w:rsidRPr="00F57881">
        <w:t xml:space="preserve"> </w:t>
      </w:r>
      <w:r w:rsidRPr="00A4073E">
        <w:rPr>
          <w:rStyle w:val="Emphasis"/>
          <w:highlight w:val="green"/>
        </w:rPr>
        <w:t>Unconventional oil is too expensive</w:t>
      </w:r>
      <w:r w:rsidRPr="00F57881">
        <w:t xml:space="preserve"> and its flow rates are too low </w:t>
      </w:r>
      <w:r w:rsidRPr="00A4073E">
        <w:rPr>
          <w:rStyle w:val="StyleUnderline"/>
          <w:highlight w:val="green"/>
        </w:rPr>
        <w:t>to</w:t>
      </w:r>
      <w:r w:rsidRPr="00F57881">
        <w:rPr>
          <w:rStyle w:val="StyleUnderline"/>
        </w:rPr>
        <w:t xml:space="preserve"> replace conventional oil or </w:t>
      </w:r>
      <w:r w:rsidRPr="00A4073E">
        <w:rPr>
          <w:rStyle w:val="StyleUnderline"/>
          <w:highlight w:val="green"/>
        </w:rPr>
        <w:t>rejuvenate economic growth</w:t>
      </w:r>
      <w:r w:rsidRPr="00F57881">
        <w:t>. No monetary or fiscal policies will reverse or overcome this fundamental choke on the global economy</w:t>
      </w:r>
      <w:r w:rsidRPr="00F57881">
        <w:rPr>
          <w:rStyle w:val="Emphasis"/>
        </w:rPr>
        <w:t xml:space="preserve">. </w:t>
      </w:r>
      <w:r w:rsidRPr="00A4073E">
        <w:rPr>
          <w:rStyle w:val="Emphasis"/>
          <w:highlight w:val="green"/>
        </w:rPr>
        <w:t>The age of rapid growth is over</w:t>
      </w:r>
      <w:r w:rsidRPr="00F57881">
        <w:t xml:space="preserve">. We are entering an era of slow or no growth. Increased domestic oil production may help to stabilize the economy, or perhaps even to continue to grow it, albeit at a slower rate than in the past. But </w:t>
      </w:r>
      <w:r w:rsidRPr="00A4073E">
        <w:rPr>
          <w:rStyle w:val="StyleUnderline"/>
          <w:highlight w:val="green"/>
        </w:rPr>
        <w:t>drilling</w:t>
      </w:r>
      <w:r w:rsidRPr="00F57881">
        <w:t xml:space="preserve"> or fracking our </w:t>
      </w:r>
      <w:r w:rsidRPr="00F57881">
        <w:rPr>
          <w:rStyle w:val="StyleUnderline"/>
        </w:rPr>
        <w:t>way to energy independence</w:t>
      </w:r>
      <w:r w:rsidRPr="00F57881">
        <w:t xml:space="preserve">, </w:t>
      </w:r>
      <w:r w:rsidRPr="00F57881">
        <w:rPr>
          <w:rStyle w:val="StyleUnderline"/>
        </w:rPr>
        <w:t xml:space="preserve">while it </w:t>
      </w:r>
      <w:r w:rsidRPr="00A4073E">
        <w:rPr>
          <w:rStyle w:val="StyleUnderline"/>
          <w:highlight w:val="green"/>
        </w:rPr>
        <w:t xml:space="preserve">may provide a </w:t>
      </w:r>
      <w:r w:rsidRPr="00A4073E">
        <w:rPr>
          <w:rStyle w:val="Emphasis"/>
          <w:highlight w:val="green"/>
        </w:rPr>
        <w:t>temporary shot-in-the-arm,</w:t>
      </w:r>
      <w:r w:rsidRPr="00A4073E">
        <w:rPr>
          <w:rStyle w:val="StyleUnderline"/>
          <w:highlight w:val="green"/>
        </w:rPr>
        <w:t xml:space="preserve"> is not sustainable for long</w:t>
      </w:r>
      <w:r w:rsidRPr="00F57881">
        <w:t xml:space="preserve">. Oil is a limited resource, and costs will only increase – either of which will prevent it from being our economic salvation. </w:t>
      </w:r>
      <w:r w:rsidRPr="00F57881">
        <w:rPr>
          <w:rStyle w:val="StyleUnderline"/>
        </w:rPr>
        <w:t>While energy certainly affects the economy</w:t>
      </w:r>
      <w:r w:rsidRPr="00F57881">
        <w:t xml:space="preserve"> (energy costs above about 6 percent of GDP have been associated with economic recessions</w:t>
      </w:r>
      <w:r w:rsidRPr="00F57881">
        <w:rPr>
          <w:rStyle w:val="StyleUnderline"/>
        </w:rPr>
        <w:t>), it is not the only factor</w:t>
      </w:r>
      <w:r w:rsidRPr="00F57881">
        <w:t xml:space="preserve">. Thomas Friedman’s book That Used To Be Us lists five pillars of prosperity going forward: education, infrastructure, immigration policy, government-funded R&amp;D (which includes renewable energy), and financial regulation. Others have suggested additional or different factors. </w:t>
      </w:r>
      <w:r w:rsidRPr="00F57881">
        <w:rPr>
          <w:rStyle w:val="StyleUnderline"/>
        </w:rPr>
        <w:t xml:space="preserve">We have more to gain by </w:t>
      </w:r>
      <w:r w:rsidRPr="009C213A">
        <w:rPr>
          <w:rStyle w:val="StyleUnderline"/>
          <w:highlight w:val="green"/>
        </w:rPr>
        <w:t>investing in</w:t>
      </w:r>
      <w:r w:rsidRPr="00F57881">
        <w:rPr>
          <w:rStyle w:val="StyleUnderline"/>
        </w:rPr>
        <w:t xml:space="preserve"> these issues rather than throwing more money into</w:t>
      </w:r>
      <w:r w:rsidRPr="00F57881">
        <w:t xml:space="preserve"> growing </w:t>
      </w:r>
      <w:r w:rsidRPr="009C213A">
        <w:rPr>
          <w:rStyle w:val="StyleUnderline"/>
          <w:highlight w:val="green"/>
        </w:rPr>
        <w:t>domestic oil production</w:t>
      </w:r>
      <w:r w:rsidRPr="00F57881">
        <w:t xml:space="preserve"> from finite and increasingly expensive unconventional sources. </w:t>
      </w:r>
      <w:r w:rsidRPr="00F57881">
        <w:rPr>
          <w:rStyle w:val="StyleUnderline"/>
        </w:rPr>
        <w:t xml:space="preserve">The latter </w:t>
      </w:r>
      <w:r w:rsidRPr="009C213A">
        <w:rPr>
          <w:rStyle w:val="StyleUnderline"/>
          <w:highlight w:val="green"/>
        </w:rPr>
        <w:t xml:space="preserve">is just </w:t>
      </w:r>
      <w:r w:rsidRPr="009C213A">
        <w:rPr>
          <w:rStyle w:val="Emphasis"/>
          <w:highlight w:val="green"/>
        </w:rPr>
        <w:t>throwing money down a rat hole</w:t>
      </w:r>
      <w:r w:rsidRPr="00F57881">
        <w:t xml:space="preserve">. </w:t>
      </w:r>
    </w:p>
    <w:p w14:paraId="679992B8" w14:textId="77777777" w:rsidR="00C21092" w:rsidRPr="00254DA8" w:rsidRDefault="00C21092" w:rsidP="00C21092"/>
    <w:p w14:paraId="099E7D35" w14:textId="77777777" w:rsidR="00C21092" w:rsidRPr="002A5259" w:rsidRDefault="00C21092" w:rsidP="00C21092"/>
    <w:p w14:paraId="2035FDFF" w14:textId="77777777" w:rsidR="00C21092" w:rsidRDefault="00C21092" w:rsidP="00C21092">
      <w:pPr>
        <w:pStyle w:val="Heading1"/>
      </w:pPr>
      <w:r>
        <w:t>Aff</w:t>
      </w:r>
      <w:r w:rsidRPr="002A5259">
        <w:t>—</w:t>
      </w:r>
      <w:r>
        <w:t>Dependence Bad/Independence Good</w:t>
      </w:r>
    </w:p>
    <w:p w14:paraId="525DEBC3" w14:textId="77777777" w:rsidR="00C21092" w:rsidRDefault="00C21092" w:rsidP="00C21092">
      <w:pPr>
        <w:pStyle w:val="Heading2"/>
      </w:pPr>
      <w:r>
        <w:t>Oil Wars</w:t>
      </w:r>
    </w:p>
    <w:p w14:paraId="782A86A8" w14:textId="77777777" w:rsidR="00C21092" w:rsidRDefault="00C21092" w:rsidP="00C21092">
      <w:pPr>
        <w:pStyle w:val="Heading3"/>
      </w:pPr>
      <w:r>
        <w:t>1AC Oil Wars</w:t>
      </w:r>
    </w:p>
    <w:p w14:paraId="127CCDAD" w14:textId="77777777" w:rsidR="00C21092" w:rsidRPr="00B547A6" w:rsidRDefault="00C21092" w:rsidP="00C21092">
      <w:pPr>
        <w:pStyle w:val="Heading4"/>
      </w:pPr>
      <w:r w:rsidRPr="00B547A6">
        <w:t xml:space="preserve">Oil dependence creates multiple scenarios for war – increases the </w:t>
      </w:r>
      <w:r w:rsidRPr="00B547A6">
        <w:rPr>
          <w:u w:val="single"/>
        </w:rPr>
        <w:t>incentive</w:t>
      </w:r>
      <w:r w:rsidRPr="00B547A6">
        <w:t xml:space="preserve"> to go to war while </w:t>
      </w:r>
      <w:r w:rsidRPr="00B547A6">
        <w:rPr>
          <w:u w:val="single"/>
        </w:rPr>
        <w:t>short-circuiting barriers</w:t>
      </w:r>
      <w:r w:rsidRPr="00B547A6">
        <w:t xml:space="preserve"> to conflict </w:t>
      </w:r>
    </w:p>
    <w:p w14:paraId="58EB1606" w14:textId="77777777" w:rsidR="00C21092" w:rsidRPr="009B6FDD" w:rsidRDefault="00C21092" w:rsidP="00C21092">
      <w:pPr>
        <w:rPr>
          <w:b/>
          <w:szCs w:val="16"/>
        </w:rPr>
      </w:pPr>
      <w:r w:rsidRPr="009B6FDD">
        <w:rPr>
          <w:rStyle w:val="Style13ptBold"/>
        </w:rPr>
        <w:t>GLASER 2011</w:t>
      </w:r>
      <w:r w:rsidRPr="00B547A6">
        <w:rPr>
          <w:b/>
        </w:rPr>
        <w:t xml:space="preserve"> </w:t>
      </w:r>
      <w:r w:rsidRPr="009B6FDD">
        <w:rPr>
          <w:szCs w:val="16"/>
        </w:rPr>
        <w:t xml:space="preserve">(Professor of Political Science and International Relations Elliot School of International Affairs The George Washington University, “ Reframing Energy Security: How Oil Dependence Influences U.S. National Security,” August 2011, </w:t>
      </w:r>
      <w:r w:rsidRPr="009B6FDD">
        <w:rPr>
          <w:color w:val="000000"/>
          <w:szCs w:val="16"/>
        </w:rPr>
        <w:t>http://depts.washington.edu/polsadvc/Blog%20Links/Glaser_-_EnergySecurity-AUGUST-2011.docx</w:t>
      </w:r>
      <w:r w:rsidRPr="009B6FDD">
        <w:rPr>
          <w:szCs w:val="16"/>
        </w:rPr>
        <w:t>)</w:t>
      </w:r>
    </w:p>
    <w:p w14:paraId="4DB8DC84" w14:textId="77777777" w:rsidR="00C21092" w:rsidRPr="00B547A6" w:rsidRDefault="00C21092" w:rsidP="00C21092">
      <w:pPr>
        <w:rPr>
          <w:sz w:val="14"/>
          <w:szCs w:val="14"/>
        </w:rPr>
      </w:pPr>
      <w:r w:rsidRPr="005F0713">
        <w:rPr>
          <w:rStyle w:val="StyleUnderline"/>
          <w:highlight w:val="green"/>
        </w:rPr>
        <w:t>Oil dependence</w:t>
      </w:r>
      <w:r w:rsidRPr="00B547A6">
        <w:rPr>
          <w:sz w:val="14"/>
          <w:szCs w:val="14"/>
        </w:rPr>
        <w:t xml:space="preserve"> could reduce a state’s security if its access to oil is vulnerable to disruption and if oil is necessary for operating the state’s military forces. Vulnerable energy supplies can </w:t>
      </w:r>
      <w:r w:rsidRPr="005F0713">
        <w:rPr>
          <w:rStyle w:val="Emphasis"/>
          <w:highlight w:val="green"/>
        </w:rPr>
        <w:t>leave a state open to coercion</w:t>
      </w:r>
      <w:r w:rsidRPr="009B6FDD">
        <w:rPr>
          <w:rStyle w:val="StyleUnderline"/>
        </w:rPr>
        <w:t xml:space="preserve">—recognizing that it is more likely to lose a war, the </w:t>
      </w:r>
      <w:r w:rsidRPr="005F0713">
        <w:rPr>
          <w:rStyle w:val="StyleUnderline"/>
          <w:highlight w:val="green"/>
        </w:rPr>
        <w:t xml:space="preserve">state has </w:t>
      </w:r>
      <w:r w:rsidRPr="005F0713">
        <w:rPr>
          <w:rStyle w:val="Emphasis"/>
          <w:highlight w:val="green"/>
        </w:rPr>
        <w:t>a weaker bargaining position</w:t>
      </w:r>
      <w:r w:rsidRPr="005F0713">
        <w:rPr>
          <w:highlight w:val="green"/>
          <w:u w:val="single"/>
        </w:rPr>
        <w:t xml:space="preserve"> </w:t>
      </w:r>
      <w:r w:rsidRPr="005F0713">
        <w:rPr>
          <w:rStyle w:val="StyleUnderline"/>
          <w:highlight w:val="green"/>
        </w:rPr>
        <w:t>and is</w:t>
      </w:r>
      <w:r w:rsidRPr="005F0713">
        <w:rPr>
          <w:highlight w:val="green"/>
          <w:u w:val="single"/>
        </w:rPr>
        <w:t xml:space="preserve"> </w:t>
      </w:r>
      <w:r w:rsidRPr="005F0713">
        <w:rPr>
          <w:rStyle w:val="Emphasis"/>
          <w:highlight w:val="green"/>
        </w:rPr>
        <w:t>more likely to make concessions</w:t>
      </w:r>
      <w:r w:rsidRPr="00B547A6">
        <w:rPr>
          <w:u w:val="single"/>
          <w:bdr w:val="single" w:sz="4" w:space="0" w:color="auto"/>
        </w:rPr>
        <w:t>.</w:t>
      </w:r>
      <w:r w:rsidRPr="00B547A6">
        <w:rPr>
          <w:rStyle w:val="FootnoteReference"/>
        </w:rPr>
        <w:footnoteReference w:id="5"/>
      </w:r>
      <w:r w:rsidRPr="00B547A6">
        <w:rPr>
          <w:sz w:val="14"/>
          <w:szCs w:val="14"/>
        </w:rPr>
        <w:t xml:space="preserve"> Closely related, </w:t>
      </w:r>
      <w:r w:rsidRPr="009B6FDD">
        <w:rPr>
          <w:rStyle w:val="StyleUnderline"/>
        </w:rPr>
        <w:t>if war occurs the state is</w:t>
      </w:r>
      <w:r w:rsidRPr="00B547A6">
        <w:rPr>
          <w:u w:val="single"/>
        </w:rPr>
        <w:t xml:space="preserve"> </w:t>
      </w:r>
      <w:r w:rsidRPr="009B6FDD">
        <w:rPr>
          <w:rStyle w:val="Emphasis"/>
        </w:rPr>
        <w:t>more likely to lose</w:t>
      </w:r>
      <w:r w:rsidRPr="00B547A6">
        <w:rPr>
          <w:u w:val="single"/>
          <w:bdr w:val="single" w:sz="4" w:space="0" w:color="auto"/>
        </w:rPr>
        <w:t>.</w:t>
      </w:r>
      <w:r w:rsidRPr="00B547A6">
        <w:rPr>
          <w:sz w:val="14"/>
          <w:szCs w:val="14"/>
        </w:rPr>
        <w:t xml:space="preserve"> Conflict that is influenced by this mechanism is not fundamentally over the oil;</w:t>
      </w:r>
      <w:r w:rsidRPr="00B547A6">
        <w:rPr>
          <w:rStyle w:val="FootnoteReference"/>
        </w:rPr>
        <w:footnoteReference w:id="6"/>
      </w:r>
      <w:r w:rsidRPr="00B547A6">
        <w:rPr>
          <w:sz w:val="14"/>
          <w:szCs w:val="14"/>
        </w:rPr>
        <w:t xml:space="preserve"> rather, when states already have incentives for conflict, the oil vulnerability influences their assessment of military capabilities and in turn the path to war. Recognizing this type of danger during the Cold War, U.S. planning to protect its sea lanes of communication with the Persian Gulf was motivated partly by the importance of insuring the steady flow of oil that was necessary to enable the United States to fight a long war against the Soviet Union in Europe. During the Second World War, Japan’s vulnerability to a U.S. oil embargo played an important role in destroying Japan’s ability to fight.</w:t>
      </w:r>
      <w:r w:rsidRPr="00B547A6">
        <w:rPr>
          <w:rStyle w:val="FootnoteReference"/>
          <w:szCs w:val="16"/>
        </w:rPr>
        <w:footnoteReference w:id="7"/>
      </w:r>
      <w:r w:rsidRPr="00B547A6">
        <w:rPr>
          <w:sz w:val="14"/>
          <w:szCs w:val="14"/>
        </w:rPr>
        <w:t xml:space="preserve"> This type of threat to the U.S. military capabilities is not a serious danger today because the United States does not face a major power capable of severely interrupting its access to key supplies of oil. In contrast, China does face this type of danger because its oil imports are vulnerable to disruption by the U.S. Navy. Protecting access to oil threatens other states—an access-driven security dilemma </w:t>
      </w:r>
      <w:r w:rsidRPr="009B6FDD">
        <w:rPr>
          <w:rStyle w:val="StyleUnderline"/>
        </w:rPr>
        <w:t>The vulnerability of</w:t>
      </w:r>
      <w:r w:rsidRPr="00B547A6">
        <w:rPr>
          <w:sz w:val="14"/>
          <w:szCs w:val="14"/>
        </w:rPr>
        <w:t xml:space="preserve"> a state’s </w:t>
      </w:r>
      <w:r w:rsidRPr="009B6FDD">
        <w:rPr>
          <w:rStyle w:val="StyleUnderline"/>
        </w:rPr>
        <w:t>access to oil</w:t>
      </w:r>
      <w:r w:rsidRPr="00B547A6">
        <w:rPr>
          <w:sz w:val="14"/>
          <w:szCs w:val="14"/>
        </w:rPr>
        <w:t xml:space="preserve"> supplies </w:t>
      </w:r>
      <w:r w:rsidRPr="009B6FDD">
        <w:rPr>
          <w:rStyle w:val="StyleUnderline"/>
        </w:rPr>
        <w:t>could reduce</w:t>
      </w:r>
      <w:r w:rsidRPr="00B547A6">
        <w:rPr>
          <w:sz w:val="14"/>
          <w:szCs w:val="14"/>
        </w:rPr>
        <w:t xml:space="preserve"> its </w:t>
      </w:r>
      <w:r w:rsidRPr="009B6FDD">
        <w:rPr>
          <w:rStyle w:val="StyleUnderline"/>
        </w:rPr>
        <w:t>security via</w:t>
      </w:r>
      <w:r w:rsidRPr="00B547A6">
        <w:rPr>
          <w:sz w:val="14"/>
          <w:szCs w:val="14"/>
        </w:rPr>
        <w:t xml:space="preserve"> a second, more complicated mechanism—if the state’s efforts to protect its access to oil threaten another state’s security, then this reduced security could in turn reduce the state’s own security. The danger would follow standard </w:t>
      </w:r>
      <w:r w:rsidRPr="009B6FDD">
        <w:rPr>
          <w:rStyle w:val="StyleUnderline"/>
        </w:rPr>
        <w:t>security-dilemma logic</w:t>
      </w:r>
      <w:r w:rsidRPr="00B547A6">
        <w:rPr>
          <w:u w:val="single"/>
        </w:rPr>
        <w:t>,</w:t>
      </w:r>
      <w:r w:rsidRPr="00B547A6">
        <w:rPr>
          <w:sz w:val="14"/>
          <w:szCs w:val="14"/>
        </w:rPr>
        <w:t xml:space="preserve"> but with the defense of oil supply lines replacing the standard focus on protection of territory. In the most extreme case, </w:t>
      </w:r>
      <w:r w:rsidRPr="005F0713">
        <w:rPr>
          <w:rStyle w:val="StyleUnderline"/>
          <w:highlight w:val="green"/>
        </w:rPr>
        <w:t>a state could try to solve its import vulnerability through</w:t>
      </w:r>
      <w:r w:rsidRPr="005F0713">
        <w:rPr>
          <w:highlight w:val="green"/>
          <w:u w:val="single"/>
        </w:rPr>
        <w:t xml:space="preserve"> </w:t>
      </w:r>
      <w:r w:rsidRPr="005F0713">
        <w:rPr>
          <w:rStyle w:val="Emphasis"/>
          <w:highlight w:val="green"/>
        </w:rPr>
        <w:t>territorial expansion</w:t>
      </w:r>
      <w:r w:rsidRPr="00B547A6">
        <w:rPr>
          <w:u w:val="single"/>
          <w:bdr w:val="single" w:sz="4" w:space="0" w:color="auto"/>
        </w:rPr>
        <w:t>.</w:t>
      </w:r>
      <w:r w:rsidRPr="00B547A6">
        <w:rPr>
          <w:sz w:val="14"/>
          <w:szCs w:val="14"/>
        </w:rPr>
        <w:t xml:space="preserve"> In less extreme cases, </w:t>
      </w:r>
      <w:r w:rsidRPr="009B6FDD">
        <w:rPr>
          <w:rStyle w:val="StyleUnderline"/>
        </w:rPr>
        <w:t>the state could deal with its vulnerability by building up military forces required to protect its access to oil, which has the unintended consequence of</w:t>
      </w:r>
      <w:r w:rsidRPr="00B547A6">
        <w:rPr>
          <w:sz w:val="14"/>
          <w:szCs w:val="14"/>
        </w:rPr>
        <w:t xml:space="preserve"> decreasing its adversary’s military capability and </w:t>
      </w:r>
      <w:r w:rsidRPr="005F0713">
        <w:rPr>
          <w:rStyle w:val="Emphasis"/>
          <w:highlight w:val="green"/>
        </w:rPr>
        <w:t>signaling that</w:t>
      </w:r>
      <w:r w:rsidRPr="005F0713">
        <w:rPr>
          <w:sz w:val="14"/>
          <w:szCs w:val="14"/>
          <w:highlight w:val="green"/>
        </w:rPr>
        <w:t xml:space="preserve"> the state’s </w:t>
      </w:r>
      <w:r w:rsidRPr="005F0713">
        <w:rPr>
          <w:rStyle w:val="Emphasis"/>
          <w:highlight w:val="green"/>
        </w:rPr>
        <w:t>motives are malign</w:t>
      </w:r>
      <w:r w:rsidRPr="009B6FDD">
        <w:t xml:space="preserve">, </w:t>
      </w:r>
      <w:r w:rsidRPr="00F520D0">
        <w:rPr>
          <w:rStyle w:val="StyleUnderline"/>
        </w:rPr>
        <w:t>which</w:t>
      </w:r>
      <w:r w:rsidRPr="00B547A6">
        <w:rPr>
          <w:sz w:val="14"/>
          <w:szCs w:val="14"/>
        </w:rPr>
        <w:t xml:space="preserve"> decreases the adversary’s security, which </w:t>
      </w:r>
      <w:r w:rsidRPr="005F0713">
        <w:rPr>
          <w:rStyle w:val="StyleUnderline"/>
          <w:highlight w:val="green"/>
        </w:rPr>
        <w:t>leads the adversary to</w:t>
      </w:r>
      <w:r w:rsidRPr="005F0713">
        <w:rPr>
          <w:highlight w:val="green"/>
          <w:u w:val="single"/>
        </w:rPr>
        <w:t xml:space="preserve"> </w:t>
      </w:r>
      <w:r w:rsidRPr="005F0713">
        <w:rPr>
          <w:rStyle w:val="Emphasis"/>
          <w:highlight w:val="green"/>
        </w:rPr>
        <w:t>build up its own military forces.</w:t>
      </w:r>
      <w:r w:rsidRPr="005F0713">
        <w:rPr>
          <w:rStyle w:val="FootnoteReference"/>
          <w:highlight w:val="green"/>
        </w:rPr>
        <w:footnoteReference w:id="8"/>
      </w:r>
      <w:r w:rsidRPr="00B547A6">
        <w:rPr>
          <w:sz w:val="14"/>
          <w:szCs w:val="14"/>
        </w:rPr>
        <w:t xml:space="preserve"> Just as protecting a distant ally can require a state to adopt an offensive capability, protecting access to oil can require offensive power-projection capabilities. Thus, a state’s need to protect its access to oil could create a security dilemma that would not otherwise exist. Conflict fueled by </w:t>
      </w:r>
      <w:r w:rsidRPr="005F0713">
        <w:rPr>
          <w:rStyle w:val="StyleUnderline"/>
          <w:highlight w:val="green"/>
        </w:rPr>
        <w:t>this security dilemma</w:t>
      </w:r>
      <w:r w:rsidRPr="00B547A6">
        <w:rPr>
          <w:sz w:val="14"/>
          <w:szCs w:val="14"/>
        </w:rPr>
        <w:t xml:space="preserve"> need not be over oil or access to oil; by damaging political relations the security dilemma </w:t>
      </w:r>
      <w:r w:rsidRPr="005F0713">
        <w:rPr>
          <w:rStyle w:val="StyleUnderline"/>
          <w:highlight w:val="green"/>
        </w:rPr>
        <w:t>could prevent</w:t>
      </w:r>
      <w:r w:rsidRPr="00B547A6">
        <w:rPr>
          <w:sz w:val="14"/>
          <w:szCs w:val="14"/>
        </w:rPr>
        <w:t xml:space="preserve"> the </w:t>
      </w:r>
      <w:r w:rsidRPr="00F520D0">
        <w:rPr>
          <w:rStyle w:val="StyleUnderline"/>
        </w:rPr>
        <w:t>states from</w:t>
      </w:r>
      <w:r w:rsidRPr="00B547A6">
        <w:rPr>
          <w:u w:val="single"/>
        </w:rPr>
        <w:t xml:space="preserve"> </w:t>
      </w:r>
      <w:r w:rsidRPr="00F520D0">
        <w:rPr>
          <w:rStyle w:val="Emphasis"/>
        </w:rPr>
        <w:t>resolving political disputes</w:t>
      </w:r>
      <w:r w:rsidRPr="00B547A6">
        <w:rPr>
          <w:u w:val="single"/>
        </w:rPr>
        <w:t xml:space="preserve"> </w:t>
      </w:r>
      <w:r w:rsidRPr="00F520D0">
        <w:rPr>
          <w:rStyle w:val="StyleUnderline"/>
        </w:rPr>
        <w:t>and</w:t>
      </w:r>
      <w:r w:rsidRPr="00B547A6">
        <w:rPr>
          <w:u w:val="single"/>
        </w:rPr>
        <w:t xml:space="preserve"> </w:t>
      </w:r>
      <w:r w:rsidRPr="005F0713">
        <w:rPr>
          <w:rStyle w:val="Emphasis"/>
          <w:highlight w:val="green"/>
        </w:rPr>
        <w:t>avoiding the escalation of crises</w:t>
      </w:r>
      <w:r w:rsidRPr="00F520D0">
        <w:t>.</w:t>
      </w:r>
      <w:r w:rsidRPr="00B547A6">
        <w:rPr>
          <w:sz w:val="14"/>
          <w:szCs w:val="14"/>
        </w:rPr>
        <w:t xml:space="preserve"> Here again, the United States does not currently face this type of danger; this is largely because the military status quo currently favors the United States, which relieves it from having to take provocative actions. In contrast, China’s efforts to protect its access to oil could be more provocative and generate military competition with the United States. Oil makes territory increasingly valuable In this type of case, </w:t>
      </w:r>
      <w:r w:rsidRPr="00B547A6">
        <w:rPr>
          <w:u w:val="single"/>
        </w:rPr>
        <w:t xml:space="preserve">a </w:t>
      </w:r>
      <w:r w:rsidRPr="00F520D0">
        <w:rPr>
          <w:rStyle w:val="StyleUnderline"/>
        </w:rPr>
        <w:t xml:space="preserve">state places greater value on owning territory because the territory contains energy resources </w:t>
      </w:r>
      <w:r w:rsidRPr="00B547A6">
        <w:rPr>
          <w:sz w:val="14"/>
          <w:szCs w:val="14"/>
        </w:rPr>
        <w:t xml:space="preserve">that are increasingly valuable. </w:t>
      </w:r>
      <w:r w:rsidRPr="005F0713">
        <w:rPr>
          <w:rStyle w:val="StyleUnderline"/>
          <w:highlight w:val="green"/>
        </w:rPr>
        <w:t>The greater value</w:t>
      </w:r>
      <w:r w:rsidRPr="00B547A6">
        <w:rPr>
          <w:sz w:val="14"/>
          <w:szCs w:val="14"/>
        </w:rPr>
        <w:t xml:space="preserve"> of territory </w:t>
      </w:r>
      <w:r w:rsidRPr="005F0713">
        <w:rPr>
          <w:rStyle w:val="StyleUnderline"/>
          <w:highlight w:val="green"/>
        </w:rPr>
        <w:t>can</w:t>
      </w:r>
      <w:r w:rsidRPr="005F0713">
        <w:rPr>
          <w:highlight w:val="green"/>
          <w:u w:val="single"/>
        </w:rPr>
        <w:t xml:space="preserve"> </w:t>
      </w:r>
      <w:r w:rsidRPr="005F0713">
        <w:rPr>
          <w:rStyle w:val="Emphasis"/>
          <w:highlight w:val="green"/>
        </w:rPr>
        <w:t>increase competition</w:t>
      </w:r>
      <w:r w:rsidRPr="00B547A6">
        <w:rPr>
          <w:sz w:val="14"/>
          <w:szCs w:val="14"/>
        </w:rPr>
        <w:t xml:space="preserve"> between states, </w:t>
      </w:r>
      <w:r w:rsidRPr="00F520D0">
        <w:rPr>
          <w:rStyle w:val="StyleUnderline"/>
        </w:rPr>
        <w:t>because the benefits of success grow relative</w:t>
      </w:r>
      <w:r w:rsidRPr="00B547A6">
        <w:rPr>
          <w:sz w:val="14"/>
          <w:szCs w:val="14"/>
        </w:rPr>
        <w:t xml:space="preserve"> to the costs of competition, for example, the costs of arming. For similar reasons, </w:t>
      </w:r>
      <w:r w:rsidRPr="00B547A6">
        <w:rPr>
          <w:rStyle w:val="StyleUnderline"/>
        </w:rPr>
        <w:t>the</w:t>
      </w:r>
      <w:r w:rsidRPr="00B547A6">
        <w:rPr>
          <w:sz w:val="14"/>
          <w:szCs w:val="14"/>
        </w:rPr>
        <w:t xml:space="preserve"> greater </w:t>
      </w:r>
      <w:r w:rsidRPr="00B547A6">
        <w:rPr>
          <w:rStyle w:val="StyleUnderline"/>
        </w:rPr>
        <w:t>value</w:t>
      </w:r>
      <w:r w:rsidRPr="00B547A6">
        <w:rPr>
          <w:sz w:val="14"/>
          <w:szCs w:val="14"/>
        </w:rPr>
        <w:t xml:space="preserve"> of territory </w:t>
      </w:r>
      <w:r w:rsidRPr="005F0713">
        <w:rPr>
          <w:rStyle w:val="Emphasis"/>
          <w:highlight w:val="green"/>
        </w:rPr>
        <w:t>increases the probability that crises over territory will lead to war</w:t>
      </w:r>
      <w:r w:rsidRPr="00B547A6">
        <w:rPr>
          <w:sz w:val="14"/>
          <w:szCs w:val="14"/>
        </w:rPr>
        <w:t xml:space="preserve"> instead of negotiated compromises, as states are more willing to run the risks of fighting.</w:t>
      </w:r>
      <w:r w:rsidRPr="00B547A6">
        <w:rPr>
          <w:rStyle w:val="FootnoteReference"/>
        </w:rPr>
        <w:footnoteReference w:id="9"/>
      </w:r>
      <w:r w:rsidRPr="00B547A6">
        <w:rPr>
          <w:sz w:val="14"/>
          <w:szCs w:val="14"/>
        </w:rPr>
        <w:t xml:space="preserve"> This type of conflict is the classic resource war, which is the path by which oil is most commonly envisioned leading to conflict.</w:t>
      </w:r>
      <w:r w:rsidRPr="00B547A6">
        <w:rPr>
          <w:rStyle w:val="FootnoteReference"/>
        </w:rPr>
        <w:footnoteReference w:id="10"/>
      </w:r>
      <w:r w:rsidRPr="00B547A6">
        <w:rPr>
          <w:sz w:val="14"/>
          <w:szCs w:val="14"/>
        </w:rPr>
        <w:t xml:space="preserve"> We can also hypothesize that the probability of conflict is greater when territorial boundaries are contested and the political status quo is ambiguous. Because the norm of state sovereignty is now widely held, states are less likely to launch expansionist wars to take other states’ territory. However, when boundaries are not settled, states are more likely to compete to acquire territory they value and will compete harder when they value it more.</w:t>
      </w:r>
      <w:r w:rsidRPr="00B547A6">
        <w:rPr>
          <w:rStyle w:val="FootnoteReference"/>
        </w:rPr>
        <w:footnoteReference w:id="11"/>
      </w:r>
      <w:r w:rsidRPr="00B547A6">
        <w:rPr>
          <w:sz w:val="14"/>
          <w:szCs w:val="14"/>
        </w:rPr>
        <w:t xml:space="preserve"> In addition, unsettled boundaries increase the possibilities for boundedly rational bargaining failures that could lead to war. There are two basic paths via which a state could become involved in this type of oil conflict. The more obvious is for the state to be a claimant in the dispute and become directly involved in a territorial conflict. The second is likely more important for the United States—an alliance commitment could draw the state into a resource conflict that initially began between its ally and another state.</w:t>
      </w:r>
      <w:r w:rsidRPr="00B547A6">
        <w:rPr>
          <w:rStyle w:val="FootnoteReference"/>
        </w:rPr>
        <w:footnoteReference w:id="12"/>
      </w:r>
      <w:r w:rsidRPr="00B547A6">
        <w:rPr>
          <w:sz w:val="14"/>
          <w:szCs w:val="14"/>
        </w:rPr>
        <w:t xml:space="preserve"> The state would not have energy interests of its own at stake, but intervenes to protect its ally. Along this path, energy plays an important but less direct role in damaging the state’s security, because although energy interests fuel the initial conflict, they do not motivate the state’s intervention.</w:t>
      </w:r>
      <w:r w:rsidRPr="00B547A6">
        <w:rPr>
          <w:rStyle w:val="FootnoteReference"/>
        </w:rPr>
        <w:footnoteReference w:id="13"/>
      </w:r>
      <w:r w:rsidRPr="00B547A6">
        <w:rPr>
          <w:sz w:val="14"/>
          <w:szCs w:val="14"/>
        </w:rPr>
        <w:t xml:space="preserve"> A later section explores the possibility of conflict between China and Japan in the East China Sea, with the United States drawn in to protect Japan and consequently involved in a war with China. </w:t>
      </w:r>
      <w:r w:rsidRPr="005F0713">
        <w:rPr>
          <w:rStyle w:val="StyleUnderline"/>
          <w:highlight w:val="green"/>
        </w:rPr>
        <w:t>When a state’s economy depends heavily on oil, severe supply disruptions</w:t>
      </w:r>
      <w:r w:rsidRPr="00F520D0">
        <w:rPr>
          <w:rStyle w:val="StyleUnderline"/>
        </w:rPr>
        <w:t xml:space="preserve"> </w:t>
      </w:r>
      <w:r w:rsidRPr="005F0713">
        <w:rPr>
          <w:rStyle w:val="StyleUnderline"/>
          <w:highlight w:val="green"/>
        </w:rPr>
        <w:t>might do</w:t>
      </w:r>
      <w:r w:rsidRPr="00F520D0">
        <w:rPr>
          <w:rStyle w:val="StyleUnderline"/>
        </w:rPr>
        <w:t xml:space="preserve"> sufficiently large economic </w:t>
      </w:r>
      <w:r w:rsidRPr="005F0713">
        <w:rPr>
          <w:rStyle w:val="StyleUnderline"/>
          <w:highlight w:val="green"/>
        </w:rPr>
        <w:t>damage that</w:t>
      </w:r>
      <w:r w:rsidRPr="005F0713">
        <w:rPr>
          <w:highlight w:val="green"/>
          <w:u w:val="single"/>
        </w:rPr>
        <w:t xml:space="preserve"> </w:t>
      </w:r>
      <w:r w:rsidRPr="005F0713">
        <w:rPr>
          <w:rStyle w:val="Emphasis"/>
          <w:highlight w:val="green"/>
        </w:rPr>
        <w:t>the state would use military force to protect its prosperity.</w:t>
      </w:r>
      <w:r w:rsidRPr="00B547A6">
        <w:rPr>
          <w:u w:val="single"/>
        </w:rPr>
        <w:t xml:space="preserve"> </w:t>
      </w:r>
      <w:r w:rsidRPr="00F520D0">
        <w:rPr>
          <w:rStyle w:val="StyleUnderline"/>
        </w:rPr>
        <w:t>A state</w:t>
      </w:r>
      <w:r w:rsidRPr="00B547A6">
        <w:rPr>
          <w:sz w:val="14"/>
          <w:szCs w:val="14"/>
        </w:rPr>
        <w:t xml:space="preserve"> this suffers this vulnerability risks not only suffering the damage that could be inflicted by a supply disruption, which might be the by-product of unrelated domestic or international events, but also </w:t>
      </w:r>
      <w:r w:rsidRPr="00F520D0">
        <w:rPr>
          <w:rStyle w:val="Emphasis"/>
        </w:rPr>
        <w:t>risks being coerced by an adversary</w:t>
      </w:r>
      <w:r w:rsidRPr="005F0713">
        <w:rPr>
          <w:szCs w:val="16"/>
        </w:rPr>
        <w:t>.</w:t>
      </w:r>
      <w:r w:rsidRPr="00B547A6">
        <w:rPr>
          <w:sz w:val="14"/>
          <w:szCs w:val="14"/>
        </w:rPr>
        <w:t xml:space="preserve"> Consequently, states will want to be confident that their ability to import oil will be uninterrupted and will pursue policies to ensure secure access. </w:t>
      </w:r>
    </w:p>
    <w:p w14:paraId="47F082DA" w14:textId="77777777" w:rsidR="00C21092" w:rsidRPr="009B6FDD" w:rsidRDefault="00C21092" w:rsidP="00C21092"/>
    <w:p w14:paraId="70D8C94C" w14:textId="77777777" w:rsidR="00C21092" w:rsidRDefault="00C21092" w:rsidP="00C21092">
      <w:pPr>
        <w:pStyle w:val="Heading3"/>
      </w:pPr>
      <w:r>
        <w:t>2AC Oil Wars</w:t>
      </w:r>
    </w:p>
    <w:p w14:paraId="47AF5C39" w14:textId="77777777" w:rsidR="00C21092" w:rsidRPr="00E905AE" w:rsidRDefault="00C21092" w:rsidP="00C21092">
      <w:pPr>
        <w:pStyle w:val="Heading4"/>
      </w:pPr>
      <w:r w:rsidRPr="00E905AE">
        <w:t xml:space="preserve">Oil dependency causes war – empirics prove it threatens international security and escalates smaller conflicts </w:t>
      </w:r>
    </w:p>
    <w:p w14:paraId="2D71DB0A" w14:textId="77777777" w:rsidR="00C21092" w:rsidRPr="0044524C" w:rsidRDefault="00C21092" w:rsidP="00C21092">
      <w:pPr>
        <w:rPr>
          <w:szCs w:val="20"/>
        </w:rPr>
      </w:pPr>
      <w:r w:rsidRPr="0044524C">
        <w:rPr>
          <w:rStyle w:val="Style13ptBold"/>
        </w:rPr>
        <w:t>Colgan</w:t>
      </w:r>
      <w:r>
        <w:rPr>
          <w:rStyle w:val="Style13ptBold"/>
        </w:rPr>
        <w:t>,</w:t>
      </w:r>
      <w:r w:rsidRPr="0044524C">
        <w:rPr>
          <w:rStyle w:val="Style13ptBold"/>
        </w:rPr>
        <w:t xml:space="preserve"> </w:t>
      </w:r>
      <w:r>
        <w:rPr>
          <w:rStyle w:val="Style13ptBold"/>
        </w:rPr>
        <w:t>20</w:t>
      </w:r>
      <w:r w:rsidRPr="0044524C">
        <w:rPr>
          <w:rStyle w:val="Style13ptBold"/>
        </w:rPr>
        <w:t>13</w:t>
      </w:r>
      <w:r w:rsidRPr="0044524C">
        <w:rPr>
          <w:szCs w:val="20"/>
        </w:rPr>
        <w:t xml:space="preserve"> - Assistant Professor in the School of International Service at American University in Washington, D.C. (Jeff, “"Oil, Conflict, and U.S. National Interests"”, Policy Brief, Belfer Center for Science and International Affairs, Harvard Kennedy School, October 2013, http://belfercenter.ksg.harvard.edu/publication/23517/oil_conflict_and_us_national_interests.html)//KG</w:t>
      </w:r>
    </w:p>
    <w:p w14:paraId="03ECCA6E" w14:textId="77777777" w:rsidR="00C21092" w:rsidRPr="0044524C" w:rsidRDefault="00C21092" w:rsidP="00C21092">
      <w:pPr>
        <w:rPr>
          <w:u w:val="single"/>
        </w:rPr>
      </w:pPr>
      <w:r w:rsidRPr="0044524C">
        <w:rPr>
          <w:rStyle w:val="StyleUnderline"/>
        </w:rPr>
        <w:t xml:space="preserve">Although the threat of "resource wars" over possession of oil reserves is often exaggerated, </w:t>
      </w:r>
      <w:r w:rsidRPr="0044524C">
        <w:rPr>
          <w:rStyle w:val="StyleUnderline"/>
          <w:highlight w:val="green"/>
        </w:rPr>
        <w:t>the sum total of the political effects generated by the oil industry makes</w:t>
      </w:r>
      <w:r w:rsidRPr="0044524C">
        <w:rPr>
          <w:highlight w:val="green"/>
        </w:rPr>
        <w:t xml:space="preserve"> </w:t>
      </w:r>
      <w:r w:rsidRPr="0044524C">
        <w:rPr>
          <w:rStyle w:val="Emphasis"/>
          <w:highlight w:val="green"/>
        </w:rPr>
        <w:t>oil a leading cause of war</w:t>
      </w:r>
      <w:r w:rsidRPr="0044524C">
        <w:rPr>
          <w:highlight w:val="green"/>
        </w:rPr>
        <w:t xml:space="preserve">. </w:t>
      </w:r>
      <w:r w:rsidRPr="0044524C">
        <w:rPr>
          <w:rStyle w:val="StyleUnderline"/>
          <w:highlight w:val="green"/>
        </w:rPr>
        <w:t>Between one-quarter and one-half of interstate wars since 1973 have been connected to one or more oil-related causal mechanisms</w:t>
      </w:r>
      <w:r w:rsidRPr="0044524C">
        <w:rPr>
          <w:highlight w:val="green"/>
        </w:rPr>
        <w:t xml:space="preserve">. </w:t>
      </w:r>
      <w:r w:rsidRPr="0044524C">
        <w:rPr>
          <w:rStyle w:val="StyleUnderline"/>
          <w:highlight w:val="green"/>
        </w:rPr>
        <w:t>No other commodity has had such an impact on international security</w:t>
      </w:r>
      <w:r w:rsidRPr="0044524C">
        <w:t xml:space="preserve">. </w:t>
      </w:r>
      <w:r w:rsidRPr="0044524C">
        <w:rPr>
          <w:rStyle w:val="StyleUnderline"/>
        </w:rPr>
        <w:t>The influence of oil on conflict is often poorly understood</w:t>
      </w:r>
      <w:r w:rsidRPr="0044524C">
        <w:t xml:space="preserve">. In U.S. public debates about the 1991 and 2003 Iraq wars, both sides focused excessively on the question of whether the United States was fighting for possession of oil reserves; neither sought a broader understanding of how oil shaped the preconditions for war. </w:t>
      </w:r>
      <w:r w:rsidRPr="0044524C">
        <w:rPr>
          <w:rStyle w:val="StyleUnderline"/>
        </w:rPr>
        <w:t xml:space="preserve">Oil fuels international conflict through eight distinct mechanisms: (1) </w:t>
      </w:r>
      <w:r w:rsidRPr="0044524C">
        <w:rPr>
          <w:rStyle w:val="StyleUnderline"/>
          <w:highlight w:val="green"/>
        </w:rPr>
        <w:t>resource wars</w:t>
      </w:r>
      <w:r w:rsidRPr="0044524C">
        <w:rPr>
          <w:rStyle w:val="StyleUnderline"/>
        </w:rPr>
        <w:t xml:space="preserve">, in which states try to acquire oil reserves by force; (2) </w:t>
      </w:r>
      <w:r w:rsidRPr="0044524C">
        <w:rPr>
          <w:rStyle w:val="StyleUnderline"/>
          <w:highlight w:val="green"/>
        </w:rPr>
        <w:t>petro-aggression, whereby oil insulates aggressive leaders</w:t>
      </w:r>
      <w:r w:rsidRPr="0044524C">
        <w:t xml:space="preserve"> such as Saddam Hussein or Ayatollah Ruhollah Khomeini </w:t>
      </w:r>
      <w:r w:rsidRPr="0044524C">
        <w:rPr>
          <w:rStyle w:val="StyleUnderline"/>
          <w:highlight w:val="green"/>
        </w:rPr>
        <w:t>from domestic opposition, and therefore makes them more willing to engage in risky foreign policy adventurism</w:t>
      </w:r>
      <w:r w:rsidRPr="0044524C">
        <w:rPr>
          <w:rStyle w:val="StyleUnderline"/>
        </w:rPr>
        <w:t>; (3) the externalization of civil wars in oil-producing states</w:t>
      </w:r>
      <w:r w:rsidRPr="0044524C">
        <w:t xml:space="preserve"> ("petrostates"); (</w:t>
      </w:r>
      <w:r w:rsidRPr="0044524C">
        <w:rPr>
          <w:rStyle w:val="StyleUnderline"/>
        </w:rPr>
        <w:t xml:space="preserve">4) </w:t>
      </w:r>
      <w:r w:rsidRPr="0044524C">
        <w:rPr>
          <w:rStyle w:val="StyleUnderline"/>
          <w:highlight w:val="green"/>
        </w:rPr>
        <w:t>financing for insurgencies</w:t>
      </w:r>
      <w:r w:rsidRPr="0044524C">
        <w:t xml:space="preserve">—for instance, </w:t>
      </w:r>
      <w:r w:rsidRPr="0044524C">
        <w:rPr>
          <w:rStyle w:val="StyleUnderline"/>
          <w:highlight w:val="green"/>
        </w:rPr>
        <w:t>Iran funneling oil money to Hezbollah</w:t>
      </w:r>
      <w:r w:rsidRPr="0044524C">
        <w:rPr>
          <w:rStyle w:val="StyleUnderline"/>
        </w:rPr>
        <w:t xml:space="preserve">; (5) conflicts triggered by the prospect of oil-market domination, such as the United States' war with Iraq over Kuwait in 1991; (6) </w:t>
      </w:r>
      <w:r w:rsidRPr="0044524C">
        <w:rPr>
          <w:rStyle w:val="StyleUnderline"/>
          <w:highlight w:val="green"/>
        </w:rPr>
        <w:t>clashes over control of oil transit routes, such as shipping lanes and pipelines</w:t>
      </w:r>
      <w:r w:rsidRPr="0044524C">
        <w:rPr>
          <w:rStyle w:val="StyleUnderline"/>
        </w:rPr>
        <w:t>; (7) oil-related grievances, whereby the presence of foreign workers in petrostates helps extremist groups such as al-Qaida recruit locals; and (8) oil</w:t>
      </w:r>
      <w:r w:rsidRPr="0044524C">
        <w:rPr>
          <w:rStyle w:val="StyleUnderline"/>
          <w:highlight w:val="green"/>
        </w:rPr>
        <w:t>-related obstacles to multilateral cooperation, such as when an importer's attempt to curry favor with a petrostate prevents multilateral cooperation on security issues</w:t>
      </w:r>
      <w:r w:rsidRPr="0044524C">
        <w:rPr>
          <w:highlight w:val="green"/>
        </w:rPr>
        <w:t>.</w:t>
      </w:r>
      <w:r w:rsidRPr="0044524C">
        <w:t xml:space="preserve"> </w:t>
      </w:r>
      <w:r w:rsidRPr="0044524C">
        <w:rPr>
          <w:rStyle w:val="Emphasis"/>
          <w:highlight w:val="green"/>
        </w:rPr>
        <w:t>These mechanisms can contribute to conflict individually or in combination.</w:t>
      </w:r>
      <w:r w:rsidRPr="0044524C">
        <w:t xml:space="preserve"> </w:t>
      </w:r>
      <w:r w:rsidRPr="0044524C">
        <w:rPr>
          <w:rStyle w:val="StyleUnderline"/>
        </w:rPr>
        <w:t>The linkages between oil and international conflict are growing increasingly important in light of three transitions under way in global energy markets. The first is the shift in patterns of global oil production away from traditional suppliers in the Middle East</w:t>
      </w:r>
      <w:r w:rsidRPr="0044524C">
        <w:t xml:space="preserve"> and toward (1) suppliers of unconventional oil reserves in North America and (2) new suppliers of conventional oil, especially in Africa. </w:t>
      </w:r>
      <w:r w:rsidRPr="0044524C">
        <w:rPr>
          <w:rStyle w:val="StyleUnderline"/>
        </w:rPr>
        <w:t xml:space="preserve">As many as sixteen developing countries will become oil exporters in the near future, creating a swath of new international security concerns. Second, </w:t>
      </w:r>
      <w:r w:rsidRPr="0044524C">
        <w:rPr>
          <w:rStyle w:val="StyleUnderline"/>
          <w:highlight w:val="green"/>
        </w:rPr>
        <w:t>the low oil prices of the 1990s have given way to higher and more volatile prices, increasing the magnitude of the consequences one can expect from oil-conflict linkages</w:t>
      </w:r>
      <w:r w:rsidRPr="0044524C">
        <w:rPr>
          <w:rStyle w:val="StyleUnderline"/>
        </w:rPr>
        <w:t>.</w:t>
      </w:r>
      <w:r w:rsidRPr="0044524C">
        <w:t xml:space="preserve"> Third, the relative decline of U.S. hegemony may reduce the provision of public goods such as security of shipping lanes and pipelines. Although these transitions alter some of the ways in which the oil industry contributes to international conflict, none eliminates linkages between the two or allows the United States to disengage from global markets. THE ROLE OF FRACKING Understanding the eight mechanisms linking oil to international security can help policymakers think beyond the much-discussed goal of energy security, defined as reliable access to affordable fuel supplies. Achieving such an understanding is important in light of recent changes in the United States. </w:t>
      </w:r>
      <w:r w:rsidRPr="0044524C">
        <w:rPr>
          <w:rStyle w:val="StyleUnderline"/>
        </w:rPr>
        <w:t xml:space="preserve">As </w:t>
      </w:r>
      <w:r w:rsidRPr="0044524C">
        <w:t>hydraulic fracturing—"</w:t>
      </w:r>
      <w:r w:rsidRPr="0044524C">
        <w:rPr>
          <w:rStyle w:val="StyleUnderline"/>
        </w:rPr>
        <w:t>fracking"—of shale oil and gas accelerates, energy imports are projected to decline, and North America could even achieve energy independence</w:t>
      </w:r>
      <w:r w:rsidRPr="0044524C">
        <w:t xml:space="preserve">, in the sense of low or zero net overall energy imports, in the next decade. </w:t>
      </w:r>
      <w:r w:rsidRPr="0044524C">
        <w:rPr>
          <w:rStyle w:val="Emphasis"/>
        </w:rPr>
        <w:t xml:space="preserve">Yet </w:t>
      </w:r>
      <w:r w:rsidRPr="0044524C">
        <w:rPr>
          <w:rStyle w:val="Emphasis"/>
          <w:highlight w:val="green"/>
        </w:rPr>
        <w:t>the United States will continue to import large volumes of oil, and the world price of oil will continue to affect it</w:t>
      </w:r>
      <w:r w:rsidRPr="0044524C">
        <w:rPr>
          <w:highlight w:val="green"/>
        </w:rPr>
        <w:t>.</w:t>
      </w:r>
      <w:r w:rsidRPr="0044524C">
        <w:t xml:space="preserve"> Moreover, </w:t>
      </w:r>
      <w:r w:rsidRPr="0044524C">
        <w:rPr>
          <w:rStyle w:val="Emphasis"/>
          <w:highlight w:val="green"/>
        </w:rPr>
        <w:t>so long as the rest of the world remains dependent on global oil markets, the fracking revolution will do little to reduce many oil-related threats to international security</w:t>
      </w:r>
      <w:r w:rsidRPr="0044524C">
        <w:t xml:space="preserve">. </w:t>
      </w:r>
      <w:r w:rsidRPr="0044524C">
        <w:rPr>
          <w:rStyle w:val="StyleUnderline"/>
        </w:rPr>
        <w:t>The emergence of aggressive, revolutionary leaders in petrostates would likely continue to pose threats to regional security. Petrostates will continue to be weakly institutionalized and thus subject to civil wars, creating the kind of security problems that demand responses by the international community</w:t>
      </w:r>
      <w:r w:rsidRPr="0044524C">
        <w:t xml:space="preserve">, as occurred in Libya in 2011. Petro-financed insurgent groups such as Hezbollah will persist, as will threats to the shipping lanes and oil transit routes that supply important U.S. allies, such as Japan. In sum, </w:t>
      </w:r>
      <w:r w:rsidRPr="0044524C">
        <w:rPr>
          <w:rStyle w:val="StyleUnderline"/>
        </w:rPr>
        <w:t>energy autarky is not the answer</w:t>
      </w:r>
      <w:r w:rsidRPr="0044524C">
        <w:t xml:space="preserve">. Self-sufficiency will bring economic benefits to the United States, but few gains for national security. So long as the oil market remains globally integrated, national oil imports matter far less than total consumption. Rather than viewing energy self-sufficiency as a panacea, </w:t>
      </w:r>
      <w:r w:rsidRPr="0044524C">
        <w:rPr>
          <w:rStyle w:val="StyleUnderline"/>
          <w:highlight w:val="green"/>
        </w:rPr>
        <w:t>the U</w:t>
      </w:r>
      <w:r w:rsidRPr="0044524C">
        <w:rPr>
          <w:rStyle w:val="StyleUnderline"/>
        </w:rPr>
        <w:t xml:space="preserve">nited </w:t>
      </w:r>
      <w:r w:rsidRPr="0044524C">
        <w:rPr>
          <w:rStyle w:val="StyleUnderline"/>
          <w:highlight w:val="green"/>
        </w:rPr>
        <w:t>S</w:t>
      </w:r>
      <w:r w:rsidRPr="0044524C">
        <w:rPr>
          <w:rStyle w:val="StyleUnderline"/>
        </w:rPr>
        <w:t xml:space="preserve">tates </w:t>
      </w:r>
      <w:r w:rsidRPr="0044524C">
        <w:rPr>
          <w:rStyle w:val="StyleUnderline"/>
          <w:highlight w:val="green"/>
        </w:rPr>
        <w:t>should contribute to international security by making long-term investments in research and development to reduce oil consumption and provide alternative fuel sources</w:t>
      </w:r>
      <w:r w:rsidRPr="0044524C">
        <w:rPr>
          <w:rStyle w:val="StyleUnderline"/>
        </w:rPr>
        <w:t xml:space="preserve"> </w:t>
      </w:r>
      <w:r w:rsidRPr="0044524C">
        <w:t xml:space="preserve">in the transportation sector. </w:t>
      </w:r>
      <w:r w:rsidRPr="0044524C">
        <w:rPr>
          <w:rStyle w:val="StyleUnderline"/>
        </w:rPr>
        <w:t>In addition to the economic and environmental benefits of reducing oil consumption, substantial evidence exists that military and security benefits will accrue from such investments.</w:t>
      </w:r>
    </w:p>
    <w:p w14:paraId="2E1E8F7D" w14:textId="77777777" w:rsidR="00C21092" w:rsidRPr="0044524C" w:rsidRDefault="00C21092" w:rsidP="00C21092"/>
    <w:p w14:paraId="65738AB8" w14:textId="77777777" w:rsidR="00C21092" w:rsidRDefault="00C21092" w:rsidP="00C21092">
      <w:pPr>
        <w:pStyle w:val="Heading2"/>
      </w:pPr>
      <w:r>
        <w:t xml:space="preserve">Economy Module </w:t>
      </w:r>
    </w:p>
    <w:p w14:paraId="1C9DACA8" w14:textId="77777777" w:rsidR="00C21092" w:rsidRPr="00F3455C" w:rsidRDefault="00C21092" w:rsidP="00C21092">
      <w:pPr>
        <w:pStyle w:val="Heading3"/>
      </w:pPr>
      <w:r w:rsidRPr="00F3455C">
        <w:t>1AC Economy I/L</w:t>
      </w:r>
    </w:p>
    <w:p w14:paraId="67F56D83" w14:textId="77777777" w:rsidR="00C21092" w:rsidRPr="00AE4DA2" w:rsidRDefault="00C21092" w:rsidP="00C21092">
      <w:pPr>
        <w:pStyle w:val="Heading4"/>
        <w:rPr>
          <w:rStyle w:val="Style13ptBold"/>
          <w:b/>
        </w:rPr>
      </w:pPr>
      <w:r>
        <w:rPr>
          <w:rStyle w:val="Style13ptBold"/>
          <w:b/>
        </w:rPr>
        <w:t>Independence key to the economy --- trade deficit, employment, and domestic industry</w:t>
      </w:r>
    </w:p>
    <w:p w14:paraId="4D773B8A" w14:textId="77777777" w:rsidR="00C21092" w:rsidRPr="00AE4DA2" w:rsidRDefault="00C21092" w:rsidP="00C21092">
      <w:pPr>
        <w:rPr>
          <w:rStyle w:val="Style13ptBold"/>
          <w:b w:val="0"/>
          <w:sz w:val="16"/>
        </w:rPr>
      </w:pPr>
      <w:r>
        <w:rPr>
          <w:rStyle w:val="Style13ptBold"/>
        </w:rPr>
        <w:t>Anderson, 4/2/2014</w:t>
      </w:r>
      <w:r w:rsidRPr="00AE4DA2">
        <w:rPr>
          <w:rStyle w:val="Style13ptBold"/>
          <w:b w:val="0"/>
          <w:sz w:val="16"/>
        </w:rPr>
        <w:t xml:space="preserve"> (Richard, Business Reporter for BBC News, “How American energy independence could change </w:t>
      </w:r>
      <w:r>
        <w:rPr>
          <w:rStyle w:val="Style13ptBold"/>
          <w:b w:val="0"/>
          <w:sz w:val="16"/>
        </w:rPr>
        <w:t xml:space="preserve">the </w:t>
      </w:r>
      <w:r w:rsidRPr="00AE4DA2">
        <w:rPr>
          <w:rStyle w:val="Style13ptBold"/>
          <w:b w:val="0"/>
          <w:sz w:val="16"/>
        </w:rPr>
        <w:t>world”, BBC News, http://www.bbc.com/news/business-23151813)</w:t>
      </w:r>
      <w:r>
        <w:rPr>
          <w:rStyle w:val="Style13ptBold"/>
          <w:b w:val="0"/>
          <w:sz w:val="16"/>
        </w:rPr>
        <w:t>#JShelts</w:t>
      </w:r>
    </w:p>
    <w:p w14:paraId="72340E1F" w14:textId="77777777" w:rsidR="00C21092" w:rsidRDefault="00C21092" w:rsidP="00C21092">
      <w:r w:rsidRPr="00AE4DA2">
        <w:t xml:space="preserve">No-one is suggesting America will stop importing power overnight, but </w:t>
      </w:r>
      <w:r w:rsidRPr="005F0713">
        <w:rPr>
          <w:rStyle w:val="StyleUnderline"/>
          <w:highlight w:val="green"/>
        </w:rPr>
        <w:t>being largely self-sufficient in energy could have widespread implications</w:t>
      </w:r>
      <w:r w:rsidRPr="00AE4DA2">
        <w:t xml:space="preserve"> not just </w:t>
      </w:r>
      <w:r w:rsidRPr="002A5B0A">
        <w:rPr>
          <w:rStyle w:val="StyleUnderline"/>
        </w:rPr>
        <w:t xml:space="preserve">for </w:t>
      </w:r>
      <w:r>
        <w:rPr>
          <w:rStyle w:val="StyleUnderline"/>
        </w:rPr>
        <w:t xml:space="preserve">the </w:t>
      </w:r>
      <w:r w:rsidRPr="002A5B0A">
        <w:rPr>
          <w:rStyle w:val="StyleUnderline"/>
        </w:rPr>
        <w:t>US</w:t>
      </w:r>
      <w:r w:rsidRPr="00AE4DA2">
        <w:t xml:space="preserve">, but for </w:t>
      </w:r>
      <w:r>
        <w:t xml:space="preserve">the </w:t>
      </w:r>
      <w:r w:rsidRPr="00AE4DA2">
        <w:t xml:space="preserve">rest of </w:t>
      </w:r>
      <w:r>
        <w:t xml:space="preserve">the </w:t>
      </w:r>
      <w:r w:rsidRPr="00AE4DA2">
        <w:t xml:space="preserve">world. US economy </w:t>
      </w:r>
      <w:r w:rsidRPr="005F0713">
        <w:rPr>
          <w:rStyle w:val="StyleUnderline"/>
          <w:highlight w:val="green"/>
        </w:rPr>
        <w:t>Last year, the United States spent about $300bn</w:t>
      </w:r>
      <w:r w:rsidRPr="00AE4DA2">
        <w:t xml:space="preserve"> (£180bn) </w:t>
      </w:r>
      <w:r w:rsidRPr="005F0713">
        <w:rPr>
          <w:rStyle w:val="StyleUnderline"/>
          <w:highlight w:val="green"/>
        </w:rPr>
        <w:t>on importing oil</w:t>
      </w:r>
      <w:r w:rsidRPr="00AE4DA2">
        <w:t xml:space="preserve">. </w:t>
      </w:r>
      <w:r w:rsidRPr="002A5B0A">
        <w:rPr>
          <w:rStyle w:val="StyleUnderline"/>
        </w:rPr>
        <w:t xml:space="preserve">This represented </w:t>
      </w:r>
      <w:r w:rsidRPr="005F0713">
        <w:rPr>
          <w:rStyle w:val="StyleUnderline"/>
          <w:highlight w:val="green"/>
        </w:rPr>
        <w:t>almost two-thirds of the</w:t>
      </w:r>
      <w:r>
        <w:rPr>
          <w:rStyle w:val="StyleUnderline"/>
        </w:rPr>
        <w:t xml:space="preserve"> </w:t>
      </w:r>
      <w:r w:rsidRPr="002A5B0A">
        <w:rPr>
          <w:rStyle w:val="StyleUnderline"/>
        </w:rPr>
        <w:t xml:space="preserve">country's </w:t>
      </w:r>
      <w:r w:rsidRPr="005F0713">
        <w:rPr>
          <w:rStyle w:val="StyleUnderline"/>
          <w:highlight w:val="green"/>
        </w:rPr>
        <w:t>entire</w:t>
      </w:r>
      <w:r w:rsidRPr="002A5B0A">
        <w:rPr>
          <w:rStyle w:val="StyleUnderline"/>
        </w:rPr>
        <w:t xml:space="preserve"> annual </w:t>
      </w:r>
      <w:r w:rsidRPr="005F0713">
        <w:rPr>
          <w:rStyle w:val="StyleUnderline"/>
          <w:highlight w:val="green"/>
        </w:rPr>
        <w:t>trade deficit</w:t>
      </w:r>
      <w:r w:rsidRPr="005F0713">
        <w:rPr>
          <w:rStyle w:val="Emphasis"/>
          <w:highlight w:val="green"/>
        </w:rPr>
        <w:t>. Oil imports are</w:t>
      </w:r>
      <w:r w:rsidRPr="002A5B0A">
        <w:rPr>
          <w:rStyle w:val="Emphasis"/>
        </w:rPr>
        <w:t xml:space="preserve">, therefore, </w:t>
      </w:r>
      <w:r w:rsidRPr="005F0713">
        <w:rPr>
          <w:rStyle w:val="Emphasis"/>
          <w:highlight w:val="green"/>
        </w:rPr>
        <w:t>sucking hundreds of billions of dollars a year out of the US economy</w:t>
      </w:r>
      <w:r w:rsidRPr="00AE4DA2">
        <w:t xml:space="preserve">. As </w:t>
      </w:r>
      <w:r>
        <w:t xml:space="preserve">the </w:t>
      </w:r>
      <w:r w:rsidRPr="00AE4DA2">
        <w:t xml:space="preserve">IEA says, </w:t>
      </w:r>
      <w:r w:rsidRPr="005F0713">
        <w:rPr>
          <w:rStyle w:val="Emphasis"/>
          <w:highlight w:val="green"/>
        </w:rPr>
        <w:t>a persistent trade deficit can act as a drag on economic growth, manufacturing and employment</w:t>
      </w:r>
      <w:r w:rsidRPr="005F0713">
        <w:rPr>
          <w:rStyle w:val="StyleUnderline"/>
          <w:highlight w:val="green"/>
        </w:rPr>
        <w:t>. If the US achieved energy independence</w:t>
      </w:r>
      <w:r w:rsidRPr="00AE4DA2">
        <w:t xml:space="preserve">, </w:t>
      </w:r>
      <w:r w:rsidRPr="002A5B0A">
        <w:rPr>
          <w:rStyle w:val="StyleUnderline"/>
        </w:rPr>
        <w:t xml:space="preserve">not only would </w:t>
      </w:r>
      <w:r>
        <w:rPr>
          <w:rStyle w:val="StyleUnderline"/>
        </w:rPr>
        <w:t xml:space="preserve">the </w:t>
      </w:r>
      <w:r w:rsidRPr="002A5B0A">
        <w:rPr>
          <w:rStyle w:val="StyleUnderline"/>
        </w:rPr>
        <w:t>country spend far less on</w:t>
      </w:r>
      <w:r w:rsidRPr="00AE4DA2">
        <w:t xml:space="preserve"> cheaper, domestically generated </w:t>
      </w:r>
      <w:r w:rsidRPr="002A5B0A">
        <w:rPr>
          <w:rStyle w:val="StyleUnderline"/>
        </w:rPr>
        <w:t xml:space="preserve">power, but </w:t>
      </w:r>
      <w:r>
        <w:rPr>
          <w:rStyle w:val="StyleUnderline"/>
        </w:rPr>
        <w:t xml:space="preserve">the </w:t>
      </w:r>
      <w:r w:rsidRPr="005F0713">
        <w:rPr>
          <w:rStyle w:val="StyleUnderline"/>
          <w:highlight w:val="green"/>
        </w:rPr>
        <w:t>money would be going primarily to US-owned energy producers</w:t>
      </w:r>
      <w:r w:rsidRPr="002A5B0A">
        <w:rPr>
          <w:rStyle w:val="StyleUnderline"/>
        </w:rPr>
        <w:t xml:space="preserve">. </w:t>
      </w:r>
      <w:r>
        <w:rPr>
          <w:rStyle w:val="StyleUnderline"/>
        </w:rPr>
        <w:t xml:space="preserve">The </w:t>
      </w:r>
      <w:r w:rsidRPr="002A5B0A">
        <w:rPr>
          <w:rStyle w:val="StyleUnderline"/>
        </w:rPr>
        <w:t xml:space="preserve">US's oil import bill also constitutes about 2% of </w:t>
      </w:r>
      <w:r>
        <w:rPr>
          <w:rStyle w:val="StyleUnderline"/>
        </w:rPr>
        <w:t xml:space="preserve">the </w:t>
      </w:r>
      <w:r w:rsidRPr="002A5B0A">
        <w:rPr>
          <w:rStyle w:val="StyleUnderline"/>
        </w:rPr>
        <w:t>country's annual economic growth</w:t>
      </w:r>
      <w:r w:rsidRPr="00AE4DA2">
        <w:t xml:space="preserve">. As </w:t>
      </w:r>
      <w:r>
        <w:rPr>
          <w:rStyle w:val="StyleUnderline"/>
        </w:rPr>
        <w:t xml:space="preserve">the </w:t>
      </w:r>
      <w:r w:rsidRPr="00AE4DA2">
        <w:rPr>
          <w:rStyle w:val="StyleUnderline"/>
        </w:rPr>
        <w:t>US economy averages about 2% growth a year</w:t>
      </w:r>
      <w:r w:rsidRPr="00AE4DA2">
        <w:t xml:space="preserve">, </w:t>
      </w:r>
      <w:r>
        <w:t xml:space="preserve">the </w:t>
      </w:r>
      <w:r w:rsidRPr="00AE4DA2">
        <w:t xml:space="preserve">country would, in effect, be getting a year's growth for free. Paul Dales, at Capital Economics, argues that as this would be spread out over </w:t>
      </w:r>
      <w:r>
        <w:t xml:space="preserve">the </w:t>
      </w:r>
      <w:r w:rsidRPr="00AE4DA2">
        <w:t xml:space="preserve">next 10-20 years, </w:t>
      </w:r>
      <w:r>
        <w:t xml:space="preserve">the </w:t>
      </w:r>
      <w:r w:rsidRPr="00AE4DA2">
        <w:t xml:space="preserve">annual benefits would be much smaller - in this instance, 0.2%-0.1%. True, but </w:t>
      </w:r>
      <w:r w:rsidRPr="005F0713">
        <w:rPr>
          <w:rStyle w:val="Emphasis"/>
          <w:highlight w:val="green"/>
        </w:rPr>
        <w:t>comparing now with energy independence, the boost to the US economy of ending oil imports would be significant</w:t>
      </w:r>
      <w:r w:rsidRPr="00AE4DA2">
        <w:t xml:space="preserve">. </w:t>
      </w:r>
    </w:p>
    <w:p w14:paraId="520EB82B" w14:textId="77777777" w:rsidR="00C21092" w:rsidRDefault="00C21092" w:rsidP="00C21092"/>
    <w:p w14:paraId="19BC1BAC" w14:textId="77777777" w:rsidR="00C21092" w:rsidRDefault="00C21092" w:rsidP="00C21092">
      <w:pPr>
        <w:pStyle w:val="Heading3"/>
      </w:pPr>
      <w:r>
        <w:t>2AC Ext. Economy I/L</w:t>
      </w:r>
    </w:p>
    <w:p w14:paraId="607E44FD" w14:textId="77777777" w:rsidR="00C21092" w:rsidRPr="00952E77" w:rsidRDefault="00C21092" w:rsidP="00C21092">
      <w:pPr>
        <w:pStyle w:val="Heading4"/>
      </w:pPr>
      <w:r w:rsidRPr="00952E77">
        <w:t xml:space="preserve">Prefer comparative evidence --- economic benefits outweigh </w:t>
      </w:r>
      <w:r>
        <w:t xml:space="preserve">the </w:t>
      </w:r>
      <w:r w:rsidRPr="00952E77">
        <w:t>costs</w:t>
      </w:r>
    </w:p>
    <w:p w14:paraId="67297DE4" w14:textId="77777777" w:rsidR="00C21092" w:rsidRPr="004E7143" w:rsidRDefault="00C21092" w:rsidP="00C21092">
      <w:pPr>
        <w:rPr>
          <w:rStyle w:val="Style13ptBold"/>
          <w:b w:val="0"/>
          <w:sz w:val="16"/>
        </w:rPr>
      </w:pPr>
      <w:r>
        <w:rPr>
          <w:rStyle w:val="Style13ptBold"/>
        </w:rPr>
        <w:t>Cambanis, 2013</w:t>
      </w:r>
      <w:r w:rsidRPr="004E7143">
        <w:rPr>
          <w:rStyle w:val="Style13ptBold"/>
          <w:b w:val="0"/>
          <w:sz w:val="16"/>
        </w:rPr>
        <w:t xml:space="preserve"> (Thanassis, fellow at </w:t>
      </w:r>
      <w:r>
        <w:rPr>
          <w:rStyle w:val="Style13ptBold"/>
          <w:b w:val="0"/>
          <w:sz w:val="16"/>
        </w:rPr>
        <w:t xml:space="preserve">The </w:t>
      </w:r>
      <w:r w:rsidRPr="004E7143">
        <w:rPr>
          <w:rStyle w:val="Style13ptBold"/>
          <w:b w:val="0"/>
          <w:sz w:val="16"/>
        </w:rPr>
        <w:t xml:space="preserve">Century Foundation, adjunct professor at Columbia University’s School of International and Public Affairs,  regular contributor to </w:t>
      </w:r>
      <w:r>
        <w:rPr>
          <w:rStyle w:val="Style13ptBold"/>
          <w:b w:val="0"/>
          <w:sz w:val="16"/>
        </w:rPr>
        <w:t xml:space="preserve">The </w:t>
      </w:r>
      <w:r w:rsidRPr="004E7143">
        <w:rPr>
          <w:rStyle w:val="Style13ptBold"/>
          <w:b w:val="0"/>
          <w:sz w:val="16"/>
        </w:rPr>
        <w:t xml:space="preserve">Boston Globe and </w:t>
      </w:r>
      <w:r>
        <w:rPr>
          <w:rStyle w:val="Style13ptBold"/>
          <w:b w:val="0"/>
          <w:sz w:val="16"/>
        </w:rPr>
        <w:t xml:space="preserve">The </w:t>
      </w:r>
      <w:r w:rsidRPr="004E7143">
        <w:rPr>
          <w:rStyle w:val="Style13ptBold"/>
          <w:b w:val="0"/>
          <w:sz w:val="16"/>
        </w:rPr>
        <w:t xml:space="preserve">New York Times specializing in Middle Eastern policy, and correspondent for </w:t>
      </w:r>
      <w:r>
        <w:rPr>
          <w:rStyle w:val="Style13ptBold"/>
          <w:b w:val="0"/>
          <w:sz w:val="16"/>
        </w:rPr>
        <w:t xml:space="preserve">The </w:t>
      </w:r>
      <w:r w:rsidRPr="004E7143">
        <w:rPr>
          <w:rStyle w:val="Style13ptBold"/>
          <w:b w:val="0"/>
          <w:sz w:val="16"/>
        </w:rPr>
        <w:t xml:space="preserve">Atlantic, “American energy independence: </w:t>
      </w:r>
      <w:r>
        <w:rPr>
          <w:rStyle w:val="Style13ptBold"/>
          <w:b w:val="0"/>
          <w:sz w:val="16"/>
        </w:rPr>
        <w:t xml:space="preserve">the </w:t>
      </w:r>
      <w:r w:rsidRPr="004E7143">
        <w:rPr>
          <w:rStyle w:val="Style13ptBold"/>
          <w:b w:val="0"/>
          <w:sz w:val="16"/>
        </w:rPr>
        <w:t>great shake-up”, 5/26/2013, http://www.bostonglobe.com/ideas/2013/05/25/american-energy-independence-great-shake/pO9Lsad4cVQvjdpyxMI1DO/story.html)</w:t>
      </w:r>
      <w:r>
        <w:rPr>
          <w:rStyle w:val="Style13ptBold"/>
          <w:b w:val="0"/>
          <w:sz w:val="16"/>
        </w:rPr>
        <w:t>#JShelts</w:t>
      </w:r>
    </w:p>
    <w:p w14:paraId="3DCF87D1" w14:textId="77777777" w:rsidR="00C21092" w:rsidRDefault="00C21092" w:rsidP="00C21092">
      <w:pPr>
        <w:rPr>
          <w:rStyle w:val="StyleUnderline"/>
        </w:rPr>
      </w:pPr>
      <w:r w:rsidRPr="005F0713">
        <w:rPr>
          <w:rStyle w:val="StyleUnderline"/>
          <w:highlight w:val="green"/>
        </w:rPr>
        <w:t>THERE ARE</w:t>
      </w:r>
      <w:r w:rsidRPr="00952E77">
        <w:rPr>
          <w:rStyle w:val="StyleUnderline"/>
        </w:rPr>
        <w:t xml:space="preserve"> STILL </w:t>
      </w:r>
      <w:r w:rsidRPr="005F0713">
        <w:rPr>
          <w:rStyle w:val="StyleUnderline"/>
          <w:highlight w:val="green"/>
        </w:rPr>
        <w:t>plenty of people who think that energy self-sufficiency will be an unalloyed good</w:t>
      </w:r>
      <w:r w:rsidRPr="00952E77">
        <w:t xml:space="preserve">. Jay </w:t>
      </w:r>
      <w:r w:rsidRPr="005F0713">
        <w:rPr>
          <w:rStyle w:val="StyleUnderline"/>
          <w:highlight w:val="green"/>
        </w:rPr>
        <w:t>Hakes</w:t>
      </w:r>
      <w:r w:rsidRPr="00952E77">
        <w:t xml:space="preserve">, who has pursued </w:t>
      </w:r>
      <w:r>
        <w:t xml:space="preserve">the </w:t>
      </w:r>
      <w:r w:rsidRPr="00952E77">
        <w:t xml:space="preserve">goal as an </w:t>
      </w:r>
      <w:r w:rsidRPr="00952E77">
        <w:rPr>
          <w:rStyle w:val="StyleUnderline"/>
        </w:rPr>
        <w:t xml:space="preserve">energy official under </w:t>
      </w:r>
      <w:r>
        <w:rPr>
          <w:rStyle w:val="StyleUnderline"/>
        </w:rPr>
        <w:t xml:space="preserve">the </w:t>
      </w:r>
      <w:r w:rsidRPr="00952E77">
        <w:rPr>
          <w:rStyle w:val="StyleUnderline"/>
        </w:rPr>
        <w:t xml:space="preserve">last three Democratic presidents, </w:t>
      </w:r>
      <w:r w:rsidRPr="005F0713">
        <w:rPr>
          <w:rStyle w:val="StyleUnderline"/>
          <w:highlight w:val="green"/>
        </w:rPr>
        <w:t>says</w:t>
      </w:r>
      <w:r w:rsidRPr="00952E77">
        <w:rPr>
          <w:rStyle w:val="StyleUnderline"/>
        </w:rPr>
        <w:t xml:space="preserve"> that</w:t>
      </w:r>
      <w:r w:rsidRPr="00952E77">
        <w:rPr>
          <w:rStyle w:val="Emphasis"/>
        </w:rPr>
        <w:t xml:space="preserve"> </w:t>
      </w:r>
      <w:r w:rsidRPr="005F0713">
        <w:rPr>
          <w:rStyle w:val="Emphasis"/>
          <w:highlight w:val="green"/>
        </w:rPr>
        <w:t>America will reap countless political and economic dividends. It will help the trade deficit, give American companies and workers benefits when oil prices are high, and insulate the country from supply shocks</w:t>
      </w:r>
      <w:r w:rsidRPr="00952E77">
        <w:t xml:space="preserve">. </w:t>
      </w:r>
      <w:r w:rsidRPr="00952E77">
        <w:rPr>
          <w:rStyle w:val="StyleUnderline"/>
        </w:rPr>
        <w:t>It will also give Washington wider latitude when dealing with oil-producing countries</w:t>
      </w:r>
      <w:r w:rsidRPr="00952E77">
        <w:t>, on which it will depend less. “</w:t>
      </w:r>
      <w:r w:rsidRPr="005F0713">
        <w:rPr>
          <w:rStyle w:val="StyleUnderline"/>
          <w:highlight w:val="green"/>
        </w:rPr>
        <w:t>There are some downsides</w:t>
      </w:r>
      <w:r w:rsidRPr="00952E77">
        <w:rPr>
          <w:rStyle w:val="StyleUnderline"/>
        </w:rPr>
        <w:t>,”</w:t>
      </w:r>
      <w:r w:rsidRPr="00952E77">
        <w:t xml:space="preserve"> he acknowledges, “</w:t>
      </w:r>
      <w:r w:rsidRPr="005F0713">
        <w:rPr>
          <w:rStyle w:val="StyleUnderline"/>
          <w:highlight w:val="green"/>
        </w:rPr>
        <w:t>but they’re outweighed by all the positives.”</w:t>
      </w:r>
    </w:p>
    <w:p w14:paraId="5D9A3DA8" w14:textId="77777777" w:rsidR="00C21092" w:rsidRDefault="00C21092" w:rsidP="00C21092">
      <w:pPr>
        <w:rPr>
          <w:rStyle w:val="StyleUnderline"/>
        </w:rPr>
      </w:pPr>
    </w:p>
    <w:p w14:paraId="013C42FB" w14:textId="77777777" w:rsidR="00C21092" w:rsidRPr="007315AB" w:rsidRDefault="00C21092" w:rsidP="00C21092">
      <w:pPr>
        <w:pStyle w:val="Heading4"/>
        <w:rPr>
          <w:rStyle w:val="Style13ptBold"/>
          <w:b/>
        </w:rPr>
      </w:pPr>
      <w:r>
        <w:rPr>
          <w:rStyle w:val="Style13ptBold"/>
          <w:b/>
        </w:rPr>
        <w:t>Independence key to the economy --- prevents supply disruptions, boosts manufacturing, employment, and foreign investment</w:t>
      </w:r>
    </w:p>
    <w:p w14:paraId="7FE24EB4" w14:textId="77777777" w:rsidR="00C21092" w:rsidRPr="007315AB" w:rsidRDefault="00C21092" w:rsidP="00C21092">
      <w:pPr>
        <w:rPr>
          <w:rStyle w:val="Style13ptBold"/>
          <w:b w:val="0"/>
          <w:sz w:val="16"/>
        </w:rPr>
      </w:pPr>
      <w:r>
        <w:rPr>
          <w:rStyle w:val="Style13ptBold"/>
        </w:rPr>
        <w:t>Christensen, 5/28/2014</w:t>
      </w:r>
      <w:r w:rsidRPr="007315AB">
        <w:rPr>
          <w:rStyle w:val="Style13ptBold"/>
          <w:b w:val="0"/>
          <w:sz w:val="16"/>
        </w:rPr>
        <w:t xml:space="preserve"> (Justin, Lead MWD field specialist at MS Energy Services, “</w:t>
      </w:r>
      <w:r>
        <w:rPr>
          <w:rStyle w:val="Style13ptBold"/>
          <w:b w:val="0"/>
          <w:sz w:val="16"/>
        </w:rPr>
        <w:t xml:space="preserve">The </w:t>
      </w:r>
      <w:r w:rsidRPr="007315AB">
        <w:rPr>
          <w:rStyle w:val="Style13ptBold"/>
          <w:b w:val="0"/>
          <w:sz w:val="16"/>
        </w:rPr>
        <w:t>U.S. is Close to Oil Independence. Here’s Why That Matters”, http://deliveryfuel.com/the-u-s-is-close-to-oil-independence-heres-why-that-matters/)</w:t>
      </w:r>
      <w:r>
        <w:rPr>
          <w:rStyle w:val="Style13ptBold"/>
          <w:b w:val="0"/>
          <w:sz w:val="16"/>
        </w:rPr>
        <w:t>#JShelts</w:t>
      </w:r>
    </w:p>
    <w:p w14:paraId="27F24016" w14:textId="77777777" w:rsidR="00C21092" w:rsidRDefault="00C21092" w:rsidP="00C21092">
      <w:r w:rsidRPr="005F7A46">
        <w:rPr>
          <w:rStyle w:val="StyleUnderline"/>
        </w:rPr>
        <w:t xml:space="preserve">How Oil Independence Will Change </w:t>
      </w:r>
      <w:r>
        <w:rPr>
          <w:rStyle w:val="StyleUnderline"/>
        </w:rPr>
        <w:t xml:space="preserve">the </w:t>
      </w:r>
      <w:r w:rsidRPr="005F7A46">
        <w:rPr>
          <w:rStyle w:val="StyleUnderline"/>
        </w:rPr>
        <w:t>U.S.</w:t>
      </w:r>
      <w:r w:rsidRPr="007315AB">
        <w:t xml:space="preserve"> </w:t>
      </w:r>
      <w:r w:rsidRPr="005F0713">
        <w:rPr>
          <w:rStyle w:val="StyleUnderline"/>
          <w:highlight w:val="green"/>
        </w:rPr>
        <w:t>Being able to supply all our own oil will be beneficial on many levels</w:t>
      </w:r>
      <w:r w:rsidRPr="007315AB">
        <w:t xml:space="preserve">: — </w:t>
      </w:r>
      <w:r w:rsidRPr="005F0713">
        <w:rPr>
          <w:rStyle w:val="Emphasis"/>
          <w:highlight w:val="green"/>
        </w:rPr>
        <w:t>No more vulnerability</w:t>
      </w:r>
      <w:r w:rsidRPr="007315AB">
        <w:t xml:space="preserve">. </w:t>
      </w:r>
      <w:r w:rsidRPr="005F7A46">
        <w:rPr>
          <w:rStyle w:val="StyleUnderline"/>
        </w:rPr>
        <w:t>Events such as political unrest</w:t>
      </w:r>
      <w:r w:rsidRPr="007315AB">
        <w:t xml:space="preserve"> that are more common in other countries </w:t>
      </w:r>
      <w:r w:rsidRPr="005F7A46">
        <w:rPr>
          <w:rStyle w:val="StyleUnderline"/>
        </w:rPr>
        <w:t xml:space="preserve">would not have </w:t>
      </w:r>
      <w:r>
        <w:rPr>
          <w:rStyle w:val="StyleUnderline"/>
        </w:rPr>
        <w:t xml:space="preserve">the </w:t>
      </w:r>
      <w:r w:rsidRPr="005F7A46">
        <w:rPr>
          <w:rStyle w:val="StyleUnderline"/>
        </w:rPr>
        <w:t>same opportunity to disrupt supply or pricing here at home</w:t>
      </w:r>
      <w:r w:rsidRPr="007315AB">
        <w:t xml:space="preserve">. — </w:t>
      </w:r>
      <w:r w:rsidRPr="005F0713">
        <w:rPr>
          <w:rStyle w:val="Emphasis"/>
        </w:rPr>
        <w:t>More</w:t>
      </w:r>
      <w:r w:rsidRPr="005F7A46">
        <w:rPr>
          <w:rStyle w:val="Emphasis"/>
        </w:rPr>
        <w:t xml:space="preserve"> stable prices</w:t>
      </w:r>
      <w:r w:rsidRPr="007315AB">
        <w:t xml:space="preserve">. </w:t>
      </w:r>
      <w:r w:rsidRPr="005F0713">
        <w:rPr>
          <w:rStyle w:val="StyleUnderline"/>
          <w:highlight w:val="green"/>
        </w:rPr>
        <w:t>A steady domestic supply will make market conditions less volatile</w:t>
      </w:r>
      <w:r w:rsidRPr="007315AB">
        <w:t xml:space="preserve"> – and make budgeting and expenses more manageable for businesses and </w:t>
      </w:r>
      <w:r>
        <w:t xml:space="preserve">the </w:t>
      </w:r>
      <w:r w:rsidRPr="007315AB">
        <w:t xml:space="preserve">average consumer. — </w:t>
      </w:r>
      <w:r w:rsidRPr="005F0713">
        <w:rPr>
          <w:rStyle w:val="Emphasis"/>
          <w:highlight w:val="green"/>
        </w:rPr>
        <w:t>Boosted Manufacturing</w:t>
      </w:r>
      <w:r w:rsidRPr="007315AB">
        <w:t>. Thanks to lower energy rates</w:t>
      </w:r>
      <w:r w:rsidRPr="005F7A46">
        <w:rPr>
          <w:rStyle w:val="StyleUnderline"/>
        </w:rPr>
        <w:t xml:space="preserve">, U.S. firms are starting to bring production back to their home turf; </w:t>
      </w:r>
      <w:r w:rsidRPr="005F0713">
        <w:rPr>
          <w:rStyle w:val="StyleUnderline"/>
          <w:highlight w:val="green"/>
        </w:rPr>
        <w:t>hundreds of millions of dollars are being invested in resurrecting old plants and building new ones</w:t>
      </w:r>
      <w:r w:rsidRPr="005F7A46">
        <w:rPr>
          <w:rStyle w:val="StyleUnderline"/>
        </w:rPr>
        <w:t xml:space="preserve">, and billions of dollars in chemical industry projects have launched in </w:t>
      </w:r>
      <w:r>
        <w:rPr>
          <w:rStyle w:val="StyleUnderline"/>
        </w:rPr>
        <w:t xml:space="preserve">the </w:t>
      </w:r>
      <w:r w:rsidRPr="005F7A46">
        <w:rPr>
          <w:rStyle w:val="StyleUnderline"/>
        </w:rPr>
        <w:t>past 3 years</w:t>
      </w:r>
      <w:r w:rsidRPr="007315AB">
        <w:t xml:space="preserve">. — </w:t>
      </w:r>
      <w:r w:rsidRPr="005F0713">
        <w:rPr>
          <w:rStyle w:val="Emphasis"/>
          <w:highlight w:val="green"/>
        </w:rPr>
        <w:t>More job creation</w:t>
      </w:r>
      <w:r w:rsidRPr="007315AB">
        <w:t xml:space="preserve">. </w:t>
      </w:r>
      <w:r w:rsidRPr="005F0713">
        <w:rPr>
          <w:rStyle w:val="StyleUnderline"/>
          <w:highlight w:val="green"/>
        </w:rPr>
        <w:t>With this increase in manufacturing comes new jobs</w:t>
      </w:r>
      <w:r w:rsidRPr="007315AB">
        <w:t xml:space="preserve">. Price Waterhouse </w:t>
      </w:r>
      <w:r w:rsidRPr="007315AB">
        <w:rPr>
          <w:rStyle w:val="StyleUnderline"/>
        </w:rPr>
        <w:t>Cooper</w:t>
      </w:r>
      <w:r w:rsidRPr="007315AB">
        <w:t xml:space="preserve"> </w:t>
      </w:r>
      <w:r w:rsidRPr="007315AB">
        <w:rPr>
          <w:rStyle w:val="StyleUnderline"/>
        </w:rPr>
        <w:t xml:space="preserve">estimates as many as </w:t>
      </w:r>
      <w:r w:rsidRPr="005F0713">
        <w:rPr>
          <w:rStyle w:val="StyleUnderline"/>
          <w:highlight w:val="green"/>
        </w:rPr>
        <w:t>1 million new jobs in the manufacturing sector could be generated by 2025</w:t>
      </w:r>
      <w:r w:rsidRPr="005F0713">
        <w:rPr>
          <w:highlight w:val="green"/>
        </w:rPr>
        <w:t xml:space="preserve">, </w:t>
      </w:r>
      <w:r w:rsidRPr="005F0713">
        <w:rPr>
          <w:rStyle w:val="Emphasis"/>
          <w:highlight w:val="green"/>
        </w:rPr>
        <w:t>raising further economic growth</w:t>
      </w:r>
      <w:r w:rsidRPr="007315AB">
        <w:t xml:space="preserve">. — </w:t>
      </w:r>
      <w:r w:rsidRPr="005F0713">
        <w:rPr>
          <w:rStyle w:val="Emphasis"/>
          <w:highlight w:val="green"/>
        </w:rPr>
        <w:t>More foreign investment</w:t>
      </w:r>
      <w:r w:rsidRPr="005F0713">
        <w:rPr>
          <w:highlight w:val="green"/>
        </w:rPr>
        <w:t xml:space="preserve">. </w:t>
      </w:r>
      <w:r w:rsidRPr="005F0713">
        <w:rPr>
          <w:rStyle w:val="StyleUnderline"/>
          <w:highlight w:val="green"/>
        </w:rPr>
        <w:t>Offshore companies are attracting new business as they look to take advantage of more affordable energy costs</w:t>
      </w:r>
      <w:r w:rsidRPr="005F0713">
        <w:rPr>
          <w:highlight w:val="green"/>
        </w:rPr>
        <w:t>.</w:t>
      </w:r>
    </w:p>
    <w:p w14:paraId="13915234" w14:textId="77777777" w:rsidR="00C21092" w:rsidRPr="00AE4DA2" w:rsidRDefault="00C21092" w:rsidP="00C21092">
      <w:pPr>
        <w:pStyle w:val="Heading4"/>
        <w:rPr>
          <w:rStyle w:val="Style13ptBold"/>
          <w:b/>
        </w:rPr>
      </w:pPr>
      <w:r>
        <w:rPr>
          <w:rStyle w:val="Style13ptBold"/>
          <w:b/>
        </w:rPr>
        <w:t>Independence key to US domestic manufacturing --- also solves the economy</w:t>
      </w:r>
    </w:p>
    <w:p w14:paraId="490B4FEF" w14:textId="77777777" w:rsidR="00C21092" w:rsidRPr="00AE4DA2" w:rsidRDefault="00C21092" w:rsidP="00C21092">
      <w:pPr>
        <w:rPr>
          <w:rStyle w:val="Style13ptBold"/>
          <w:b w:val="0"/>
          <w:sz w:val="16"/>
        </w:rPr>
      </w:pPr>
      <w:r>
        <w:rPr>
          <w:rStyle w:val="Style13ptBold"/>
        </w:rPr>
        <w:t>Anderson, 4/2/2014</w:t>
      </w:r>
      <w:r w:rsidRPr="00AE4DA2">
        <w:rPr>
          <w:rStyle w:val="Style13ptBold"/>
          <w:b w:val="0"/>
          <w:sz w:val="16"/>
        </w:rPr>
        <w:t xml:space="preserve"> (Richard, Business Reporter for BBC News, “How American energy independence could change </w:t>
      </w:r>
      <w:r>
        <w:rPr>
          <w:rStyle w:val="Style13ptBold"/>
          <w:b w:val="0"/>
          <w:sz w:val="16"/>
        </w:rPr>
        <w:t xml:space="preserve">the </w:t>
      </w:r>
      <w:r w:rsidRPr="00AE4DA2">
        <w:rPr>
          <w:rStyle w:val="Style13ptBold"/>
          <w:b w:val="0"/>
          <w:sz w:val="16"/>
        </w:rPr>
        <w:t>world”, BBC News, http://www.bbc.com/news/business-23151813)</w:t>
      </w:r>
      <w:r>
        <w:rPr>
          <w:rStyle w:val="Style13ptBold"/>
          <w:b w:val="0"/>
          <w:sz w:val="16"/>
        </w:rPr>
        <w:t>#JShelts</w:t>
      </w:r>
    </w:p>
    <w:p w14:paraId="520662C2" w14:textId="77777777" w:rsidR="00C21092" w:rsidRPr="00AE4DA2" w:rsidRDefault="00C21092" w:rsidP="00C21092">
      <w:r w:rsidRPr="00AE4DA2">
        <w:t xml:space="preserve">US manufacturing </w:t>
      </w:r>
      <w:r w:rsidRPr="005F0713">
        <w:rPr>
          <w:rStyle w:val="StyleUnderline"/>
          <w:highlight w:val="green"/>
        </w:rPr>
        <w:t>Energy independence</w:t>
      </w:r>
      <w:r w:rsidRPr="00AE4DA2">
        <w:rPr>
          <w:rStyle w:val="StyleUnderline"/>
        </w:rPr>
        <w:t xml:space="preserve"> will come about only through cheap and abundant shale oil and gas, which </w:t>
      </w:r>
      <w:r w:rsidRPr="005F0713">
        <w:rPr>
          <w:rStyle w:val="StyleUnderline"/>
          <w:highlight w:val="green"/>
        </w:rPr>
        <w:t xml:space="preserve">could </w:t>
      </w:r>
      <w:r w:rsidRPr="005F0713">
        <w:rPr>
          <w:rStyle w:val="Emphasis"/>
          <w:highlight w:val="green"/>
        </w:rPr>
        <w:t>help spark a golden age for US manufacturing</w:t>
      </w:r>
      <w:r w:rsidRPr="00AE4DA2">
        <w:t xml:space="preserve">. US </w:t>
      </w:r>
      <w:r w:rsidRPr="00AE4DA2">
        <w:rPr>
          <w:rStyle w:val="StyleUnderline"/>
        </w:rPr>
        <w:t>energy prices are far lower</w:t>
      </w:r>
      <w:r w:rsidRPr="00AE4DA2">
        <w:t xml:space="preserve"> than those in Europe and Japan, </w:t>
      </w:r>
      <w:r w:rsidRPr="00AE4DA2">
        <w:rPr>
          <w:rStyle w:val="StyleUnderline"/>
        </w:rPr>
        <w:t>and this fact</w:t>
      </w:r>
      <w:r w:rsidRPr="00AE4DA2">
        <w:t xml:space="preserve"> - together with rising wages in China and </w:t>
      </w:r>
      <w:r>
        <w:t xml:space="preserve">the </w:t>
      </w:r>
      <w:r w:rsidRPr="00AE4DA2">
        <w:t xml:space="preserve">increasing productivity of US factories - </w:t>
      </w:r>
      <w:r w:rsidRPr="005F0713">
        <w:rPr>
          <w:rStyle w:val="Emphasis"/>
        </w:rPr>
        <w:t xml:space="preserve">means </w:t>
      </w:r>
      <w:r w:rsidRPr="005F0713">
        <w:rPr>
          <w:rStyle w:val="Emphasis"/>
          <w:highlight w:val="green"/>
        </w:rPr>
        <w:t>a number of US firms are looking to bring production back home - a process known as reshoring</w:t>
      </w:r>
      <w:r w:rsidRPr="00AE4DA2">
        <w:t xml:space="preserve">. </w:t>
      </w:r>
      <w:r w:rsidRPr="00AE4DA2">
        <w:rPr>
          <w:rStyle w:val="StyleUnderline"/>
        </w:rPr>
        <w:t xml:space="preserve">Several </w:t>
      </w:r>
      <w:r w:rsidRPr="005F0713">
        <w:rPr>
          <w:rStyle w:val="StyleUnderline"/>
          <w:highlight w:val="green"/>
        </w:rPr>
        <w:t>companies</w:t>
      </w:r>
      <w:r w:rsidRPr="00AE4DA2">
        <w:t xml:space="preserve">, including Dow Chemical, General Electric, Ford and Caterpillar, </w:t>
      </w:r>
      <w:r w:rsidRPr="00AE4DA2">
        <w:rPr>
          <w:rStyle w:val="StyleUnderline"/>
        </w:rPr>
        <w:t xml:space="preserve">have </w:t>
      </w:r>
      <w:r w:rsidRPr="005F0713">
        <w:rPr>
          <w:rStyle w:val="StyleUnderline"/>
          <w:highlight w:val="green"/>
        </w:rPr>
        <w:t>announced hundreds of millions of dollars of investment</w:t>
      </w:r>
      <w:r w:rsidRPr="00AE4DA2">
        <w:t xml:space="preserve">, either in new plants or in re-opening shutdown facilities. Even </w:t>
      </w:r>
      <w:r w:rsidRPr="00AE4DA2">
        <w:rPr>
          <w:rStyle w:val="StyleUnderline"/>
        </w:rPr>
        <w:t>Apple has announced a new factory in Arizona</w:t>
      </w:r>
      <w:r w:rsidRPr="00AE4DA2">
        <w:t xml:space="preserve"> more than a decade after closing its last US plant. In fact, between 2010 and </w:t>
      </w:r>
      <w:r>
        <w:t xml:space="preserve">the </w:t>
      </w:r>
      <w:r w:rsidRPr="00AE4DA2">
        <w:t xml:space="preserve">end of March 2013, </w:t>
      </w:r>
      <w:r w:rsidRPr="00AE4DA2">
        <w:rPr>
          <w:rStyle w:val="StyleUnderline"/>
        </w:rPr>
        <w:t>almost 100 chemical industry projects valued at around $72bn were announced</w:t>
      </w:r>
      <w:r w:rsidRPr="00AE4DA2">
        <w:t xml:space="preserve">, according to </w:t>
      </w:r>
      <w:r>
        <w:t xml:space="preserve">the </w:t>
      </w:r>
      <w:r w:rsidRPr="00AE4DA2">
        <w:t xml:space="preserve">American Chemistry Council. Indeed a study by accountancy firm PricewaterhouseCoopers estimates that </w:t>
      </w:r>
      <w:r w:rsidRPr="005F0713">
        <w:rPr>
          <w:rStyle w:val="StyleUnderline"/>
          <w:highlight w:val="green"/>
        </w:rPr>
        <w:t>one million manufacturing jobs could be created</w:t>
      </w:r>
      <w:r w:rsidRPr="00AE4DA2">
        <w:rPr>
          <w:rStyle w:val="StyleUnderline"/>
        </w:rPr>
        <w:t xml:space="preserve"> by 2025 thanks to low energy prices</w:t>
      </w:r>
      <w:r w:rsidRPr="00AE4DA2">
        <w:t xml:space="preserve"> and demand from </w:t>
      </w:r>
      <w:r>
        <w:t xml:space="preserve">the </w:t>
      </w:r>
      <w:r w:rsidRPr="00AE4DA2">
        <w:t xml:space="preserve">shale gas industry. Further analysis by </w:t>
      </w:r>
      <w:r>
        <w:t xml:space="preserve">the </w:t>
      </w:r>
      <w:r w:rsidRPr="00AE4DA2">
        <w:t xml:space="preserve">Boston Consulting Group points to a surge in US exports of manufactured goods. </w:t>
      </w:r>
      <w:r w:rsidRPr="005F0713">
        <w:rPr>
          <w:rStyle w:val="Emphasis"/>
          <w:highlight w:val="green"/>
        </w:rPr>
        <w:t xml:space="preserve">Any boost in production to US manufacturing would </w:t>
      </w:r>
      <w:r w:rsidRPr="005F0713">
        <w:rPr>
          <w:rStyle w:val="Emphasis"/>
        </w:rPr>
        <w:t xml:space="preserve">obviously </w:t>
      </w:r>
      <w:r w:rsidRPr="005F0713">
        <w:rPr>
          <w:rStyle w:val="Emphasis"/>
          <w:highlight w:val="green"/>
        </w:rPr>
        <w:t>lift overall economic growth even further</w:t>
      </w:r>
      <w:r w:rsidRPr="00AE4DA2">
        <w:t xml:space="preserve">. In fact, </w:t>
      </w:r>
      <w:r>
        <w:t xml:space="preserve">the </w:t>
      </w:r>
      <w:r w:rsidRPr="00AE4DA2">
        <w:t xml:space="preserve">benefits are already being felt - many economists point to cheaper energy as one reason why </w:t>
      </w:r>
      <w:r>
        <w:t xml:space="preserve">the </w:t>
      </w:r>
      <w:r w:rsidRPr="00AE4DA2">
        <w:t>US has outperformed in recent years.</w:t>
      </w:r>
    </w:p>
    <w:p w14:paraId="5A078BA2" w14:textId="77777777" w:rsidR="00C21092" w:rsidRPr="007315AB" w:rsidRDefault="00C21092" w:rsidP="00C21092"/>
    <w:p w14:paraId="6E84B9EA" w14:textId="77777777" w:rsidR="00C21092" w:rsidRDefault="00C21092" w:rsidP="00C21092">
      <w:pPr>
        <w:pStyle w:val="Heading2"/>
      </w:pPr>
      <w:r>
        <w:t>AT: China Modernization Module</w:t>
      </w:r>
    </w:p>
    <w:p w14:paraId="74DD2DB5" w14:textId="77777777" w:rsidR="00C21092" w:rsidRDefault="00C21092" w:rsidP="00C21092">
      <w:pPr>
        <w:pStyle w:val="Heading3"/>
      </w:pPr>
      <w:r>
        <w:t>2AC Link Slayer</w:t>
      </w:r>
    </w:p>
    <w:p w14:paraId="642F6194" w14:textId="77777777" w:rsidR="00C21092" w:rsidRPr="006573AB" w:rsidRDefault="00C21092" w:rsidP="00C21092">
      <w:pPr>
        <w:pStyle w:val="Heading4"/>
        <w:rPr>
          <w:rStyle w:val="Style13ptBold"/>
          <w:b/>
        </w:rPr>
      </w:pPr>
      <w:r>
        <w:rPr>
          <w:rStyle w:val="Style13ptBold"/>
          <w:b/>
        </w:rPr>
        <w:t>Independence facilitates cooperation, not conflict --- allows the US more strategic flexibility to cooperate with China</w:t>
      </w:r>
    </w:p>
    <w:p w14:paraId="08BF491B" w14:textId="77777777" w:rsidR="00C21092" w:rsidRPr="00262D80" w:rsidRDefault="00C21092" w:rsidP="00C21092">
      <w:pPr>
        <w:rPr>
          <w:rStyle w:val="Style13ptBold"/>
          <w:b w:val="0"/>
          <w:sz w:val="16"/>
        </w:rPr>
      </w:pPr>
      <w:r>
        <w:rPr>
          <w:rStyle w:val="Style13ptBold"/>
        </w:rPr>
        <w:t>Michaud, et al., 3/14/2014</w:t>
      </w:r>
      <w:r w:rsidRPr="00262D80">
        <w:rPr>
          <w:rStyle w:val="Style13ptBold"/>
          <w:b w:val="0"/>
          <w:sz w:val="16"/>
        </w:rPr>
        <w:t xml:space="preserve"> (Kris Michaud, Navy Commander and an Information Warfare Officer assigned to the National Security Agency, Joe Buccino, Army Public Affairs Officer serving a fellowship at the Georgetown University School of Continuing Studies, Stephen Chenelle, Air Force Major and Command Executive Officer at Joint Interagency Task Force-South, “The Impact of Domestic Shale Oil Production on U.S. Military Strategy and its Implications for U.S.-China Maritime Partnership”, Small Wars Journal, http://smallwarsjournal.com/jrnl/art/the-impact-of-domestic-shale-oil-production-on-us-military-strategy-and-its-implications-fo)</w:t>
      </w:r>
      <w:r>
        <w:rPr>
          <w:rStyle w:val="Style13ptBold"/>
          <w:b w:val="0"/>
          <w:sz w:val="16"/>
        </w:rPr>
        <w:t>#JShelts</w:t>
      </w:r>
    </w:p>
    <w:p w14:paraId="2D643839" w14:textId="77777777" w:rsidR="00C21092" w:rsidRDefault="00C21092" w:rsidP="00C21092">
      <w:r w:rsidRPr="00B97420">
        <w:rPr>
          <w:rStyle w:val="StyleUnderline"/>
          <w:highlight w:val="green"/>
        </w:rPr>
        <w:t>China and the U.S. are amidst a global paradigm of financial interdependence</w:t>
      </w:r>
      <w:r w:rsidRPr="006573AB">
        <w:t xml:space="preserve">. They are the primary and secondary economic actors in the world </w:t>
      </w:r>
      <w:r w:rsidRPr="00262D80">
        <w:rPr>
          <w:rStyle w:val="StyleUnderline"/>
        </w:rPr>
        <w:t>with great opportunity for international cooperation</w:t>
      </w:r>
      <w:r w:rsidRPr="006573AB">
        <w:t xml:space="preserve">: China holds nearly 1.5 trillion dollars in U.S. Treasury bonds; China’s growth is due in some part to American investments and massive exports from China to America; American corporations reap benefits from the cheap labor force in China (Katz, 2014). </w:t>
      </w:r>
      <w:r w:rsidRPr="00B97420">
        <w:rPr>
          <w:rStyle w:val="StyleUnderline"/>
          <w:highlight w:val="green"/>
        </w:rPr>
        <w:t>One of the greatest opportunities is for China and America to share the policing of the global commons</w:t>
      </w:r>
      <w:r w:rsidRPr="00B97420">
        <w:rPr>
          <w:highlight w:val="green"/>
        </w:rPr>
        <w:t xml:space="preserve">. </w:t>
      </w:r>
      <w:r w:rsidRPr="00B97420">
        <w:rPr>
          <w:rStyle w:val="Emphasis"/>
          <w:highlight w:val="green"/>
        </w:rPr>
        <w:t>America’s decreased reliance on foreign oil facilitates this option</w:t>
      </w:r>
      <w:r w:rsidRPr="006573AB">
        <w:t xml:space="preserve">. </w:t>
      </w:r>
      <w:r w:rsidRPr="00262D80">
        <w:rPr>
          <w:rStyle w:val="StyleUnderline"/>
        </w:rPr>
        <w:t>China’s current naval strategy is regionally focused</w:t>
      </w:r>
      <w:r w:rsidRPr="006573AB">
        <w:t xml:space="preserve"> and based heavily on coastal defense; however, it </w:t>
      </w:r>
      <w:r w:rsidRPr="00262D80">
        <w:rPr>
          <w:rStyle w:val="StyleUnderline"/>
        </w:rPr>
        <w:t>is evolving into a global strategy facilitated by the</w:t>
      </w:r>
      <w:r w:rsidRPr="006573AB">
        <w:t xml:space="preserve"> expansion and </w:t>
      </w:r>
      <w:r w:rsidRPr="00262D80">
        <w:rPr>
          <w:rStyle w:val="StyleUnderline"/>
        </w:rPr>
        <w:t>protection of sea routes</w:t>
      </w:r>
      <w:r w:rsidRPr="006573AB">
        <w:t xml:space="preserve">, an effort aimed at protecting its shipping (Saez, 2013). Diplomatically, </w:t>
      </w:r>
      <w:r w:rsidRPr="00B97420">
        <w:rPr>
          <w:rStyle w:val="Emphasis"/>
          <w:highlight w:val="green"/>
        </w:rPr>
        <w:t>the U</w:t>
      </w:r>
      <w:r w:rsidRPr="00262D80">
        <w:rPr>
          <w:rStyle w:val="Emphasis"/>
        </w:rPr>
        <w:t xml:space="preserve">nited </w:t>
      </w:r>
      <w:r w:rsidRPr="00B97420">
        <w:rPr>
          <w:rStyle w:val="Emphasis"/>
          <w:highlight w:val="green"/>
        </w:rPr>
        <w:t>S</w:t>
      </w:r>
      <w:r w:rsidRPr="00262D80">
        <w:rPr>
          <w:rStyle w:val="Emphasis"/>
        </w:rPr>
        <w:t xml:space="preserve">tates </w:t>
      </w:r>
      <w:r w:rsidRPr="00B97420">
        <w:rPr>
          <w:rStyle w:val="Emphasis"/>
          <w:highlight w:val="green"/>
        </w:rPr>
        <w:t>can leverage or compliment China’s growing role in securing the commons</w:t>
      </w:r>
      <w:r w:rsidRPr="006573AB">
        <w:t xml:space="preserve">, perhaps establishing an increased Chinese role. Militarily, </w:t>
      </w:r>
      <w:r w:rsidRPr="00262D80">
        <w:rPr>
          <w:rStyle w:val="StyleUnderline"/>
        </w:rPr>
        <w:t>U.S. and Chinese navies, operating under a collaborative agreement, can develop a relationship to protect shared interests</w:t>
      </w:r>
      <w:r w:rsidRPr="006573AB">
        <w:t xml:space="preserve"> in maritime energy shipments, both in Asia and along supply routes bringing energy to Asia from Africa, Russia, and the Middle East. The U.S. Army is establishing a dialogue and an exchange program with the Chinese People’s Liberation Army and such engagements may extend to other branches of the military (Wong and Jacobs, 2014). </w:t>
      </w:r>
      <w:r w:rsidRPr="00B97420">
        <w:rPr>
          <w:rStyle w:val="StyleUnderline"/>
          <w:highlight w:val="green"/>
        </w:rPr>
        <w:t>This coordination may galvanize security commitments</w:t>
      </w:r>
      <w:r w:rsidRPr="00262D80">
        <w:rPr>
          <w:rStyle w:val="StyleUnderline"/>
        </w:rPr>
        <w:t xml:space="preserve"> from China while allowing U.S. military planners to better </w:t>
      </w:r>
      <w:r w:rsidRPr="006573AB">
        <w:t xml:space="preserve">match available </w:t>
      </w:r>
      <w:r w:rsidRPr="00262D80">
        <w:rPr>
          <w:rStyle w:val="StyleUnderline"/>
        </w:rPr>
        <w:t>fund</w:t>
      </w:r>
      <w:r w:rsidRPr="006573AB">
        <w:t xml:space="preserve">s to feasible </w:t>
      </w:r>
      <w:r w:rsidRPr="00262D80">
        <w:rPr>
          <w:rStyle w:val="StyleUnderline"/>
        </w:rPr>
        <w:t>strategic objectives</w:t>
      </w:r>
      <w:r w:rsidRPr="006573AB">
        <w:t xml:space="preserve"> for maritime security operations. </w:t>
      </w:r>
      <w:r w:rsidRPr="00B97420">
        <w:rPr>
          <w:rStyle w:val="Emphasis"/>
          <w:highlight w:val="green"/>
        </w:rPr>
        <w:t>Such cooperation with China would also reduce the potential for misunderstanding, confrontation and conflict with the U.S</w:t>
      </w:r>
      <w:r w:rsidRPr="006573AB">
        <w:t xml:space="preserve">. To a limited extent, anti-piracy cooperation between the United States and China is already occurring. To be sure, the U.S. military does not historically employ forces toward mutual strategic objectives with a growing competitor or near rival. </w:t>
      </w:r>
      <w:r w:rsidRPr="00262D80">
        <w:rPr>
          <w:rStyle w:val="StyleUnderline"/>
        </w:rPr>
        <w:t>The fact that the U.S. military is getting smaller while the Chinese</w:t>
      </w:r>
      <w:r w:rsidRPr="006573AB">
        <w:t xml:space="preserve"> People’s Liberation </w:t>
      </w:r>
      <w:r w:rsidRPr="00262D80">
        <w:rPr>
          <w:rStyle w:val="StyleUnderline"/>
        </w:rPr>
        <w:t>Army is growing is both a concern and an opportunity</w:t>
      </w:r>
      <w:r w:rsidRPr="006573AB">
        <w:t xml:space="preserve">. </w:t>
      </w:r>
      <w:r w:rsidRPr="00262D80">
        <w:rPr>
          <w:rStyle w:val="StyleUnderline"/>
        </w:rPr>
        <w:t>China</w:t>
      </w:r>
      <w:r w:rsidRPr="006573AB">
        <w:t xml:space="preserve"> currently </w:t>
      </w:r>
      <w:r w:rsidRPr="00262D80">
        <w:rPr>
          <w:rStyle w:val="StyleUnderline"/>
        </w:rPr>
        <w:t>lacks the naval capacity of the U.S.</w:t>
      </w:r>
      <w:r w:rsidRPr="006573AB">
        <w:t xml:space="preserve"> and America will remain the dominant force in the Pacific Ocean for the next decade, which means </w:t>
      </w:r>
      <w:r w:rsidRPr="00262D80">
        <w:rPr>
          <w:rStyle w:val="StyleUnderline"/>
        </w:rPr>
        <w:t>the U.S. military has the ability to facilitate the flow of energy to China</w:t>
      </w:r>
      <w:r w:rsidRPr="006573AB">
        <w:t xml:space="preserve">, but this may not remain true in two decades. The U.S. is rapidly reducing its military across all branches, and </w:t>
      </w:r>
      <w:r w:rsidRPr="00B97420">
        <w:rPr>
          <w:rStyle w:val="Emphasis"/>
          <w:highlight w:val="green"/>
        </w:rPr>
        <w:t>an increased Chinese maritime hand in the region would not only ease the burden on the U.S. military a</w:t>
      </w:r>
      <w:r w:rsidRPr="00262D80">
        <w:rPr>
          <w:rStyle w:val="Emphasis"/>
        </w:rPr>
        <w:t xml:space="preserve">s a global police force, </w:t>
      </w:r>
      <w:r w:rsidRPr="00B97420">
        <w:rPr>
          <w:rStyle w:val="Emphasis"/>
          <w:highlight w:val="green"/>
        </w:rPr>
        <w:t>but will ensure U.S.-Chinese national strategies grow dependent on each other</w:t>
      </w:r>
      <w:r w:rsidRPr="006573AB">
        <w:t xml:space="preserve"> (MacDaniel, 2012). </w:t>
      </w:r>
      <w:r w:rsidRPr="00262D80">
        <w:rPr>
          <w:rStyle w:val="StyleUnderline"/>
        </w:rPr>
        <w:t>On the Korean peninsula, China and U.S. share the desire for stability and peace</w:t>
      </w:r>
      <w:r w:rsidRPr="006573AB">
        <w:t xml:space="preserve">. North Korean instigation and a possible U.S. response is a major concern for China, which is reliant on stability on its periphery. </w:t>
      </w:r>
      <w:r w:rsidRPr="00B97420">
        <w:rPr>
          <w:rStyle w:val="StyleUnderline"/>
          <w:highlight w:val="green"/>
        </w:rPr>
        <w:t>The regional message facilitated by increased military cooperation between China and the U</w:t>
      </w:r>
      <w:r w:rsidRPr="00262D80">
        <w:rPr>
          <w:rStyle w:val="StyleUnderline"/>
        </w:rPr>
        <w:t xml:space="preserve">nited </w:t>
      </w:r>
      <w:r w:rsidRPr="00B97420">
        <w:rPr>
          <w:rStyle w:val="StyleUnderline"/>
          <w:highlight w:val="green"/>
        </w:rPr>
        <w:t>S</w:t>
      </w:r>
      <w:r w:rsidRPr="00262D80">
        <w:rPr>
          <w:rStyle w:val="StyleUnderline"/>
        </w:rPr>
        <w:t xml:space="preserve">tates </w:t>
      </w:r>
      <w:r w:rsidRPr="00B97420">
        <w:rPr>
          <w:rStyle w:val="StyleUnderline"/>
          <w:highlight w:val="green"/>
        </w:rPr>
        <w:t xml:space="preserve">could </w:t>
      </w:r>
      <w:r w:rsidRPr="00B97420">
        <w:rPr>
          <w:rStyle w:val="Emphasis"/>
          <w:highlight w:val="green"/>
        </w:rPr>
        <w:t>deflate North Korean saber-rattling</w:t>
      </w:r>
      <w:r w:rsidRPr="006573AB">
        <w:t xml:space="preserve">. Chinese assertiveness in the seas could further mute North Korean aggression. There is great risk associated with allowing security of the Straits of Hormuz and Malacca to fall to China and allowing an emerging power the capacity to shape the global oil market. This </w:t>
      </w:r>
      <w:r w:rsidRPr="00B97420">
        <w:rPr>
          <w:rStyle w:val="StyleUnderline"/>
          <w:highlight w:val="green"/>
        </w:rPr>
        <w:t>risk</w:t>
      </w:r>
      <w:r w:rsidRPr="006573AB">
        <w:t>, however</w:t>
      </w:r>
      <w:r w:rsidRPr="00262D80">
        <w:rPr>
          <w:rStyle w:val="StyleUnderline"/>
        </w:rPr>
        <w:t>, i</w:t>
      </w:r>
      <w:r w:rsidRPr="00B97420">
        <w:rPr>
          <w:rStyle w:val="StyleUnderline"/>
          <w:highlight w:val="green"/>
        </w:rPr>
        <w:t xml:space="preserve">s </w:t>
      </w:r>
      <w:r w:rsidRPr="00B97420">
        <w:rPr>
          <w:rStyle w:val="Emphasis"/>
          <w:highlight w:val="green"/>
        </w:rPr>
        <w:t>largely mitigated</w:t>
      </w:r>
      <w:r w:rsidRPr="00B97420">
        <w:rPr>
          <w:rStyle w:val="StyleUnderline"/>
          <w:highlight w:val="green"/>
        </w:rPr>
        <w:t xml:space="preserve"> by the fact that China has a greater need for stability in these straits than any other nation</w:t>
      </w:r>
      <w:r w:rsidRPr="006573AB">
        <w:t xml:space="preserve">. China must increase oil imports to keep pace with its growing economy and must therefore expand its regional maritime power to a global one. Further, China surely appreciates the U.S.’ history of force employment toward its strategic resources. </w:t>
      </w:r>
      <w:r w:rsidRPr="006573AB">
        <w:rPr>
          <w:rStyle w:val="StyleUnderline"/>
        </w:rPr>
        <w:t>There</w:t>
      </w:r>
      <w:r w:rsidRPr="006573AB">
        <w:t xml:space="preserve"> </w:t>
      </w:r>
      <w:r w:rsidRPr="006573AB">
        <w:rPr>
          <w:rStyle w:val="StyleUnderline"/>
        </w:rPr>
        <w:t>are</w:t>
      </w:r>
      <w:r w:rsidRPr="006573AB">
        <w:t xml:space="preserve">, perhaps, </w:t>
      </w:r>
      <w:r w:rsidRPr="006573AB">
        <w:rPr>
          <w:rStyle w:val="StyleUnderline"/>
        </w:rPr>
        <w:t>greater risks for both nations in failing to partner to stabilize the maritime lines</w:t>
      </w:r>
      <w:r w:rsidRPr="006573AB">
        <w:t xml:space="preserve"> of commerce as their economies and national strategies grow dependent.</w:t>
      </w:r>
    </w:p>
    <w:p w14:paraId="78CDAB02" w14:textId="77777777" w:rsidR="00C21092" w:rsidRDefault="00C21092" w:rsidP="00C21092">
      <w:pPr>
        <w:pStyle w:val="Heading3"/>
      </w:pPr>
      <w:r>
        <w:t>2AC No Impact</w:t>
      </w:r>
    </w:p>
    <w:p w14:paraId="052676CC" w14:textId="77777777" w:rsidR="00C21092" w:rsidRPr="00DA5BB5" w:rsidRDefault="00C21092" w:rsidP="00C21092">
      <w:pPr>
        <w:pStyle w:val="Heading4"/>
      </w:pPr>
      <w:r w:rsidRPr="00DA5BB5">
        <w:t xml:space="preserve">China will use peaceful means to secure its energy interests - no scenario for energy conflict  </w:t>
      </w:r>
    </w:p>
    <w:p w14:paraId="2FA82862" w14:textId="77777777" w:rsidR="00C21092" w:rsidRPr="00B635CF" w:rsidRDefault="00C21092" w:rsidP="00C21092">
      <w:r w:rsidRPr="0050434D">
        <w:rPr>
          <w:rStyle w:val="Style13ptBold"/>
        </w:rPr>
        <w:t>Pennington 11</w:t>
      </w:r>
      <w:r w:rsidRPr="00B635CF">
        <w:t xml:space="preserve"> (James, MPhil International Relations at The University of Cambridge, University of Leeds, "How Peaceful is China's Rise? The Use of Soft and Hard Power in China's Energy Security Strategy in Central Asia," http://www.polis.leeds.ac.uk/assets/files/students/student-journal/ug-winter-11/james-pennington.pdf)</w:t>
      </w:r>
    </w:p>
    <w:p w14:paraId="6121FAE3" w14:textId="77777777" w:rsidR="00C21092" w:rsidRPr="00DA5BB5" w:rsidRDefault="00C21092" w:rsidP="00C21092">
      <w:pPr>
        <w:rPr>
          <w:bCs/>
          <w:u w:val="single"/>
        </w:rPr>
      </w:pPr>
      <w:r w:rsidRPr="00B635CF">
        <w:t xml:space="preserve">This paper will argue that, </w:t>
      </w:r>
      <w:r w:rsidRPr="00820987">
        <w:rPr>
          <w:bCs/>
          <w:highlight w:val="green"/>
          <w:u w:val="single"/>
        </w:rPr>
        <w:t>since becoming an energy importing country, China has</w:t>
      </w:r>
      <w:r w:rsidRPr="00DA5BB5">
        <w:rPr>
          <w:bCs/>
          <w:u w:val="single"/>
        </w:rPr>
        <w:t xml:space="preserve"> </w:t>
      </w:r>
      <w:r w:rsidRPr="00B635CF">
        <w:rPr>
          <w:bCs/>
          <w:sz w:val="12"/>
        </w:rPr>
        <w:t>¶</w:t>
      </w:r>
      <w:r w:rsidRPr="00DA5BB5">
        <w:rPr>
          <w:bCs/>
          <w:u w:val="single"/>
        </w:rPr>
        <w:t xml:space="preserve"> </w:t>
      </w:r>
      <w:r w:rsidRPr="00820987">
        <w:rPr>
          <w:bCs/>
          <w:highlight w:val="green"/>
          <w:u w:val="single"/>
        </w:rPr>
        <w:t>concentrated</w:t>
      </w:r>
      <w:r w:rsidRPr="00DA5BB5">
        <w:rPr>
          <w:bCs/>
          <w:u w:val="single"/>
        </w:rPr>
        <w:t xml:space="preserve"> vast </w:t>
      </w:r>
      <w:r w:rsidRPr="00820987">
        <w:rPr>
          <w:bCs/>
          <w:highlight w:val="green"/>
          <w:u w:val="single"/>
        </w:rPr>
        <w:t>reserves on enhancing</w:t>
      </w:r>
      <w:r w:rsidRPr="00DA5BB5">
        <w:rPr>
          <w:bCs/>
          <w:u w:val="single"/>
        </w:rPr>
        <w:t xml:space="preserve"> its </w:t>
      </w:r>
      <w:r w:rsidRPr="00820987">
        <w:rPr>
          <w:bCs/>
          <w:highlight w:val="green"/>
          <w:u w:val="single"/>
        </w:rPr>
        <w:t>soft power</w:t>
      </w:r>
      <w:r w:rsidRPr="00DA5BB5">
        <w:rPr>
          <w:bCs/>
          <w:u w:val="single"/>
        </w:rPr>
        <w:t xml:space="preserve"> in energy </w:t>
      </w:r>
      <w:r w:rsidRPr="008B70D1">
        <w:rPr>
          <w:bCs/>
          <w:u w:val="single"/>
        </w:rPr>
        <w:t>exporting</w:t>
      </w:r>
      <w:r w:rsidRPr="00DA5BB5">
        <w:rPr>
          <w:bCs/>
          <w:u w:val="single"/>
        </w:rPr>
        <w:t xml:space="preserve"> nations</w:t>
      </w:r>
      <w:r w:rsidRPr="00B635CF">
        <w:t xml:space="preserve">, in order </w:t>
      </w:r>
      <w:r w:rsidRPr="00B635CF">
        <w:rPr>
          <w:sz w:val="12"/>
        </w:rPr>
        <w:t>¶</w:t>
      </w:r>
      <w:r w:rsidRPr="00B635CF">
        <w:t xml:space="preserve"> to build an ESC, using a variety of means with notable success. Simultaneously, </w:t>
      </w:r>
      <w:r w:rsidRPr="00B635CF">
        <w:rPr>
          <w:sz w:val="12"/>
        </w:rPr>
        <w:t>¶</w:t>
      </w:r>
      <w:r w:rsidRPr="00B635CF">
        <w:t xml:space="preserve"> </w:t>
      </w:r>
      <w:r w:rsidRPr="008B70D1">
        <w:rPr>
          <w:bCs/>
          <w:u w:val="single"/>
        </w:rPr>
        <w:t>securitisation</w:t>
      </w:r>
      <w:r w:rsidRPr="00DA5BB5">
        <w:rPr>
          <w:bCs/>
          <w:u w:val="single"/>
        </w:rPr>
        <w:t xml:space="preserve"> of the issue by hardliners in the Chinese ruling elite has lead to a build-up of </w:t>
      </w:r>
      <w:r w:rsidRPr="00B635CF">
        <w:rPr>
          <w:bCs/>
          <w:sz w:val="12"/>
        </w:rPr>
        <w:t>¶</w:t>
      </w:r>
      <w:r w:rsidRPr="00DA5BB5">
        <w:rPr>
          <w:bCs/>
          <w:u w:val="single"/>
        </w:rPr>
        <w:t xml:space="preserve"> </w:t>
      </w:r>
      <w:r w:rsidRPr="00820987">
        <w:rPr>
          <w:bCs/>
          <w:highlight w:val="green"/>
          <w:u w:val="single"/>
        </w:rPr>
        <w:t>hard power reserves</w:t>
      </w:r>
      <w:r w:rsidRPr="00DA5BB5">
        <w:rPr>
          <w:bCs/>
          <w:u w:val="single"/>
        </w:rPr>
        <w:t xml:space="preserve"> intended to maintain energy security, which</w:t>
      </w:r>
      <w:r w:rsidRPr="00B635CF">
        <w:t xml:space="preserve">, as yet, </w:t>
      </w:r>
      <w:r w:rsidRPr="00820987">
        <w:rPr>
          <w:b/>
          <w:iCs/>
          <w:highlight w:val="green"/>
          <w:u w:val="single"/>
          <w:bdr w:val="single" w:sz="18" w:space="0" w:color="auto"/>
        </w:rPr>
        <w:t>are</w:t>
      </w:r>
      <w:r w:rsidRPr="00DA5BB5">
        <w:rPr>
          <w:b/>
          <w:iCs/>
          <w:u w:val="single"/>
          <w:bdr w:val="single" w:sz="18" w:space="0" w:color="auto"/>
        </w:rPr>
        <w:t xml:space="preserve"> </w:t>
      </w:r>
      <w:r w:rsidRPr="00820987">
        <w:rPr>
          <w:b/>
          <w:iCs/>
          <w:highlight w:val="green"/>
          <w:u w:val="single"/>
          <w:bdr w:val="single" w:sz="18" w:space="0" w:color="auto"/>
        </w:rPr>
        <w:t>incapable of</w:t>
      </w:r>
      <w:r w:rsidRPr="00DA5BB5">
        <w:rPr>
          <w:b/>
          <w:iCs/>
          <w:u w:val="single"/>
          <w:bdr w:val="single" w:sz="18" w:space="0" w:color="auto"/>
        </w:rPr>
        <w:t xml:space="preserve"> </w:t>
      </w:r>
      <w:r w:rsidRPr="00B635CF">
        <w:rPr>
          <w:iCs/>
          <w:sz w:val="12"/>
          <w:bdr w:val="single" w:sz="18" w:space="0" w:color="auto"/>
        </w:rPr>
        <w:t>¶</w:t>
      </w:r>
      <w:r w:rsidRPr="00DA5BB5">
        <w:rPr>
          <w:b/>
          <w:iCs/>
          <w:u w:val="single"/>
          <w:bdr w:val="single" w:sz="18" w:space="0" w:color="auto"/>
        </w:rPr>
        <w:t xml:space="preserve"> </w:t>
      </w:r>
      <w:r w:rsidRPr="00820987">
        <w:rPr>
          <w:b/>
          <w:iCs/>
          <w:highlight w:val="green"/>
          <w:u w:val="single"/>
          <w:bdr w:val="single" w:sz="18" w:space="0" w:color="auto"/>
        </w:rPr>
        <w:t>impacting global security</w:t>
      </w:r>
      <w:r w:rsidRPr="00B635CF">
        <w:t xml:space="preserve">, but are steadily increasing. This analysis will first be approached </w:t>
      </w:r>
      <w:r w:rsidRPr="00B635CF">
        <w:rPr>
          <w:sz w:val="12"/>
        </w:rPr>
        <w:t>¶</w:t>
      </w:r>
      <w:r w:rsidRPr="00B635CF">
        <w:t xml:space="preserve"> from a general perspective, constructing a model of the various soft and hard elements of </w:t>
      </w:r>
      <w:r w:rsidRPr="00B635CF">
        <w:rPr>
          <w:sz w:val="12"/>
        </w:rPr>
        <w:t>¶</w:t>
      </w:r>
      <w:r w:rsidRPr="00B635CF">
        <w:t xml:space="preserve"> China's global ESS with reference to securitisation and energy security communities. This </w:t>
      </w:r>
      <w:r w:rsidRPr="00B635CF">
        <w:rPr>
          <w:sz w:val="12"/>
        </w:rPr>
        <w:t>¶</w:t>
      </w:r>
      <w:r w:rsidRPr="00B635CF">
        <w:t xml:space="preserve"> will then be applied to an empirical case study in Central Asia, with special reference to </w:t>
      </w:r>
      <w:r w:rsidRPr="00B635CF">
        <w:rPr>
          <w:sz w:val="12"/>
        </w:rPr>
        <w:t>¶</w:t>
      </w:r>
      <w:r w:rsidRPr="00B635CF">
        <w:t xml:space="preserve"> Kazakhstan and Turkmenistan. The argument will conclude that both the energy realist's and </w:t>
      </w:r>
      <w:r w:rsidRPr="00B635CF">
        <w:rPr>
          <w:sz w:val="12"/>
        </w:rPr>
        <w:t>¶</w:t>
      </w:r>
      <w:r w:rsidRPr="00B635CF">
        <w:t xml:space="preserve"> energy liberal's predictions relating to soft and hard power in China's energy security are too </w:t>
      </w:r>
      <w:r w:rsidRPr="00B635CF">
        <w:rPr>
          <w:sz w:val="12"/>
        </w:rPr>
        <w:t>¶</w:t>
      </w:r>
      <w:r w:rsidRPr="00B635CF">
        <w:t xml:space="preserve"> simplistic, and a more balanced assessment will be put forward using a constructivist </w:t>
      </w:r>
      <w:r w:rsidRPr="00B635CF">
        <w:rPr>
          <w:sz w:val="12"/>
        </w:rPr>
        <w:t>¶</w:t>
      </w:r>
      <w:r w:rsidRPr="00B635CF">
        <w:t xml:space="preserve"> analytical framework. This will state that </w:t>
      </w:r>
      <w:r w:rsidRPr="00DA5BB5">
        <w:rPr>
          <w:bCs/>
          <w:u w:val="single"/>
        </w:rPr>
        <w:t xml:space="preserve">due to securitisation of energy in China, hard power </w:t>
      </w:r>
      <w:r w:rsidRPr="00B635CF">
        <w:rPr>
          <w:bCs/>
          <w:sz w:val="12"/>
        </w:rPr>
        <w:t>¶</w:t>
      </w:r>
      <w:r w:rsidRPr="00DA5BB5">
        <w:rPr>
          <w:bCs/>
          <w:u w:val="single"/>
        </w:rPr>
        <w:t xml:space="preserve"> resources are of increasing importance</w:t>
      </w:r>
      <w:r w:rsidRPr="00B635CF">
        <w:t xml:space="preserve"> to China's ESS, </w:t>
      </w:r>
      <w:r w:rsidRPr="00DA5BB5">
        <w:rPr>
          <w:bCs/>
          <w:u w:val="single"/>
        </w:rPr>
        <w:t>but</w:t>
      </w:r>
      <w:r w:rsidRPr="00B635CF">
        <w:t xml:space="preserve"> that currently, </w:t>
      </w:r>
      <w:r w:rsidRPr="00DA5BB5">
        <w:rPr>
          <w:bCs/>
          <w:u w:val="single"/>
        </w:rPr>
        <w:t xml:space="preserve">due to its goal of </w:t>
      </w:r>
      <w:r w:rsidRPr="00B635CF">
        <w:rPr>
          <w:bCs/>
          <w:sz w:val="12"/>
        </w:rPr>
        <w:t>¶</w:t>
      </w:r>
      <w:r w:rsidRPr="00DA5BB5">
        <w:rPr>
          <w:bCs/>
          <w:u w:val="single"/>
        </w:rPr>
        <w:t xml:space="preserve"> </w:t>
      </w:r>
      <w:r w:rsidRPr="00820987">
        <w:rPr>
          <w:bCs/>
          <w:highlight w:val="green"/>
          <w:u w:val="single"/>
        </w:rPr>
        <w:t>building ESCs</w:t>
      </w:r>
      <w:r w:rsidRPr="00DA5BB5">
        <w:rPr>
          <w:bCs/>
          <w:u w:val="single"/>
        </w:rPr>
        <w:t xml:space="preserve"> with exporting countries, </w:t>
      </w:r>
      <w:r w:rsidRPr="00DA5BB5">
        <w:rPr>
          <w:b/>
          <w:iCs/>
          <w:u w:val="single"/>
          <w:bdr w:val="single" w:sz="18" w:space="0" w:color="auto"/>
        </w:rPr>
        <w:t xml:space="preserve">soft power </w:t>
      </w:r>
      <w:r w:rsidRPr="00820987">
        <w:rPr>
          <w:b/>
          <w:iCs/>
          <w:highlight w:val="green"/>
          <w:u w:val="single"/>
          <w:bdr w:val="single" w:sz="18" w:space="0" w:color="auto"/>
        </w:rPr>
        <w:t xml:space="preserve">plays a more developed and important </w:t>
      </w:r>
      <w:r w:rsidRPr="00B635CF">
        <w:rPr>
          <w:iCs/>
          <w:sz w:val="12"/>
          <w:bdr w:val="single" w:sz="18" w:space="0" w:color="auto"/>
        </w:rPr>
        <w:t>¶</w:t>
      </w:r>
      <w:r w:rsidRPr="00820987">
        <w:rPr>
          <w:b/>
          <w:iCs/>
          <w:highlight w:val="green"/>
          <w:u w:val="single"/>
          <w:bdr w:val="single" w:sz="18" w:space="0" w:color="auto"/>
        </w:rPr>
        <w:t xml:space="preserve"> role</w:t>
      </w:r>
      <w:r w:rsidRPr="00820987">
        <w:rPr>
          <w:bCs/>
          <w:highlight w:val="green"/>
          <w:u w:val="single"/>
        </w:rPr>
        <w:t xml:space="preserve"> in China's ESS</w:t>
      </w:r>
      <w:r w:rsidRPr="00DA5BB5">
        <w:rPr>
          <w:bCs/>
          <w:u w:val="single"/>
        </w:rPr>
        <w:t>.</w:t>
      </w:r>
      <w:r w:rsidRPr="00B635CF">
        <w:t xml:space="preserve"> What is more, </w:t>
      </w:r>
      <w:r w:rsidRPr="00DA5BB5">
        <w:rPr>
          <w:bCs/>
          <w:u w:val="single"/>
        </w:rPr>
        <w:t xml:space="preserve">many facets of </w:t>
      </w:r>
      <w:r w:rsidRPr="00820987">
        <w:rPr>
          <w:bCs/>
          <w:highlight w:val="green"/>
          <w:u w:val="single"/>
        </w:rPr>
        <w:t>this soft power strategy, such as the access</w:t>
      </w:r>
      <w:r w:rsidRPr="00DA5BB5">
        <w:rPr>
          <w:bCs/>
          <w:u w:val="single"/>
        </w:rPr>
        <w:t xml:space="preserve"> </w:t>
      </w:r>
      <w:r w:rsidRPr="00B635CF">
        <w:rPr>
          <w:bCs/>
          <w:sz w:val="12"/>
        </w:rPr>
        <w:t>¶</w:t>
      </w:r>
      <w:r w:rsidRPr="00DA5BB5">
        <w:rPr>
          <w:bCs/>
          <w:u w:val="single"/>
        </w:rPr>
        <w:t xml:space="preserve"> </w:t>
      </w:r>
      <w:r w:rsidRPr="00820987">
        <w:rPr>
          <w:bCs/>
          <w:highlight w:val="green"/>
          <w:u w:val="single"/>
        </w:rPr>
        <w:t>it gains to resources</w:t>
      </w:r>
      <w:r w:rsidRPr="00DA5BB5">
        <w:rPr>
          <w:bCs/>
          <w:u w:val="single"/>
        </w:rPr>
        <w:t xml:space="preserve">, </w:t>
      </w:r>
      <w:r w:rsidRPr="00820987">
        <w:rPr>
          <w:bCs/>
          <w:highlight w:val="green"/>
          <w:u w:val="single"/>
        </w:rPr>
        <w:t>economic integration and involvement in international institutions</w:t>
      </w:r>
      <w:r w:rsidRPr="00DA5BB5">
        <w:rPr>
          <w:bCs/>
          <w:u w:val="single"/>
        </w:rPr>
        <w:t>, also</w:t>
      </w:r>
      <w:r w:rsidRPr="00B635CF">
        <w:rPr>
          <w:bCs/>
          <w:sz w:val="12"/>
        </w:rPr>
        <w:t>¶</w:t>
      </w:r>
      <w:r w:rsidRPr="00DA5BB5">
        <w:rPr>
          <w:bCs/>
          <w:u w:val="single"/>
        </w:rPr>
        <w:t xml:space="preserve"> </w:t>
      </w:r>
      <w:r w:rsidRPr="00820987">
        <w:rPr>
          <w:b/>
          <w:iCs/>
          <w:highlight w:val="green"/>
          <w:u w:val="single"/>
          <w:bdr w:val="single" w:sz="18" w:space="0" w:color="auto"/>
        </w:rPr>
        <w:t>negate the use of hard power</w:t>
      </w:r>
      <w:r w:rsidRPr="00DA5BB5">
        <w:rPr>
          <w:b/>
          <w:iCs/>
          <w:u w:val="single"/>
          <w:bdr w:val="single" w:sz="18" w:space="0" w:color="auto"/>
        </w:rPr>
        <w:t>,</w:t>
      </w:r>
      <w:r w:rsidRPr="00DA5BB5">
        <w:rPr>
          <w:bCs/>
          <w:u w:val="single"/>
        </w:rPr>
        <w:t xml:space="preserve"> further </w:t>
      </w:r>
      <w:r w:rsidRPr="00820987">
        <w:rPr>
          <w:bCs/>
          <w:highlight w:val="green"/>
          <w:u w:val="single"/>
        </w:rPr>
        <w:t>integrating China into the international system.</w:t>
      </w:r>
    </w:p>
    <w:p w14:paraId="6FA2B4A6" w14:textId="77777777" w:rsidR="00C21092" w:rsidRPr="00B635CF" w:rsidRDefault="00C21092" w:rsidP="00C21092"/>
    <w:p w14:paraId="4FF92A82" w14:textId="77777777" w:rsidR="00C21092" w:rsidRDefault="00C21092" w:rsidP="00C21092">
      <w:pPr>
        <w:pStyle w:val="Heading2"/>
      </w:pPr>
      <w:r>
        <w:t>AT: Failed States Module</w:t>
      </w:r>
    </w:p>
    <w:p w14:paraId="24E08DC7" w14:textId="77777777" w:rsidR="00C21092" w:rsidRDefault="00C21092" w:rsidP="00C21092">
      <w:pPr>
        <w:pStyle w:val="Heading3"/>
      </w:pPr>
      <w:r>
        <w:t>No Impact</w:t>
      </w:r>
    </w:p>
    <w:p w14:paraId="55ABC8E2" w14:textId="77777777" w:rsidR="00C21092" w:rsidRPr="00176E83" w:rsidRDefault="00C21092" w:rsidP="00C21092">
      <w:pPr>
        <w:pStyle w:val="Heading4"/>
        <w:rPr>
          <w:rStyle w:val="Style13ptBold"/>
          <w:b/>
        </w:rPr>
      </w:pPr>
      <w:r>
        <w:rPr>
          <w:rStyle w:val="Style13ptBold"/>
          <w:b/>
        </w:rPr>
        <w:t>No impact to failed states --- no empirical evidence, terrorists and crime shift locations</w:t>
      </w:r>
    </w:p>
    <w:p w14:paraId="3A466BC8" w14:textId="77777777" w:rsidR="00C21092" w:rsidRPr="00176E83" w:rsidRDefault="00C21092" w:rsidP="00C21092">
      <w:pPr>
        <w:rPr>
          <w:rStyle w:val="Style13ptBold"/>
          <w:b w:val="0"/>
          <w:sz w:val="16"/>
        </w:rPr>
      </w:pPr>
      <w:r>
        <w:rPr>
          <w:rStyle w:val="Style13ptBold"/>
        </w:rPr>
        <w:t>Mazarr, 2014</w:t>
      </w:r>
      <w:r w:rsidRPr="00176E83">
        <w:rPr>
          <w:rStyle w:val="Style13ptBold"/>
          <w:b w:val="0"/>
          <w:sz w:val="16"/>
        </w:rPr>
        <w:t xml:space="preserve"> (Michael J., Professor of National Security Strategy at the National War College, Ph.D. from the University of Maryland School of Public Affairs. He is an Adjunct Professor in the Georgetown University National Security Studies Program, Fellow at Stanford’s Hoover Institution, “The Rise and Fall of the Failed-State Paradigm”, Foreign Affairs, http://www.foreignaffairs.com/articles/140347/michael-j-mazarr/the-rise-and-fall-of-the-failed-state-paradigm)</w:t>
      </w:r>
    </w:p>
    <w:p w14:paraId="3AA19DCA" w14:textId="77777777" w:rsidR="00C21092" w:rsidRPr="00176E83" w:rsidRDefault="00C21092" w:rsidP="00C21092">
      <w:r w:rsidRPr="00B97420">
        <w:rPr>
          <w:rStyle w:val="Emphasis"/>
          <w:highlight w:val="green"/>
        </w:rPr>
        <w:t>The threat posed by weak and fragile states</w:t>
      </w:r>
      <w:r w:rsidRPr="00BB7467">
        <w:rPr>
          <w:rStyle w:val="Emphasis"/>
        </w:rPr>
        <w:t xml:space="preserve">, for example, </w:t>
      </w:r>
      <w:r w:rsidRPr="00B97420">
        <w:rPr>
          <w:rStyle w:val="Emphasis"/>
          <w:highlight w:val="green"/>
        </w:rPr>
        <w:t>turned out to be both less urgent and more complex and diffuse than was originally suggested</w:t>
      </w:r>
      <w:r w:rsidRPr="00176E83">
        <w:t xml:space="preserve">. Foreign Policy’s Failed States Index for 2013 is not exactly a roster of national security priorities; </w:t>
      </w:r>
      <w:r w:rsidRPr="00B97420">
        <w:rPr>
          <w:rStyle w:val="StyleUnderline"/>
          <w:highlight w:val="green"/>
        </w:rPr>
        <w:t>of</w:t>
      </w:r>
      <w:r w:rsidRPr="00BB7467">
        <w:rPr>
          <w:rStyle w:val="StyleUnderline"/>
        </w:rPr>
        <w:t xml:space="preserve"> its top 20 </w:t>
      </w:r>
      <w:r w:rsidRPr="00B97420">
        <w:rPr>
          <w:rStyle w:val="StyleUnderline"/>
          <w:highlight w:val="green"/>
        </w:rPr>
        <w:t>weak states, very few</w:t>
      </w:r>
      <w:r w:rsidRPr="00176E83">
        <w:t xml:space="preserve"> (Afghanistan, Iraq, and Pakistan) </w:t>
      </w:r>
      <w:r w:rsidRPr="00B97420">
        <w:rPr>
          <w:rStyle w:val="StyleUnderline"/>
          <w:highlight w:val="green"/>
        </w:rPr>
        <w:t>boast geostrategic significance</w:t>
      </w:r>
      <w:r w:rsidRPr="00176E83">
        <w:t xml:space="preserve">, and they do so mostly because of their connection to terrorism. But </w:t>
      </w:r>
      <w:r w:rsidRPr="00B97420">
        <w:rPr>
          <w:rStyle w:val="Emphasis"/>
          <w:highlight w:val="green"/>
        </w:rPr>
        <w:t>even the threat of terrorism isn’t highly correlated with</w:t>
      </w:r>
      <w:r w:rsidRPr="00BB7467">
        <w:rPr>
          <w:rStyle w:val="Emphasis"/>
        </w:rPr>
        <w:t xml:space="preserve"> the current roster of </w:t>
      </w:r>
      <w:r w:rsidRPr="00B97420">
        <w:rPr>
          <w:rStyle w:val="Emphasis"/>
          <w:highlight w:val="green"/>
        </w:rPr>
        <w:t>weak states</w:t>
      </w:r>
      <w:r w:rsidRPr="00176E83">
        <w:t xml:space="preserve">; only one of the top 20, Sudan, appears on the State Department’s list of state sponsors of terrorism, and </w:t>
      </w:r>
      <w:r w:rsidRPr="00176E83">
        <w:rPr>
          <w:rStyle w:val="StyleUnderline"/>
        </w:rPr>
        <w:t>most other weak states have only a marginal connection to terrorism at best</w:t>
      </w:r>
      <w:r w:rsidRPr="00176E83">
        <w:t xml:space="preserve">. </w:t>
      </w:r>
      <w:r w:rsidRPr="00176E83">
        <w:rPr>
          <w:rStyle w:val="StyleUnderline"/>
        </w:rPr>
        <w:t>A lack of definitional rigor posed a second problem</w:t>
      </w:r>
      <w:r w:rsidRPr="00176E83">
        <w:t xml:space="preserve">. </w:t>
      </w:r>
      <w:r w:rsidRPr="00B97420">
        <w:rPr>
          <w:rStyle w:val="Emphasis"/>
          <w:highlight w:val="green"/>
        </w:rPr>
        <w:t>There has never been a coherent set of factors that define failed states</w:t>
      </w:r>
      <w:r w:rsidRPr="00176E83">
        <w:t xml:space="preserve">: As the political scientist Charles Call argued in a powerful 2008 corrective, </w:t>
      </w:r>
      <w:r w:rsidRPr="00176E83">
        <w:rPr>
          <w:rStyle w:val="StyleUnderline"/>
        </w:rPr>
        <w:t>the concept resulted in the “agglomeration of diverse criteria” that worked to “throw a monolithic cloak over disparate problems</w:t>
      </w:r>
      <w:r w:rsidRPr="00176E83">
        <w:t xml:space="preserve"> that require tailored solutions.” This basic methodological flaw would distort state-building missions for years, as outside powers forced generic, universal solutions onto very distinct contexts. </w:t>
      </w:r>
      <w:r w:rsidRPr="00B97420">
        <w:rPr>
          <w:rStyle w:val="Emphasis"/>
          <w:highlight w:val="green"/>
        </w:rPr>
        <w:t>The specified dangers were never unique to weak states</w:t>
      </w:r>
      <w:r w:rsidRPr="00176E83">
        <w:t xml:space="preserve">, moreover, nor would state-building campaigns necessarily have mitigated them. Take terrorism. </w:t>
      </w:r>
      <w:r w:rsidRPr="00B97420">
        <w:rPr>
          <w:rStyle w:val="StyleUnderline"/>
          <w:highlight w:val="green"/>
        </w:rPr>
        <w:t>The most effective terrorists tend to be products of the middle class</w:t>
      </w:r>
      <w:r w:rsidRPr="00176E83">
        <w:rPr>
          <w:rStyle w:val="StyleUnderline"/>
        </w:rPr>
        <w:t>, often from nations such as Saudi Arabia, Germany, and the United Kingdom</w:t>
      </w:r>
      <w:r w:rsidRPr="00176E83">
        <w:t xml:space="preserve">, </w:t>
      </w:r>
      <w:r w:rsidRPr="00B97420">
        <w:rPr>
          <w:rStyle w:val="Emphasis"/>
          <w:highlight w:val="green"/>
        </w:rPr>
        <w:t>not impoverished citizens of failed states</w:t>
      </w:r>
      <w:r w:rsidRPr="00176E83">
        <w:t>. And terrorist groups operating in weak states can shift their bases of operations: if Afghanistan becomes too risky, they can uproot themselves and move to Somalia, Yemen, or even Europe. As a result, “</w:t>
      </w:r>
      <w:r w:rsidRPr="00176E83">
        <w:rPr>
          <w:rStyle w:val="StyleUnderline"/>
        </w:rPr>
        <w:t>stabilizing” three or four sources of extremist violence would not render the United States secure</w:t>
      </w:r>
      <w:r w:rsidRPr="00176E83">
        <w:t xml:space="preserve">. </w:t>
      </w:r>
      <w:r w:rsidRPr="00B97420">
        <w:rPr>
          <w:rStyle w:val="Emphasis"/>
          <w:highlight w:val="green"/>
        </w:rPr>
        <w:t>The same could be said of threats such as organized crime</w:t>
      </w:r>
      <w:r w:rsidRPr="00176E83">
        <w:t>, which finds comfortable homes in functioning but troubled states in Asia, eastern Europe, and Latin America. As the scholar Stewart Patrick noted in a 2006 examination of the purported threats issuing from weak states, “</w:t>
      </w:r>
      <w:r w:rsidRPr="00B97420">
        <w:rPr>
          <w:rStyle w:val="StyleUnderline"/>
          <w:highlight w:val="green"/>
        </w:rPr>
        <w:t xml:space="preserve">What is striking is how </w:t>
      </w:r>
      <w:r w:rsidRPr="00B97420">
        <w:rPr>
          <w:rStyle w:val="Emphasis"/>
          <w:highlight w:val="green"/>
        </w:rPr>
        <w:t>little empirical evidence underpins these assertions</w:t>
      </w:r>
      <w:r w:rsidRPr="00176E83">
        <w:rPr>
          <w:rStyle w:val="StyleUnderline"/>
        </w:rPr>
        <w:t xml:space="preserve"> and policy developments. </w:t>
      </w:r>
      <w:r w:rsidRPr="00B97420">
        <w:rPr>
          <w:rStyle w:val="StyleUnderline"/>
          <w:highlight w:val="green"/>
        </w:rPr>
        <w:t xml:space="preserve">Analysts and policymakers alike have simply </w:t>
      </w:r>
      <w:r w:rsidRPr="00B97420">
        <w:rPr>
          <w:rStyle w:val="Emphasis"/>
          <w:highlight w:val="green"/>
        </w:rPr>
        <w:t>presumed the existence of a blanket connection</w:t>
      </w:r>
      <w:r w:rsidRPr="00B97420">
        <w:rPr>
          <w:rStyle w:val="StyleUnderline"/>
          <w:highlight w:val="green"/>
        </w:rPr>
        <w:t xml:space="preserve"> between state weakness and threats to</w:t>
      </w:r>
      <w:r w:rsidRPr="00176E83">
        <w:rPr>
          <w:rStyle w:val="StyleUnderline"/>
        </w:rPr>
        <w:t xml:space="preserve"> the </w:t>
      </w:r>
      <w:r w:rsidRPr="00B97420">
        <w:rPr>
          <w:rStyle w:val="StyleUnderline"/>
          <w:highlight w:val="green"/>
        </w:rPr>
        <w:t>national security</w:t>
      </w:r>
      <w:r w:rsidRPr="00176E83">
        <w:rPr>
          <w:rStyle w:val="StyleUnderline"/>
        </w:rPr>
        <w:t xml:space="preserve"> of developed countries and have begun to recommend and implement policy responses</w:t>
      </w:r>
      <w:r w:rsidRPr="00176E83">
        <w:t xml:space="preserve">.” And </w:t>
      </w:r>
      <w:r w:rsidRPr="00176E83">
        <w:rPr>
          <w:rStyle w:val="StyleUnderline"/>
        </w:rPr>
        <w:t>although interconnectedness and interdependence may create</w:t>
      </w:r>
      <w:r w:rsidRPr="00176E83">
        <w:t xml:space="preserve"> risks, the </w:t>
      </w:r>
      <w:r w:rsidRPr="00B97420">
        <w:rPr>
          <w:rStyle w:val="StyleUnderline"/>
          <w:highlight w:val="green"/>
        </w:rPr>
        <w:t>dangers</w:t>
      </w:r>
      <w:r w:rsidRPr="00176E83">
        <w:rPr>
          <w:rStyle w:val="StyleUnderline"/>
        </w:rPr>
        <w:t xml:space="preserve"> in such a world </w:t>
      </w:r>
      <w:r w:rsidRPr="00B97420">
        <w:rPr>
          <w:rStyle w:val="StyleUnderline"/>
          <w:highlight w:val="green"/>
        </w:rPr>
        <w:t>are more likely to come from strong, well-governed states</w:t>
      </w:r>
      <w:r w:rsidRPr="00176E83">
        <w:rPr>
          <w:rStyle w:val="StyleUnderline"/>
        </w:rPr>
        <w:t xml:space="preserve"> with imperfect regulations</w:t>
      </w:r>
      <w:r w:rsidRPr="00176E83">
        <w:t xml:space="preserve"> than weak ones with governance deficiencies. Financial volatility that can shake the foundations of leading nations and cyberattacks that could destabilize energy or information networks pose more immediate and persistent risks than, say, terrorism.</w:t>
      </w:r>
    </w:p>
    <w:p w14:paraId="652F28D2" w14:textId="77777777" w:rsidR="00C21092" w:rsidRDefault="00C21092" w:rsidP="00C21092">
      <w:pPr>
        <w:pStyle w:val="Heading2"/>
      </w:pPr>
      <w:r>
        <w:t>AT: ME Stability Module</w:t>
      </w:r>
    </w:p>
    <w:p w14:paraId="5D3DE358" w14:textId="77777777" w:rsidR="00C21092" w:rsidRDefault="00C21092" w:rsidP="00C21092">
      <w:pPr>
        <w:pStyle w:val="Heading3"/>
      </w:pPr>
      <w:r>
        <w:t>2AC No -&gt; Instability</w:t>
      </w:r>
    </w:p>
    <w:p w14:paraId="2A4785C1" w14:textId="77777777" w:rsidR="00C21092" w:rsidRPr="00330D04" w:rsidRDefault="00C21092" w:rsidP="00C21092">
      <w:pPr>
        <w:pStyle w:val="Heading4"/>
        <w:rPr>
          <w:rStyle w:val="Style13ptBold"/>
          <w:b/>
        </w:rPr>
      </w:pPr>
      <w:r>
        <w:rPr>
          <w:rStyle w:val="Style13ptBold"/>
          <w:b/>
        </w:rPr>
        <w:t>Doesn’t devastate stability</w:t>
      </w:r>
    </w:p>
    <w:p w14:paraId="14E30E57" w14:textId="77777777" w:rsidR="00C21092" w:rsidRPr="00330D04" w:rsidRDefault="00C21092" w:rsidP="00C21092">
      <w:pPr>
        <w:rPr>
          <w:rStyle w:val="Style13ptBold"/>
          <w:b w:val="0"/>
          <w:sz w:val="16"/>
        </w:rPr>
      </w:pPr>
      <w:r>
        <w:rPr>
          <w:rStyle w:val="Style13ptBold"/>
        </w:rPr>
        <w:t>Wood Mackenzie, 2013</w:t>
      </w:r>
      <w:r w:rsidRPr="00330D04">
        <w:rPr>
          <w:rStyle w:val="Style13ptBold"/>
          <w:b w:val="0"/>
          <w:sz w:val="16"/>
        </w:rPr>
        <w:t xml:space="preserve"> (Wood Mackenzie is a global energy, metals and mining research and consultancy group with an international reputation for supplying comprehensive data, written analysis and consultancy advice, “Geopolitical implications of North American energy independence”, September 2013, http://www.woodmacresearch.com/content/portal/energy/highlights/wk4__13/Wood_Mackenzie_Report_Geopolitical_implications_of_North_American_energy_independence.pdf)</w:t>
      </w:r>
    </w:p>
    <w:p w14:paraId="65A9CF2F" w14:textId="77777777" w:rsidR="00C21092" w:rsidRPr="00330D04" w:rsidRDefault="00C21092" w:rsidP="00C21092">
      <w:r w:rsidRPr="00330D04">
        <w:t xml:space="preserve">Geopolitical impacts will be subtle but significant </w:t>
      </w:r>
      <w:r w:rsidRPr="00216759">
        <w:rPr>
          <w:rStyle w:val="StyleUnderline"/>
        </w:rPr>
        <w:t>The geopolitics of energy have played a defining role in world history since the oil shocks of the 1970s</w:t>
      </w:r>
      <w:r w:rsidRPr="00330D04">
        <w:t xml:space="preserve">. In many cases, the trade in energy and the political relationship between importer and exporter is impossible to separate. </w:t>
      </w:r>
      <w:r w:rsidRPr="006279E0">
        <w:rPr>
          <w:rStyle w:val="StyleUnderline"/>
          <w:highlight w:val="green"/>
        </w:rPr>
        <w:t xml:space="preserve">North America's energy exports will reshape </w:t>
      </w:r>
      <w:r w:rsidRPr="006279E0">
        <w:rPr>
          <w:rStyle w:val="StyleUnderline"/>
        </w:rPr>
        <w:t xml:space="preserve">these </w:t>
      </w:r>
      <w:r w:rsidRPr="006279E0">
        <w:rPr>
          <w:rStyle w:val="StyleUnderline"/>
          <w:highlight w:val="green"/>
        </w:rPr>
        <w:t>relationships, but will not redefine them</w:t>
      </w:r>
      <w:r w:rsidRPr="00330D04">
        <w:t xml:space="preserve">. Of the emerging supply regions, Africa is likely to suffer the most from changing oil flows. If tight oil puts downward pressure on LS crude prices, this will have the side effect of delaying economic and social development in Africa. </w:t>
      </w:r>
      <w:r w:rsidRPr="00216759">
        <w:rPr>
          <w:rStyle w:val="StyleUnderline"/>
        </w:rPr>
        <w:t>West African producers would have to endure lower realisations if they are forced to Asia to find markets for their output</w:t>
      </w:r>
      <w:r w:rsidRPr="00330D04">
        <w:t>. The result would be lower revenue, and less development money</w:t>
      </w:r>
      <w:r w:rsidRPr="00216759">
        <w:rPr>
          <w:rStyle w:val="StyleUnderline"/>
        </w:rPr>
        <w:t xml:space="preserve">- </w:t>
      </w:r>
      <w:r w:rsidRPr="006279E0">
        <w:rPr>
          <w:rStyle w:val="StyleUnderline"/>
          <w:highlight w:val="green"/>
        </w:rPr>
        <w:t>The Middle East is</w:t>
      </w:r>
      <w:r w:rsidRPr="00216759">
        <w:rPr>
          <w:rStyle w:val="StyleUnderline"/>
        </w:rPr>
        <w:t xml:space="preserve"> more </w:t>
      </w:r>
      <w:r w:rsidRPr="006279E0">
        <w:rPr>
          <w:rStyle w:val="StyleUnderline"/>
          <w:highlight w:val="green"/>
        </w:rPr>
        <w:t>sensitive to oil revenues</w:t>
      </w:r>
      <w:r w:rsidRPr="00330D04">
        <w:t xml:space="preserve"> than any other producing region. Social obligations (such as burdensome energy subsidies) must be funded by a trade portfolio which is not optimized or diversified. Since the Arab Spring, the ability of Middle Eastern governments to rein in these programmes has been weakened. </w:t>
      </w:r>
      <w:r w:rsidRPr="006279E0">
        <w:rPr>
          <w:rStyle w:val="StyleUnderline"/>
          <w:highlight w:val="green"/>
        </w:rPr>
        <w:t>We therefore assume they will continue for the forseeable future</w:t>
      </w:r>
      <w:r w:rsidRPr="00330D04">
        <w:rPr>
          <w:rStyle w:val="StyleUnderline"/>
        </w:rPr>
        <w:t xml:space="preserve">, in order </w:t>
      </w:r>
      <w:r w:rsidRPr="006279E0">
        <w:rPr>
          <w:rStyle w:val="StyleUnderline"/>
          <w:highlight w:val="green"/>
        </w:rPr>
        <w:t>to maintain</w:t>
      </w:r>
      <w:r w:rsidRPr="00330D04">
        <w:t xml:space="preserve"> – or attempt to maintain – social </w:t>
      </w:r>
      <w:r w:rsidRPr="006279E0">
        <w:rPr>
          <w:rStyle w:val="StyleUnderline"/>
          <w:highlight w:val="green"/>
        </w:rPr>
        <w:t>stability</w:t>
      </w:r>
      <w:r w:rsidRPr="00330D04">
        <w:t xml:space="preserve">. With the Middle East under pressure to maintain revenues, and Asia importing ever-growing volumes of oil, </w:t>
      </w:r>
      <w:r w:rsidRPr="00330D04">
        <w:rPr>
          <w:rStyle w:val="StyleUnderline"/>
        </w:rPr>
        <w:t>the relationship between China and the key players of OPEC will become increasingly bilateral</w:t>
      </w:r>
      <w:r w:rsidRPr="00330D04">
        <w:t xml:space="preserve">. China is likely to want increasing influence in the Middle East, but without a navy comparable to that of the US, it will have to find non-military channels. </w:t>
      </w:r>
      <w:r w:rsidRPr="00330D04">
        <w:rPr>
          <w:rStyle w:val="StyleUnderline"/>
        </w:rPr>
        <w:t>These may be infrastructure investments or social programmes</w:t>
      </w:r>
      <w:r w:rsidRPr="00330D04">
        <w:t>. Additionally. China does not have the foreign policy restrictions the US has, enabling the development of relationships with Iran</w:t>
      </w:r>
      <w:r w:rsidRPr="00330D04">
        <w:rPr>
          <w:rStyle w:val="StyleUnderline"/>
        </w:rPr>
        <w:t xml:space="preserve">. A </w:t>
      </w:r>
      <w:r w:rsidRPr="006279E0">
        <w:rPr>
          <w:rStyle w:val="StyleUnderline"/>
          <w:highlight w:val="green"/>
        </w:rPr>
        <w:t>market for Middle Eastern HS barrels will persist in North America</w:t>
      </w:r>
      <w:r w:rsidRPr="00330D04">
        <w:t xml:space="preserve">. </w:t>
      </w:r>
      <w:r w:rsidRPr="00330D04">
        <w:rPr>
          <w:rStyle w:val="StyleUnderline"/>
        </w:rPr>
        <w:t xml:space="preserve">Additionally, the US </w:t>
      </w:r>
      <w:r w:rsidRPr="006279E0">
        <w:rPr>
          <w:rStyle w:val="StyleUnderline"/>
          <w:highlight w:val="green"/>
        </w:rPr>
        <w:t>still has obligations to its allies in Asia</w:t>
      </w:r>
      <w:r w:rsidRPr="00330D04">
        <w:t xml:space="preserve"> (Japan, Korea and Taiwan). So, while the US may not welcome increased Chinese involvement in Iran, overall </w:t>
      </w:r>
      <w:r w:rsidRPr="006279E0">
        <w:rPr>
          <w:rStyle w:val="StyleUnderline"/>
          <w:highlight w:val="green"/>
        </w:rPr>
        <w:t>the strategic interests of China and the US in the Middle East will become more aligned</w:t>
      </w:r>
      <w:r w:rsidRPr="006279E0">
        <w:rPr>
          <w:highlight w:val="green"/>
        </w:rPr>
        <w:t xml:space="preserve"> </w:t>
      </w:r>
      <w:r w:rsidRPr="006279E0">
        <w:rPr>
          <w:rStyle w:val="Emphasis"/>
          <w:highlight w:val="green"/>
        </w:rPr>
        <w:t>in terms of ensuring that the region remains stable</w:t>
      </w:r>
      <w:r w:rsidRPr="006279E0">
        <w:rPr>
          <w:highlight w:val="green"/>
        </w:rPr>
        <w:t xml:space="preserve">. </w:t>
      </w:r>
      <w:r w:rsidRPr="006279E0">
        <w:rPr>
          <w:rStyle w:val="Emphasis"/>
        </w:rPr>
        <w:t xml:space="preserve">Tight </w:t>
      </w:r>
      <w:r w:rsidRPr="006279E0">
        <w:rPr>
          <w:rStyle w:val="Emphasis"/>
          <w:highlight w:val="green"/>
        </w:rPr>
        <w:t>oil will not divorce US foreign policy from the Middle East</w:t>
      </w:r>
      <w:r w:rsidRPr="006279E0">
        <w:rPr>
          <w:highlight w:val="green"/>
        </w:rPr>
        <w:t>.</w:t>
      </w:r>
    </w:p>
    <w:p w14:paraId="3E7E2507" w14:textId="77777777" w:rsidR="00C21092" w:rsidRDefault="00C21092" w:rsidP="00C21092">
      <w:pPr>
        <w:pStyle w:val="Heading3"/>
      </w:pPr>
      <w:r>
        <w:t>1AR No -&gt; Instability</w:t>
      </w:r>
    </w:p>
    <w:p w14:paraId="085F470D" w14:textId="77777777" w:rsidR="00C21092" w:rsidRPr="002A5B0A" w:rsidRDefault="00C21092" w:rsidP="00C21092">
      <w:pPr>
        <w:pStyle w:val="Heading4"/>
      </w:pPr>
      <w:r w:rsidRPr="002A5B0A">
        <w:t>Independence doesn</w:t>
      </w:r>
      <w:r>
        <w:t>’t mean we just leave</w:t>
      </w:r>
    </w:p>
    <w:p w14:paraId="4A357877" w14:textId="77777777" w:rsidR="00C21092" w:rsidRPr="00431391" w:rsidRDefault="00C21092" w:rsidP="00C21092">
      <w:pPr>
        <w:rPr>
          <w:rStyle w:val="Style13ptBold"/>
          <w:b w:val="0"/>
          <w:sz w:val="16"/>
        </w:rPr>
      </w:pPr>
      <w:r>
        <w:rPr>
          <w:rStyle w:val="Style13ptBold"/>
        </w:rPr>
        <w:t>Engel and Windrem, 2013</w:t>
      </w:r>
      <w:r w:rsidRPr="00431391">
        <w:rPr>
          <w:rStyle w:val="Style13ptBold"/>
          <w:b w:val="0"/>
          <w:sz w:val="16"/>
        </w:rPr>
        <w:t xml:space="preserve"> (Richard Engel, NBC News' chief foreign correspondent, Robert Windrem, senior investigative producer for NBC, “How </w:t>
      </w:r>
      <w:r>
        <w:rPr>
          <w:rStyle w:val="Style13ptBold"/>
          <w:b w:val="0"/>
          <w:sz w:val="16"/>
        </w:rPr>
        <w:t xml:space="preserve">the </w:t>
      </w:r>
      <w:r w:rsidRPr="00431391">
        <w:rPr>
          <w:rStyle w:val="Style13ptBold"/>
          <w:b w:val="0"/>
          <w:sz w:val="16"/>
        </w:rPr>
        <w:t>US oil, gas boom could shake up global order”, NBC News, 4/1/2013, http://investigations.nbcnews.com/_news/2013/04/01/17519026-how-the-us-oil-gas-boom-could-shake-up-global-order?lite)</w:t>
      </w:r>
      <w:r>
        <w:rPr>
          <w:rStyle w:val="Style13ptBold"/>
          <w:b w:val="0"/>
          <w:sz w:val="16"/>
        </w:rPr>
        <w:t>#JShelts</w:t>
      </w:r>
    </w:p>
    <w:p w14:paraId="005B56A9" w14:textId="77777777" w:rsidR="00C21092" w:rsidRPr="0044524C" w:rsidRDefault="00C21092" w:rsidP="00C21092">
      <w:r w:rsidRPr="006279E0">
        <w:rPr>
          <w:rStyle w:val="StyleUnderline"/>
          <w:highlight w:val="green"/>
        </w:rPr>
        <w:t>That issue</w:t>
      </w:r>
      <w:r w:rsidRPr="002A5B0A">
        <w:t xml:space="preserve"> – specifically, “</w:t>
      </w:r>
      <w:r w:rsidRPr="002A5B0A">
        <w:rPr>
          <w:rStyle w:val="StyleUnderline"/>
        </w:rPr>
        <w:t xml:space="preserve">Do we </w:t>
      </w:r>
      <w:r w:rsidRPr="006279E0">
        <w:rPr>
          <w:rStyle w:val="StyleUnderline"/>
          <w:highlight w:val="green"/>
        </w:rPr>
        <w:t>leave the Middle East once our energy needs are secure</w:t>
      </w:r>
      <w:r w:rsidRPr="006279E0">
        <w:rPr>
          <w:highlight w:val="green"/>
        </w:rPr>
        <w:t>?”</w:t>
      </w:r>
      <w:r w:rsidRPr="002A5B0A">
        <w:t xml:space="preserve"> – </w:t>
      </w:r>
      <w:r w:rsidRPr="006279E0">
        <w:rPr>
          <w:rStyle w:val="StyleUnderline"/>
          <w:highlight w:val="green"/>
        </w:rPr>
        <w:t>came up</w:t>
      </w:r>
      <w:r w:rsidRPr="002A5B0A">
        <w:rPr>
          <w:rStyle w:val="StyleUnderline"/>
        </w:rPr>
        <w:t xml:space="preserve"> at </w:t>
      </w:r>
      <w:r>
        <w:rPr>
          <w:rStyle w:val="StyleUnderline"/>
        </w:rPr>
        <w:t xml:space="preserve">the </w:t>
      </w:r>
      <w:r w:rsidRPr="002A5B0A">
        <w:rPr>
          <w:rStyle w:val="StyleUnderline"/>
        </w:rPr>
        <w:t>World Economic Forum</w:t>
      </w:r>
      <w:r w:rsidRPr="002A5B0A">
        <w:t xml:space="preserve"> in Davos, Switzerland, in January, said Yergin, recalling that “an oil minister came up to me and said, ‘Please don’t leave us.’” Pascual, </w:t>
      </w:r>
      <w:r>
        <w:t xml:space="preserve">the </w:t>
      </w:r>
      <w:r w:rsidRPr="002A5B0A">
        <w:t xml:space="preserve">State Department official, argues that </w:t>
      </w:r>
      <w:r w:rsidRPr="006279E0">
        <w:rPr>
          <w:rStyle w:val="Emphasis"/>
          <w:highlight w:val="green"/>
        </w:rPr>
        <w:t>such fears are overblown</w:t>
      </w:r>
      <w:r w:rsidRPr="006279E0">
        <w:rPr>
          <w:highlight w:val="green"/>
        </w:rPr>
        <w:t>. "</w:t>
      </w:r>
      <w:r w:rsidRPr="006279E0">
        <w:rPr>
          <w:rStyle w:val="StyleUnderline"/>
          <w:highlight w:val="green"/>
        </w:rPr>
        <w:t>These changes in no way change the U.S. commitment to global security,</w:t>
      </w:r>
      <w:r w:rsidRPr="002A5B0A">
        <w:rPr>
          <w:rStyle w:val="StyleUnderline"/>
        </w:rPr>
        <w:t xml:space="preserve"> to peace and stability </w:t>
      </w:r>
      <w:r w:rsidRPr="006279E0">
        <w:rPr>
          <w:rStyle w:val="StyleUnderline"/>
          <w:highlight w:val="green"/>
        </w:rPr>
        <w:t>in the Middle East</w:t>
      </w:r>
      <w:r w:rsidRPr="002A5B0A">
        <w:rPr>
          <w:rStyle w:val="StyleUnderline"/>
        </w:rPr>
        <w:t xml:space="preserve"> and to security in </w:t>
      </w:r>
      <w:r>
        <w:rPr>
          <w:rStyle w:val="StyleUnderline"/>
        </w:rPr>
        <w:t xml:space="preserve">the </w:t>
      </w:r>
      <w:r w:rsidRPr="002A5B0A">
        <w:rPr>
          <w:rStyle w:val="StyleUnderline"/>
        </w:rPr>
        <w:t>transit lanes</w:t>
      </w:r>
      <w:r w:rsidRPr="002A5B0A">
        <w:t xml:space="preserve">,” he said, </w:t>
      </w:r>
      <w:r w:rsidRPr="002A5B0A">
        <w:rPr>
          <w:rStyle w:val="StyleUnderline"/>
        </w:rPr>
        <w:t>referring to oil shipping routes</w:t>
      </w:r>
      <w:r w:rsidRPr="002A5B0A">
        <w:t>. “</w:t>
      </w:r>
      <w:r w:rsidRPr="006279E0">
        <w:rPr>
          <w:rStyle w:val="StyleUnderline"/>
          <w:highlight w:val="green"/>
        </w:rPr>
        <w:t>Some people have asked is the U</w:t>
      </w:r>
      <w:r w:rsidRPr="002A5B0A">
        <w:rPr>
          <w:rStyle w:val="StyleUnderline"/>
        </w:rPr>
        <w:t xml:space="preserve">nited </w:t>
      </w:r>
      <w:r w:rsidRPr="006279E0">
        <w:rPr>
          <w:rStyle w:val="StyleUnderline"/>
          <w:highlight w:val="green"/>
        </w:rPr>
        <w:t>S</w:t>
      </w:r>
      <w:r w:rsidRPr="002A5B0A">
        <w:rPr>
          <w:rStyle w:val="StyleUnderline"/>
        </w:rPr>
        <w:t xml:space="preserve">tates </w:t>
      </w:r>
      <w:r w:rsidRPr="006279E0">
        <w:rPr>
          <w:rStyle w:val="StyleUnderline"/>
          <w:highlight w:val="green"/>
        </w:rPr>
        <w:t>going to become disinterested. The answer is no. It is absolutely in our self-interest to stay engaged</w:t>
      </w:r>
      <w:r w:rsidRPr="002A5B0A">
        <w:t>.”</w:t>
      </w:r>
    </w:p>
    <w:p w14:paraId="4B183450" w14:textId="77777777" w:rsidR="00C21092" w:rsidRPr="00F63A85" w:rsidRDefault="00C21092" w:rsidP="00C21092">
      <w:pPr>
        <w:pStyle w:val="Heading4"/>
      </w:pPr>
      <w:r w:rsidRPr="00F63A85">
        <w:t xml:space="preserve">Their argument is reductionist </w:t>
      </w:r>
      <w:r>
        <w:t>–</w:t>
      </w:r>
      <w:r w:rsidRPr="00F63A85">
        <w:t xml:space="preserve"> </w:t>
      </w:r>
      <w:r>
        <w:t>we won’t withdraw</w:t>
      </w:r>
    </w:p>
    <w:p w14:paraId="7A9BAD43" w14:textId="77777777" w:rsidR="00C21092" w:rsidRPr="00D85F84" w:rsidRDefault="00C21092" w:rsidP="00C21092">
      <w:pPr>
        <w:rPr>
          <w:szCs w:val="16"/>
        </w:rPr>
      </w:pPr>
      <w:r>
        <w:rPr>
          <w:rStyle w:val="Style13ptBold"/>
        </w:rPr>
        <w:t>O’Keefe,</w:t>
      </w:r>
      <w:r w:rsidRPr="00F742F0">
        <w:rPr>
          <w:rStyle w:val="Style13ptBold"/>
        </w:rPr>
        <w:t xml:space="preserve"> 2012</w:t>
      </w:r>
      <w:r w:rsidRPr="00BC3735">
        <w:rPr>
          <w:b/>
        </w:rPr>
        <w:t xml:space="preserve"> </w:t>
      </w:r>
      <w:r w:rsidRPr="00D85F84">
        <w:rPr>
          <w:szCs w:val="16"/>
        </w:rPr>
        <w:t xml:space="preserve">(William, Chief Executive Officer of the Marshall Institute, President of Solutions Consulting Inc., “What’s Really Behind The Anti-Oil Movement?” Fuel Fix, </w:t>
      </w:r>
      <w:r>
        <w:rPr>
          <w:szCs w:val="16"/>
        </w:rPr>
        <w:t>4/24/2012</w:t>
      </w:r>
      <w:r w:rsidRPr="00D85F84">
        <w:rPr>
          <w:szCs w:val="16"/>
        </w:rPr>
        <w:t xml:space="preserve">, </w:t>
      </w:r>
      <w:r w:rsidRPr="00D85F84">
        <w:rPr>
          <w:color w:val="000000"/>
          <w:szCs w:val="16"/>
        </w:rPr>
        <w:t>http://fuelfix.com/blog/2012/04/24/whats-really-behind-the-anti-oil-energymovement/</w:t>
      </w:r>
      <w:r w:rsidRPr="00D85F84">
        <w:rPr>
          <w:szCs w:val="16"/>
        </w:rPr>
        <w:t>)</w:t>
      </w:r>
    </w:p>
    <w:p w14:paraId="4152E783" w14:textId="77777777" w:rsidR="00C21092" w:rsidRPr="00D85F84" w:rsidRDefault="00C21092" w:rsidP="00C21092">
      <w:r w:rsidRPr="00D85F84">
        <w:t xml:space="preserve">While the stature and patriotism of these SAFE men is beyond doubt, their logic and views on energy policy are detached from history, foreign policy, energy, and technological realities. </w:t>
      </w:r>
      <w:r w:rsidRPr="006279E0">
        <w:rPr>
          <w:rStyle w:val="StyleUnderline"/>
          <w:highlight w:val="green"/>
        </w:rPr>
        <w:t>Their premise is that the only reason that we have military forces in the Middle East</w:t>
      </w:r>
      <w:r w:rsidRPr="00D85F84">
        <w:t xml:space="preserve"> and Iraq </w:t>
      </w:r>
      <w:r w:rsidRPr="006279E0">
        <w:rPr>
          <w:rStyle w:val="StyleUnderline"/>
          <w:highlight w:val="green"/>
        </w:rPr>
        <w:t xml:space="preserve">is because we import oil. To hold that view is to </w:t>
      </w:r>
      <w:r w:rsidRPr="006279E0">
        <w:rPr>
          <w:rStyle w:val="Emphasis"/>
          <w:highlight w:val="green"/>
        </w:rPr>
        <w:t>ignore history</w:t>
      </w:r>
      <w:r w:rsidRPr="00D85F84">
        <w:t xml:space="preserve"> and the </w:t>
      </w:r>
      <w:r w:rsidRPr="00D85F84">
        <w:rPr>
          <w:rStyle w:val="StyleUnderline"/>
        </w:rPr>
        <w:t xml:space="preserve">current </w:t>
      </w:r>
      <w:r w:rsidRPr="006279E0">
        <w:rPr>
          <w:rStyle w:val="StyleUnderline"/>
          <w:highlight w:val="green"/>
        </w:rPr>
        <w:t>threats</w:t>
      </w:r>
      <w:r w:rsidRPr="00D85F84">
        <w:t xml:space="preserve"> (Iran and Syria) that </w:t>
      </w:r>
      <w:r w:rsidRPr="006279E0">
        <w:rPr>
          <w:rStyle w:val="StyleUnderline"/>
          <w:highlight w:val="green"/>
        </w:rPr>
        <w:t>have </w:t>
      </w:r>
      <w:r w:rsidRPr="006279E0">
        <w:rPr>
          <w:rStyle w:val="Emphasis"/>
          <w:highlight w:val="green"/>
        </w:rPr>
        <w:t>little to do with oil imports</w:t>
      </w:r>
      <w:r w:rsidRPr="006279E0">
        <w:rPr>
          <w:rStyle w:val="StyleUnderline"/>
          <w:highlight w:val="green"/>
        </w:rPr>
        <w:t>. We’ve had a military presence in that region of the world</w:t>
      </w:r>
      <w:r w:rsidRPr="00D85F84">
        <w:t xml:space="preserve"> for at least five decades </w:t>
      </w:r>
      <w:r w:rsidRPr="006279E0">
        <w:rPr>
          <w:rStyle w:val="StyleUnderline"/>
          <w:highlight w:val="green"/>
        </w:rPr>
        <w:t xml:space="preserve">because of the </w:t>
      </w:r>
      <w:r w:rsidRPr="006279E0">
        <w:rPr>
          <w:rStyle w:val="Emphasis"/>
          <w:highlight w:val="green"/>
        </w:rPr>
        <w:t>importance of the Suez Canal</w:t>
      </w:r>
      <w:r w:rsidRPr="006279E0">
        <w:rPr>
          <w:rStyle w:val="StyleUnderline"/>
          <w:highlight w:val="green"/>
        </w:rPr>
        <w:t xml:space="preserve">, the </w:t>
      </w:r>
      <w:r w:rsidRPr="006279E0">
        <w:rPr>
          <w:rStyle w:val="Emphasis"/>
          <w:highlight w:val="green"/>
        </w:rPr>
        <w:t>protection of Israel</w:t>
      </w:r>
      <w:r w:rsidRPr="00D85F84">
        <w:rPr>
          <w:rStyle w:val="StyleUnderline"/>
        </w:rPr>
        <w:t>,</w:t>
      </w:r>
      <w:r w:rsidRPr="00D85F84">
        <w:t xml:space="preserve"> and—yes—safeguarding the world’s largest reserves of oil.</w:t>
      </w:r>
    </w:p>
    <w:p w14:paraId="24887651" w14:textId="77777777" w:rsidR="00C21092" w:rsidRDefault="00C21092" w:rsidP="00C21092">
      <w:pPr>
        <w:pStyle w:val="Heading3"/>
      </w:pPr>
      <w:r>
        <w:t>2AC No Impact</w:t>
      </w:r>
    </w:p>
    <w:p w14:paraId="222FC038" w14:textId="77777777" w:rsidR="00C21092" w:rsidRPr="00077294" w:rsidRDefault="00C21092" w:rsidP="00C21092">
      <w:pPr>
        <w:pStyle w:val="Heading4"/>
      </w:pPr>
      <w:r w:rsidRPr="00077294">
        <w:t>Middle East war doesn’t escalate</w:t>
      </w:r>
    </w:p>
    <w:p w14:paraId="1CEDE010" w14:textId="77777777" w:rsidR="00C21092" w:rsidRPr="00B97420" w:rsidRDefault="00C21092" w:rsidP="00C21092">
      <w:r w:rsidRPr="004524E6">
        <w:rPr>
          <w:rStyle w:val="Style13ptBold"/>
        </w:rPr>
        <w:t>Maloney</w:t>
      </w:r>
      <w:r>
        <w:rPr>
          <w:rStyle w:val="Style13ptBold"/>
        </w:rPr>
        <w:t>,</w:t>
      </w:r>
      <w:r w:rsidRPr="004524E6">
        <w:rPr>
          <w:rStyle w:val="Style13ptBold"/>
        </w:rPr>
        <w:t xml:space="preserve"> </w:t>
      </w:r>
      <w:r>
        <w:rPr>
          <w:rStyle w:val="Style13ptBold"/>
        </w:rPr>
        <w:t>200</w:t>
      </w:r>
      <w:r w:rsidRPr="004524E6">
        <w:rPr>
          <w:rStyle w:val="Style13ptBold"/>
        </w:rPr>
        <w:t>7</w:t>
      </w:r>
      <w:r w:rsidRPr="00B97420">
        <w:t xml:space="preserve"> (Suzanne, Senior Fellow – Saban Center for Middle East Policy, Steve Cook, Fellow – Council on Foreign Relations, and Ray Takeyh, Fellow – Council for Foreign Relations, “Why the Iraq War Won’t Engulf the Mideast”, International Herald Tribune, 6-28, http://www.brookings.edu/views/op-ed/maloney20070629.htm)</w:t>
      </w:r>
    </w:p>
    <w:p w14:paraId="6CB996BC" w14:textId="77777777" w:rsidR="00C21092" w:rsidRPr="00077294" w:rsidRDefault="00C21092" w:rsidP="00C21092">
      <w:r w:rsidRPr="00077294">
        <w:t xml:space="preserve">Long before the Bush administration began selling "the surge" in Iraq as a way to avert a general war </w:t>
      </w:r>
      <w:r w:rsidRPr="00077294">
        <w:rPr>
          <w:rStyle w:val="StyleUnderline"/>
        </w:rPr>
        <w:t>in the Middle East</w:t>
      </w:r>
      <w:r w:rsidRPr="00077294">
        <w:t xml:space="preserve">, </w:t>
      </w:r>
      <w:r w:rsidRPr="00820987">
        <w:rPr>
          <w:rStyle w:val="StyleUnderline"/>
          <w:highlight w:val="green"/>
        </w:rPr>
        <w:t>observers</w:t>
      </w:r>
      <w:r w:rsidRPr="00077294">
        <w:rPr>
          <w:rStyle w:val="StyleUnderline"/>
        </w:rPr>
        <w:t xml:space="preserve"> both inside and outside the government </w:t>
      </w:r>
      <w:r w:rsidRPr="00820987">
        <w:rPr>
          <w:rStyle w:val="StyleUnderline"/>
          <w:highlight w:val="green"/>
        </w:rPr>
        <w:t>were</w:t>
      </w:r>
      <w:r w:rsidRPr="00077294">
        <w:rPr>
          <w:rStyle w:val="StyleUnderline"/>
        </w:rPr>
        <w:t xml:space="preserve"> growing </w:t>
      </w:r>
      <w:r w:rsidRPr="00820987">
        <w:rPr>
          <w:rStyle w:val="StyleUnderline"/>
          <w:highlight w:val="green"/>
        </w:rPr>
        <w:t>concerned about</w:t>
      </w:r>
      <w:r w:rsidRPr="00077294">
        <w:rPr>
          <w:rStyle w:val="StyleUnderline"/>
        </w:rPr>
        <w:t xml:space="preserve"> the potential for </w:t>
      </w:r>
      <w:r w:rsidRPr="00820987">
        <w:rPr>
          <w:rStyle w:val="StyleUnderline"/>
          <w:highlight w:val="green"/>
        </w:rPr>
        <w:t>armed conflict</w:t>
      </w:r>
      <w:r w:rsidRPr="00077294">
        <w:rPr>
          <w:rStyle w:val="StyleUnderline"/>
        </w:rPr>
        <w:t xml:space="preserve"> </w:t>
      </w:r>
      <w:r w:rsidRPr="00820987">
        <w:rPr>
          <w:rStyle w:val="StyleUnderline"/>
          <w:highlight w:val="green"/>
        </w:rPr>
        <w:t>among</w:t>
      </w:r>
      <w:r w:rsidRPr="00077294">
        <w:rPr>
          <w:rStyle w:val="StyleUnderline"/>
        </w:rPr>
        <w:t xml:space="preserve"> the </w:t>
      </w:r>
      <w:r w:rsidRPr="00820987">
        <w:rPr>
          <w:rStyle w:val="StyleUnderline"/>
          <w:highlight w:val="green"/>
        </w:rPr>
        <w:t>regional powers</w:t>
      </w:r>
      <w:r w:rsidRPr="00077294">
        <w:t xml:space="preserve">. 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w:t>
      </w:r>
      <w:r w:rsidRPr="00820987">
        <w:rPr>
          <w:rStyle w:val="StyleUnderline"/>
          <w:highlight w:val="green"/>
        </w:rPr>
        <w:t>the scenario is far from</w:t>
      </w:r>
      <w:r w:rsidRPr="00077294">
        <w:rPr>
          <w:rStyle w:val="StyleUnderline"/>
        </w:rPr>
        <w:t xml:space="preserve"> an </w:t>
      </w:r>
      <w:r w:rsidRPr="00820987">
        <w:rPr>
          <w:rStyle w:val="StyleUnderline"/>
          <w:highlight w:val="green"/>
        </w:rPr>
        <w:t>accurate</w:t>
      </w:r>
      <w:r w:rsidRPr="00077294">
        <w:rPr>
          <w:rStyle w:val="StyleUnderline"/>
        </w:rPr>
        <w:t xml:space="preserve"> reflection </w:t>
      </w:r>
      <w:r w:rsidRPr="00820987">
        <w:rPr>
          <w:rStyle w:val="StyleUnderline"/>
          <w:highlight w:val="green"/>
        </w:rPr>
        <w:t>of the way Middle Eastern leaders</w:t>
      </w:r>
      <w:r w:rsidRPr="00077294">
        <w:t xml:space="preserve"> view the situation in Iraq and </w:t>
      </w:r>
      <w:r w:rsidRPr="00820987">
        <w:rPr>
          <w:rStyle w:val="StyleUnderline"/>
          <w:highlight w:val="green"/>
        </w:rPr>
        <w:t>calculate</w:t>
      </w:r>
      <w:r w:rsidRPr="00077294">
        <w:rPr>
          <w:rStyle w:val="StyleUnderline"/>
        </w:rPr>
        <w:t xml:space="preserve"> their </w:t>
      </w:r>
      <w:r w:rsidRPr="00820987">
        <w:rPr>
          <w:rStyle w:val="StyleUnderline"/>
          <w:highlight w:val="green"/>
        </w:rPr>
        <w:t>interests</w:t>
      </w:r>
      <w:r w:rsidRPr="00077294">
        <w:t xml:space="preserve"> there. It is abundantly clear that </w:t>
      </w:r>
      <w:r w:rsidRPr="00077294">
        <w:rPr>
          <w:rStyle w:val="StyleUnderline"/>
        </w:rPr>
        <w:t xml:space="preserve">major </w:t>
      </w:r>
      <w:r w:rsidRPr="00820987">
        <w:rPr>
          <w:rStyle w:val="StyleUnderline"/>
          <w:highlight w:val="green"/>
        </w:rPr>
        <w:t>outside powers</w:t>
      </w:r>
      <w:r w:rsidRPr="00077294">
        <w:t xml:space="preserve"> like Saudi Arabia, Iran and Turkey are heavily involved in Iraq. These countries </w:t>
      </w:r>
      <w:r w:rsidRPr="00077294">
        <w:rPr>
          <w:rStyle w:val="StyleUnderline"/>
        </w:rPr>
        <w:t>have so much at stake in the future of Iraq that it is natural they would seek to influence political developments in the country</w:t>
      </w:r>
      <w:r w:rsidRPr="00077294">
        <w:t>. Yet</w:t>
      </w:r>
      <w:r w:rsidRPr="00077294">
        <w:rPr>
          <w:rStyle w:val="StyleUnderline"/>
        </w:rPr>
        <w:t xml:space="preserve">, the Saudis, Iranians, Jordanians, Syrians, and others </w:t>
      </w:r>
      <w:r w:rsidRPr="00820987">
        <w:rPr>
          <w:rStyle w:val="StyleUnderline"/>
          <w:highlight w:val="green"/>
        </w:rPr>
        <w:t xml:space="preserve">are </w:t>
      </w:r>
      <w:r w:rsidRPr="00820987">
        <w:rPr>
          <w:rStyle w:val="Emphasis"/>
          <w:highlight w:val="green"/>
        </w:rPr>
        <w:t>very unlikely to go to war</w:t>
      </w:r>
      <w:r w:rsidRPr="00077294">
        <w:t xml:space="preserve"> either to protect their own sect or ethnic group or to prevent one country from gaining the upper hand in Iraq. The reasons are fairly straightforward. First, </w:t>
      </w:r>
      <w:r w:rsidRPr="00077294">
        <w:rPr>
          <w:rStyle w:val="StyleUnderline"/>
        </w:rPr>
        <w:t xml:space="preserve">Middle Eastern </w:t>
      </w:r>
      <w:r w:rsidRPr="00820987">
        <w:rPr>
          <w:rStyle w:val="StyleUnderline"/>
          <w:highlight w:val="green"/>
        </w:rPr>
        <w:t>leaders</w:t>
      </w:r>
      <w:r w:rsidRPr="00077294">
        <w:t xml:space="preserve">, like politicians everywhere, </w:t>
      </w:r>
      <w:r w:rsidRPr="00820987">
        <w:rPr>
          <w:rStyle w:val="StyleUnderline"/>
          <w:highlight w:val="green"/>
        </w:rPr>
        <w:t>are primarily interested in</w:t>
      </w:r>
      <w:r w:rsidRPr="00077294">
        <w:rPr>
          <w:rStyle w:val="StyleUnderline"/>
        </w:rPr>
        <w:t xml:space="preserve"> one thing: </w:t>
      </w:r>
      <w:r w:rsidRPr="00820987">
        <w:rPr>
          <w:rStyle w:val="StyleUnderline"/>
          <w:highlight w:val="green"/>
        </w:rPr>
        <w:t>self-preservation</w:t>
      </w:r>
      <w:r w:rsidRPr="00077294">
        <w:t xml:space="preserve">. </w:t>
      </w:r>
      <w:r w:rsidRPr="00820987">
        <w:rPr>
          <w:rStyle w:val="StyleUnderline"/>
          <w:highlight w:val="green"/>
        </w:rPr>
        <w:t>Committing forces</w:t>
      </w:r>
      <w:r w:rsidRPr="00077294">
        <w:t xml:space="preserve"> to Iraq </w:t>
      </w:r>
      <w:r w:rsidRPr="00820987">
        <w:rPr>
          <w:rStyle w:val="StyleUnderline"/>
          <w:highlight w:val="green"/>
        </w:rPr>
        <w:t>is</w:t>
      </w:r>
      <w:r w:rsidRPr="00077294">
        <w:rPr>
          <w:rStyle w:val="StyleUnderline"/>
        </w:rPr>
        <w:t xml:space="preserve"> an inherently </w:t>
      </w:r>
      <w:r w:rsidRPr="00820987">
        <w:rPr>
          <w:rStyle w:val="StyleUnderline"/>
          <w:highlight w:val="green"/>
        </w:rPr>
        <w:t>risky</w:t>
      </w:r>
      <w:r w:rsidRPr="00077294">
        <w:rPr>
          <w:rStyle w:val="StyleUnderline"/>
        </w:rPr>
        <w:t xml:space="preserve"> proposition, </w:t>
      </w:r>
      <w:r w:rsidRPr="00820987">
        <w:rPr>
          <w:rStyle w:val="StyleUnderline"/>
          <w:highlight w:val="green"/>
        </w:rPr>
        <w:t>which</w:t>
      </w:r>
      <w:r w:rsidRPr="00077294">
        <w:rPr>
          <w:rStyle w:val="StyleUnderline"/>
        </w:rPr>
        <w:t xml:space="preserve">, if the conflict went badly, </w:t>
      </w:r>
      <w:r w:rsidRPr="00820987">
        <w:rPr>
          <w:rStyle w:val="StyleUnderline"/>
          <w:highlight w:val="green"/>
        </w:rPr>
        <w:t>could threaten</w:t>
      </w:r>
      <w:r w:rsidRPr="00077294">
        <w:rPr>
          <w:rStyle w:val="StyleUnderline"/>
        </w:rPr>
        <w:t xml:space="preserve"> domestic political </w:t>
      </w:r>
      <w:r w:rsidRPr="00820987">
        <w:rPr>
          <w:rStyle w:val="StyleUnderline"/>
          <w:highlight w:val="green"/>
        </w:rPr>
        <w:t>stability</w:t>
      </w:r>
      <w:r w:rsidRPr="00077294">
        <w:t xml:space="preserve">. Moreover, </w:t>
      </w:r>
      <w:r w:rsidRPr="00077294">
        <w:rPr>
          <w:rStyle w:val="StyleUnderline"/>
        </w:rPr>
        <w:t xml:space="preserve">most </w:t>
      </w:r>
      <w:r w:rsidRPr="00820987">
        <w:rPr>
          <w:rStyle w:val="StyleUnderline"/>
          <w:highlight w:val="green"/>
        </w:rPr>
        <w:t>Arab armies are geared toward regime protection</w:t>
      </w:r>
      <w:r w:rsidRPr="00077294">
        <w:rPr>
          <w:rStyle w:val="StyleUnderline"/>
        </w:rPr>
        <w:t xml:space="preserve"> </w:t>
      </w:r>
      <w:r w:rsidRPr="00820987">
        <w:rPr>
          <w:rStyle w:val="StyleUnderline"/>
          <w:highlight w:val="green"/>
        </w:rPr>
        <w:t>rather than projecting power</w:t>
      </w:r>
      <w:r w:rsidRPr="00077294">
        <w:t xml:space="preserve"> and thus have little capability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820987">
        <w:rPr>
          <w:rStyle w:val="StyleUnderline"/>
          <w:highlight w:val="green"/>
        </w:rPr>
        <w:t>there is no precedent</w:t>
      </w:r>
      <w:r w:rsidRPr="00077294">
        <w:rPr>
          <w:rStyle w:val="StyleUnderline"/>
        </w:rPr>
        <w:t xml:space="preserve"> for Arab leaders </w:t>
      </w:r>
      <w:r w:rsidRPr="00820987">
        <w:rPr>
          <w:rStyle w:val="StyleUnderline"/>
          <w:highlight w:val="green"/>
        </w:rPr>
        <w:t>to commit forces</w:t>
      </w:r>
      <w:r w:rsidRPr="00077294">
        <w:rPr>
          <w:rStyle w:val="StyleUnderline"/>
        </w:rPr>
        <w:t xml:space="preserve"> to conflicts </w:t>
      </w:r>
      <w:r w:rsidRPr="00820987">
        <w:rPr>
          <w:rStyle w:val="StyleUnderline"/>
          <w:highlight w:val="green"/>
        </w:rPr>
        <w:t>in which they are not</w:t>
      </w:r>
      <w:r w:rsidRPr="00077294">
        <w:rPr>
          <w:rStyle w:val="StyleUnderline"/>
        </w:rPr>
        <w:t xml:space="preserve"> directly </w:t>
      </w:r>
      <w:r w:rsidRPr="00820987">
        <w:rPr>
          <w:rStyle w:val="StyleUnderline"/>
          <w:highlight w:val="green"/>
        </w:rPr>
        <w:t>involved</w:t>
      </w:r>
      <w:r w:rsidRPr="00077294">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The civil war in Lebanon was regarded as someone else's fight. Indeed, </w:t>
      </w:r>
      <w:r w:rsidRPr="00077294">
        <w:rPr>
          <w:rStyle w:val="StyleUnderline"/>
        </w:rPr>
        <w:t>this is the way many leaders view the current situation</w:t>
      </w:r>
      <w:r w:rsidRPr="00077294">
        <w:t xml:space="preserve"> in Iraq. To Cairo, Amman and Riyadh, </w:t>
      </w:r>
      <w:r w:rsidRPr="00077294">
        <w:rPr>
          <w:rStyle w:val="StyleUnderline"/>
        </w:rPr>
        <w:t>the situation in Iraq is worrisome, but in the end it is an Iraqi and American fight</w:t>
      </w:r>
      <w:r w:rsidRPr="00077294">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w:t>
      </w:r>
      <w:r w:rsidRPr="00820987">
        <w:rPr>
          <w:rStyle w:val="StyleUnderline"/>
          <w:highlight w:val="green"/>
        </w:rPr>
        <w:t>sectarian and ethnic struggle</w:t>
      </w:r>
      <w:r w:rsidRPr="00077294">
        <w:t xml:space="preserve"> that outside powers may abet, but </w:t>
      </w:r>
      <w:r w:rsidRPr="00077294">
        <w:rPr>
          <w:rStyle w:val="StyleUnderline"/>
        </w:rPr>
        <w:t xml:space="preserve">will </w:t>
      </w:r>
      <w:r w:rsidRPr="00820987">
        <w:rPr>
          <w:rStyle w:val="StyleUnderline"/>
          <w:highlight w:val="green"/>
        </w:rPr>
        <w:t>remain within</w:t>
      </w:r>
      <w:r w:rsidRPr="00077294">
        <w:rPr>
          <w:rStyle w:val="StyleUnderline"/>
        </w:rPr>
        <w:t xml:space="preserve"> the </w:t>
      </w:r>
      <w:r w:rsidRPr="00820987">
        <w:rPr>
          <w:rStyle w:val="StyleUnderline"/>
          <w:highlight w:val="green"/>
        </w:rPr>
        <w:t>borders</w:t>
      </w:r>
      <w:r w:rsidRPr="00077294">
        <w:rPr>
          <w:rStyle w:val="StyleUnderline"/>
        </w:rPr>
        <w:t xml:space="preserve"> of Iraq</w:t>
      </w:r>
      <w:r w:rsidRPr="00077294">
        <w:t xml:space="preserve">. </w:t>
      </w:r>
      <w:r w:rsidRPr="00077294">
        <w:rPr>
          <w:rStyle w:val="StyleUnderline"/>
        </w:rPr>
        <w:t xml:space="preserve">The Middle East is a region both prone and accustomed to civil wars. But given its experience with ambiguous conflicts, </w:t>
      </w:r>
      <w:r w:rsidRPr="00820987">
        <w:rPr>
          <w:rStyle w:val="StyleUnderline"/>
          <w:highlight w:val="green"/>
        </w:rPr>
        <w:t>the region has</w:t>
      </w:r>
      <w:r w:rsidRPr="00077294">
        <w:rPr>
          <w:rStyle w:val="StyleUnderline"/>
        </w:rPr>
        <w:t xml:space="preserve"> also developed an intuitive </w:t>
      </w:r>
      <w:r w:rsidRPr="00820987">
        <w:rPr>
          <w:rStyle w:val="StyleUnderline"/>
          <w:highlight w:val="green"/>
        </w:rPr>
        <w:t>ability to contain</w:t>
      </w:r>
      <w:r w:rsidRPr="00077294">
        <w:rPr>
          <w:rStyle w:val="StyleUnderline"/>
        </w:rPr>
        <w:t xml:space="preserve"> its </w:t>
      </w:r>
      <w:r w:rsidRPr="00820987">
        <w:rPr>
          <w:rStyle w:val="StyleUnderline"/>
          <w:highlight w:val="green"/>
        </w:rPr>
        <w:t>civil strife</w:t>
      </w:r>
      <w:r w:rsidRPr="00077294">
        <w:rPr>
          <w:rStyle w:val="StyleUnderline"/>
        </w:rPr>
        <w:t xml:space="preserve"> and prevent local conflicts </w:t>
      </w:r>
      <w:r w:rsidRPr="00820987">
        <w:rPr>
          <w:rStyle w:val="StyleUnderline"/>
          <w:highlight w:val="green"/>
        </w:rPr>
        <w:t>from enveloping the entire Middle East</w:t>
      </w:r>
      <w:r w:rsidRPr="00077294">
        <w:t>.</w:t>
      </w:r>
    </w:p>
    <w:p w14:paraId="26D88ABB" w14:textId="77777777" w:rsidR="00C21092" w:rsidRDefault="00C21092" w:rsidP="00C21092">
      <w:pPr>
        <w:pStyle w:val="Heading3"/>
      </w:pPr>
      <w:r>
        <w:t>1AR No Impact</w:t>
      </w:r>
    </w:p>
    <w:p w14:paraId="5C4EF914" w14:textId="77777777" w:rsidR="00C21092" w:rsidRPr="00077294" w:rsidRDefault="00C21092" w:rsidP="00C21092">
      <w:pPr>
        <w:pStyle w:val="Heading4"/>
        <w:rPr>
          <w:rStyle w:val="CharChar1"/>
          <w:rFonts w:cs="Times New Roman"/>
          <w:b/>
          <w:bCs/>
          <w:iCs/>
          <w:szCs w:val="20"/>
        </w:rPr>
      </w:pPr>
      <w:r w:rsidRPr="00077294">
        <w:t>Won’t go nuclear</w:t>
      </w:r>
    </w:p>
    <w:p w14:paraId="5CB6699A" w14:textId="77777777" w:rsidR="00C21092" w:rsidRPr="00B97420" w:rsidRDefault="00C21092" w:rsidP="00C21092">
      <w:r w:rsidRPr="004524E6">
        <w:rPr>
          <w:rStyle w:val="Style13ptBold"/>
        </w:rPr>
        <w:t>Dyer</w:t>
      </w:r>
      <w:r>
        <w:rPr>
          <w:rStyle w:val="Style13ptBold"/>
        </w:rPr>
        <w:t>,</w:t>
      </w:r>
      <w:r w:rsidRPr="004524E6">
        <w:rPr>
          <w:rStyle w:val="Style13ptBold"/>
        </w:rPr>
        <w:t xml:space="preserve"> </w:t>
      </w:r>
      <w:r>
        <w:rPr>
          <w:rStyle w:val="Style13ptBold"/>
        </w:rPr>
        <w:t>200</w:t>
      </w:r>
      <w:r w:rsidRPr="004524E6">
        <w:rPr>
          <w:rStyle w:val="Style13ptBold"/>
        </w:rPr>
        <w:t>2</w:t>
      </w:r>
      <w:r w:rsidRPr="00B97420">
        <w:rPr>
          <w:rStyle w:val="CharChar1"/>
          <w:rFonts w:cs="Times New Roman"/>
          <w:sz w:val="16"/>
        </w:rPr>
        <w:t xml:space="preserve"> </w:t>
      </w:r>
      <w:r w:rsidRPr="00B97420">
        <w:t>(Gwynne, Ph.D. in War Studies – University of London and Board of Governors – Canada’s Royal Military College, The Coming War, Queen’s Quarterly, December, Lexis)</w:t>
      </w:r>
    </w:p>
    <w:p w14:paraId="5CFE2404" w14:textId="77777777" w:rsidR="00C21092" w:rsidRPr="00903C78" w:rsidRDefault="00C21092" w:rsidP="00C21092">
      <w:r w:rsidRPr="00903C78">
        <w:t xml:space="preserve">All of </w:t>
      </w:r>
      <w:r w:rsidRPr="00903C78">
        <w:rPr>
          <w:rStyle w:val="Heading3Char"/>
          <w:rFonts w:cs="Times New Roman"/>
          <w:sz w:val="22"/>
        </w:rPr>
        <w:t>this indicates an extremely dangerous situation</w:t>
      </w:r>
      <w:r w:rsidRPr="00903C78">
        <w:t xml:space="preserve">, with many variables that are impossible to assess fully. </w:t>
      </w:r>
      <w:r w:rsidRPr="00903C78">
        <w:rPr>
          <w:rStyle w:val="Heading3Char"/>
          <w:rFonts w:cs="Times New Roman"/>
          <w:sz w:val="22"/>
        </w:rPr>
        <w:t>But</w:t>
      </w:r>
      <w:r w:rsidRPr="00903C78">
        <w:rPr>
          <w:rStyle w:val="27"/>
          <w:rFonts w:cs="Times New Roman"/>
        </w:rPr>
        <w:t xml:space="preserve"> </w:t>
      </w:r>
      <w:r w:rsidRPr="00903C78">
        <w:rPr>
          <w:rStyle w:val="Heading3Char"/>
          <w:rFonts w:cs="Times New Roman"/>
          <w:sz w:val="22"/>
        </w:rPr>
        <w:t>there is one comforting reality here:</w:t>
      </w:r>
      <w:r w:rsidRPr="00903C78">
        <w:rPr>
          <w:rStyle w:val="27"/>
          <w:rFonts w:cs="Times New Roman"/>
        </w:rPr>
        <w:t xml:space="preserve"> </w:t>
      </w:r>
      <w:r w:rsidRPr="00903C78">
        <w:rPr>
          <w:rStyle w:val="Heading3Char"/>
          <w:rFonts w:cs="Times New Roman"/>
          <w:sz w:val="22"/>
          <w:highlight w:val="green"/>
        </w:rPr>
        <w:t>this will not become World War III</w:t>
      </w:r>
      <w:r w:rsidRPr="00903C78">
        <w:rPr>
          <w:rStyle w:val="Heading3Char"/>
          <w:rFonts w:cs="Times New Roman"/>
          <w:sz w:val="22"/>
        </w:rPr>
        <w:t>. Not long ago, wars in the Middle East always went to the brink very quickly</w:t>
      </w:r>
      <w:r w:rsidRPr="00903C78">
        <w:t xml:space="preserve">, with the Americans and Soviets deeply involved on opposite sides, bristling their </w:t>
      </w:r>
      <w:r w:rsidRPr="00903C78">
        <w:rPr>
          <w:rStyle w:val="term"/>
        </w:rPr>
        <w:t>nuclear</w:t>
      </w:r>
      <w:r w:rsidRPr="00903C78">
        <w:t xml:space="preserve"> weapons at one another. And for quite some time we lived on the brink of oblivion. </w:t>
      </w:r>
      <w:r w:rsidRPr="00903C78">
        <w:rPr>
          <w:rStyle w:val="Heading3Char"/>
          <w:rFonts w:cs="Times New Roman"/>
          <w:sz w:val="22"/>
        </w:rPr>
        <w:t>But that is over.</w:t>
      </w:r>
      <w:r w:rsidRPr="00903C78">
        <w:rPr>
          <w:rStyle w:val="Style4Char"/>
        </w:rPr>
        <w:t xml:space="preserve"> </w:t>
      </w:r>
      <w:r w:rsidRPr="00903C78">
        <w:rPr>
          <w:rStyle w:val="Heading3Char"/>
          <w:rFonts w:cs="Times New Roman"/>
          <w:sz w:val="22"/>
          <w:highlight w:val="green"/>
        </w:rPr>
        <w:t>World War III has been cancelled</w:t>
      </w:r>
      <w:r w:rsidRPr="00903C78">
        <w:rPr>
          <w:rStyle w:val="Heading3Char"/>
          <w:rFonts w:cs="Times New Roman"/>
          <w:sz w:val="22"/>
        </w:rPr>
        <w:t>, and I don't think we could pump it up again no matter how hard we tried</w:t>
      </w:r>
      <w:r w:rsidRPr="00903C78">
        <w:t xml:space="preserve">. </w:t>
      </w:r>
      <w:r w:rsidRPr="00903C78">
        <w:rPr>
          <w:rStyle w:val="Heading3Char"/>
          <w:rFonts w:cs="Times New Roman"/>
          <w:sz w:val="22"/>
          <w:highlight w:val="green"/>
        </w:rPr>
        <w:t xml:space="preserve">The connections that once tied Middle Eastern confrontations to a global confrontation involving </w:t>
      </w:r>
      <w:r w:rsidRPr="00903C78">
        <w:t xml:space="preserve">tens of thousands of </w:t>
      </w:r>
      <w:r w:rsidRPr="00903C78">
        <w:rPr>
          <w:rStyle w:val="Heading3Char"/>
          <w:rFonts w:cs="Times New Roman"/>
          <w:sz w:val="22"/>
          <w:highlight w:val="green"/>
        </w:rPr>
        <w:t>nuclear weapons have all been undone</w:t>
      </w:r>
      <w:r w:rsidRPr="00903C78">
        <w:rPr>
          <w:rStyle w:val="Style4Char"/>
        </w:rPr>
        <w:t xml:space="preserve">. </w:t>
      </w:r>
      <w:r w:rsidRPr="00903C78">
        <w:t xml:space="preserve">The East-West Cold War is finished. </w:t>
      </w:r>
      <w:r w:rsidRPr="00903C78">
        <w:rPr>
          <w:rStyle w:val="Heading3Char"/>
          <w:rFonts w:cs="Times New Roman"/>
          <w:sz w:val="22"/>
        </w:rPr>
        <w:t>The truly dangerous powers in the world today are the industrialized countries</w:t>
      </w:r>
      <w:r w:rsidRPr="00903C78">
        <w:t xml:space="preserve"> in general. We are the ones with the resources and the technology to churn out weapons of mass destruction like sausages. But the good news is: we are out of the business.</w:t>
      </w:r>
    </w:p>
    <w:p w14:paraId="1CB89CF3" w14:textId="77777777" w:rsidR="00C21092" w:rsidRPr="00077294" w:rsidRDefault="00C21092" w:rsidP="00C21092">
      <w:pPr>
        <w:pStyle w:val="Heading4"/>
      </w:pPr>
      <w:r w:rsidRPr="00077294">
        <w:t xml:space="preserve">Stability </w:t>
      </w:r>
      <w:r w:rsidRPr="00077294">
        <w:rPr>
          <w:u w:val="single"/>
        </w:rPr>
        <w:t>comparatively outweighs</w:t>
      </w:r>
      <w:r w:rsidRPr="00077294">
        <w:t xml:space="preserve"> motives to go to war</w:t>
      </w:r>
    </w:p>
    <w:p w14:paraId="7169D48A" w14:textId="77777777" w:rsidR="00C21092" w:rsidRPr="00B97420" w:rsidRDefault="00C21092" w:rsidP="00C21092">
      <w:r w:rsidRPr="004524E6">
        <w:rPr>
          <w:rStyle w:val="Style13ptBold"/>
        </w:rPr>
        <w:t>Fettweis</w:t>
      </w:r>
      <w:r>
        <w:rPr>
          <w:rStyle w:val="Style13ptBold"/>
        </w:rPr>
        <w:t>,</w:t>
      </w:r>
      <w:r w:rsidRPr="004524E6">
        <w:rPr>
          <w:rStyle w:val="Style13ptBold"/>
        </w:rPr>
        <w:t xml:space="preserve"> </w:t>
      </w:r>
      <w:r>
        <w:rPr>
          <w:rStyle w:val="Style13ptBold"/>
        </w:rPr>
        <w:t>200</w:t>
      </w:r>
      <w:r w:rsidRPr="004524E6">
        <w:rPr>
          <w:rStyle w:val="Style13ptBold"/>
        </w:rPr>
        <w:t>7</w:t>
      </w:r>
      <w:r w:rsidRPr="00B97420">
        <w:t xml:space="preserve"> (Christopher J., Assistant Professor of National Security Affairs in the National Security Decision Making Department – US Naval War College, “On the Consequences of Failure in Iraq,” Survival, 49(4), p. 83-98)</w:t>
      </w:r>
    </w:p>
    <w:p w14:paraId="040BB02B" w14:textId="77777777" w:rsidR="00C21092" w:rsidRPr="00077294" w:rsidRDefault="00C21092" w:rsidP="00C21092">
      <w:r w:rsidRPr="00077294">
        <w:t xml:space="preserve">Without the US presence, a second argument goes, nothing would prevent Sunni–Shia violence from sweeping into every country where the religious divide exists. A Sunni bloc with centres in Riyadh and Cairo might face a Shia bloc headquartered in Tehran, both of which would face enormous pressure from their own people to fight proxy wars across the region. In addition to intraMuslim civil war, cross-border warfare could not be ruled out. Jordan might be the first to send troops into Iraq to secure its own border; once the dam breaks, Iran, Turkey, Syria and Saudi Arabia might follow suit. </w:t>
      </w:r>
      <w:r w:rsidRPr="00077294">
        <w:rPr>
          <w:rStyle w:val="StyleUnderline"/>
        </w:rPr>
        <w:t xml:space="preserve">The </w:t>
      </w:r>
      <w:r w:rsidRPr="00820987">
        <w:rPr>
          <w:rStyle w:val="StyleUnderline"/>
          <w:highlight w:val="green"/>
        </w:rPr>
        <w:t>Middle East</w:t>
      </w:r>
      <w:r w:rsidRPr="00077294">
        <w:rPr>
          <w:rStyle w:val="StyleUnderline"/>
        </w:rPr>
        <w:t xml:space="preserve"> has no shortage of </w:t>
      </w:r>
      <w:r w:rsidRPr="00820987">
        <w:rPr>
          <w:rStyle w:val="StyleUnderline"/>
          <w:highlight w:val="green"/>
        </w:rPr>
        <w:t>rivalries</w:t>
      </w:r>
      <w:r w:rsidRPr="00077294">
        <w:t xml:space="preserve">, any of which might descend into direct conflict after a destabilising US withdrawal. </w:t>
      </w:r>
      <w:r w:rsidRPr="00820987">
        <w:rPr>
          <w:rStyle w:val="StyleUnderline"/>
          <w:highlight w:val="green"/>
        </w:rPr>
        <w:t>In the worst case</w:t>
      </w:r>
      <w:r w:rsidRPr="00077294">
        <w:t xml:space="preserve">, Iran might emerge as the regional hegemon, able to bully and blackmail its neighbours with its new nuclear arsenal. Saudi Arabia and Egypt would soon demand suitable deterrents of their own, and </w:t>
      </w:r>
      <w:r w:rsidRPr="00077294">
        <w:rPr>
          <w:rStyle w:val="StyleUnderline"/>
        </w:rPr>
        <w:t xml:space="preserve">a nuclear arms race </w:t>
      </w:r>
      <w:r w:rsidRPr="00820987">
        <w:rPr>
          <w:rStyle w:val="StyleUnderline"/>
          <w:highlight w:val="green"/>
        </w:rPr>
        <w:t>would envelop the region</w:t>
      </w:r>
      <w:r w:rsidRPr="00077294">
        <w:t xml:space="preserve">. Once again, however, </w:t>
      </w:r>
      <w:r w:rsidRPr="00820987">
        <w:rPr>
          <w:rStyle w:val="Emphasis"/>
          <w:highlight w:val="green"/>
        </w:rPr>
        <w:t>none of these outcomes is</w:t>
      </w:r>
      <w:r w:rsidRPr="00077294">
        <w:rPr>
          <w:rStyle w:val="Emphasis"/>
        </w:rPr>
        <w:t xml:space="preserve"> particularly </w:t>
      </w:r>
      <w:r w:rsidRPr="00820987">
        <w:rPr>
          <w:rStyle w:val="Emphasis"/>
          <w:highlight w:val="green"/>
        </w:rPr>
        <w:t>likely</w:t>
      </w:r>
      <w:r w:rsidRPr="00077294">
        <w:t xml:space="preserve">. Wider war No matter what the outcome in Iraq, </w:t>
      </w:r>
      <w:r w:rsidRPr="00077294">
        <w:rPr>
          <w:rStyle w:val="StyleUnderline"/>
        </w:rPr>
        <w:t>the region is not likely to devolve into chaos</w:t>
      </w:r>
      <w:r w:rsidRPr="00077294">
        <w:t xml:space="preserve">. Although it might seem counter-intuitive, by most traditional measures </w:t>
      </w:r>
      <w:r w:rsidRPr="00820987">
        <w:rPr>
          <w:rStyle w:val="StyleUnderline"/>
          <w:highlight w:val="green"/>
        </w:rPr>
        <w:t>the Middle East is</w:t>
      </w:r>
      <w:r w:rsidRPr="00077294">
        <w:rPr>
          <w:rStyle w:val="StyleUnderline"/>
        </w:rPr>
        <w:t xml:space="preserve"> very </w:t>
      </w:r>
      <w:r w:rsidRPr="00820987">
        <w:rPr>
          <w:rStyle w:val="StyleUnderline"/>
          <w:highlight w:val="green"/>
        </w:rPr>
        <w:t>stable</w:t>
      </w:r>
      <w:r w:rsidRPr="00077294">
        <w:t xml:space="preserve">. </w:t>
      </w:r>
      <w:r w:rsidRPr="00820987">
        <w:rPr>
          <w:rStyle w:val="StyleUnderline"/>
          <w:highlight w:val="green"/>
        </w:rPr>
        <w:t>Continuous, uninterrupted governance is the norm</w:t>
      </w:r>
      <w:r w:rsidRPr="00077294">
        <w:rPr>
          <w:rStyle w:val="StyleUnderline"/>
        </w:rPr>
        <w:t>, not the exception</w:t>
      </w:r>
      <w:r w:rsidRPr="00077294">
        <w:t xml:space="preserve">; most Middle East regimes have been in power for decades. Its monarchies, from Morocco to Jordan to every Gulf state, have generally been in power since these countries gained independence. In Egypt Hosni Mubarak has ruled for almost three decades, and Muammar Gadhafi in Libya for almost four. </w:t>
      </w:r>
      <w:r w:rsidRPr="00077294">
        <w:rPr>
          <w:rStyle w:val="StyleUnderline"/>
        </w:rPr>
        <w:t xml:space="preserve">The region’s </w:t>
      </w:r>
      <w:r w:rsidRPr="00820987">
        <w:rPr>
          <w:rStyle w:val="StyleUnderline"/>
          <w:highlight w:val="green"/>
        </w:rPr>
        <w:t>autocrats</w:t>
      </w:r>
      <w:r w:rsidRPr="00077294">
        <w:rPr>
          <w:rStyle w:val="StyleUnderline"/>
        </w:rPr>
        <w:t xml:space="preserve"> have been more likely to </w:t>
      </w:r>
      <w:r w:rsidRPr="00820987">
        <w:rPr>
          <w:rStyle w:val="StyleUnderline"/>
          <w:highlight w:val="green"/>
        </w:rPr>
        <w:t>die quiet</w:t>
      </w:r>
      <w:r w:rsidRPr="00077294">
        <w:rPr>
          <w:rStyle w:val="StyleUnderline"/>
        </w:rPr>
        <w:t>, natural deaths than meet the hangman or post-coup firing squads</w:t>
      </w:r>
      <w:r w:rsidRPr="00077294">
        <w:t xml:space="preserve">. Saddam’s rather unpredictable regime, which attacked its neighbours twice, was one of the few exceptions to this pattern of stability, and he met an end unusual for the modern Middle East. Its regimes have survived potentially destabilising shocks before, and they would be likely to do so again. </w:t>
      </w:r>
      <w:r w:rsidRPr="00820987">
        <w:rPr>
          <w:rStyle w:val="StyleUnderline"/>
          <w:highlight w:val="green"/>
        </w:rPr>
        <w:t>The region</w:t>
      </w:r>
      <w:r w:rsidRPr="00077294">
        <w:rPr>
          <w:rStyle w:val="StyleUnderline"/>
        </w:rPr>
        <w:t xml:space="preserve"> actually </w:t>
      </w:r>
      <w:r w:rsidRPr="00820987">
        <w:rPr>
          <w:rStyle w:val="StyleUnderline"/>
          <w:highlight w:val="green"/>
        </w:rPr>
        <w:t>experiences</w:t>
      </w:r>
      <w:r w:rsidRPr="00077294">
        <w:rPr>
          <w:rStyle w:val="StyleUnderline"/>
        </w:rPr>
        <w:t xml:space="preserve"> very </w:t>
      </w:r>
      <w:r w:rsidRPr="00820987">
        <w:rPr>
          <w:rStyle w:val="StyleUnderline"/>
          <w:highlight w:val="green"/>
        </w:rPr>
        <w:t>little cross-border warfare</w:t>
      </w:r>
      <w:r w:rsidRPr="00077294">
        <w:t xml:space="preserve">, and even less since the end of the Cold War. Saddam again provided an exception, as did the Israelis, with their adventures in Lebanon. Israel fought four wars with neighbouring states in the first 25 years of its existence, but none in the 34 years since. </w:t>
      </w:r>
      <w:r w:rsidRPr="00820987">
        <w:rPr>
          <w:rStyle w:val="StyleUnderline"/>
          <w:highlight w:val="green"/>
        </w:rPr>
        <w:t>Vicious civil wars</w:t>
      </w:r>
      <w:r w:rsidRPr="00077294">
        <w:t xml:space="preserve"> that once engulfed Lebanon and Algeria </w:t>
      </w:r>
      <w:r w:rsidRPr="00820987">
        <w:rPr>
          <w:rStyle w:val="StyleUnderline"/>
          <w:highlight w:val="green"/>
        </w:rPr>
        <w:t>have gone quiet</w:t>
      </w:r>
      <w:r w:rsidRPr="00077294">
        <w:rPr>
          <w:rStyle w:val="StyleUnderline"/>
        </w:rPr>
        <w:t>, and its ethnic conflicts do not make the region particularly unique</w:t>
      </w:r>
      <w:r w:rsidRPr="00077294">
        <w:t xml:space="preserve">. The biggest risk of an American withdrawal is intensified civil war in Iraq rather than regional conflagration. Iraq’s </w:t>
      </w:r>
      <w:r w:rsidRPr="00820987">
        <w:rPr>
          <w:rStyle w:val="StyleUnderline"/>
          <w:highlight w:val="green"/>
        </w:rPr>
        <w:t>neighbours will likely not prove eager to fight each other</w:t>
      </w:r>
      <w:r w:rsidRPr="00077294">
        <w:t xml:space="preserve"> to determine who gets to be the next country to spend itself into penury propping up an unpopular puppet regime next door. </w:t>
      </w:r>
      <w:r w:rsidRPr="00077294">
        <w:rPr>
          <w:rStyle w:val="StyleUnderline"/>
        </w:rPr>
        <w:t>As much as the Saudis and Iranians may threaten to intervene</w:t>
      </w:r>
      <w:r w:rsidRPr="00077294">
        <w:t xml:space="preserve"> on behalf of their coreligionists, </w:t>
      </w:r>
      <w:r w:rsidRPr="00820987">
        <w:rPr>
          <w:rStyle w:val="StyleUnderline"/>
          <w:highlight w:val="green"/>
        </w:rPr>
        <w:t>they</w:t>
      </w:r>
      <w:r w:rsidRPr="00077294">
        <w:rPr>
          <w:rStyle w:val="StyleUnderline"/>
        </w:rPr>
        <w:t xml:space="preserve"> have </w:t>
      </w:r>
      <w:r w:rsidRPr="00820987">
        <w:rPr>
          <w:rStyle w:val="StyleUnderline"/>
          <w:highlight w:val="green"/>
        </w:rPr>
        <w:t>show</w:t>
      </w:r>
      <w:r w:rsidRPr="00077294">
        <w:rPr>
          <w:rStyle w:val="StyleUnderline"/>
        </w:rPr>
        <w:t xml:space="preserve">n </w:t>
      </w:r>
      <w:r w:rsidRPr="00820987">
        <w:rPr>
          <w:rStyle w:val="StyleUnderline"/>
          <w:highlight w:val="green"/>
        </w:rPr>
        <w:t>no eagerness to replace the counter-insurgency role</w:t>
      </w:r>
      <w:r w:rsidRPr="00077294">
        <w:rPr>
          <w:rStyle w:val="StyleUnderline"/>
        </w:rPr>
        <w:t xml:space="preserve"> that American troops play today</w:t>
      </w:r>
      <w:r w:rsidRPr="00077294">
        <w:t xml:space="preserve">. If the United States, with its remarkable military and unlimited resources, could not bring about its desired solutions in Iraq, why would any other country think it could do so?17 </w:t>
      </w:r>
      <w:r w:rsidRPr="00820987">
        <w:rPr>
          <w:rStyle w:val="StyleUnderline"/>
          <w:highlight w:val="green"/>
        </w:rPr>
        <w:t>Common interest</w:t>
      </w:r>
      <w:r w:rsidRPr="00077294">
        <w:t xml:space="preserve">, not the presence of the US military, </w:t>
      </w:r>
      <w:r w:rsidRPr="00820987">
        <w:rPr>
          <w:rStyle w:val="StyleUnderline"/>
          <w:highlight w:val="green"/>
        </w:rPr>
        <w:t>provides the</w:t>
      </w:r>
      <w:r w:rsidRPr="00077294">
        <w:rPr>
          <w:rStyle w:val="StyleUnderline"/>
        </w:rPr>
        <w:t xml:space="preserve"> ultimate </w:t>
      </w:r>
      <w:r w:rsidRPr="00820987">
        <w:rPr>
          <w:rStyle w:val="StyleUnderline"/>
          <w:highlight w:val="green"/>
        </w:rPr>
        <w:t>foundation for stability</w:t>
      </w:r>
      <w:r w:rsidRPr="00077294">
        <w:rPr>
          <w:rStyle w:val="StyleUnderline"/>
        </w:rPr>
        <w:t xml:space="preserve">. </w:t>
      </w:r>
      <w:r w:rsidRPr="00820987">
        <w:rPr>
          <w:rStyle w:val="StyleUnderline"/>
          <w:highlight w:val="green"/>
        </w:rPr>
        <w:t>All</w:t>
      </w:r>
      <w:r w:rsidRPr="00077294">
        <w:rPr>
          <w:rStyle w:val="StyleUnderline"/>
        </w:rPr>
        <w:t xml:space="preserve"> ruling </w:t>
      </w:r>
      <w:r w:rsidRPr="00820987">
        <w:rPr>
          <w:rStyle w:val="StyleUnderline"/>
          <w:highlight w:val="green"/>
        </w:rPr>
        <w:t>regimes</w:t>
      </w:r>
      <w:r w:rsidRPr="00077294">
        <w:rPr>
          <w:rStyle w:val="StyleUnderline"/>
        </w:rPr>
        <w:t xml:space="preserve"> in the Middle East </w:t>
      </w:r>
      <w:r w:rsidRPr="00820987">
        <w:rPr>
          <w:rStyle w:val="StyleUnderline"/>
          <w:highlight w:val="green"/>
        </w:rPr>
        <w:t>share a common</w:t>
      </w:r>
      <w:r w:rsidRPr="00077294">
        <w:rPr>
          <w:rStyle w:val="StyleUnderline"/>
        </w:rPr>
        <w:t xml:space="preserve"> (and understandable) </w:t>
      </w:r>
      <w:r w:rsidRPr="00820987">
        <w:rPr>
          <w:rStyle w:val="StyleUnderline"/>
          <w:highlight w:val="green"/>
        </w:rPr>
        <w:t>fear of instability</w:t>
      </w:r>
      <w:r w:rsidRPr="00077294">
        <w:t xml:space="preserve">. </w:t>
      </w:r>
      <w:r w:rsidRPr="00820987">
        <w:rPr>
          <w:rStyle w:val="StyleUnderline"/>
          <w:highlight w:val="green"/>
        </w:rPr>
        <w:t>It is the interest of every actor</w:t>
      </w:r>
      <w:r w:rsidRPr="00077294">
        <w:t xml:space="preserve"> – the Iraqis, their neighbours and the rest of the world – </w:t>
      </w:r>
      <w:r w:rsidRPr="00820987">
        <w:rPr>
          <w:rStyle w:val="StyleUnderline"/>
          <w:highlight w:val="green"/>
        </w:rPr>
        <w:t>to see a stable</w:t>
      </w:r>
      <w:r w:rsidRPr="00077294">
        <w:rPr>
          <w:rStyle w:val="StyleUnderline"/>
        </w:rPr>
        <w:t xml:space="preserve">, functioning </w:t>
      </w:r>
      <w:r w:rsidRPr="00820987">
        <w:rPr>
          <w:rStyle w:val="StyleUnderline"/>
          <w:highlight w:val="green"/>
        </w:rPr>
        <w:t>government</w:t>
      </w:r>
      <w:r w:rsidRPr="00077294">
        <w:rPr>
          <w:rStyle w:val="StyleUnderline"/>
        </w:rPr>
        <w:t xml:space="preserve"> </w:t>
      </w:r>
      <w:r w:rsidRPr="00820987">
        <w:rPr>
          <w:rStyle w:val="StyleUnderline"/>
          <w:highlight w:val="green"/>
        </w:rPr>
        <w:t>emerge</w:t>
      </w:r>
      <w:r w:rsidRPr="00077294">
        <w:t xml:space="preserve"> in Iraq. If the United States were to withdraw, increased regional cooperation to address that </w:t>
      </w:r>
      <w:r w:rsidRPr="00820987">
        <w:rPr>
          <w:rStyle w:val="Emphasis"/>
          <w:highlight w:val="green"/>
        </w:rPr>
        <w:t>common interest is far more likely than outright warfare</w:t>
      </w:r>
      <w:r w:rsidRPr="00077294">
        <w:t>.</w:t>
      </w:r>
    </w:p>
    <w:p w14:paraId="4F7202D0" w14:textId="77777777" w:rsidR="00C21092" w:rsidRPr="00330D04" w:rsidRDefault="00C21092" w:rsidP="00C21092"/>
    <w:p w14:paraId="63E2D14F" w14:textId="77777777" w:rsidR="00A95652" w:rsidRPr="00C21092" w:rsidRDefault="00A95652" w:rsidP="00C21092"/>
    <w:sectPr w:rsidR="00A95652" w:rsidRPr="00C21092" w:rsidSect="0079590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5421DF" w14:textId="77777777" w:rsidR="00D91BC3" w:rsidRDefault="00D91BC3" w:rsidP="00C21092">
      <w:r>
        <w:separator/>
      </w:r>
    </w:p>
  </w:endnote>
  <w:endnote w:type="continuationSeparator" w:id="0">
    <w:p w14:paraId="4E096AAE" w14:textId="77777777" w:rsidR="00D91BC3" w:rsidRDefault="00D91BC3" w:rsidP="00C21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ookAntiqua">
    <w:altName w:val="Book Antiqua"/>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84A52F" w14:textId="77777777" w:rsidR="00D91BC3" w:rsidRDefault="00D91BC3" w:rsidP="00C21092">
      <w:r>
        <w:separator/>
      </w:r>
    </w:p>
  </w:footnote>
  <w:footnote w:type="continuationSeparator" w:id="0">
    <w:p w14:paraId="19475113" w14:textId="77777777" w:rsidR="00D91BC3" w:rsidRDefault="00D91BC3" w:rsidP="00C21092">
      <w:r>
        <w:continuationSeparator/>
      </w:r>
    </w:p>
  </w:footnote>
  <w:footnote w:id="1">
    <w:p w14:paraId="6A7F69B4" w14:textId="77777777" w:rsidR="00C21092" w:rsidRDefault="00C21092" w:rsidP="00C21092">
      <w:pPr>
        <w:pStyle w:val="FootnoteText"/>
      </w:pPr>
      <w:r>
        <w:rPr>
          <w:rStyle w:val="FootnoteReference"/>
          <w:rFonts w:eastAsia="Calibri"/>
        </w:rPr>
        <w:footnoteRef/>
      </w:r>
      <w:r>
        <w:t xml:space="preserve"> For a full analysis of the when and how oil dependence leaves states vulnerable to coercion, see Rosemary A. Kelanic, “Black Gold and Blackmail: The Politics of International Oil Coercion” (PhD dissertation, University of Chicago, 2011).</w:t>
      </w:r>
    </w:p>
  </w:footnote>
  <w:footnote w:id="2">
    <w:p w14:paraId="350709FD" w14:textId="77777777" w:rsidR="00C21092" w:rsidRDefault="00C21092" w:rsidP="00C21092">
      <w:pPr>
        <w:pStyle w:val="FootnoteText"/>
      </w:pPr>
      <w:r>
        <w:rPr>
          <w:rStyle w:val="FootnoteReference"/>
          <w:rFonts w:eastAsia="Calibri"/>
        </w:rPr>
        <w:footnoteRef/>
      </w:r>
      <w:r>
        <w:t xml:space="preserve"> For important exceptions, see Kelanic, “Black Gold and Blackmail.” </w:t>
      </w:r>
    </w:p>
  </w:footnote>
  <w:footnote w:id="3">
    <w:p w14:paraId="6A170274" w14:textId="77777777" w:rsidR="00C21092" w:rsidRDefault="00C21092" w:rsidP="00C21092">
      <w:pPr>
        <w:pStyle w:val="FootnoteText"/>
      </w:pPr>
      <w:r>
        <w:rPr>
          <w:rStyle w:val="FootnoteReference"/>
          <w:rFonts w:eastAsia="Calibri"/>
        </w:rPr>
        <w:footnoteRef/>
      </w:r>
      <w:r>
        <w:t xml:space="preserve"> Jerome B. Cohen, </w:t>
      </w:r>
      <w:r>
        <w:rPr>
          <w:i/>
        </w:rPr>
        <w:t>Japan’s Economy in War and Reconstruction</w:t>
      </w:r>
      <w:r>
        <w:t xml:space="preserve"> (Minneapolis: University of Minnesota, 1949). </w:t>
      </w:r>
    </w:p>
  </w:footnote>
  <w:footnote w:id="4">
    <w:p w14:paraId="0FC60A4A" w14:textId="77777777" w:rsidR="00C21092" w:rsidRDefault="00C21092" w:rsidP="00C21092">
      <w:pPr>
        <w:pStyle w:val="FootnoteText"/>
      </w:pPr>
      <w:r>
        <w:rPr>
          <w:rStyle w:val="FootnoteReference"/>
          <w:rFonts w:eastAsia="Calibri"/>
        </w:rPr>
        <w:footnoteRef/>
      </w:r>
      <w:r>
        <w:t xml:space="preserve"> On the security dilemma see Robert Jervis, “Cooperation Under the Security Dilemma,” </w:t>
      </w:r>
      <w:r>
        <w:rPr>
          <w:i/>
        </w:rPr>
        <w:t>World Politics</w:t>
      </w:r>
      <w:r>
        <w:t xml:space="preserve">, Vol. 30, No. 2 (January 1978), pp. 167-214; and Charles L. Glaser, “The Security Dilemma Revisited,” </w:t>
      </w:r>
      <w:r>
        <w:rPr>
          <w:i/>
        </w:rPr>
        <w:t>World Politics</w:t>
      </w:r>
      <w:r>
        <w:t>, Vol. 50, No. 1 (October 1997), pp. 171-201.</w:t>
      </w:r>
    </w:p>
  </w:footnote>
  <w:footnote w:id="5">
    <w:p w14:paraId="3B856CCF" w14:textId="77777777" w:rsidR="00C21092" w:rsidRDefault="00C21092" w:rsidP="00C21092">
      <w:pPr>
        <w:pStyle w:val="FootnoteText"/>
      </w:pPr>
      <w:r>
        <w:rPr>
          <w:rStyle w:val="FootnoteReference"/>
          <w:rFonts w:eastAsia="Calibri"/>
        </w:rPr>
        <w:footnoteRef/>
      </w:r>
      <w:r>
        <w:t xml:space="preserve"> For a full analysis of the when and how oil dependence leaves states vulnerable to coercion, see Rosemary A. Kelanic, “Black Gold and Blackmail: The Politics of International Oil Coercion” (PhD dissertation, University of Chicago, 2011).</w:t>
      </w:r>
    </w:p>
  </w:footnote>
  <w:footnote w:id="6">
    <w:p w14:paraId="08AC1652" w14:textId="77777777" w:rsidR="00C21092" w:rsidRDefault="00C21092" w:rsidP="00C21092">
      <w:pPr>
        <w:pStyle w:val="FootnoteText"/>
      </w:pPr>
      <w:r>
        <w:rPr>
          <w:rStyle w:val="FootnoteReference"/>
          <w:rFonts w:eastAsia="Calibri"/>
        </w:rPr>
        <w:footnoteRef/>
      </w:r>
      <w:r>
        <w:t xml:space="preserve"> For important exceptions, see Kelanic, “Black Gold and Blackmail.” </w:t>
      </w:r>
    </w:p>
  </w:footnote>
  <w:footnote w:id="7">
    <w:p w14:paraId="4CE10874" w14:textId="77777777" w:rsidR="00C21092" w:rsidRDefault="00C21092" w:rsidP="00C21092">
      <w:pPr>
        <w:pStyle w:val="FootnoteText"/>
      </w:pPr>
      <w:r>
        <w:rPr>
          <w:rStyle w:val="FootnoteReference"/>
          <w:rFonts w:eastAsia="Calibri"/>
        </w:rPr>
        <w:footnoteRef/>
      </w:r>
      <w:r>
        <w:t xml:space="preserve"> Jerome B. Cohen, </w:t>
      </w:r>
      <w:r>
        <w:rPr>
          <w:i/>
        </w:rPr>
        <w:t>Japan’s Economy in War and Reconstruction</w:t>
      </w:r>
      <w:r>
        <w:t xml:space="preserve"> (Minneapolis: University of Minnesota, 1949). </w:t>
      </w:r>
    </w:p>
  </w:footnote>
  <w:footnote w:id="8">
    <w:p w14:paraId="700E1A9C" w14:textId="77777777" w:rsidR="00C21092" w:rsidRDefault="00C21092" w:rsidP="00C21092">
      <w:pPr>
        <w:pStyle w:val="FootnoteText"/>
      </w:pPr>
      <w:r>
        <w:rPr>
          <w:rStyle w:val="FootnoteReference"/>
          <w:rFonts w:eastAsia="Calibri"/>
        </w:rPr>
        <w:footnoteRef/>
      </w:r>
      <w:r>
        <w:t xml:space="preserve"> On the security dilemma see Robert Jervis, “Cooperation Under the Security Dilemma,” </w:t>
      </w:r>
      <w:r>
        <w:rPr>
          <w:i/>
        </w:rPr>
        <w:t>World Politics</w:t>
      </w:r>
      <w:r>
        <w:t xml:space="preserve">, Vol. 30, No. 2 (January 1978), pp. 167-214; and Charles L. Glaser, “The Security Dilemma Revisited,” </w:t>
      </w:r>
      <w:r>
        <w:rPr>
          <w:i/>
        </w:rPr>
        <w:t>World Politics</w:t>
      </w:r>
      <w:r>
        <w:t>, Vol. 50, No. 1 (October 1997), pp. 171-201.</w:t>
      </w:r>
    </w:p>
  </w:footnote>
  <w:footnote w:id="9">
    <w:p w14:paraId="681FD605" w14:textId="77777777" w:rsidR="00C21092" w:rsidRDefault="00C21092" w:rsidP="00C21092">
      <w:pPr>
        <w:pStyle w:val="FootnoteText"/>
      </w:pPr>
      <w:r>
        <w:rPr>
          <w:rStyle w:val="FootnoteReference"/>
          <w:rFonts w:eastAsia="Calibri"/>
        </w:rPr>
        <w:footnoteRef/>
      </w:r>
      <w:r>
        <w:t xml:space="preserve"> In terms of bargaining theory, see Robert Powell, </w:t>
      </w:r>
      <w:r>
        <w:rPr>
          <w:i/>
        </w:rPr>
        <w:t>Bargaining in the Shadow of Power</w:t>
      </w:r>
      <w:r>
        <w:t xml:space="preserve"> (Princeton: Princeton University Press, 1999), Chp. 3.</w:t>
      </w:r>
    </w:p>
  </w:footnote>
  <w:footnote w:id="10">
    <w:p w14:paraId="286267B1" w14:textId="77777777" w:rsidR="00C21092" w:rsidRDefault="00C21092" w:rsidP="00C21092">
      <w:pPr>
        <w:pStyle w:val="FootnoteText"/>
      </w:pPr>
      <w:r>
        <w:rPr>
          <w:rStyle w:val="FootnoteReference"/>
          <w:rFonts w:eastAsia="Calibri"/>
        </w:rPr>
        <w:footnoteRef/>
      </w:r>
      <w:r>
        <w:t xml:space="preserve"> For a generally skeptical analysis of the standard resource war arguments see David G. Victor, “What Resource Wars,” </w:t>
      </w:r>
      <w:r>
        <w:rPr>
          <w:i/>
        </w:rPr>
        <w:t>The National Interest</w:t>
      </w:r>
      <w:r>
        <w:t xml:space="preserve"> (November/December 2007). </w:t>
      </w:r>
    </w:p>
  </w:footnote>
  <w:footnote w:id="11">
    <w:p w14:paraId="6230BE07" w14:textId="77777777" w:rsidR="00C21092" w:rsidRDefault="00C21092" w:rsidP="00C21092">
      <w:pPr>
        <w:pStyle w:val="FootnoteText"/>
      </w:pPr>
      <w:r>
        <w:rPr>
          <w:rStyle w:val="FootnoteReference"/>
        </w:rPr>
        <w:footnoteRef/>
      </w:r>
      <w:r>
        <w:t xml:space="preserve"> For related points, see Shaffer, </w:t>
      </w:r>
      <w:r>
        <w:rPr>
          <w:i/>
        </w:rPr>
        <w:t>Energy Politics</w:t>
      </w:r>
      <w:r>
        <w:t>, pp. 67-70, who identifies additional examples that I do not address, including the Spratly Islands in the South China Sea and the Arctic Circle.</w:t>
      </w:r>
    </w:p>
  </w:footnote>
  <w:footnote w:id="12">
    <w:p w14:paraId="02F6EC63" w14:textId="77777777" w:rsidR="00C21092" w:rsidRDefault="00C21092" w:rsidP="00C21092">
      <w:pPr>
        <w:pStyle w:val="FootnoteText"/>
      </w:pPr>
      <w:r>
        <w:rPr>
          <w:rStyle w:val="FootnoteReference"/>
        </w:rPr>
        <w:footnoteRef/>
      </w:r>
      <w:r>
        <w:t xml:space="preserve"> Still another path is for a state to intervene in an energy-driven conflict to protect its access to oil; this is an example of how various mechanisms could overlap with each other. </w:t>
      </w:r>
    </w:p>
  </w:footnote>
  <w:footnote w:id="13">
    <w:p w14:paraId="55D73D46" w14:textId="77777777" w:rsidR="00C21092" w:rsidRDefault="00C21092" w:rsidP="00C21092">
      <w:pPr>
        <w:pStyle w:val="FootnoteText"/>
      </w:pPr>
      <w:r>
        <w:rPr>
          <w:rStyle w:val="FootnoteReference"/>
        </w:rPr>
        <w:footnoteRef/>
      </w:r>
      <w:r>
        <w:t xml:space="preserve"> This can be understood as a form of alliance entrapment; see Glenn H. Snyder, “The Security Dilemma in Alliance Politics,” </w:t>
      </w:r>
      <w:r>
        <w:rPr>
          <w:i/>
        </w:rPr>
        <w:t>World Politics</w:t>
      </w:r>
      <w:r>
        <w:t>, Vol. 36, No. 4 (July 1984), pp. 461-495.</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AD839E9"/>
    <w:multiLevelType w:val="hybridMultilevel"/>
    <w:tmpl w:val="C128A83A"/>
    <w:lvl w:ilvl="0" w:tplc="DF30D570">
      <w:numFmt w:val="bullet"/>
      <w:lvlText w:val="-"/>
      <w:lvlJc w:val="left"/>
      <w:pPr>
        <w:ind w:left="720" w:hanging="360"/>
      </w:pPr>
      <w:rPr>
        <w:rFonts w:ascii="Georgia" w:eastAsia="Calibri" w:hAnsi="Georg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EC77EA4"/>
    <w:multiLevelType w:val="multilevel"/>
    <w:tmpl w:val="AEDE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1E0554D"/>
    <w:multiLevelType w:val="hybridMultilevel"/>
    <w:tmpl w:val="8D5C8C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D709F0"/>
    <w:multiLevelType w:val="hybridMultilevel"/>
    <w:tmpl w:val="E1DEA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412A2077"/>
    <w:multiLevelType w:val="hybridMultilevel"/>
    <w:tmpl w:val="D6DC6A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54143C7F"/>
    <w:multiLevelType w:val="hybridMultilevel"/>
    <w:tmpl w:val="143C8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659C68D4"/>
    <w:multiLevelType w:val="hybridMultilevel"/>
    <w:tmpl w:val="998AC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8501F94"/>
    <w:multiLevelType w:val="hybridMultilevel"/>
    <w:tmpl w:val="143C8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F263A0"/>
    <w:multiLevelType w:val="hybridMultilevel"/>
    <w:tmpl w:val="3F3435B4"/>
    <w:lvl w:ilvl="0" w:tplc="D5D01F2C">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8"/>
  </w:num>
  <w:num w:numId="13">
    <w:abstractNumId w:val="17"/>
  </w:num>
  <w:num w:numId="14">
    <w:abstractNumId w:val="15"/>
  </w:num>
  <w:num w:numId="15">
    <w:abstractNumId w:val="20"/>
  </w:num>
  <w:num w:numId="16">
    <w:abstractNumId w:val="11"/>
  </w:num>
  <w:num w:numId="17">
    <w:abstractNumId w:val="16"/>
  </w:num>
  <w:num w:numId="18">
    <w:abstractNumId w:val="13"/>
  </w:num>
  <w:num w:numId="19">
    <w:abstractNumId w:val="12"/>
  </w:num>
  <w:num w:numId="20">
    <w:abstractNumId w:val="23"/>
  </w:num>
  <w:num w:numId="21">
    <w:abstractNumId w:val="19"/>
  </w:num>
  <w:num w:numId="22">
    <w:abstractNumId w:val="21"/>
  </w:num>
  <w:num w:numId="23">
    <w:abstractNumId w:val="14"/>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C21092"/>
    <w:rsid w:val="000139A3"/>
    <w:rsid w:val="00100833"/>
    <w:rsid w:val="00104529"/>
    <w:rsid w:val="00177B7D"/>
    <w:rsid w:val="0018322D"/>
    <w:rsid w:val="001B5776"/>
    <w:rsid w:val="00251FC7"/>
    <w:rsid w:val="002855A7"/>
    <w:rsid w:val="00315690"/>
    <w:rsid w:val="00325646"/>
    <w:rsid w:val="003902BA"/>
    <w:rsid w:val="003A09E2"/>
    <w:rsid w:val="003F3024"/>
    <w:rsid w:val="003F3DDC"/>
    <w:rsid w:val="00407037"/>
    <w:rsid w:val="004605D6"/>
    <w:rsid w:val="004C3215"/>
    <w:rsid w:val="004C60E8"/>
    <w:rsid w:val="004E3579"/>
    <w:rsid w:val="004F39E0"/>
    <w:rsid w:val="00537BD5"/>
    <w:rsid w:val="006065BD"/>
    <w:rsid w:val="00665003"/>
    <w:rsid w:val="007F5B66"/>
    <w:rsid w:val="00823A1C"/>
    <w:rsid w:val="00845B9D"/>
    <w:rsid w:val="00860984"/>
    <w:rsid w:val="008B3ECB"/>
    <w:rsid w:val="008C1B2E"/>
    <w:rsid w:val="0091627E"/>
    <w:rsid w:val="009E1922"/>
    <w:rsid w:val="009E69E0"/>
    <w:rsid w:val="00A93661"/>
    <w:rsid w:val="00A95652"/>
    <w:rsid w:val="00B33C6D"/>
    <w:rsid w:val="00B4508F"/>
    <w:rsid w:val="00B8057C"/>
    <w:rsid w:val="00BF593B"/>
    <w:rsid w:val="00C21092"/>
    <w:rsid w:val="00C83417"/>
    <w:rsid w:val="00CD736E"/>
    <w:rsid w:val="00CE161E"/>
    <w:rsid w:val="00CF59A8"/>
    <w:rsid w:val="00D325A9"/>
    <w:rsid w:val="00D36A8A"/>
    <w:rsid w:val="00D71170"/>
    <w:rsid w:val="00D91BC3"/>
    <w:rsid w:val="00DA6538"/>
    <w:rsid w:val="00ED30CF"/>
    <w:rsid w:val="00F176EF"/>
    <w:rsid w:val="00F60F0A"/>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5B93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4" w:uiPriority="39"/>
    <w:lsdException w:name="footnote text" w:uiPriority="0"/>
    <w:lsdException w:name="caption" w:qFormat="1"/>
    <w:lsdException w:name="footnote reference" w:uiPriority="0"/>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9E69E0"/>
    <w:pPr>
      <w:spacing w:after="0" w:line="240" w:lineRule="auto"/>
    </w:pPr>
    <w:rPr>
      <w:rFonts w:ascii="Book Antiqua" w:eastAsiaTheme="minorEastAsia" w:hAnsi="Book Antiqua" w:cs="Lucida Grande"/>
      <w:sz w:val="16"/>
      <w:szCs w:val="24"/>
    </w:rPr>
  </w:style>
  <w:style w:type="paragraph" w:styleId="Heading1">
    <w:name w:val="heading 1"/>
    <w:aliases w:val="Pocket,Block Title,Titles,Heading 1 Char2 Char,Heading 1 Char1 Char Char,Heading 1 Char Char Char Char,Heading 1 Char Char1 Char,Heading 1 Char Char Char,Heading 1 Char Char1,Heading 1 Char Char,Block Name,ALEX,Brief - Heading 1"/>
    <w:basedOn w:val="Normal"/>
    <w:next w:val="Normal"/>
    <w:link w:val="Heading1Char"/>
    <w:uiPriority w:val="9"/>
    <w:qFormat/>
    <w:rsid w:val="009E69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E69E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9E69E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Analytic,Big card,body,small text,Normal Tag,heading 2,Heading 2 Char2 Char,Heading 2 Char1 Char Char, Ch,no read,No Spacing11111,TAG,Ch"/>
    <w:basedOn w:val="Normal"/>
    <w:next w:val="Normal"/>
    <w:link w:val="Heading4Char"/>
    <w:uiPriority w:val="9"/>
    <w:unhideWhenUsed/>
    <w:qFormat/>
    <w:rsid w:val="009E69E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9E69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69E0"/>
  </w:style>
  <w:style w:type="character" w:customStyle="1" w:styleId="Heading1Char">
    <w:name w:val="Heading 1 Char"/>
    <w:aliases w:val="Pocket Char,Block Title Char,Titles Char,Heading 1 Char2 Char Char,Heading 1 Char1 Char Char Char,Heading 1 Char Char Char Char Char,Heading 1 Char Char1 Char Char,Heading 1 Char Char Char Char1,Heading 1 Char Char1 Char1,Block Name Char"/>
    <w:basedOn w:val="DefaultParagraphFont"/>
    <w:link w:val="Heading1"/>
    <w:uiPriority w:val="9"/>
    <w:rsid w:val="009E69E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E69E0"/>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9E69E0"/>
    <w:rPr>
      <w:rFonts w:asciiTheme="majorHAnsi" w:eastAsiaTheme="majorEastAsia" w:hAnsiTheme="majorHAnsi" w:cstheme="majorBidi"/>
      <w:b/>
      <w:bCs/>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
    <w:basedOn w:val="DefaultParagraphFont"/>
    <w:link w:val="Heading4"/>
    <w:uiPriority w:val="9"/>
    <w:rsid w:val="009E69E0"/>
    <w:rPr>
      <w:rFonts w:asciiTheme="majorHAnsi" w:eastAsiaTheme="majorEastAsia" w:hAnsiTheme="majorHAnsi" w:cstheme="majorBidi"/>
      <w:b/>
      <w:bCs/>
      <w:iCs/>
      <w:sz w:val="24"/>
      <w:szCs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9E69E0"/>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9E69E0"/>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1"/>
    <w:qFormat/>
    <w:rsid w:val="009E69E0"/>
    <w:rPr>
      <w:b w:val="0"/>
      <w:sz w:val="24"/>
      <w:u w:val="single"/>
    </w:rPr>
  </w:style>
  <w:style w:type="character" w:styleId="Hyperlink">
    <w:name w:val="Hyperlink"/>
    <w:aliases w:val="heading 1 (block title),Important,Read,Card Text,Internet Link,Analytic Text"/>
    <w:basedOn w:val="DefaultParagraphFont"/>
    <w:uiPriority w:val="99"/>
    <w:unhideWhenUsed/>
    <w:rsid w:val="009E69E0"/>
    <w:rPr>
      <w:color w:val="0563C1" w:themeColor="hyperlink"/>
      <w:u w:val="single"/>
    </w:rPr>
  </w:style>
  <w:style w:type="character" w:styleId="FollowedHyperlink">
    <w:name w:val="FollowedHyperlink"/>
    <w:basedOn w:val="DefaultParagraphFont"/>
    <w:uiPriority w:val="99"/>
    <w:semiHidden/>
    <w:unhideWhenUsed/>
    <w:rsid w:val="00C21092"/>
    <w:rPr>
      <w:color w:val="auto"/>
      <w:u w:val="none"/>
    </w:rPr>
  </w:style>
  <w:style w:type="paragraph" w:styleId="DocumentMap">
    <w:name w:val="Document Map"/>
    <w:basedOn w:val="Normal"/>
    <w:link w:val="DocumentMapChar"/>
    <w:uiPriority w:val="99"/>
    <w:semiHidden/>
    <w:unhideWhenUsed/>
    <w:rsid w:val="009E69E0"/>
  </w:style>
  <w:style w:type="character" w:customStyle="1" w:styleId="DocumentMapChar">
    <w:name w:val="Document Map Char"/>
    <w:basedOn w:val="DefaultParagraphFont"/>
    <w:link w:val="DocumentMap"/>
    <w:uiPriority w:val="99"/>
    <w:semiHidden/>
    <w:rsid w:val="009E69E0"/>
    <w:rPr>
      <w:rFonts w:ascii="Book Antiqua" w:eastAsiaTheme="minorEastAsia" w:hAnsi="Book Antiqua" w:cs="Lucida Grande"/>
      <w:sz w:val="16"/>
      <w:szCs w:val="24"/>
    </w:rPr>
  </w:style>
  <w:style w:type="paragraph" w:styleId="NoSpacing">
    <w:name w:val="No Spacing"/>
    <w:aliases w:val="Tags,tags,No Spacing2,No Spacing21,Read stuff,No Spacing11,No Spacing3,No Spacing111,No Spacing211,No Spacing4,No Spacing1111,No Spacing1,Debate Text,Card,Tag and Cite,tag,No Spacing112,No Spacing12,No Spacing2111,No Spacing5,No Spacing31"/>
    <w:link w:val="NoSpacingChar"/>
    <w:uiPriority w:val="1"/>
    <w:rsid w:val="009E69E0"/>
    <w:pPr>
      <w:spacing w:after="0" w:line="240" w:lineRule="auto"/>
    </w:pPr>
    <w:rPr>
      <w:rFonts w:eastAsiaTheme="minorEastAsia"/>
      <w:sz w:val="24"/>
      <w:szCs w:val="24"/>
    </w:rPr>
  </w:style>
  <w:style w:type="paragraph" w:styleId="ListParagraph">
    <w:name w:val="List Paragraph"/>
    <w:basedOn w:val="Normal"/>
    <w:uiPriority w:val="34"/>
    <w:rsid w:val="009E69E0"/>
    <w:pPr>
      <w:ind w:left="720"/>
      <w:contextualSpacing/>
    </w:pPr>
  </w:style>
  <w:style w:type="paragraph" w:styleId="Header">
    <w:name w:val="header"/>
    <w:basedOn w:val="Normal"/>
    <w:link w:val="HeaderChar"/>
    <w:uiPriority w:val="99"/>
    <w:unhideWhenUsed/>
    <w:rsid w:val="009E69E0"/>
    <w:pPr>
      <w:tabs>
        <w:tab w:val="center" w:pos="4320"/>
        <w:tab w:val="right" w:pos="8640"/>
      </w:tabs>
    </w:pPr>
  </w:style>
  <w:style w:type="character" w:customStyle="1" w:styleId="HeaderChar">
    <w:name w:val="Header Char"/>
    <w:basedOn w:val="DefaultParagraphFont"/>
    <w:link w:val="Header"/>
    <w:uiPriority w:val="99"/>
    <w:rsid w:val="009E69E0"/>
    <w:rPr>
      <w:rFonts w:ascii="Book Antiqua" w:eastAsiaTheme="minorEastAsia" w:hAnsi="Book Antiqua" w:cs="Lucida Grande"/>
      <w:sz w:val="16"/>
      <w:szCs w:val="24"/>
    </w:rPr>
  </w:style>
  <w:style w:type="paragraph" w:styleId="Footer">
    <w:name w:val="footer"/>
    <w:basedOn w:val="Normal"/>
    <w:link w:val="FooterChar"/>
    <w:uiPriority w:val="99"/>
    <w:unhideWhenUsed/>
    <w:rsid w:val="009E69E0"/>
    <w:pPr>
      <w:tabs>
        <w:tab w:val="center" w:pos="4320"/>
        <w:tab w:val="right" w:pos="8640"/>
      </w:tabs>
    </w:pPr>
  </w:style>
  <w:style w:type="character" w:customStyle="1" w:styleId="FooterChar">
    <w:name w:val="Footer Char"/>
    <w:basedOn w:val="DefaultParagraphFont"/>
    <w:link w:val="Footer"/>
    <w:uiPriority w:val="99"/>
    <w:rsid w:val="009E69E0"/>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9E69E0"/>
  </w:style>
  <w:style w:type="character" w:customStyle="1" w:styleId="StyleBold">
    <w:name w:val="Style Bold"/>
    <w:basedOn w:val="DefaultParagraphFont"/>
    <w:uiPriority w:val="9"/>
    <w:semiHidden/>
    <w:rsid w:val="00C21092"/>
    <w:rPr>
      <w:b/>
      <w:bCs/>
    </w:rPr>
  </w:style>
  <w:style w:type="paragraph" w:customStyle="1" w:styleId="Default">
    <w:name w:val="Default"/>
    <w:basedOn w:val="Normal"/>
    <w:rsid w:val="00C21092"/>
    <w:pPr>
      <w:autoSpaceDE w:val="0"/>
      <w:autoSpaceDN w:val="0"/>
      <w:adjustRightInd w:val="0"/>
      <w:spacing w:after="200" w:line="276" w:lineRule="auto"/>
    </w:pPr>
    <w:rPr>
      <w:rFonts w:eastAsia="Calibri" w:cs="AKDPE C+ Utopia"/>
    </w:rPr>
  </w:style>
  <w:style w:type="paragraph" w:styleId="List">
    <w:name w:val="List"/>
    <w:basedOn w:val="Normal"/>
    <w:uiPriority w:val="99"/>
    <w:semiHidden/>
    <w:unhideWhenUsed/>
    <w:rsid w:val="00C21092"/>
    <w:pPr>
      <w:contextualSpacing/>
    </w:pPr>
    <w:rPr>
      <w:rFonts w:eastAsia="Calibri" w:cs="Times New Roman"/>
    </w:rPr>
  </w:style>
  <w:style w:type="paragraph" w:customStyle="1" w:styleId="PageHeaderLine1">
    <w:name w:val="PageHeaderLine1"/>
    <w:basedOn w:val="Normal"/>
    <w:rsid w:val="00C21092"/>
    <w:pPr>
      <w:tabs>
        <w:tab w:val="right" w:pos="10800"/>
      </w:tabs>
    </w:pPr>
    <w:rPr>
      <w:rFonts w:eastAsia="Calibri" w:cs="Times New Roman"/>
      <w:b/>
    </w:rPr>
  </w:style>
  <w:style w:type="paragraph" w:customStyle="1" w:styleId="PageHeaderLine2">
    <w:name w:val="PageHeaderLine2"/>
    <w:basedOn w:val="Normal"/>
    <w:next w:val="Normal"/>
    <w:rsid w:val="00C21092"/>
    <w:pPr>
      <w:tabs>
        <w:tab w:val="right" w:pos="10800"/>
      </w:tabs>
      <w:spacing w:line="480" w:lineRule="auto"/>
    </w:pPr>
    <w:rPr>
      <w:rFonts w:eastAsia="Calibri" w:cs="Times New Roman"/>
      <w:b/>
    </w:rPr>
  </w:style>
  <w:style w:type="paragraph" w:customStyle="1" w:styleId="card">
    <w:name w:val="card"/>
    <w:basedOn w:val="Normal"/>
    <w:next w:val="Normal"/>
    <w:link w:val="StyleUnderline"/>
    <w:uiPriority w:val="1"/>
    <w:qFormat/>
    <w:rsid w:val="00C21092"/>
    <w:pPr>
      <w:ind w:left="288" w:right="288"/>
    </w:pPr>
    <w:rPr>
      <w:rFonts w:asciiTheme="minorHAnsi" w:eastAsiaTheme="minorHAnsi" w:hAnsiTheme="minorHAnsi" w:cstheme="minorBidi"/>
      <w:sz w:val="24"/>
      <w:szCs w:val="22"/>
      <w:u w:val="single"/>
    </w:rPr>
  </w:style>
  <w:style w:type="character" w:customStyle="1" w:styleId="Author-Date">
    <w:name w:val="Author-Date"/>
    <w:qFormat/>
    <w:rsid w:val="00C21092"/>
    <w:rPr>
      <w:b/>
      <w:sz w:val="24"/>
    </w:rPr>
  </w:style>
  <w:style w:type="character" w:customStyle="1" w:styleId="DebateUnderline">
    <w:name w:val="Debate Underline"/>
    <w:qFormat/>
    <w:rsid w:val="00C21092"/>
    <w:rPr>
      <w:rFonts w:ascii="Times New Roman" w:hAnsi="Times New Roman"/>
      <w:sz w:val="20"/>
      <w:u w:val="thick"/>
    </w:rPr>
  </w:style>
  <w:style w:type="character" w:customStyle="1" w:styleId="NoSpacingChar">
    <w:name w:val="No Spacing Char"/>
    <w:aliases w:val="Tags Char,tags Char,No Spacing2 Char,No Spacing21 Char,Read stuff Char,No Spacing11 Char,No Spacing3 Char,No Spacing111 Char,No Spacing211 Char,No Spacing4 Char,No Spacing1111 Char,No Spacing1 Char,Debate Text Char,Card Char,tag Char"/>
    <w:link w:val="NoSpacing"/>
    <w:uiPriority w:val="1"/>
    <w:qFormat/>
    <w:rsid w:val="00C21092"/>
    <w:rPr>
      <w:rFonts w:eastAsiaTheme="minorEastAsia"/>
      <w:sz w:val="24"/>
      <w:szCs w:val="24"/>
    </w:rPr>
  </w:style>
  <w:style w:type="character" w:customStyle="1" w:styleId="cite">
    <w:name w:val="cite"/>
    <w:basedOn w:val="DefaultParagraphFont"/>
    <w:rsid w:val="00C21092"/>
    <w:rPr>
      <w:rFonts w:ascii="Times New Roman" w:hAnsi="Times New Roman"/>
      <w:b/>
      <w:sz w:val="24"/>
    </w:rPr>
  </w:style>
  <w:style w:type="character" w:customStyle="1" w:styleId="Style11ptUnderline">
    <w:name w:val="Style 11 pt Underline"/>
    <w:rsid w:val="00C21092"/>
    <w:rPr>
      <w:sz w:val="20"/>
      <w:u w:val="single"/>
    </w:rPr>
  </w:style>
  <w:style w:type="character" w:customStyle="1" w:styleId="underline">
    <w:name w:val="underline"/>
    <w:link w:val="textbold"/>
    <w:qFormat/>
    <w:rsid w:val="00C21092"/>
    <w:rPr>
      <w:b/>
      <w:u w:val="single"/>
    </w:rPr>
  </w:style>
  <w:style w:type="paragraph" w:customStyle="1" w:styleId="textbold">
    <w:name w:val="text bold"/>
    <w:basedOn w:val="Normal"/>
    <w:link w:val="underline"/>
    <w:rsid w:val="00C21092"/>
    <w:pPr>
      <w:ind w:left="720"/>
      <w:jc w:val="both"/>
    </w:pPr>
    <w:rPr>
      <w:rFonts w:asciiTheme="minorHAnsi" w:hAnsiTheme="minorHAnsi" w:cstheme="minorBidi"/>
      <w:b/>
      <w:u w:val="single"/>
    </w:rPr>
  </w:style>
  <w:style w:type="character" w:customStyle="1" w:styleId="HighlightedUnderline">
    <w:name w:val="Highlighted Underline"/>
    <w:uiPriority w:val="1"/>
    <w:qFormat/>
    <w:rsid w:val="00C21092"/>
    <w:rPr>
      <w:rFonts w:ascii="Times New Roman" w:hAnsi="Times New Roman"/>
      <w:b w:val="0"/>
      <w:bCs/>
      <w:sz w:val="22"/>
      <w:u w:val="single"/>
      <w:bdr w:val="none" w:sz="0" w:space="0" w:color="auto"/>
      <w:shd w:val="clear" w:color="auto" w:fill="B3423F"/>
    </w:rPr>
  </w:style>
  <w:style w:type="character" w:customStyle="1" w:styleId="Heading3Char1">
    <w:name w:val="Heading 3 Char1"/>
    <w:aliases w:val="Tag Char1"/>
    <w:semiHidden/>
    <w:qFormat/>
    <w:rsid w:val="00C21092"/>
    <w:rPr>
      <w:rFonts w:ascii="Times New Roman" w:hAnsi="Times New Roman" w:cs="Times New Roman" w:hint="default"/>
      <w:b/>
      <w:bCs w:val="0"/>
      <w:sz w:val="22"/>
    </w:rPr>
  </w:style>
  <w:style w:type="character" w:customStyle="1" w:styleId="EmphasizeThis">
    <w:name w:val="EmphasizeThis"/>
    <w:rsid w:val="00C21092"/>
    <w:rPr>
      <w:rFonts w:ascii="Georgia" w:hAnsi="Georgia" w:hint="default"/>
      <w:b/>
      <w:bCs w:val="0"/>
      <w:iCs/>
      <w:sz w:val="24"/>
      <w:u w:val="thick"/>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C21092"/>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C21092"/>
  </w:style>
  <w:style w:type="paragraph" w:styleId="TOC1">
    <w:name w:val="toc 1"/>
    <w:basedOn w:val="Normal"/>
    <w:next w:val="Normal"/>
    <w:autoRedefine/>
    <w:uiPriority w:val="39"/>
    <w:unhideWhenUsed/>
    <w:rsid w:val="00C21092"/>
    <w:rPr>
      <w:rFonts w:eastAsia="Calibri" w:cs="Times New Roman"/>
    </w:rPr>
  </w:style>
  <w:style w:type="paragraph" w:styleId="TOC4">
    <w:name w:val="toc 4"/>
    <w:basedOn w:val="Normal"/>
    <w:next w:val="Normal"/>
    <w:autoRedefine/>
    <w:uiPriority w:val="39"/>
    <w:semiHidden/>
    <w:unhideWhenUsed/>
    <w:rsid w:val="00C21092"/>
    <w:pPr>
      <w:spacing w:before="240"/>
    </w:pPr>
    <w:rPr>
      <w:rFonts w:eastAsia="Calibri" w:cs="Times New Roman"/>
      <w:b/>
      <w:u w:val="single"/>
    </w:rPr>
  </w:style>
  <w:style w:type="character" w:customStyle="1" w:styleId="AuthorDate">
    <w:name w:val="Author Date"/>
    <w:rsid w:val="00C21092"/>
    <w:rPr>
      <w:b/>
      <w:sz w:val="24"/>
      <w:u w:val="thick"/>
    </w:rPr>
  </w:style>
  <w:style w:type="character" w:customStyle="1" w:styleId="apple-style-span">
    <w:name w:val="apple-style-span"/>
    <w:rsid w:val="00C21092"/>
  </w:style>
  <w:style w:type="paragraph" w:customStyle="1" w:styleId="Style4">
    <w:name w:val="Style4"/>
    <w:basedOn w:val="Normal"/>
    <w:link w:val="Style4Char"/>
    <w:rsid w:val="00C21092"/>
    <w:pPr>
      <w:spacing w:after="160" w:line="259" w:lineRule="auto"/>
    </w:pPr>
    <w:rPr>
      <w:rFonts w:asciiTheme="minorHAnsi" w:hAnsiTheme="minorHAnsi" w:cstheme="minorBidi"/>
      <w:u w:val="single"/>
    </w:rPr>
  </w:style>
  <w:style w:type="character" w:customStyle="1" w:styleId="Style4Char">
    <w:name w:val="Style4 Char"/>
    <w:link w:val="Style4"/>
    <w:rsid w:val="00C21092"/>
    <w:rPr>
      <w:szCs w:val="24"/>
      <w:u w:val="single"/>
    </w:rPr>
  </w:style>
  <w:style w:type="character" w:customStyle="1" w:styleId="term">
    <w:name w:val="term"/>
    <w:rsid w:val="00C21092"/>
  </w:style>
  <w:style w:type="character" w:customStyle="1" w:styleId="CharChar1">
    <w:name w:val="Char Char1"/>
    <w:rsid w:val="00C21092"/>
    <w:rPr>
      <w:rFonts w:cs="Arial"/>
      <w:b/>
      <w:bCs/>
      <w:iCs/>
      <w:sz w:val="22"/>
      <w:szCs w:val="28"/>
      <w:lang w:val="en-US" w:eastAsia="en-US" w:bidi="ar-SA"/>
    </w:rPr>
  </w:style>
  <w:style w:type="character" w:customStyle="1" w:styleId="27">
    <w:name w:val="27"/>
    <w:rsid w:val="00C21092"/>
    <w:rPr>
      <w:rFonts w:cs="Arial"/>
      <w:bCs/>
      <w:sz w:val="20"/>
      <w:u w:val="single"/>
      <w:lang w:val="en-US" w:eastAsia="en-US" w:bidi="ar-SA"/>
    </w:rPr>
  </w:style>
  <w:style w:type="character" w:styleId="Strong">
    <w:name w:val="Strong"/>
    <w:uiPriority w:val="22"/>
    <w:qFormat/>
    <w:rsid w:val="00C21092"/>
    <w:rPr>
      <w:b/>
      <w:bCs/>
    </w:rPr>
  </w:style>
  <w:style w:type="paragraph" w:styleId="FootnoteText">
    <w:name w:val="footnote text"/>
    <w:basedOn w:val="Normal"/>
    <w:link w:val="FootnoteTextChar"/>
    <w:semiHidden/>
    <w:unhideWhenUsed/>
    <w:rsid w:val="00C21092"/>
    <w:pPr>
      <w:spacing w:after="120"/>
    </w:pPr>
    <w:rPr>
      <w:rFonts w:ascii="Times New Roman" w:eastAsia="Times New Roman" w:hAnsi="Times New Roman" w:cs="Times New Roman"/>
    </w:rPr>
  </w:style>
  <w:style w:type="character" w:customStyle="1" w:styleId="FootnoteTextChar">
    <w:name w:val="Footnote Text Char"/>
    <w:basedOn w:val="DefaultParagraphFont"/>
    <w:link w:val="FootnoteText"/>
    <w:semiHidden/>
    <w:rsid w:val="00C21092"/>
    <w:rPr>
      <w:rFonts w:ascii="Times New Roman" w:eastAsia="Times New Roman" w:hAnsi="Times New Roman" w:cs="Times New Roman"/>
    </w:rPr>
  </w:style>
  <w:style w:type="character" w:styleId="FootnoteReference">
    <w:name w:val="footnote reference"/>
    <w:semiHidden/>
    <w:unhideWhenUsed/>
    <w:rsid w:val="00C21092"/>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4" w:uiPriority="39"/>
    <w:lsdException w:name="footnote text" w:uiPriority="0"/>
    <w:lsdException w:name="caption" w:qFormat="1"/>
    <w:lsdException w:name="footnote reference" w:uiPriority="0"/>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9E69E0"/>
    <w:pPr>
      <w:spacing w:after="0" w:line="240" w:lineRule="auto"/>
    </w:pPr>
    <w:rPr>
      <w:rFonts w:ascii="Book Antiqua" w:eastAsiaTheme="minorEastAsia" w:hAnsi="Book Antiqua" w:cs="Lucida Grande"/>
      <w:sz w:val="16"/>
      <w:szCs w:val="24"/>
    </w:rPr>
  </w:style>
  <w:style w:type="paragraph" w:styleId="Heading1">
    <w:name w:val="heading 1"/>
    <w:aliases w:val="Pocket,Block Title,Titles,Heading 1 Char2 Char,Heading 1 Char1 Char Char,Heading 1 Char Char Char Char,Heading 1 Char Char1 Char,Heading 1 Char Char Char,Heading 1 Char Char1,Heading 1 Char Char,Block Name,ALEX,Brief - Heading 1"/>
    <w:basedOn w:val="Normal"/>
    <w:next w:val="Normal"/>
    <w:link w:val="Heading1Char"/>
    <w:uiPriority w:val="9"/>
    <w:qFormat/>
    <w:rsid w:val="009E69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E69E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9"/>
    <w:unhideWhenUsed/>
    <w:qFormat/>
    <w:rsid w:val="009E69E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Analytic,Big card,body,small text,Normal Tag,heading 2,Heading 2 Char2 Char,Heading 2 Char1 Char Char, Ch,no read,No Spacing11111,TAG,Ch"/>
    <w:basedOn w:val="Normal"/>
    <w:next w:val="Normal"/>
    <w:link w:val="Heading4Char"/>
    <w:uiPriority w:val="9"/>
    <w:unhideWhenUsed/>
    <w:qFormat/>
    <w:rsid w:val="009E69E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9E69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69E0"/>
  </w:style>
  <w:style w:type="character" w:customStyle="1" w:styleId="Heading1Char">
    <w:name w:val="Heading 1 Char"/>
    <w:aliases w:val="Pocket Char,Block Title Char,Titles Char,Heading 1 Char2 Char Char,Heading 1 Char1 Char Char Char,Heading 1 Char Char Char Char Char,Heading 1 Char Char1 Char Char,Heading 1 Char Char Char Char1,Heading 1 Char Char1 Char1,Block Name Char"/>
    <w:basedOn w:val="DefaultParagraphFont"/>
    <w:link w:val="Heading1"/>
    <w:uiPriority w:val="9"/>
    <w:rsid w:val="009E69E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E69E0"/>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9"/>
    <w:rsid w:val="009E69E0"/>
    <w:rPr>
      <w:rFonts w:asciiTheme="majorHAnsi" w:eastAsiaTheme="majorEastAsia" w:hAnsiTheme="majorHAnsi" w:cstheme="majorBidi"/>
      <w:b/>
      <w:bCs/>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
    <w:basedOn w:val="DefaultParagraphFont"/>
    <w:link w:val="Heading4"/>
    <w:uiPriority w:val="9"/>
    <w:rsid w:val="009E69E0"/>
    <w:rPr>
      <w:rFonts w:asciiTheme="majorHAnsi" w:eastAsiaTheme="majorEastAsia" w:hAnsiTheme="majorHAnsi" w:cstheme="majorBidi"/>
      <w:b/>
      <w:bCs/>
      <w:iCs/>
      <w:sz w:val="24"/>
      <w:szCs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9E69E0"/>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9E69E0"/>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1"/>
    <w:qFormat/>
    <w:rsid w:val="009E69E0"/>
    <w:rPr>
      <w:b w:val="0"/>
      <w:sz w:val="24"/>
      <w:u w:val="single"/>
    </w:rPr>
  </w:style>
  <w:style w:type="character" w:styleId="Hyperlink">
    <w:name w:val="Hyperlink"/>
    <w:aliases w:val="heading 1 (block title),Important,Read,Card Text,Internet Link,Analytic Text"/>
    <w:basedOn w:val="DefaultParagraphFont"/>
    <w:uiPriority w:val="99"/>
    <w:unhideWhenUsed/>
    <w:rsid w:val="009E69E0"/>
    <w:rPr>
      <w:color w:val="0563C1" w:themeColor="hyperlink"/>
      <w:u w:val="single"/>
    </w:rPr>
  </w:style>
  <w:style w:type="character" w:styleId="FollowedHyperlink">
    <w:name w:val="FollowedHyperlink"/>
    <w:basedOn w:val="DefaultParagraphFont"/>
    <w:uiPriority w:val="99"/>
    <w:semiHidden/>
    <w:unhideWhenUsed/>
    <w:rsid w:val="00C21092"/>
    <w:rPr>
      <w:color w:val="auto"/>
      <w:u w:val="none"/>
    </w:rPr>
  </w:style>
  <w:style w:type="paragraph" w:styleId="DocumentMap">
    <w:name w:val="Document Map"/>
    <w:basedOn w:val="Normal"/>
    <w:link w:val="DocumentMapChar"/>
    <w:uiPriority w:val="99"/>
    <w:semiHidden/>
    <w:unhideWhenUsed/>
    <w:rsid w:val="009E69E0"/>
  </w:style>
  <w:style w:type="character" w:customStyle="1" w:styleId="DocumentMapChar">
    <w:name w:val="Document Map Char"/>
    <w:basedOn w:val="DefaultParagraphFont"/>
    <w:link w:val="DocumentMap"/>
    <w:uiPriority w:val="99"/>
    <w:semiHidden/>
    <w:rsid w:val="009E69E0"/>
    <w:rPr>
      <w:rFonts w:ascii="Book Antiqua" w:eastAsiaTheme="minorEastAsia" w:hAnsi="Book Antiqua" w:cs="Lucida Grande"/>
      <w:sz w:val="16"/>
      <w:szCs w:val="24"/>
    </w:rPr>
  </w:style>
  <w:style w:type="paragraph" w:styleId="NoSpacing">
    <w:name w:val="No Spacing"/>
    <w:aliases w:val="Tags,tags,No Spacing2,No Spacing21,Read stuff,No Spacing11,No Spacing3,No Spacing111,No Spacing211,No Spacing4,No Spacing1111,No Spacing1,Debate Text,Card,Tag and Cite,tag,No Spacing112,No Spacing12,No Spacing2111,No Spacing5,No Spacing31"/>
    <w:link w:val="NoSpacingChar"/>
    <w:uiPriority w:val="1"/>
    <w:rsid w:val="009E69E0"/>
    <w:pPr>
      <w:spacing w:after="0" w:line="240" w:lineRule="auto"/>
    </w:pPr>
    <w:rPr>
      <w:rFonts w:eastAsiaTheme="minorEastAsia"/>
      <w:sz w:val="24"/>
      <w:szCs w:val="24"/>
    </w:rPr>
  </w:style>
  <w:style w:type="paragraph" w:styleId="ListParagraph">
    <w:name w:val="List Paragraph"/>
    <w:basedOn w:val="Normal"/>
    <w:uiPriority w:val="34"/>
    <w:rsid w:val="009E69E0"/>
    <w:pPr>
      <w:ind w:left="720"/>
      <w:contextualSpacing/>
    </w:pPr>
  </w:style>
  <w:style w:type="paragraph" w:styleId="Header">
    <w:name w:val="header"/>
    <w:basedOn w:val="Normal"/>
    <w:link w:val="HeaderChar"/>
    <w:uiPriority w:val="99"/>
    <w:unhideWhenUsed/>
    <w:rsid w:val="009E69E0"/>
    <w:pPr>
      <w:tabs>
        <w:tab w:val="center" w:pos="4320"/>
        <w:tab w:val="right" w:pos="8640"/>
      </w:tabs>
    </w:pPr>
  </w:style>
  <w:style w:type="character" w:customStyle="1" w:styleId="HeaderChar">
    <w:name w:val="Header Char"/>
    <w:basedOn w:val="DefaultParagraphFont"/>
    <w:link w:val="Header"/>
    <w:uiPriority w:val="99"/>
    <w:rsid w:val="009E69E0"/>
    <w:rPr>
      <w:rFonts w:ascii="Book Antiqua" w:eastAsiaTheme="minorEastAsia" w:hAnsi="Book Antiqua" w:cs="Lucida Grande"/>
      <w:sz w:val="16"/>
      <w:szCs w:val="24"/>
    </w:rPr>
  </w:style>
  <w:style w:type="paragraph" w:styleId="Footer">
    <w:name w:val="footer"/>
    <w:basedOn w:val="Normal"/>
    <w:link w:val="FooterChar"/>
    <w:uiPriority w:val="99"/>
    <w:unhideWhenUsed/>
    <w:rsid w:val="009E69E0"/>
    <w:pPr>
      <w:tabs>
        <w:tab w:val="center" w:pos="4320"/>
        <w:tab w:val="right" w:pos="8640"/>
      </w:tabs>
    </w:pPr>
  </w:style>
  <w:style w:type="character" w:customStyle="1" w:styleId="FooterChar">
    <w:name w:val="Footer Char"/>
    <w:basedOn w:val="DefaultParagraphFont"/>
    <w:link w:val="Footer"/>
    <w:uiPriority w:val="99"/>
    <w:rsid w:val="009E69E0"/>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9E69E0"/>
  </w:style>
  <w:style w:type="character" w:customStyle="1" w:styleId="StyleBold">
    <w:name w:val="Style Bold"/>
    <w:basedOn w:val="DefaultParagraphFont"/>
    <w:uiPriority w:val="9"/>
    <w:semiHidden/>
    <w:rsid w:val="00C21092"/>
    <w:rPr>
      <w:b/>
      <w:bCs/>
    </w:rPr>
  </w:style>
  <w:style w:type="paragraph" w:customStyle="1" w:styleId="Default">
    <w:name w:val="Default"/>
    <w:basedOn w:val="Normal"/>
    <w:rsid w:val="00C21092"/>
    <w:pPr>
      <w:autoSpaceDE w:val="0"/>
      <w:autoSpaceDN w:val="0"/>
      <w:adjustRightInd w:val="0"/>
      <w:spacing w:after="200" w:line="276" w:lineRule="auto"/>
    </w:pPr>
    <w:rPr>
      <w:rFonts w:eastAsia="Calibri" w:cs="AKDPE C+ Utopia"/>
    </w:rPr>
  </w:style>
  <w:style w:type="paragraph" w:styleId="List">
    <w:name w:val="List"/>
    <w:basedOn w:val="Normal"/>
    <w:uiPriority w:val="99"/>
    <w:semiHidden/>
    <w:unhideWhenUsed/>
    <w:rsid w:val="00C21092"/>
    <w:pPr>
      <w:contextualSpacing/>
    </w:pPr>
    <w:rPr>
      <w:rFonts w:eastAsia="Calibri" w:cs="Times New Roman"/>
    </w:rPr>
  </w:style>
  <w:style w:type="paragraph" w:customStyle="1" w:styleId="PageHeaderLine1">
    <w:name w:val="PageHeaderLine1"/>
    <w:basedOn w:val="Normal"/>
    <w:rsid w:val="00C21092"/>
    <w:pPr>
      <w:tabs>
        <w:tab w:val="right" w:pos="10800"/>
      </w:tabs>
    </w:pPr>
    <w:rPr>
      <w:rFonts w:eastAsia="Calibri" w:cs="Times New Roman"/>
      <w:b/>
    </w:rPr>
  </w:style>
  <w:style w:type="paragraph" w:customStyle="1" w:styleId="PageHeaderLine2">
    <w:name w:val="PageHeaderLine2"/>
    <w:basedOn w:val="Normal"/>
    <w:next w:val="Normal"/>
    <w:rsid w:val="00C21092"/>
    <w:pPr>
      <w:tabs>
        <w:tab w:val="right" w:pos="10800"/>
      </w:tabs>
      <w:spacing w:line="480" w:lineRule="auto"/>
    </w:pPr>
    <w:rPr>
      <w:rFonts w:eastAsia="Calibri" w:cs="Times New Roman"/>
      <w:b/>
    </w:rPr>
  </w:style>
  <w:style w:type="paragraph" w:customStyle="1" w:styleId="card">
    <w:name w:val="card"/>
    <w:basedOn w:val="Normal"/>
    <w:next w:val="Normal"/>
    <w:link w:val="StyleUnderline"/>
    <w:uiPriority w:val="1"/>
    <w:qFormat/>
    <w:rsid w:val="00C21092"/>
    <w:pPr>
      <w:ind w:left="288" w:right="288"/>
    </w:pPr>
    <w:rPr>
      <w:rFonts w:asciiTheme="minorHAnsi" w:eastAsiaTheme="minorHAnsi" w:hAnsiTheme="minorHAnsi" w:cstheme="minorBidi"/>
      <w:sz w:val="24"/>
      <w:szCs w:val="22"/>
      <w:u w:val="single"/>
    </w:rPr>
  </w:style>
  <w:style w:type="character" w:customStyle="1" w:styleId="Author-Date">
    <w:name w:val="Author-Date"/>
    <w:qFormat/>
    <w:rsid w:val="00C21092"/>
    <w:rPr>
      <w:b/>
      <w:sz w:val="24"/>
    </w:rPr>
  </w:style>
  <w:style w:type="character" w:customStyle="1" w:styleId="DebateUnderline">
    <w:name w:val="Debate Underline"/>
    <w:qFormat/>
    <w:rsid w:val="00C21092"/>
    <w:rPr>
      <w:rFonts w:ascii="Times New Roman" w:hAnsi="Times New Roman"/>
      <w:sz w:val="20"/>
      <w:u w:val="thick"/>
    </w:rPr>
  </w:style>
  <w:style w:type="character" w:customStyle="1" w:styleId="NoSpacingChar">
    <w:name w:val="No Spacing Char"/>
    <w:aliases w:val="Tags Char,tags Char,No Spacing2 Char,No Spacing21 Char,Read stuff Char,No Spacing11 Char,No Spacing3 Char,No Spacing111 Char,No Spacing211 Char,No Spacing4 Char,No Spacing1111 Char,No Spacing1 Char,Debate Text Char,Card Char,tag Char"/>
    <w:link w:val="NoSpacing"/>
    <w:uiPriority w:val="1"/>
    <w:qFormat/>
    <w:rsid w:val="00C21092"/>
    <w:rPr>
      <w:rFonts w:eastAsiaTheme="minorEastAsia"/>
      <w:sz w:val="24"/>
      <w:szCs w:val="24"/>
    </w:rPr>
  </w:style>
  <w:style w:type="character" w:customStyle="1" w:styleId="cite">
    <w:name w:val="cite"/>
    <w:basedOn w:val="DefaultParagraphFont"/>
    <w:rsid w:val="00C21092"/>
    <w:rPr>
      <w:rFonts w:ascii="Times New Roman" w:hAnsi="Times New Roman"/>
      <w:b/>
      <w:sz w:val="24"/>
    </w:rPr>
  </w:style>
  <w:style w:type="character" w:customStyle="1" w:styleId="Style11ptUnderline">
    <w:name w:val="Style 11 pt Underline"/>
    <w:rsid w:val="00C21092"/>
    <w:rPr>
      <w:sz w:val="20"/>
      <w:u w:val="single"/>
    </w:rPr>
  </w:style>
  <w:style w:type="character" w:customStyle="1" w:styleId="underline">
    <w:name w:val="underline"/>
    <w:link w:val="textbold"/>
    <w:qFormat/>
    <w:rsid w:val="00C21092"/>
    <w:rPr>
      <w:b/>
      <w:u w:val="single"/>
    </w:rPr>
  </w:style>
  <w:style w:type="paragraph" w:customStyle="1" w:styleId="textbold">
    <w:name w:val="text bold"/>
    <w:basedOn w:val="Normal"/>
    <w:link w:val="underline"/>
    <w:rsid w:val="00C21092"/>
    <w:pPr>
      <w:ind w:left="720"/>
      <w:jc w:val="both"/>
    </w:pPr>
    <w:rPr>
      <w:rFonts w:asciiTheme="minorHAnsi" w:hAnsiTheme="minorHAnsi" w:cstheme="minorBidi"/>
      <w:b/>
      <w:u w:val="single"/>
    </w:rPr>
  </w:style>
  <w:style w:type="character" w:customStyle="1" w:styleId="HighlightedUnderline">
    <w:name w:val="Highlighted Underline"/>
    <w:uiPriority w:val="1"/>
    <w:qFormat/>
    <w:rsid w:val="00C21092"/>
    <w:rPr>
      <w:rFonts w:ascii="Times New Roman" w:hAnsi="Times New Roman"/>
      <w:b w:val="0"/>
      <w:bCs/>
      <w:sz w:val="22"/>
      <w:u w:val="single"/>
      <w:bdr w:val="none" w:sz="0" w:space="0" w:color="auto"/>
      <w:shd w:val="clear" w:color="auto" w:fill="B3423F"/>
    </w:rPr>
  </w:style>
  <w:style w:type="character" w:customStyle="1" w:styleId="Heading3Char1">
    <w:name w:val="Heading 3 Char1"/>
    <w:aliases w:val="Tag Char1"/>
    <w:semiHidden/>
    <w:qFormat/>
    <w:rsid w:val="00C21092"/>
    <w:rPr>
      <w:rFonts w:ascii="Times New Roman" w:hAnsi="Times New Roman" w:cs="Times New Roman" w:hint="default"/>
      <w:b/>
      <w:bCs w:val="0"/>
      <w:sz w:val="22"/>
    </w:rPr>
  </w:style>
  <w:style w:type="character" w:customStyle="1" w:styleId="EmphasizeThis">
    <w:name w:val="EmphasizeThis"/>
    <w:rsid w:val="00C21092"/>
    <w:rPr>
      <w:rFonts w:ascii="Georgia" w:hAnsi="Georgia" w:hint="default"/>
      <w:b/>
      <w:bCs w:val="0"/>
      <w:iCs/>
      <w:sz w:val="24"/>
      <w:u w:val="thick"/>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C21092"/>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C21092"/>
  </w:style>
  <w:style w:type="paragraph" w:styleId="TOC1">
    <w:name w:val="toc 1"/>
    <w:basedOn w:val="Normal"/>
    <w:next w:val="Normal"/>
    <w:autoRedefine/>
    <w:uiPriority w:val="39"/>
    <w:unhideWhenUsed/>
    <w:rsid w:val="00C21092"/>
    <w:rPr>
      <w:rFonts w:eastAsia="Calibri" w:cs="Times New Roman"/>
    </w:rPr>
  </w:style>
  <w:style w:type="paragraph" w:styleId="TOC4">
    <w:name w:val="toc 4"/>
    <w:basedOn w:val="Normal"/>
    <w:next w:val="Normal"/>
    <w:autoRedefine/>
    <w:uiPriority w:val="39"/>
    <w:semiHidden/>
    <w:unhideWhenUsed/>
    <w:rsid w:val="00C21092"/>
    <w:pPr>
      <w:spacing w:before="240"/>
    </w:pPr>
    <w:rPr>
      <w:rFonts w:eastAsia="Calibri" w:cs="Times New Roman"/>
      <w:b/>
      <w:u w:val="single"/>
    </w:rPr>
  </w:style>
  <w:style w:type="character" w:customStyle="1" w:styleId="AuthorDate">
    <w:name w:val="Author Date"/>
    <w:rsid w:val="00C21092"/>
    <w:rPr>
      <w:b/>
      <w:sz w:val="24"/>
      <w:u w:val="thick"/>
    </w:rPr>
  </w:style>
  <w:style w:type="character" w:customStyle="1" w:styleId="apple-style-span">
    <w:name w:val="apple-style-span"/>
    <w:rsid w:val="00C21092"/>
  </w:style>
  <w:style w:type="paragraph" w:customStyle="1" w:styleId="Style4">
    <w:name w:val="Style4"/>
    <w:basedOn w:val="Normal"/>
    <w:link w:val="Style4Char"/>
    <w:rsid w:val="00C21092"/>
    <w:pPr>
      <w:spacing w:after="160" w:line="259" w:lineRule="auto"/>
    </w:pPr>
    <w:rPr>
      <w:rFonts w:asciiTheme="minorHAnsi" w:hAnsiTheme="minorHAnsi" w:cstheme="minorBidi"/>
      <w:u w:val="single"/>
    </w:rPr>
  </w:style>
  <w:style w:type="character" w:customStyle="1" w:styleId="Style4Char">
    <w:name w:val="Style4 Char"/>
    <w:link w:val="Style4"/>
    <w:rsid w:val="00C21092"/>
    <w:rPr>
      <w:szCs w:val="24"/>
      <w:u w:val="single"/>
    </w:rPr>
  </w:style>
  <w:style w:type="character" w:customStyle="1" w:styleId="term">
    <w:name w:val="term"/>
    <w:rsid w:val="00C21092"/>
  </w:style>
  <w:style w:type="character" w:customStyle="1" w:styleId="CharChar1">
    <w:name w:val="Char Char1"/>
    <w:rsid w:val="00C21092"/>
    <w:rPr>
      <w:rFonts w:cs="Arial"/>
      <w:b/>
      <w:bCs/>
      <w:iCs/>
      <w:sz w:val="22"/>
      <w:szCs w:val="28"/>
      <w:lang w:val="en-US" w:eastAsia="en-US" w:bidi="ar-SA"/>
    </w:rPr>
  </w:style>
  <w:style w:type="character" w:customStyle="1" w:styleId="27">
    <w:name w:val="27"/>
    <w:rsid w:val="00C21092"/>
    <w:rPr>
      <w:rFonts w:cs="Arial"/>
      <w:bCs/>
      <w:sz w:val="20"/>
      <w:u w:val="single"/>
      <w:lang w:val="en-US" w:eastAsia="en-US" w:bidi="ar-SA"/>
    </w:rPr>
  </w:style>
  <w:style w:type="character" w:styleId="Strong">
    <w:name w:val="Strong"/>
    <w:uiPriority w:val="22"/>
    <w:qFormat/>
    <w:rsid w:val="00C21092"/>
    <w:rPr>
      <w:b/>
      <w:bCs/>
    </w:rPr>
  </w:style>
  <w:style w:type="paragraph" w:styleId="FootnoteText">
    <w:name w:val="footnote text"/>
    <w:basedOn w:val="Normal"/>
    <w:link w:val="FootnoteTextChar"/>
    <w:semiHidden/>
    <w:unhideWhenUsed/>
    <w:rsid w:val="00C21092"/>
    <w:pPr>
      <w:spacing w:after="120"/>
    </w:pPr>
    <w:rPr>
      <w:rFonts w:ascii="Times New Roman" w:eastAsia="Times New Roman" w:hAnsi="Times New Roman" w:cs="Times New Roman"/>
    </w:rPr>
  </w:style>
  <w:style w:type="character" w:customStyle="1" w:styleId="FootnoteTextChar">
    <w:name w:val="Footnote Text Char"/>
    <w:basedOn w:val="DefaultParagraphFont"/>
    <w:link w:val="FootnoteText"/>
    <w:semiHidden/>
    <w:rsid w:val="00C21092"/>
    <w:rPr>
      <w:rFonts w:ascii="Times New Roman" w:eastAsia="Times New Roman" w:hAnsi="Times New Roman" w:cs="Times New Roman"/>
    </w:rPr>
  </w:style>
  <w:style w:type="character" w:styleId="FootnoteReference">
    <w:name w:val="footnote reference"/>
    <w:semiHidden/>
    <w:unhideWhenUsed/>
    <w:rsid w:val="00C210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businessweek.com/articles/2013-10-10/u-dot-s-dot-shale-oil-boom-may-not-last-as-fracking-wells-lack-staying-power" TargetMode="External"/><Relationship Id="rId102" Type="http://schemas.openxmlformats.org/officeDocument/2006/relationships/hyperlink" Target="http://www.prwatch.org/news/2012/12/11921/" TargetMode="External"/><Relationship Id="rId103" Type="http://schemas.openxmlformats.org/officeDocument/2006/relationships/hyperlink" Target="http://www.eia.gov/dnav/ng/hist/n9130us2m.htm" TargetMode="External"/><Relationship Id="rId104" Type="http://schemas.openxmlformats.org/officeDocument/2006/relationships/hyperlink" Target="http://www.prwatch.org/news/2012/12/11897/fracking-foreigners-new-report-feds-backs-natural-gas-exports" TargetMode="External"/><Relationship Id="rId105" Type="http://schemas.openxmlformats.org/officeDocument/2006/relationships/hyperlink" Target="http://www.desmogblog.com/%E2%80%98energy-depth%E2%80%99-was-created-major-oil-and-gas-companies-according-industry-memo" TargetMode="External"/><Relationship Id="rId106" Type="http://schemas.openxmlformats.org/officeDocument/2006/relationships/hyperlink" Target="http://www.petroleum-economist.com/Article/2731028/Nick-Grealy-shale-gas-missionary.html)//CS" TargetMode="External"/><Relationship Id="rId107" Type="http://schemas.openxmlformats.org/officeDocument/2006/relationships/hyperlink" Target="http://nohotair.typepad.co.uk/no_hot_air/"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8" Type="http://schemas.openxmlformats.org/officeDocument/2006/relationships/hyperlink" Target="http://www.washingtonpost.com/blogs/wonkblog/wp/2014/01/16/how-the-u-s-oil-boom-is-changing-the-world-in-6-charts/" TargetMode="External"/><Relationship Id="rId109" Type="http://schemas.openxmlformats.org/officeDocument/2006/relationships/fontTable" Target="fontTable.xml"/><Relationship Id="rId10" Type="http://schemas.openxmlformats.org/officeDocument/2006/relationships/endnotes" Target="endnotes.xml"/><Relationship Id="rId11" Type="http://schemas.openxmlformats.org/officeDocument/2006/relationships/hyperlink" Target="http://www.boston.com/bostonglobe/ideas/articles/2011/02/13/crude_reality/" TargetMode="External"/><Relationship Id="rId12" Type="http://schemas.openxmlformats.org/officeDocument/2006/relationships/hyperlink" Target="http://www.boston.com/bostonglobe/ideas/articles/2011/02/13/crude_reality/" TargetMode="External"/><Relationship Id="rId13" Type="http://schemas.openxmlformats.org/officeDocument/2006/relationships/hyperlink" Target="http://www.boston.com/bostonglobe/ideas/articles/2011/02/13/crude_reality/" TargetMode="External"/><Relationship Id="rId14" Type="http://schemas.openxmlformats.org/officeDocument/2006/relationships/hyperlink" Target="http://online.wsj.com/article/SB10001424052748704893604576200392973262006.html?mod=googlenews_wsj" TargetMode="External"/><Relationship Id="rId15" Type="http://schemas.openxmlformats.org/officeDocument/2006/relationships/hyperlink" Target="http://www.articlebiz.com/article/244365-1-debunking-the-myth-of-the-oil-crisis/)//JS" TargetMode="External"/><Relationship Id="rId16" Type="http://schemas.openxmlformats.org/officeDocument/2006/relationships/hyperlink" Target="http://energyindepth.org/texas/texas-oil-boom-sustainable/)//CS" TargetMode="External"/><Relationship Id="rId17" Type="http://schemas.openxmlformats.org/officeDocument/2006/relationships/hyperlink" Target="http://www.bizjournals.com/sanantonio/blog/eagle-ford-shale-insight/2014/04/texas-expected-to-outproduce-all-but-one-of-the.html" TargetMode="External"/><Relationship Id="rId18" Type="http://schemas.openxmlformats.org/officeDocument/2006/relationships/hyperlink" Target="http://www.post-gazette.com/powersource/latest-oil-and-gas/2014/04/23/Eagle-Ford-Permian-fueling-greatest-comeback-story-1/stories/201404230173" TargetMode="External"/><Relationship Id="rId19" Type="http://schemas.openxmlformats.org/officeDocument/2006/relationships/hyperlink" Target="http://www.bizjournals.com/sanantonio/blog/eagle-ford-shale-insight/2014/04/texas-expected-to-outproduce-all-but-one-of-the.html" TargetMode="External"/><Relationship Id="rId30" Type="http://schemas.openxmlformats.org/officeDocument/2006/relationships/hyperlink" Target="http://www.reuters.com/places/argentina?lc=int_mb_1001" TargetMode="External"/><Relationship Id="rId31" Type="http://schemas.openxmlformats.org/officeDocument/2006/relationships/hyperlink" Target="http://www.nohotair.co.uk/index.php/gas-guru-blog/shale-gas-2013/203-shale-gas/3079-shale-skeptics-are-wrong)//CS" TargetMode="External"/><Relationship Id="rId32" Type="http://schemas.openxmlformats.org/officeDocument/2006/relationships/hyperlink" Target="http://www.nohotair.co.uk/%20http:/www.economist.com/news/briefing/21587782-europes-electricity-providers-face-existential-threat-how-lose-half-trillion-euros?fsrc=rss" TargetMode="External"/><Relationship Id="rId33" Type="http://schemas.openxmlformats.org/officeDocument/2006/relationships/hyperlink" Target="http://www.ft.com/cms/s/0/3e56228a-2ce4-11e3-8281-00144feab7de.html" TargetMode="External"/><Relationship Id="rId34" Type="http://schemas.openxmlformats.org/officeDocument/2006/relationships/hyperlink" Target="http://www.youtube.com/watch?v=8FyoiTH2z0o&amp;desktop_uri=%2Fwatch%3Fv%3D8FyoiTH2z0o&amp;app=desktop" TargetMode="External"/><Relationship Id="rId35" Type="http://schemas.openxmlformats.org/officeDocument/2006/relationships/hyperlink" Target="http://www.rbnenergy.com/the-truth-is-out-there-shale-gas-production-economics-model-results" TargetMode="External"/><Relationship Id="rId36" Type="http://schemas.openxmlformats.org/officeDocument/2006/relationships/hyperlink" Target="http://www.reuters.com/article/2013/10/17/shale-idUSL6N0I72FD20131017?feedType=RSS&amp;feedName=everything&amp;virtualBrandChannel=11563" TargetMode="External"/><Relationship Id="rId37" Type="http://schemas.openxmlformats.org/officeDocument/2006/relationships/hyperlink" Target="http://en.wikipedia.org/wiki/Chariot_of_the_Gods" TargetMode="External"/><Relationship Id="rId38" Type="http://schemas.openxmlformats.org/officeDocument/2006/relationships/hyperlink" Target="http://www.nytimes.com/2011/06/26/us/26gas.html?pagewanted=all&amp;_r=0" TargetMode="External"/><Relationship Id="rId39" Type="http://schemas.openxmlformats.org/officeDocument/2006/relationships/hyperlink" Target="http://www.nytimes.com/interactive/us/natural-gas-drilling-down-documents-4-intro.html" TargetMode="External"/><Relationship Id="rId50" Type="http://schemas.openxmlformats.org/officeDocument/2006/relationships/hyperlink" Target="http://energyindepth.org/marcellus/deborah-rogers-mother-of-all-natural-gas-spin/" TargetMode="External"/><Relationship Id="rId51" Type="http://schemas.openxmlformats.org/officeDocument/2006/relationships/hyperlink" Target="http://www.forbes.com/sites/davidblackmon/2013/04/03/shale-oil-and-natural-gas-whose-bubble-is-really-about-to-burst/?&amp;_suid=1406819322409012941215559840202" TargetMode="External"/><Relationship Id="rId52" Type="http://schemas.openxmlformats.org/officeDocument/2006/relationships/hyperlink" Target="http://www.forbes.com/places/united-states/" TargetMode="External"/><Relationship Id="rId53" Type="http://schemas.openxmlformats.org/officeDocument/2006/relationships/hyperlink" Target="http://www.forbes.com/places/tx/houston/" TargetMode="External"/><Relationship Id="rId54" Type="http://schemas.openxmlformats.org/officeDocument/2006/relationships/hyperlink" Target="http://www.chron.com/default/article/It-s-time-to-consider-long-term-costs-of-fracking-4360588.php" TargetMode="External"/><Relationship Id="rId55" Type="http://schemas.openxmlformats.org/officeDocument/2006/relationships/hyperlink" Target="http://www.chron.com/?controllerName=search&amp;action=search&amp;channel=opinion%2Foutlook&amp;search=1&amp;inlineLink=1&amp;query=%22David+Hughes%22" TargetMode="External"/><Relationship Id="rId56" Type="http://schemas.openxmlformats.org/officeDocument/2006/relationships/hyperlink" Target="http://www.forbes.com/places/nd/" TargetMode="External"/><Relationship Id="rId57" Type="http://schemas.openxmlformats.org/officeDocument/2006/relationships/hyperlink" Target="http://www.forbes.com/places/tx/" TargetMode="External"/><Relationship Id="rId58" Type="http://schemas.openxmlformats.org/officeDocument/2006/relationships/hyperlink" Target="http://www.forbes.com/wall-street/" TargetMode="External"/><Relationship Id="rId59" Type="http://schemas.openxmlformats.org/officeDocument/2006/relationships/hyperlink" Target="http://blogs.dailymail.com/donsurber/archives/44855" TargetMode="External"/><Relationship Id="rId70" Type="http://schemas.openxmlformats.org/officeDocument/2006/relationships/hyperlink" Target="http://www.whitehouse.gov/the-press-office/2014/01/28/president-barack-obamas-state-union-address" TargetMode="External"/><Relationship Id="rId71" Type="http://schemas.openxmlformats.org/officeDocument/2006/relationships/hyperlink" Target="http://www.businessweek.com/articles/2014-05-08/u-dot-s-dot-shale-boom-keeps-global-oil-prices-from-soaring)//CS" TargetMode="External"/><Relationship Id="rId72" Type="http://schemas.openxmlformats.org/officeDocument/2006/relationships/hyperlink" Target="http://investing.businessweek.com/research/stocks/snapshot/snapshot.asp?ticker=C" TargetMode="External"/><Relationship Id="rId73" Type="http://schemas.openxmlformats.org/officeDocument/2006/relationships/hyperlink" Target="http://investing.businessweek.com/research/stocks/snapshot/snapshot.asp?ticker=AB" TargetMode="External"/><Relationship Id="rId74" Type="http://schemas.openxmlformats.org/officeDocument/2006/relationships/hyperlink" Target="http://www.reuters.com/article/2014/07/28/us-oil-prices-shale-idUSKBN0FX1NE20140728)//CS" TargetMode="External"/><Relationship Id="rId75" Type="http://schemas.openxmlformats.org/officeDocument/2006/relationships/hyperlink" Target="http://www.reuters.com/finance/commodity?symbol=GB@IB.1&amp;lc=int_mb_1001" TargetMode="External"/><Relationship Id="rId76" Type="http://schemas.openxmlformats.org/officeDocument/2006/relationships/hyperlink" Target="http://www.reuters.com/finance/commodity?symbol=GB@IB.1&amp;lc=int_mb_1001" TargetMode="External"/><Relationship Id="rId77" Type="http://schemas.openxmlformats.org/officeDocument/2006/relationships/hyperlink" Target="http://www.reuters.com/finance/markets?lc=int_mb_1001" TargetMode="External"/><Relationship Id="rId78" Type="http://schemas.openxmlformats.org/officeDocument/2006/relationships/hyperlink" Target="http://www.reuters.com/sectors/industries/overview?industryCode=185&amp;lc=int_mb_1001" TargetMode="External"/><Relationship Id="rId79" Type="http://schemas.openxmlformats.org/officeDocument/2006/relationships/hyperlink" Target="http://www.reuters.com/sectors/industries/overview?industryCode=185&amp;lc=int_mb_1001" TargetMode="External"/><Relationship Id="rId110" Type="http://schemas.openxmlformats.org/officeDocument/2006/relationships/theme" Target="theme/theme1.xml"/><Relationship Id="rId90" Type="http://schemas.openxmlformats.org/officeDocument/2006/relationships/hyperlink" Target="http://www.bloomberg.com/news/2012-01-25/obama-backs-fracking-to-create-600-000-jobs-vows-safe-drilling.html" TargetMode="External"/><Relationship Id="rId91" Type="http://schemas.openxmlformats.org/officeDocument/2006/relationships/hyperlink" Target="http://www.postcarbon.org/reports/DBD-report-FINAL.pdf" TargetMode="External"/><Relationship Id="rId92" Type="http://schemas.openxmlformats.org/officeDocument/2006/relationships/hyperlink" Target="http://energypolicyforum.org/" TargetMode="External"/><Relationship Id="rId93" Type="http://schemas.openxmlformats.org/officeDocument/2006/relationships/hyperlink" Target="http://shalebubble.org/wp-content/uploads/2013/02/SWS-report-FINAL.pdf" TargetMode="External"/><Relationship Id="rId94" Type="http://schemas.openxmlformats.org/officeDocument/2006/relationships/hyperlink" Target="http://www.kpmg.com/global/en/issuesandinsights/articlespublications/press-releases/pages/shale-gas-ma-activity-in-us-argentina-and-china.aspx" TargetMode="External"/><Relationship Id="rId95" Type="http://schemas.openxmlformats.org/officeDocument/2006/relationships/hyperlink" Target="http://www.ogfj.com/articles/2011/08/playing-a-smart-shale.html" TargetMode="External"/><Relationship Id="rId96" Type="http://schemas.openxmlformats.org/officeDocument/2006/relationships/hyperlink" Target="http://www.timesunion.com/news/article/NY-gas-drille" TargetMode="External"/><Relationship Id="rId97" Type="http://schemas.openxmlformats.org/officeDocument/2006/relationships/hyperlink" Target="http://www.bloomberg.com/news/2012-09-19/utica-shale-prospects-dim-amid-disapponting-lease-offers.html" TargetMode="External"/><Relationship Id="rId98" Type="http://schemas.openxmlformats.org/officeDocument/2006/relationships/hyperlink" Target="http://www.bizjournals.com/dallas/blog/morning_call/2012/07/task-force-looks-at-cost-of.html" TargetMode="External"/><Relationship Id="rId99" Type="http://schemas.openxmlformats.org/officeDocument/2006/relationships/hyperlink" Target="http://www.philly.com/philly/news/politics/20121224_ap_gasfieldworkerscitedinpahospitalslosses.html" TargetMode="External"/><Relationship Id="rId20" Type="http://schemas.openxmlformats.org/officeDocument/2006/relationships/hyperlink" Target="http://www.bizjournals.com/sanantonio/blog/eagle-ford-shale-insight/2014/04/conocophillips-cuts-truck-traffic-on-eagle-ford.html" TargetMode="External"/><Relationship Id="rId21" Type="http://schemas.openxmlformats.org/officeDocument/2006/relationships/hyperlink" Target="http://fuelfix.com/blog/2014/04/22/eagle-ford-touted-as-greatest-energy-success-story/" TargetMode="External"/><Relationship Id="rId22" Type="http://schemas.openxmlformats.org/officeDocument/2006/relationships/hyperlink" Target="http://www.buenosairesherald.com/article/164512/shale-boom-confounds-forecasts-as-the---us-is-set-to-pass-russia-saudi-arabia" TargetMode="External"/><Relationship Id="rId23" Type="http://schemas.openxmlformats.org/officeDocument/2006/relationships/hyperlink" Target="http://canaryusa.com/experts-divide-on-sustainability-of-the-shale-revolution/)//CS" TargetMode="External"/><Relationship Id="rId24" Type="http://schemas.openxmlformats.org/officeDocument/2006/relationships/hyperlink" Target="http://www.businessweek.com/articles/2013-10-10/u-dot-s-dot-shale-oil-boom-may-not-last-as-fracking-wells-lack-staying-power" TargetMode="External"/><Relationship Id="rId25" Type="http://schemas.openxmlformats.org/officeDocument/2006/relationships/hyperlink" Target="http://www.cnbc.com/id/101416763" TargetMode="External"/><Relationship Id="rId26" Type="http://schemas.openxmlformats.org/officeDocument/2006/relationships/hyperlink" Target="http://www.reuters.com/article/2013/10/17/shale-idUSL6N0I72FD20131017" TargetMode="External"/><Relationship Id="rId27" Type="http://schemas.openxmlformats.org/officeDocument/2006/relationships/hyperlink" Target="http://www.reuters.com/finance/commodity?symbol=US@cl.1&amp;lc=int_mb_1001" TargetMode="External"/><Relationship Id="rId28" Type="http://schemas.openxmlformats.org/officeDocument/2006/relationships/hyperlink" Target="http://www.reuters.com/places/mexico?lc=int_mb_1001" TargetMode="External"/><Relationship Id="rId29" Type="http://schemas.openxmlformats.org/officeDocument/2006/relationships/hyperlink" Target="http://www.reuters.com/places/china?lc=int_mb_1001" TargetMode="External"/><Relationship Id="rId40" Type="http://schemas.openxmlformats.org/officeDocument/2006/relationships/hyperlink" Target="http://naturalgasnow.org/cabot-oil-gas-offers-economic-lessons-deborah-rogers/" TargetMode="External"/><Relationship Id="rId41" Type="http://schemas.openxmlformats.org/officeDocument/2006/relationships/hyperlink" Target="http://www.telegraph.co.uk/finance/newsbysector/energy/10384186/Peter-Voser-cheap-shale-gas-is-a-myth.html" TargetMode="External"/><Relationship Id="rId42" Type="http://schemas.openxmlformats.org/officeDocument/2006/relationships/hyperlink" Target="http://www.parliament.uk/documents/lords-committees/economic-affairs/EnergyPolicy/Evidence%20Volume/Online%20Evidence%20Volume.pdf" TargetMode="External"/><Relationship Id="rId43" Type="http://schemas.openxmlformats.org/officeDocument/2006/relationships/hyperlink" Target="http://naturalgasnow.org/cabot-oil-gas-offers-economic-lessons-deborah-rogers/)//CS" TargetMode="External"/><Relationship Id="rId44" Type="http://schemas.openxmlformats.org/officeDocument/2006/relationships/hyperlink" Target="http://www.cabotog.com/" TargetMode="External"/><Relationship Id="rId45" Type="http://schemas.openxmlformats.org/officeDocument/2006/relationships/hyperlink" Target="http://www.prnewswire.com/news-releases/cabot-oil--gas-establishes-initial-2014-production-growth-guidance-of-30-to-50-percent-reaffirms-2013-production-guidance-225334981.html" TargetMode="External"/><Relationship Id="rId46" Type="http://schemas.openxmlformats.org/officeDocument/2006/relationships/hyperlink" Target="http://energyindepth.org/marcellus/deborah-rogers-goat-farmer-cheesemaker-and-mode/" TargetMode="External"/><Relationship Id="rId47" Type="http://schemas.openxmlformats.org/officeDocument/2006/relationships/hyperlink" Target="http://marcellusdrilling.com/" TargetMode="External"/><Relationship Id="rId48" Type="http://schemas.openxmlformats.org/officeDocument/2006/relationships/hyperlink" Target="http://phx.corporate-ir.net/External.File?item=UGFyZW50SUQ9NTIwMzcyfENoaWxkSUQ9MjA0OTI1fFR5cGU9MQ==&amp;t=1" TargetMode="External"/><Relationship Id="rId49" Type="http://schemas.openxmlformats.org/officeDocument/2006/relationships/hyperlink" Target="http://shalebubble.org/" TargetMode="External"/><Relationship Id="rId60" Type="http://schemas.openxmlformats.org/officeDocument/2006/relationships/hyperlink" Target="http://www.washingtonpost.com/blogs/ezra-klein/post/a-skeptical-physicist-ends-up-confirming-climate-data/2011/10/20/gIQA6viC1L_blog.html" TargetMode="External"/><Relationship Id="rId61" Type="http://schemas.openxmlformats.org/officeDocument/2006/relationships/hyperlink" Target="http://www.grist.org/article/lets-get-physical" TargetMode="External"/><Relationship Id="rId62" Type="http://schemas.openxmlformats.org/officeDocument/2006/relationships/hyperlink" Target="http://www.washingtonpost.com/politics/marco-rubios-compelling-family-story-embellishes-facts-documents-show/2011/10/20/gIQAaVHD1L_story.html?hpid=z2" TargetMode="External"/><Relationship Id="rId63" Type="http://schemas.openxmlformats.org/officeDocument/2006/relationships/hyperlink" Target="http://www.commentarymagazine.com/2011/10/21/why-publish-the-marco-rubio-story/" TargetMode="External"/><Relationship Id="rId64" Type="http://schemas.openxmlformats.org/officeDocument/2006/relationships/hyperlink" Target="http://www.thebakken.com/articles/439/survey-shale-boom-has-oil-gas-executives-feeling-secure" TargetMode="External"/><Relationship Id="rId65" Type="http://schemas.openxmlformats.org/officeDocument/2006/relationships/hyperlink" Target="http://www.growthstockwire.com/3814/why-you-re-wrong-about-oil-exports-and-rising-gas-prices)//CS" TargetMode="External"/><Relationship Id="rId66" Type="http://schemas.openxmlformats.org/officeDocument/2006/relationships/hyperlink" Target="http://growthstockwire.com/3808/the-one-oil-trade-you-need-to-be-in-today" TargetMode="External"/><Relationship Id="rId67" Type="http://schemas.openxmlformats.org/officeDocument/2006/relationships/hyperlink" Target="http://growthstockwire.com/3296/a-record-amount-of-money-is-heading-for-these-oil-stocks" TargetMode="External"/><Relationship Id="rId68" Type="http://schemas.openxmlformats.org/officeDocument/2006/relationships/hyperlink" Target="http://www.dailywealth.com/528/insight-from-the-world-s-top-commodity-investor" TargetMode="External"/><Relationship Id="rId69" Type="http://schemas.openxmlformats.org/officeDocument/2006/relationships/hyperlink" Target="http://www.whitehouse.gov/the-press-office/2014/01/28/state-union-fact-sheet-opportunity-all" TargetMode="External"/><Relationship Id="rId100" Type="http://schemas.openxmlformats.org/officeDocument/2006/relationships/hyperlink" Target="http://www.csmonitor.com/Environment/Energy-Voices/2013/0114/Natural-gas-oil-prices-why-the-long-term-forecasts-are-wrong" TargetMode="External"/><Relationship Id="rId80" Type="http://schemas.openxmlformats.org/officeDocument/2006/relationships/hyperlink" Target="http://www.reuters.com/finance/commodity?symbol=US@cl.1&amp;lc=int_mb_1001" TargetMode="External"/><Relationship Id="rId81" Type="http://schemas.openxmlformats.org/officeDocument/2006/relationships/hyperlink" Target="http://link.reuters.com/myj52w" TargetMode="External"/><Relationship Id="rId82" Type="http://schemas.openxmlformats.org/officeDocument/2006/relationships/hyperlink" Target="http://www.whitehouse.gov/blog/2013/08/29/reducing-america-s-dependence-foreign-oil-strategy-increase-economic-growth-and-redu" TargetMode="External"/><Relationship Id="rId83" Type="http://schemas.openxmlformats.org/officeDocument/2006/relationships/hyperlink" Target="http://theenergycollective.com/sbattaglia/422716/oil-production-us-looking-saudi-arabia-rearview-mirror)//CS" TargetMode="External"/><Relationship Id="rId84" Type="http://schemas.openxmlformats.org/officeDocument/2006/relationships/hyperlink" Target="http://www.slate.com/articles/news_and_politics/politics/2012/07/the_greatest_country_in_the_world_the_usa_is_tops_in_cheese_production_and_these_23_other_categories_.html" TargetMode="External"/><Relationship Id="rId85" Type="http://schemas.openxmlformats.org/officeDocument/2006/relationships/hyperlink" Target="http://www.bloomberg.com/news/2014-07-04/u-s-seen-as-biggest-oil-producer-after-overtaking-saudi.html" TargetMode="External"/><Relationship Id="rId86" Type="http://schemas.openxmlformats.org/officeDocument/2006/relationships/hyperlink" Target="http://www.forbes.com/sites/davidblackmon/2014/07/03/txndpa-the-u-s-axis-of-energy-independence/" TargetMode="External"/><Relationship Id="rId87" Type="http://schemas.openxmlformats.org/officeDocument/2006/relationships/hyperlink" Target="http://blogs.worldwatch.org/sustainabilitypossible/shale-bubble/)//CS" TargetMode="External"/><Relationship Id="rId88" Type="http://schemas.openxmlformats.org/officeDocument/2006/relationships/hyperlink" Target="http://shalebubble.org/the-reports/" TargetMode="External"/><Relationship Id="rId89" Type="http://schemas.openxmlformats.org/officeDocument/2006/relationships/hyperlink" Target="http://www2.macleans.ca/2013/06/04/the-golden-age-of-g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5850CD-4C71-4EEC-8ADC-4087C7F64E94}"/>
</file>

<file path=customXml/itemProps2.xml><?xml version="1.0" encoding="utf-8"?>
<ds:datastoreItem xmlns:ds="http://schemas.openxmlformats.org/officeDocument/2006/customXml" ds:itemID="{2B8BEF8B-0FCE-4872-A57C-8EAFFE6BE17C}"/>
</file>

<file path=customXml/itemProps3.xml><?xml version="1.0" encoding="utf-8"?>
<ds:datastoreItem xmlns:ds="http://schemas.openxmlformats.org/officeDocument/2006/customXml" ds:itemID="{AE9F5CA2-A04F-4455-9209-C819933161F5}"/>
</file>

<file path=docProps/app.xml><?xml version="1.0" encoding="utf-8"?>
<Properties xmlns="http://schemas.openxmlformats.org/officeDocument/2006/extended-properties" xmlns:vt="http://schemas.openxmlformats.org/officeDocument/2006/docPropsVTypes">
  <Template>Debate.dotm</Template>
  <TotalTime>2</TotalTime>
  <Pages>21</Pages>
  <Words>53734</Words>
  <Characters>306290</Characters>
  <Application>Microsoft Macintosh Word</Application>
  <DocSecurity>0</DocSecurity>
  <Lines>2552</Lines>
  <Paragraphs>718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 Team 2011</dc:creator>
  <cp:keywords>5.0</cp:keywords>
  <dc:description/>
  <cp:lastModifiedBy>Bill Batterman</cp:lastModifiedBy>
  <cp:revision>4</cp:revision>
  <dcterms:created xsi:type="dcterms:W3CDTF">2014-08-03T00:56:00Z</dcterms:created>
  <dcterms:modified xsi:type="dcterms:W3CDTF">2014-08-03T01:35:00Z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