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A0ADCA" w14:textId="77777777" w:rsidR="005558A0" w:rsidRPr="00C74CEB" w:rsidRDefault="00113300" w:rsidP="00113300">
      <w:pPr>
        <w:pStyle w:val="Heading3"/>
        <w:rPr>
          <w:shd w:val="clear" w:color="auto" w:fill="FFFFFF"/>
        </w:rPr>
      </w:pPr>
      <w:r w:rsidRPr="00C74CEB">
        <w:rPr>
          <w:shd w:val="clear" w:color="auto" w:fill="FFFFFF"/>
        </w:rPr>
        <w:t>Chinese Sonar Solves</w:t>
      </w:r>
    </w:p>
    <w:p w14:paraId="26380D34" w14:textId="77777777" w:rsidR="005558A0" w:rsidRPr="00C74CEB" w:rsidRDefault="005558A0" w:rsidP="00113300">
      <w:pPr>
        <w:tabs>
          <w:tab w:val="left" w:pos="5400"/>
        </w:tabs>
        <w:rPr>
          <w:rFonts w:asciiTheme="majorHAnsi" w:hAnsiTheme="majorHAnsi"/>
          <w:shd w:val="clear" w:color="auto" w:fill="FFFFFF"/>
        </w:rPr>
      </w:pPr>
    </w:p>
    <w:p w14:paraId="4F5F502B" w14:textId="77777777" w:rsidR="00113300" w:rsidRPr="00C74CEB" w:rsidRDefault="00113300" w:rsidP="00113300">
      <w:pPr>
        <w:pStyle w:val="Heading4"/>
        <w:rPr>
          <w:sz w:val="20"/>
          <w:szCs w:val="20"/>
        </w:rPr>
      </w:pPr>
      <w:r w:rsidRPr="00C74CEB">
        <w:t>China has high tech gear and a search vehicle capable of deep-sea sonar searches</w:t>
      </w:r>
    </w:p>
    <w:p w14:paraId="16935804" w14:textId="77777777" w:rsidR="00113300" w:rsidRPr="00C74CEB" w:rsidRDefault="00113300" w:rsidP="00113300">
      <w:pPr>
        <w:rPr>
          <w:rStyle w:val="StyleStyleBold12pt"/>
          <w:rFonts w:asciiTheme="majorHAnsi" w:hAnsiTheme="majorHAnsi"/>
        </w:rPr>
      </w:pPr>
      <w:proofErr w:type="spellStart"/>
      <w:r w:rsidRPr="00C74CEB">
        <w:rPr>
          <w:rStyle w:val="StyleStyleBold12pt"/>
          <w:rFonts w:asciiTheme="majorHAnsi" w:hAnsiTheme="majorHAnsi"/>
        </w:rPr>
        <w:t>Villasanta</w:t>
      </w:r>
      <w:proofErr w:type="spellEnd"/>
      <w:r w:rsidRPr="00C74CEB">
        <w:rPr>
          <w:rStyle w:val="StyleStyleBold12pt"/>
          <w:rFonts w:asciiTheme="majorHAnsi" w:hAnsiTheme="majorHAnsi"/>
        </w:rPr>
        <w:t xml:space="preserve">, </w:t>
      </w:r>
      <w:r w:rsidRPr="00C74CEB">
        <w:rPr>
          <w:rStyle w:val="StyleStyleBold12pt"/>
          <w:rFonts w:asciiTheme="majorHAnsi" w:hAnsiTheme="majorHAnsi"/>
          <w:b w:val="0"/>
        </w:rPr>
        <w:t>Professional Editor, Writer, Research Consultant</w:t>
      </w:r>
      <w:r w:rsidRPr="00C74CEB">
        <w:rPr>
          <w:rStyle w:val="StyleStyleBold12pt"/>
          <w:rFonts w:asciiTheme="majorHAnsi" w:hAnsiTheme="majorHAnsi"/>
        </w:rPr>
        <w:t xml:space="preserve"> 4-19</w:t>
      </w:r>
    </w:p>
    <w:p w14:paraId="2DA4557D"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Times New Roman"/>
          <w:color w:val="000000"/>
          <w:sz w:val="18"/>
          <w:szCs w:val="18"/>
          <w:u w:val="single"/>
        </w:rPr>
        <w:t xml:space="preserve">(Dominic, writer for China </w:t>
      </w:r>
      <w:proofErr w:type="spellStart"/>
      <w:r w:rsidRPr="00C74CEB">
        <w:rPr>
          <w:rFonts w:asciiTheme="majorHAnsi" w:hAnsiTheme="majorHAnsi" w:cs="Times New Roman"/>
          <w:color w:val="000000"/>
          <w:sz w:val="18"/>
          <w:szCs w:val="18"/>
          <w:u w:val="single"/>
        </w:rPr>
        <w:t>Topix</w:t>
      </w:r>
      <w:proofErr w:type="spellEnd"/>
      <w:r w:rsidRPr="00C74CEB">
        <w:rPr>
          <w:rFonts w:asciiTheme="majorHAnsi" w:hAnsiTheme="majorHAnsi" w:cs="Times New Roman"/>
          <w:color w:val="000000"/>
          <w:sz w:val="18"/>
          <w:szCs w:val="18"/>
          <w:u w:val="single"/>
        </w:rPr>
        <w:t xml:space="preserve">, “Search for the Missing MH370 Demonstrates Highs and Lows of Chinese Technology”, 04,19, 2014, China </w:t>
      </w:r>
      <w:proofErr w:type="spellStart"/>
      <w:r w:rsidRPr="00C74CEB">
        <w:rPr>
          <w:rFonts w:asciiTheme="majorHAnsi" w:hAnsiTheme="majorHAnsi" w:cs="Times New Roman"/>
          <w:color w:val="000000"/>
          <w:sz w:val="18"/>
          <w:szCs w:val="18"/>
          <w:u w:val="single"/>
        </w:rPr>
        <w:t>Topix</w:t>
      </w:r>
      <w:proofErr w:type="spellEnd"/>
      <w:r w:rsidRPr="00C74CEB">
        <w:rPr>
          <w:rFonts w:asciiTheme="majorHAnsi" w:hAnsiTheme="majorHAnsi" w:cs="Times New Roman"/>
          <w:color w:val="000000"/>
          <w:sz w:val="18"/>
          <w:szCs w:val="18"/>
          <w:u w:val="single"/>
        </w:rPr>
        <w:t>, Online:</w:t>
      </w:r>
      <w:hyperlink r:id="rId6" w:history="1">
        <w:r w:rsidRPr="00C74CEB">
          <w:rPr>
            <w:rFonts w:asciiTheme="majorHAnsi" w:hAnsiTheme="majorHAnsi" w:cs="Times New Roman"/>
            <w:color w:val="000000"/>
            <w:sz w:val="18"/>
            <w:szCs w:val="18"/>
            <w:u w:val="single"/>
          </w:rPr>
          <w:t xml:space="preserve"> </w:t>
        </w:r>
        <w:r w:rsidRPr="00C74CEB">
          <w:rPr>
            <w:rFonts w:asciiTheme="majorHAnsi" w:hAnsiTheme="majorHAnsi" w:cs="Times New Roman"/>
            <w:color w:val="1155CC"/>
            <w:sz w:val="18"/>
            <w:szCs w:val="18"/>
            <w:u w:val="single"/>
          </w:rPr>
          <w:t>http://www.chinatopix.com/articles/1850/20140419/jiaolong-search-missing-mh370-chinese-technology.htm</w:t>
        </w:r>
      </w:hyperlink>
      <w:r w:rsidRPr="00C74CEB">
        <w:rPr>
          <w:rFonts w:asciiTheme="majorHAnsi" w:hAnsiTheme="majorHAnsi" w:cs="Times New Roman"/>
          <w:color w:val="000000"/>
          <w:sz w:val="18"/>
          <w:szCs w:val="18"/>
          <w:u w:val="single"/>
        </w:rPr>
        <w:t xml:space="preserve"> , HGH)</w:t>
      </w:r>
    </w:p>
    <w:p w14:paraId="1470738E"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Times New Roman"/>
          <w:color w:val="000000"/>
          <w:u w:val="single"/>
        </w:rPr>
        <w:t>China's use of</w:t>
      </w:r>
      <w:r w:rsidRPr="00C74CEB">
        <w:rPr>
          <w:rFonts w:asciiTheme="majorHAnsi" w:hAnsiTheme="majorHAnsi" w:cs="Times New Roman"/>
          <w:color w:val="000000"/>
          <w:sz w:val="14"/>
          <w:szCs w:val="14"/>
        </w:rPr>
        <w:t xml:space="preserve"> satellites and ships and aircraft equipped with </w:t>
      </w:r>
      <w:r w:rsidRPr="00C74CEB">
        <w:rPr>
          <w:rFonts w:asciiTheme="majorHAnsi" w:hAnsiTheme="majorHAnsi" w:cs="Times New Roman"/>
          <w:color w:val="000000"/>
          <w:u w:val="single"/>
        </w:rPr>
        <w:t>high tech gear to search for</w:t>
      </w:r>
      <w:r w:rsidRPr="00C74CEB">
        <w:rPr>
          <w:rFonts w:asciiTheme="majorHAnsi" w:hAnsiTheme="majorHAnsi" w:cs="Times New Roman"/>
          <w:color w:val="000000"/>
          <w:sz w:val="14"/>
          <w:szCs w:val="14"/>
        </w:rPr>
        <w:t xml:space="preserve"> the still missing Malaysian Airlines </w:t>
      </w:r>
      <w:r w:rsidRPr="00C74CEB">
        <w:rPr>
          <w:rFonts w:asciiTheme="majorHAnsi" w:hAnsiTheme="majorHAnsi" w:cs="Times New Roman"/>
          <w:color w:val="000000"/>
          <w:u w:val="single"/>
        </w:rPr>
        <w:t>Flight MH-370 is a source of pride for the Chinese nation</w:t>
      </w:r>
      <w:r w:rsidRPr="00C74CEB">
        <w:rPr>
          <w:rFonts w:asciiTheme="majorHAnsi" w:hAnsiTheme="majorHAnsi" w:cs="Times New Roman"/>
          <w:color w:val="000000"/>
          <w:sz w:val="14"/>
          <w:szCs w:val="14"/>
        </w:rPr>
        <w:t>.</w:t>
      </w:r>
      <w:r w:rsidRPr="00C74CEB">
        <w:rPr>
          <w:rFonts w:asciiTheme="majorHAnsi" w:hAnsiTheme="majorHAnsi" w:cs="Times New Roman"/>
          <w:color w:val="000000"/>
          <w:sz w:val="12"/>
          <w:szCs w:val="12"/>
        </w:rPr>
        <w:t>¶</w:t>
      </w:r>
      <w:r w:rsidRPr="00C74CEB">
        <w:rPr>
          <w:rFonts w:asciiTheme="majorHAnsi" w:hAnsiTheme="majorHAnsi" w:cs="Times New Roman"/>
          <w:color w:val="000000"/>
          <w:sz w:val="14"/>
          <w:szCs w:val="14"/>
        </w:rPr>
        <w:t xml:space="preserve"> But partnering this pride is a downside that has Chinese puzzled. </w:t>
      </w:r>
      <w:r w:rsidRPr="00C74CEB">
        <w:rPr>
          <w:rFonts w:asciiTheme="majorHAnsi" w:hAnsiTheme="majorHAnsi" w:cs="Times New Roman"/>
          <w:color w:val="000000"/>
          <w:u w:val="single"/>
        </w:rPr>
        <w:t>China's</w:t>
      </w:r>
      <w:r w:rsidRPr="00C74CEB">
        <w:rPr>
          <w:rFonts w:asciiTheme="majorHAnsi" w:hAnsiTheme="majorHAnsi" w:cs="Times New Roman"/>
          <w:color w:val="000000"/>
          <w:sz w:val="14"/>
          <w:szCs w:val="14"/>
        </w:rPr>
        <w:t xml:space="preserve"> first manned deep-sea submersible, the </w:t>
      </w:r>
      <w:proofErr w:type="spellStart"/>
      <w:r w:rsidRPr="00C74CEB">
        <w:rPr>
          <w:rFonts w:asciiTheme="majorHAnsi" w:hAnsiTheme="majorHAnsi" w:cs="Times New Roman"/>
          <w:color w:val="000000"/>
          <w:sz w:val="14"/>
          <w:szCs w:val="14"/>
        </w:rPr>
        <w:t>Jiaolong</w:t>
      </w:r>
      <w:proofErr w:type="spellEnd"/>
      <w:r w:rsidRPr="00C74CEB">
        <w:rPr>
          <w:rFonts w:asciiTheme="majorHAnsi" w:hAnsiTheme="majorHAnsi" w:cs="Times New Roman"/>
          <w:color w:val="000000"/>
          <w:sz w:val="14"/>
          <w:szCs w:val="14"/>
        </w:rPr>
        <w:t>,</w:t>
      </w:r>
      <w:r w:rsidRPr="00C74CEB">
        <w:rPr>
          <w:rFonts w:asciiTheme="majorHAnsi" w:hAnsiTheme="majorHAnsi" w:cs="Times New Roman"/>
          <w:color w:val="000000"/>
          <w:u w:val="single"/>
        </w:rPr>
        <w:t xml:space="preserve"> </w:t>
      </w:r>
      <w:r w:rsidRPr="00C74CEB">
        <w:rPr>
          <w:rFonts w:asciiTheme="majorHAnsi" w:hAnsiTheme="majorHAnsi" w:cs="Times New Roman"/>
          <w:color w:val="000000"/>
          <w:sz w:val="14"/>
          <w:szCs w:val="14"/>
        </w:rPr>
        <w:t>is not being used in the search for the missing aircraft carrying 153 Chinese citizens now focused off the western coast of Australia in the Indian Ocean.</w:t>
      </w:r>
      <w:r w:rsidRPr="00C74CEB">
        <w:rPr>
          <w:rFonts w:asciiTheme="majorHAnsi" w:hAnsiTheme="majorHAnsi" w:cs="Times New Roman"/>
          <w:color w:val="000000"/>
          <w:sz w:val="12"/>
          <w:szCs w:val="12"/>
        </w:rPr>
        <w:t>¶</w:t>
      </w:r>
      <w:r w:rsidRPr="00C74CEB">
        <w:rPr>
          <w:rFonts w:asciiTheme="majorHAnsi" w:hAnsiTheme="majorHAnsi" w:cs="Times New Roman"/>
          <w:color w:val="000000"/>
          <w:sz w:val="14"/>
          <w:szCs w:val="14"/>
        </w:rPr>
        <w:t xml:space="preserve"> The </w:t>
      </w:r>
      <w:proofErr w:type="spellStart"/>
      <w:r w:rsidRPr="00C74CEB">
        <w:rPr>
          <w:rFonts w:asciiTheme="majorHAnsi" w:hAnsiTheme="majorHAnsi" w:cs="Times New Roman"/>
          <w:color w:val="000000"/>
          <w:u w:val="single"/>
        </w:rPr>
        <w:t>Jiaolong</w:t>
      </w:r>
      <w:proofErr w:type="spellEnd"/>
      <w:r w:rsidRPr="00C74CEB">
        <w:rPr>
          <w:rFonts w:asciiTheme="majorHAnsi" w:hAnsiTheme="majorHAnsi" w:cs="Times New Roman"/>
          <w:color w:val="000000"/>
          <w:u w:val="single"/>
        </w:rPr>
        <w:t xml:space="preserve"> carries advanced sonar equipment</w:t>
      </w:r>
      <w:r w:rsidRPr="00C74CEB">
        <w:rPr>
          <w:rFonts w:asciiTheme="majorHAnsi" w:hAnsiTheme="majorHAnsi" w:cs="Times New Roman"/>
          <w:color w:val="000000"/>
          <w:sz w:val="14"/>
          <w:szCs w:val="14"/>
        </w:rPr>
        <w:t xml:space="preserve"> and is equipped with two mechanical arms that can lift some 220 pounds. </w:t>
      </w:r>
      <w:r w:rsidRPr="00C74CEB">
        <w:rPr>
          <w:rFonts w:asciiTheme="majorHAnsi" w:hAnsiTheme="majorHAnsi" w:cs="Times New Roman"/>
          <w:color w:val="000000"/>
          <w:u w:val="single"/>
        </w:rPr>
        <w:t>I</w:t>
      </w:r>
      <w:r w:rsidRPr="00C74CEB">
        <w:rPr>
          <w:rFonts w:asciiTheme="majorHAnsi" w:hAnsiTheme="majorHAnsi" w:cs="Times New Roman"/>
          <w:b/>
          <w:bCs/>
          <w:color w:val="000000"/>
          <w:u w:val="single"/>
        </w:rPr>
        <w:t>t is a deep-sea research submersible that can go to a depth of over 7,000 meters.</w:t>
      </w:r>
      <w:r w:rsidRPr="00C74CEB">
        <w:rPr>
          <w:rFonts w:asciiTheme="majorHAnsi" w:hAnsiTheme="majorHAnsi" w:cs="Times New Roman"/>
          <w:b/>
          <w:bCs/>
          <w:color w:val="000000"/>
          <w:sz w:val="12"/>
          <w:szCs w:val="12"/>
        </w:rPr>
        <w:t>¶</w:t>
      </w:r>
      <w:r w:rsidRPr="00C74CEB">
        <w:rPr>
          <w:rFonts w:asciiTheme="majorHAnsi" w:hAnsiTheme="majorHAnsi" w:cs="Times New Roman"/>
          <w:b/>
          <w:bCs/>
          <w:color w:val="000000"/>
          <w:sz w:val="12"/>
          <w:szCs w:val="12"/>
          <w:u w:val="single"/>
        </w:rPr>
        <w:t xml:space="preserve"> </w:t>
      </w:r>
      <w:r w:rsidRPr="00C74CEB">
        <w:rPr>
          <w:rFonts w:asciiTheme="majorHAnsi" w:hAnsiTheme="majorHAnsi" w:cs="Times New Roman"/>
          <w:b/>
          <w:bCs/>
          <w:color w:val="000000"/>
          <w:u w:val="single"/>
        </w:rPr>
        <w:t>It has the greatest depth range of any manned research vehicle in the world</w:t>
      </w:r>
      <w:r w:rsidRPr="00C74CEB">
        <w:rPr>
          <w:rFonts w:asciiTheme="majorHAnsi" w:hAnsiTheme="majorHAnsi" w:cs="Times New Roman"/>
          <w:color w:val="000000"/>
          <w:u w:val="single"/>
        </w:rPr>
        <w:t xml:space="preserve">. </w:t>
      </w:r>
      <w:proofErr w:type="spellStart"/>
      <w:r w:rsidRPr="00C74CEB">
        <w:rPr>
          <w:rFonts w:asciiTheme="majorHAnsi" w:hAnsiTheme="majorHAnsi" w:cs="Times New Roman"/>
          <w:color w:val="000000"/>
          <w:sz w:val="14"/>
          <w:szCs w:val="14"/>
        </w:rPr>
        <w:t>Jiaolong</w:t>
      </w:r>
      <w:proofErr w:type="spellEnd"/>
      <w:r w:rsidRPr="00C74CEB">
        <w:rPr>
          <w:rFonts w:asciiTheme="majorHAnsi" w:hAnsiTheme="majorHAnsi" w:cs="Times New Roman"/>
          <w:color w:val="000000"/>
          <w:sz w:val="14"/>
          <w:szCs w:val="14"/>
        </w:rPr>
        <w:t xml:space="preserve"> is the only manned submersible to have dived deeper than the Trieste bathyscaphe in 1960 and the </w:t>
      </w:r>
      <w:proofErr w:type="spellStart"/>
      <w:r w:rsidRPr="00C74CEB">
        <w:rPr>
          <w:rFonts w:asciiTheme="majorHAnsi" w:hAnsiTheme="majorHAnsi" w:cs="Times New Roman"/>
          <w:color w:val="000000"/>
          <w:sz w:val="14"/>
          <w:szCs w:val="14"/>
        </w:rPr>
        <w:t>Deepsea</w:t>
      </w:r>
      <w:proofErr w:type="spellEnd"/>
      <w:r w:rsidRPr="00C74CEB">
        <w:rPr>
          <w:rFonts w:asciiTheme="majorHAnsi" w:hAnsiTheme="majorHAnsi" w:cs="Times New Roman"/>
          <w:color w:val="000000"/>
          <w:sz w:val="14"/>
          <w:szCs w:val="14"/>
        </w:rPr>
        <w:t xml:space="preserve"> Challenger in 2012.</w:t>
      </w:r>
    </w:p>
    <w:p w14:paraId="390DCB94" w14:textId="77777777" w:rsidR="00113300" w:rsidRPr="00C74CEB" w:rsidRDefault="00113300" w:rsidP="00113300">
      <w:pPr>
        <w:pStyle w:val="Heading4"/>
        <w:rPr>
          <w:rFonts w:cs="Times New Roman"/>
        </w:rPr>
      </w:pPr>
      <w:r w:rsidRPr="00C74CEB">
        <w:t>China possesses high quality tech capable searching at very deep depths</w:t>
      </w:r>
    </w:p>
    <w:p w14:paraId="6147C10F" w14:textId="77777777" w:rsidR="00113300" w:rsidRPr="00C74CEB" w:rsidRDefault="00113300" w:rsidP="00113300">
      <w:pPr>
        <w:keepNext/>
        <w:keepLines/>
        <w:spacing w:before="240" w:after="40"/>
        <w:outlineLvl w:val="3"/>
        <w:rPr>
          <w:rStyle w:val="StyleStyleBold12pt"/>
          <w:rFonts w:asciiTheme="majorHAnsi" w:hAnsiTheme="majorHAnsi"/>
        </w:rPr>
      </w:pPr>
      <w:r w:rsidRPr="00C74CEB">
        <w:rPr>
          <w:rStyle w:val="StyleStyleBold12pt"/>
          <w:rFonts w:asciiTheme="majorHAnsi" w:hAnsiTheme="majorHAnsi"/>
        </w:rPr>
        <w:t>Australian transport safety bureau, 5/26</w:t>
      </w:r>
    </w:p>
    <w:p w14:paraId="18C6438E"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Arial"/>
          <w:color w:val="000000"/>
          <w:sz w:val="23"/>
          <w:szCs w:val="23"/>
        </w:rPr>
        <w:t>(“Mapping the ocean floor — Bathymetric survey - MH370” http://www.atsb.gov.au/publications/2014/bathymetric-survey-mh370.aspx</w:t>
      </w:r>
    </w:p>
    <w:p w14:paraId="091A4FAB"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Arial"/>
          <w:color w:val="000000"/>
          <w:sz w:val="23"/>
          <w:szCs w:val="23"/>
        </w:rPr>
        <w:t>Background accessed 6/29/14, keg)</w:t>
      </w:r>
    </w:p>
    <w:p w14:paraId="516F059F"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Arial"/>
          <w:color w:val="000000"/>
          <w:sz w:val="23"/>
          <w:szCs w:val="23"/>
        </w:rPr>
        <w:t xml:space="preserve">The search is a complex operation that will involve a range of vessels, equipment and expertise to cover 60,000 square </w:t>
      </w:r>
      <w:proofErr w:type="spellStart"/>
      <w:r w:rsidRPr="00C74CEB">
        <w:rPr>
          <w:rFonts w:asciiTheme="majorHAnsi" w:hAnsiTheme="majorHAnsi" w:cs="Arial"/>
          <w:color w:val="000000"/>
          <w:sz w:val="23"/>
          <w:szCs w:val="23"/>
        </w:rPr>
        <w:t>kilometres</w:t>
      </w:r>
      <w:proofErr w:type="spellEnd"/>
      <w:r w:rsidRPr="00C74CEB">
        <w:rPr>
          <w:rFonts w:asciiTheme="majorHAnsi" w:hAnsiTheme="majorHAnsi" w:cs="Arial"/>
          <w:color w:val="000000"/>
          <w:sz w:val="23"/>
          <w:szCs w:val="23"/>
        </w:rPr>
        <w:t xml:space="preserve"> of ocean floor.</w:t>
      </w:r>
    </w:p>
    <w:p w14:paraId="2B378EF0"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Arial"/>
          <w:color w:val="000000"/>
          <w:sz w:val="23"/>
          <w:szCs w:val="23"/>
        </w:rPr>
        <w:t>Bathymetric survey</w:t>
      </w:r>
    </w:p>
    <w:p w14:paraId="0D734F6D"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Arial"/>
          <w:b/>
          <w:bCs/>
          <w:color w:val="000000"/>
          <w:sz w:val="23"/>
          <w:szCs w:val="23"/>
          <w:u w:val="single"/>
          <w:shd w:val="clear" w:color="auto" w:fill="00FFFF"/>
        </w:rPr>
        <w:t xml:space="preserve">During the first stage of the search, the ATSB is tasking a Chinese PLA-Navy ship to undertake a bathymetric survey of the 60,000 square </w:t>
      </w:r>
      <w:proofErr w:type="spellStart"/>
      <w:r w:rsidRPr="00C74CEB">
        <w:rPr>
          <w:rFonts w:asciiTheme="majorHAnsi" w:hAnsiTheme="majorHAnsi" w:cs="Arial"/>
          <w:b/>
          <w:bCs/>
          <w:color w:val="000000"/>
          <w:sz w:val="23"/>
          <w:szCs w:val="23"/>
          <w:u w:val="single"/>
          <w:shd w:val="clear" w:color="auto" w:fill="00FFFF"/>
        </w:rPr>
        <w:t>kilometre</w:t>
      </w:r>
      <w:proofErr w:type="spellEnd"/>
      <w:r w:rsidRPr="00C74CEB">
        <w:rPr>
          <w:rFonts w:asciiTheme="majorHAnsi" w:hAnsiTheme="majorHAnsi" w:cs="Arial"/>
          <w:b/>
          <w:bCs/>
          <w:color w:val="000000"/>
          <w:sz w:val="23"/>
          <w:szCs w:val="23"/>
          <w:u w:val="single"/>
          <w:shd w:val="clear" w:color="auto" w:fill="00FFFF"/>
        </w:rPr>
        <w:t xml:space="preserve"> search area</w:t>
      </w:r>
      <w:r w:rsidRPr="00C74CEB">
        <w:rPr>
          <w:rFonts w:asciiTheme="majorHAnsi" w:hAnsiTheme="majorHAnsi" w:cs="Arial"/>
          <w:color w:val="000000"/>
          <w:sz w:val="23"/>
          <w:szCs w:val="23"/>
        </w:rPr>
        <w:t xml:space="preserve">. A contracted commercial vessel with join the survey in June. </w:t>
      </w:r>
      <w:r w:rsidRPr="00C74CEB">
        <w:rPr>
          <w:rFonts w:asciiTheme="majorHAnsi" w:hAnsiTheme="majorHAnsi" w:cs="Arial"/>
          <w:b/>
          <w:bCs/>
          <w:color w:val="000000"/>
          <w:sz w:val="23"/>
          <w:szCs w:val="23"/>
          <w:u w:val="single"/>
          <w:shd w:val="clear" w:color="auto" w:fill="00FFFF"/>
        </w:rPr>
        <w:t>The bathymetric survey will provide a map of the underwater search zone, charting the contours, depths and hardness of the ocean floor</w:t>
      </w:r>
      <w:r w:rsidRPr="00C74CEB">
        <w:rPr>
          <w:rFonts w:asciiTheme="majorHAnsi" w:hAnsiTheme="majorHAnsi" w:cs="Arial"/>
          <w:color w:val="000000"/>
          <w:sz w:val="23"/>
          <w:szCs w:val="23"/>
          <w:u w:val="single"/>
          <w:shd w:val="clear" w:color="auto" w:fill="00FFFF"/>
        </w:rPr>
        <w:t>.</w:t>
      </w:r>
    </w:p>
    <w:p w14:paraId="1BBAD1F4"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Arial"/>
          <w:color w:val="000000"/>
          <w:sz w:val="23"/>
          <w:szCs w:val="23"/>
          <w:u w:val="single"/>
        </w:rPr>
        <w:t>While the ocean depth of the search zone is understood to be between 1000 m and 6000 m, we currently have very limited knowledge of the sea floor terrain facing the underwater search operation</w:t>
      </w:r>
      <w:r w:rsidRPr="00C74CEB">
        <w:rPr>
          <w:rFonts w:asciiTheme="majorHAnsi" w:hAnsiTheme="majorHAnsi" w:cs="Arial"/>
          <w:b/>
          <w:bCs/>
          <w:color w:val="000000"/>
          <w:sz w:val="23"/>
          <w:szCs w:val="23"/>
          <w:u w:val="single"/>
          <w:shd w:val="clear" w:color="auto" w:fill="00FFFF"/>
        </w:rPr>
        <w:t xml:space="preserve">. The information we receive from the bathymetric survey will give us crucial data to plan </w:t>
      </w:r>
      <w:r w:rsidRPr="00C74CEB">
        <w:rPr>
          <w:rFonts w:asciiTheme="majorHAnsi" w:hAnsiTheme="majorHAnsi" w:cs="Arial"/>
          <w:b/>
          <w:bCs/>
          <w:color w:val="000000"/>
          <w:sz w:val="23"/>
          <w:szCs w:val="23"/>
          <w:u w:val="single"/>
        </w:rPr>
        <w:t>and conduct the intensified underwater search.</w:t>
      </w:r>
    </w:p>
    <w:p w14:paraId="691550CF"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Arial"/>
          <w:color w:val="000000"/>
          <w:sz w:val="23"/>
          <w:szCs w:val="23"/>
        </w:rPr>
        <w:t>How the survey’s done</w:t>
      </w:r>
    </w:p>
    <w:p w14:paraId="71CA06DD"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Arial"/>
          <w:b/>
          <w:bCs/>
          <w:color w:val="000000"/>
          <w:sz w:val="23"/>
          <w:szCs w:val="23"/>
          <w:u w:val="single"/>
          <w:shd w:val="clear" w:color="auto" w:fill="00FFFF"/>
        </w:rPr>
        <w:t>The operation will involve a ship surveying the ocean floor using multi beam sonar, which is capable of collecting high quality data to water depths of up to 6,000 m</w:t>
      </w:r>
      <w:r w:rsidRPr="00C74CEB">
        <w:rPr>
          <w:rFonts w:asciiTheme="majorHAnsi" w:hAnsiTheme="majorHAnsi" w:cs="Arial"/>
          <w:b/>
          <w:bCs/>
          <w:color w:val="000000"/>
          <w:sz w:val="23"/>
          <w:szCs w:val="23"/>
          <w:u w:val="single"/>
        </w:rPr>
        <w:t>.</w:t>
      </w:r>
    </w:p>
    <w:p w14:paraId="6E763B2D" w14:textId="77777777" w:rsidR="00113300" w:rsidRPr="00C74CEB" w:rsidRDefault="00113300" w:rsidP="00113300">
      <w:pPr>
        <w:rPr>
          <w:rFonts w:asciiTheme="majorHAnsi" w:hAnsiTheme="majorHAnsi" w:cs="Times New Roman"/>
          <w:sz w:val="20"/>
          <w:szCs w:val="20"/>
        </w:rPr>
      </w:pPr>
      <w:proofErr w:type="spellStart"/>
      <w:r w:rsidRPr="00C74CEB">
        <w:rPr>
          <w:rFonts w:asciiTheme="majorHAnsi" w:hAnsiTheme="majorHAnsi" w:cs="Arial"/>
          <w:color w:val="000000"/>
          <w:sz w:val="23"/>
          <w:szCs w:val="23"/>
          <w:u w:val="single"/>
        </w:rPr>
        <w:t>Multibeam</w:t>
      </w:r>
      <w:proofErr w:type="spellEnd"/>
      <w:r w:rsidRPr="00C74CEB">
        <w:rPr>
          <w:rFonts w:asciiTheme="majorHAnsi" w:hAnsiTheme="majorHAnsi" w:cs="Arial"/>
          <w:color w:val="000000"/>
          <w:sz w:val="23"/>
          <w:szCs w:val="23"/>
          <w:u w:val="single"/>
        </w:rPr>
        <w:t xml:space="preserve"> sonar is a common offshore surveying tool that uses multiple sound signals to detect the seafloor. </w:t>
      </w:r>
      <w:r w:rsidRPr="00C74CEB">
        <w:rPr>
          <w:rFonts w:asciiTheme="majorHAnsi" w:hAnsiTheme="majorHAnsi" w:cs="Arial"/>
          <w:b/>
          <w:bCs/>
          <w:color w:val="000000"/>
          <w:sz w:val="23"/>
          <w:szCs w:val="23"/>
          <w:u w:val="single"/>
        </w:rPr>
        <w:t xml:space="preserve">Due to its multiple beams </w:t>
      </w:r>
      <w:r w:rsidRPr="00C74CEB">
        <w:rPr>
          <w:rFonts w:asciiTheme="majorHAnsi" w:hAnsiTheme="majorHAnsi" w:cs="Arial"/>
          <w:b/>
          <w:bCs/>
          <w:color w:val="000000"/>
          <w:sz w:val="23"/>
          <w:szCs w:val="23"/>
          <w:u w:val="single"/>
          <w:shd w:val="clear" w:color="auto" w:fill="00FFFF"/>
        </w:rPr>
        <w:t>it is able to map a swath of the seabed under the ship, in contrast to a single beam sonar which only maps a point below the ship</w:t>
      </w:r>
      <w:r w:rsidRPr="00C74CEB">
        <w:rPr>
          <w:rFonts w:asciiTheme="majorHAnsi" w:hAnsiTheme="majorHAnsi" w:cs="Arial"/>
          <w:color w:val="000000"/>
          <w:sz w:val="23"/>
          <w:szCs w:val="23"/>
          <w:u w:val="single"/>
          <w:shd w:val="clear" w:color="auto" w:fill="00FFFF"/>
        </w:rPr>
        <w:t>.</w:t>
      </w:r>
      <w:r w:rsidRPr="00C74CEB">
        <w:rPr>
          <w:rFonts w:asciiTheme="majorHAnsi" w:hAnsiTheme="majorHAnsi" w:cs="Arial"/>
          <w:color w:val="000000"/>
          <w:sz w:val="23"/>
          <w:szCs w:val="23"/>
          <w:u w:val="single"/>
        </w:rPr>
        <w:t xml:space="preserve"> Different frequencies are used to map different water depths, with higher frequencies (&gt;100kHz) used for shallow water and low frequencies (&lt;30 kHz) for deep water.</w:t>
      </w:r>
    </w:p>
    <w:p w14:paraId="48C926F5" w14:textId="77777777" w:rsidR="00113300" w:rsidRPr="00C74CEB" w:rsidRDefault="00113300" w:rsidP="00113300">
      <w:pPr>
        <w:pStyle w:val="Heading4"/>
      </w:pPr>
      <w:r w:rsidRPr="00C74CEB">
        <w:lastRenderedPageBreak/>
        <w:t>Sonar technology is the focus of research in China – the technology is strong</w:t>
      </w:r>
    </w:p>
    <w:p w14:paraId="67E85759" w14:textId="77777777" w:rsidR="00113300" w:rsidRPr="00C74CEB" w:rsidRDefault="00113300" w:rsidP="00113300">
      <w:pPr>
        <w:rPr>
          <w:rStyle w:val="StyleStyleBold12pt"/>
          <w:rFonts w:asciiTheme="majorHAnsi" w:hAnsiTheme="majorHAnsi"/>
        </w:rPr>
      </w:pPr>
      <w:proofErr w:type="spellStart"/>
      <w:r w:rsidRPr="00C74CEB">
        <w:rPr>
          <w:rStyle w:val="StyleStyleBold12pt"/>
          <w:rFonts w:asciiTheme="majorHAnsi" w:hAnsiTheme="majorHAnsi"/>
        </w:rPr>
        <w:t>Feng</w:t>
      </w:r>
      <w:proofErr w:type="spellEnd"/>
      <w:r w:rsidRPr="00C74CEB">
        <w:rPr>
          <w:rStyle w:val="StyleStyleBold12pt"/>
          <w:rFonts w:asciiTheme="majorHAnsi" w:hAnsiTheme="majorHAnsi"/>
        </w:rPr>
        <w:t xml:space="preserve"> et al ‘12</w:t>
      </w:r>
    </w:p>
    <w:p w14:paraId="576BE312"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Times New Roman"/>
          <w:color w:val="000000"/>
          <w:sz w:val="17"/>
          <w:szCs w:val="17"/>
        </w:rPr>
        <w:t xml:space="preserve">(GUO </w:t>
      </w:r>
      <w:proofErr w:type="spellStart"/>
      <w:r w:rsidRPr="00C74CEB">
        <w:rPr>
          <w:rFonts w:asciiTheme="majorHAnsi" w:hAnsiTheme="majorHAnsi" w:cs="Times New Roman"/>
          <w:color w:val="000000"/>
          <w:sz w:val="17"/>
          <w:szCs w:val="17"/>
        </w:rPr>
        <w:t>Haitao</w:t>
      </w:r>
      <w:proofErr w:type="spellEnd"/>
      <w:r w:rsidRPr="00C74CEB">
        <w:rPr>
          <w:rFonts w:asciiTheme="majorHAnsi" w:hAnsiTheme="majorHAnsi" w:cs="Times New Roman"/>
          <w:color w:val="000000"/>
          <w:sz w:val="17"/>
          <w:szCs w:val="17"/>
        </w:rPr>
        <w:t xml:space="preserve">, LI </w:t>
      </w:r>
      <w:proofErr w:type="spellStart"/>
      <w:r w:rsidRPr="00C74CEB">
        <w:rPr>
          <w:rFonts w:asciiTheme="majorHAnsi" w:hAnsiTheme="majorHAnsi" w:cs="Times New Roman"/>
          <w:color w:val="000000"/>
          <w:sz w:val="17"/>
          <w:szCs w:val="17"/>
        </w:rPr>
        <w:t>Renping</w:t>
      </w:r>
      <w:proofErr w:type="spellEnd"/>
      <w:r w:rsidRPr="00C74CEB">
        <w:rPr>
          <w:rFonts w:asciiTheme="majorHAnsi" w:hAnsiTheme="majorHAnsi" w:cs="Times New Roman"/>
          <w:color w:val="000000"/>
          <w:sz w:val="17"/>
          <w:szCs w:val="17"/>
        </w:rPr>
        <w:t xml:space="preserve"> , XU </w:t>
      </w:r>
      <w:proofErr w:type="spellStart"/>
      <w:r w:rsidRPr="00C74CEB">
        <w:rPr>
          <w:rFonts w:asciiTheme="majorHAnsi" w:hAnsiTheme="majorHAnsi" w:cs="Times New Roman"/>
          <w:color w:val="000000"/>
          <w:sz w:val="17"/>
          <w:szCs w:val="17"/>
        </w:rPr>
        <w:t>Feng</w:t>
      </w:r>
      <w:proofErr w:type="spellEnd"/>
      <w:r w:rsidRPr="00C74CEB">
        <w:rPr>
          <w:rFonts w:asciiTheme="majorHAnsi" w:hAnsiTheme="majorHAnsi" w:cs="Times New Roman"/>
          <w:color w:val="000000"/>
          <w:sz w:val="17"/>
          <w:szCs w:val="17"/>
        </w:rPr>
        <w:t xml:space="preserve">, LIU </w:t>
      </w:r>
      <w:proofErr w:type="spellStart"/>
      <w:r w:rsidRPr="00C74CEB">
        <w:rPr>
          <w:rFonts w:asciiTheme="majorHAnsi" w:hAnsiTheme="majorHAnsi" w:cs="Times New Roman"/>
          <w:color w:val="000000"/>
          <w:sz w:val="17"/>
          <w:szCs w:val="17"/>
        </w:rPr>
        <w:t>Liyuan</w:t>
      </w:r>
      <w:proofErr w:type="spellEnd"/>
      <w:r w:rsidRPr="00C74CEB">
        <w:rPr>
          <w:rFonts w:asciiTheme="majorHAnsi" w:hAnsiTheme="majorHAnsi" w:cs="Times New Roman"/>
          <w:color w:val="000000"/>
          <w:sz w:val="17"/>
          <w:szCs w:val="17"/>
        </w:rPr>
        <w:t xml:space="preserve">, Founded in 1982, the Chinese Journal of Oceanology and Limnology (CJOL) explores ocean and lake related sciences. CJOL publishes the most up-to-date original research papers, mainly from China, on all aspects of oceanology (or oceanography in the western sense) and limnology related fields. Academic topics include biology, physics, geology, chemistry, hydrology, meteorology, and geography. Applications-sector coverage includes aquaculture, marine resource exploration, remote sensing, environmental protection, marine engineering, pharmacology, and instrumentation. Most published papers are from projects at provincial and ministerial levels, representing the most advanced research in China. This is the only official learned-society journal of the Chinese Society for Oceanology and Limnology, and it is affiliated with the Institute of Oceanology, Chinese Academy of Sciences, Qingdao, China. “Review of research on sonar imaging technology in China”, Chinese Journal of Oceanology and Limnology Vol. 31 No. 6, P. 1329-1337, 2013, December 18, 2012, Page 1334, </w:t>
      </w:r>
      <w:r w:rsidRPr="00C74CEB">
        <w:rPr>
          <w:rFonts w:asciiTheme="majorHAnsi" w:hAnsiTheme="majorHAnsi" w:cs="Times New Roman"/>
          <w:b/>
          <w:bCs/>
          <w:color w:val="000000"/>
        </w:rPr>
        <w:t>HGH)</w:t>
      </w:r>
    </w:p>
    <w:p w14:paraId="60F31F66"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Times New Roman"/>
          <w:b/>
          <w:bCs/>
          <w:color w:val="000000"/>
          <w:sz w:val="23"/>
          <w:szCs w:val="23"/>
          <w:u w:val="single"/>
        </w:rPr>
        <w:t>With the rapid development in related technologies and powerful impetus from social demands, sonar imaging technology has been a research focus for the past two decades</w:t>
      </w:r>
      <w:r w:rsidRPr="00C74CEB">
        <w:rPr>
          <w:rFonts w:asciiTheme="majorHAnsi" w:hAnsiTheme="majorHAnsi" w:cs="Times New Roman"/>
          <w:color w:val="000000"/>
          <w:sz w:val="17"/>
          <w:szCs w:val="17"/>
        </w:rPr>
        <w:t xml:space="preserve">. We have seen in reviewing various techniques that it plays an important and irreplaceable role in the field of underwater exploration. </w:t>
      </w:r>
      <w:r w:rsidRPr="00C74CEB">
        <w:rPr>
          <w:rFonts w:asciiTheme="majorHAnsi" w:hAnsiTheme="majorHAnsi" w:cs="Times New Roman"/>
          <w:b/>
          <w:bCs/>
          <w:color w:val="000000"/>
          <w:sz w:val="23"/>
          <w:szCs w:val="23"/>
          <w:u w:val="single"/>
        </w:rPr>
        <w:t>With strong research activities, we can infer that sonar- imaging technology will develop more rapidly in China with further developments in signal processing techniques, microelectronics, new material advances, information technology, computer technology, acoustic theory, underwater acoustic technology, and pressures for oceanographic development and from military affairs</w:t>
      </w:r>
      <w:r w:rsidRPr="00C74CEB">
        <w:rPr>
          <w:rFonts w:asciiTheme="majorHAnsi" w:hAnsiTheme="majorHAnsi" w:cs="Times New Roman"/>
          <w:color w:val="000000"/>
          <w:sz w:val="23"/>
          <w:szCs w:val="23"/>
        </w:rPr>
        <w:t xml:space="preserve">. </w:t>
      </w:r>
      <w:r w:rsidRPr="00C74CEB">
        <w:rPr>
          <w:rFonts w:asciiTheme="majorHAnsi" w:hAnsiTheme="majorHAnsi" w:cs="Times New Roman"/>
          <w:color w:val="000000"/>
          <w:sz w:val="17"/>
          <w:szCs w:val="17"/>
        </w:rPr>
        <w:t>Based on related experiences of the</w:t>
      </w:r>
      <w:r w:rsidRPr="00C74CEB">
        <w:rPr>
          <w:rFonts w:asciiTheme="majorHAnsi" w:hAnsiTheme="majorHAnsi" w:cs="Times New Roman"/>
          <w:color w:val="000000"/>
          <w:sz w:val="12"/>
          <w:szCs w:val="12"/>
        </w:rPr>
        <w:t>¶</w:t>
      </w:r>
      <w:r w:rsidRPr="00C74CEB">
        <w:rPr>
          <w:rFonts w:asciiTheme="majorHAnsi" w:hAnsiTheme="majorHAnsi" w:cs="Times New Roman"/>
          <w:color w:val="000000"/>
          <w:sz w:val="17"/>
          <w:szCs w:val="17"/>
        </w:rPr>
        <w:t xml:space="preserve"> past 20 years, as well as the projected needs of society in the future, </w:t>
      </w:r>
      <w:r w:rsidRPr="00C74CEB">
        <w:rPr>
          <w:rFonts w:asciiTheme="majorHAnsi" w:hAnsiTheme="majorHAnsi" w:cs="Times New Roman"/>
          <w:b/>
          <w:bCs/>
          <w:color w:val="000000"/>
          <w:sz w:val="23"/>
          <w:szCs w:val="23"/>
          <w:u w:val="single"/>
        </w:rPr>
        <w:t>we can boldly predict that</w:t>
      </w:r>
      <w:r w:rsidRPr="00C74CEB">
        <w:rPr>
          <w:rFonts w:asciiTheme="majorHAnsi" w:hAnsiTheme="majorHAnsi" w:cs="Times New Roman"/>
          <w:b/>
          <w:bCs/>
          <w:color w:val="000000"/>
          <w:sz w:val="17"/>
          <w:szCs w:val="17"/>
          <w:u w:val="single"/>
        </w:rPr>
        <w:t xml:space="preserve"> </w:t>
      </w:r>
      <w:r w:rsidRPr="00C74CEB">
        <w:rPr>
          <w:rFonts w:asciiTheme="majorHAnsi" w:hAnsiTheme="majorHAnsi" w:cs="Times New Roman"/>
          <w:color w:val="000000"/>
          <w:sz w:val="17"/>
          <w:szCs w:val="17"/>
        </w:rPr>
        <w:t xml:space="preserve">research and development on </w:t>
      </w:r>
      <w:r w:rsidRPr="00C74CEB">
        <w:rPr>
          <w:rFonts w:asciiTheme="majorHAnsi" w:hAnsiTheme="majorHAnsi" w:cs="Times New Roman"/>
          <w:b/>
          <w:bCs/>
          <w:color w:val="000000"/>
          <w:sz w:val="23"/>
          <w:szCs w:val="23"/>
          <w:u w:val="single"/>
        </w:rPr>
        <w:t>sonar</w:t>
      </w:r>
      <w:r w:rsidRPr="00C74CEB">
        <w:rPr>
          <w:rFonts w:asciiTheme="majorHAnsi" w:hAnsiTheme="majorHAnsi" w:cs="Times New Roman"/>
          <w:color w:val="000000"/>
          <w:sz w:val="17"/>
          <w:szCs w:val="17"/>
        </w:rPr>
        <w:t xml:space="preserve"> imaging </w:t>
      </w:r>
      <w:r w:rsidRPr="00C74CEB">
        <w:rPr>
          <w:rFonts w:asciiTheme="majorHAnsi" w:hAnsiTheme="majorHAnsi" w:cs="Times New Roman"/>
          <w:b/>
          <w:bCs/>
          <w:color w:val="000000"/>
          <w:sz w:val="23"/>
          <w:szCs w:val="23"/>
          <w:u w:val="single"/>
        </w:rPr>
        <w:t>technology</w:t>
      </w:r>
      <w:r w:rsidRPr="00C74CEB">
        <w:rPr>
          <w:rFonts w:asciiTheme="majorHAnsi" w:hAnsiTheme="majorHAnsi" w:cs="Times New Roman"/>
          <w:color w:val="000000"/>
          <w:sz w:val="17"/>
          <w:szCs w:val="17"/>
        </w:rPr>
        <w:t xml:space="preserve"> in the next few years </w:t>
      </w:r>
      <w:r w:rsidRPr="00C74CEB">
        <w:rPr>
          <w:rFonts w:asciiTheme="majorHAnsi" w:hAnsiTheme="majorHAnsi" w:cs="Times New Roman"/>
          <w:b/>
          <w:bCs/>
          <w:color w:val="000000"/>
          <w:sz w:val="23"/>
          <w:szCs w:val="23"/>
          <w:u w:val="single"/>
        </w:rPr>
        <w:t>in China will see some strong movement</w:t>
      </w:r>
      <w:r w:rsidRPr="00C74CEB">
        <w:rPr>
          <w:rFonts w:asciiTheme="majorHAnsi" w:hAnsiTheme="majorHAnsi" w:cs="Times New Roman"/>
          <w:color w:val="000000"/>
          <w:sz w:val="17"/>
          <w:szCs w:val="17"/>
        </w:rPr>
        <w:t xml:space="preserve"> in the following areas: (1) synthetic aperture imaging especially broadband synthetic aperture imaging leading the way in frontline research; (2) multi-beam imaging pushing towards focusing and broadband; (3) side lobe suppression becoming crucial in acoustic lens imaging; (4) NAH imaging breaking barriers in the reconstruction of the sound field from broadband and coherent sound sources; (5) image processing technology improving greatly sonar imaging quality, and gradually infiltrating into imaging process; (6) signal processing, the core of sonar imaging technology, benefitting from constantly changing imaging algorithms; (7) imaging algorithms from radar, ultrasound, and ultrasonic nondestructive testing imaging crossing over into the field of sonar to promote further leaps in sonar imaging technology; (8) sonar imaging technology continuing its advances in high-resolution, faster real-time features and 3D imaging; (9) digitalized, software implemented, and smart sonar imaging becoming an irresistible development trend; and (10) sonar imaging technology retaining its development along both high-frequency and low-frequency applications.</w:t>
      </w:r>
    </w:p>
    <w:p w14:paraId="6A08818A" w14:textId="77777777" w:rsidR="00113300" w:rsidRPr="00C74CEB" w:rsidRDefault="00113300" w:rsidP="00113300">
      <w:pPr>
        <w:rPr>
          <w:rFonts w:asciiTheme="majorHAnsi" w:eastAsia="Times New Roman" w:hAnsiTheme="majorHAnsi" w:cs="Times New Roman"/>
          <w:sz w:val="20"/>
          <w:szCs w:val="20"/>
        </w:rPr>
      </w:pPr>
    </w:p>
    <w:p w14:paraId="635E8424" w14:textId="77777777" w:rsidR="005558A0" w:rsidRPr="00C74CEB" w:rsidRDefault="005558A0" w:rsidP="00113300">
      <w:pPr>
        <w:pStyle w:val="Heading4"/>
        <w:rPr>
          <w:sz w:val="20"/>
          <w:szCs w:val="20"/>
        </w:rPr>
      </w:pPr>
      <w:r w:rsidRPr="00C74CEB">
        <w:rPr>
          <w:shd w:val="clear" w:color="auto" w:fill="FFFFFF"/>
        </w:rPr>
        <w:t>Russia is providing very advanced sonar to China</w:t>
      </w:r>
    </w:p>
    <w:p w14:paraId="3C004054" w14:textId="77777777" w:rsidR="005558A0" w:rsidRPr="00C74CEB" w:rsidRDefault="005558A0" w:rsidP="00113300">
      <w:pPr>
        <w:rPr>
          <w:rStyle w:val="StyleStyleBold12pt"/>
          <w:rFonts w:asciiTheme="majorHAnsi" w:hAnsiTheme="majorHAnsi"/>
        </w:rPr>
      </w:pPr>
      <w:r w:rsidRPr="00C74CEB">
        <w:rPr>
          <w:rStyle w:val="StyleStyleBold12pt"/>
          <w:rFonts w:asciiTheme="majorHAnsi" w:hAnsiTheme="majorHAnsi"/>
        </w:rPr>
        <w:t>Want China Times 3-25-14</w:t>
      </w:r>
    </w:p>
    <w:p w14:paraId="70B0BBE4" w14:textId="77777777" w:rsidR="005558A0" w:rsidRPr="00C74CEB" w:rsidRDefault="005558A0" w:rsidP="00113300">
      <w:pPr>
        <w:rPr>
          <w:rFonts w:asciiTheme="majorHAnsi" w:hAnsiTheme="majorHAnsi"/>
          <w:sz w:val="20"/>
          <w:szCs w:val="20"/>
        </w:rPr>
      </w:pPr>
      <w:r w:rsidRPr="00C74CEB">
        <w:rPr>
          <w:rFonts w:asciiTheme="majorHAnsi" w:hAnsiTheme="majorHAnsi"/>
          <w:color w:val="333333"/>
          <w:shd w:val="clear" w:color="auto" w:fill="FFFFFF"/>
        </w:rPr>
        <w:t>(“ Russia to give China more advanced submarine technology”, Watch China times</w:t>
      </w:r>
      <w:hyperlink r:id="rId7" w:history="1">
        <w:r w:rsidRPr="00C74CEB">
          <w:rPr>
            <w:rFonts w:asciiTheme="majorHAnsi" w:hAnsiTheme="majorHAnsi"/>
            <w:color w:val="333333"/>
            <w:shd w:val="clear" w:color="auto" w:fill="FFFFFF"/>
          </w:rPr>
          <w:t xml:space="preserve"> </w:t>
        </w:r>
        <w:r w:rsidRPr="00C74CEB">
          <w:rPr>
            <w:rFonts w:asciiTheme="majorHAnsi" w:hAnsiTheme="majorHAnsi"/>
            <w:color w:val="1155CC"/>
            <w:u w:val="single"/>
            <w:shd w:val="clear" w:color="auto" w:fill="FFFFFF"/>
          </w:rPr>
          <w:t>http://www.wantchinatimes.com/news-subclass-cnt.aspx?id=20140325000079&amp;cid=1101</w:t>
        </w:r>
      </w:hyperlink>
      <w:r w:rsidRPr="00C74CEB">
        <w:rPr>
          <w:rFonts w:asciiTheme="majorHAnsi" w:hAnsiTheme="majorHAnsi"/>
          <w:color w:val="333333"/>
          <w:shd w:val="clear" w:color="auto" w:fill="FFFFFF"/>
        </w:rPr>
        <w:t>, SWT)</w:t>
      </w:r>
    </w:p>
    <w:p w14:paraId="472510D0" w14:textId="77777777" w:rsidR="005558A0" w:rsidRPr="00C74CEB" w:rsidRDefault="005558A0" w:rsidP="005558A0">
      <w:pPr>
        <w:spacing w:before="120" w:after="240"/>
        <w:rPr>
          <w:rFonts w:asciiTheme="majorHAnsi" w:hAnsiTheme="majorHAnsi" w:cs="Times New Roman"/>
          <w:sz w:val="20"/>
          <w:szCs w:val="20"/>
        </w:rPr>
      </w:pPr>
      <w:r w:rsidRPr="00C74CEB">
        <w:rPr>
          <w:rFonts w:asciiTheme="majorHAnsi" w:hAnsiTheme="majorHAnsi" w:cs="Arial"/>
          <w:color w:val="000000"/>
          <w:sz w:val="23"/>
          <w:szCs w:val="23"/>
          <w:u w:val="single"/>
          <w:shd w:val="clear" w:color="auto" w:fill="FFFFFF"/>
        </w:rPr>
        <w:t xml:space="preserve">Instead of providing the older </w:t>
      </w:r>
      <w:proofErr w:type="spellStart"/>
      <w:r w:rsidRPr="00C74CEB">
        <w:rPr>
          <w:rFonts w:asciiTheme="majorHAnsi" w:hAnsiTheme="majorHAnsi" w:cs="Arial"/>
          <w:color w:val="000000"/>
          <w:sz w:val="23"/>
          <w:szCs w:val="23"/>
          <w:u w:val="single"/>
          <w:shd w:val="clear" w:color="auto" w:fill="FFFFFF"/>
        </w:rPr>
        <w:t>Lada</w:t>
      </w:r>
      <w:proofErr w:type="spellEnd"/>
      <w:r w:rsidRPr="00C74CEB">
        <w:rPr>
          <w:rFonts w:asciiTheme="majorHAnsi" w:hAnsiTheme="majorHAnsi" w:cs="Arial"/>
          <w:color w:val="000000"/>
          <w:sz w:val="23"/>
          <w:szCs w:val="23"/>
          <w:u w:val="single"/>
          <w:shd w:val="clear" w:color="auto" w:fill="FFFFFF"/>
        </w:rPr>
        <w:t>-class submarines to the People's Liberation Army Navy as requested by Beijing</w:t>
      </w:r>
      <w:r w:rsidRPr="00C74CEB">
        <w:rPr>
          <w:rFonts w:asciiTheme="majorHAnsi" w:hAnsiTheme="majorHAnsi" w:cs="Arial"/>
          <w:color w:val="000000"/>
          <w:sz w:val="12"/>
          <w:szCs w:val="12"/>
          <w:shd w:val="clear" w:color="auto" w:fill="FFFFFF"/>
        </w:rPr>
        <w:t xml:space="preserve">, </w:t>
      </w:r>
      <w:r w:rsidRPr="00C74CEB">
        <w:rPr>
          <w:rFonts w:asciiTheme="majorHAnsi" w:hAnsiTheme="majorHAnsi" w:cs="Arial"/>
          <w:color w:val="000000"/>
          <w:sz w:val="23"/>
          <w:szCs w:val="23"/>
          <w:u w:val="single"/>
          <w:shd w:val="clear" w:color="auto" w:fill="FFFFFF"/>
        </w:rPr>
        <w:t>Russia</w:t>
      </w:r>
      <w:r w:rsidRPr="00C74CEB">
        <w:rPr>
          <w:rFonts w:asciiTheme="majorHAnsi" w:hAnsiTheme="majorHAnsi" w:cs="Arial"/>
          <w:color w:val="000000"/>
          <w:sz w:val="12"/>
          <w:szCs w:val="12"/>
          <w:shd w:val="clear" w:color="auto" w:fill="FFFFFF"/>
        </w:rPr>
        <w:t xml:space="preserve">'s president, Vladimir Putin, </w:t>
      </w:r>
      <w:r w:rsidRPr="00C74CEB">
        <w:rPr>
          <w:rFonts w:asciiTheme="majorHAnsi" w:hAnsiTheme="majorHAnsi" w:cs="Arial"/>
          <w:color w:val="000000"/>
          <w:sz w:val="23"/>
          <w:szCs w:val="23"/>
          <w:u w:val="single"/>
          <w:shd w:val="clear" w:color="auto" w:fill="FFFFFF"/>
        </w:rPr>
        <w:t xml:space="preserve">will likely authorize China to receive the more advanced </w:t>
      </w:r>
      <w:proofErr w:type="spellStart"/>
      <w:r w:rsidRPr="00C74CEB">
        <w:rPr>
          <w:rFonts w:asciiTheme="majorHAnsi" w:hAnsiTheme="majorHAnsi" w:cs="Arial"/>
          <w:color w:val="000000"/>
          <w:sz w:val="23"/>
          <w:szCs w:val="23"/>
          <w:u w:val="single"/>
          <w:shd w:val="clear" w:color="auto" w:fill="FFFFFF"/>
        </w:rPr>
        <w:t>Kalina</w:t>
      </w:r>
      <w:proofErr w:type="spellEnd"/>
      <w:r w:rsidRPr="00C74CEB">
        <w:rPr>
          <w:rFonts w:asciiTheme="majorHAnsi" w:hAnsiTheme="majorHAnsi" w:cs="Arial"/>
          <w:color w:val="000000"/>
          <w:sz w:val="23"/>
          <w:szCs w:val="23"/>
          <w:u w:val="single"/>
          <w:shd w:val="clear" w:color="auto" w:fill="FFFFFF"/>
        </w:rPr>
        <w:t>-class submarine</w:t>
      </w:r>
      <w:r w:rsidRPr="00C74CEB">
        <w:rPr>
          <w:rFonts w:asciiTheme="majorHAnsi" w:hAnsiTheme="majorHAnsi" w:cs="Arial"/>
          <w:color w:val="000000"/>
          <w:sz w:val="12"/>
          <w:szCs w:val="12"/>
          <w:shd w:val="clear" w:color="auto" w:fill="FFFFFF"/>
        </w:rPr>
        <w:t xml:space="preserve">, reports the Voice of Russia, citing </w:t>
      </w:r>
      <w:proofErr w:type="spellStart"/>
      <w:r w:rsidRPr="00C74CEB">
        <w:rPr>
          <w:rFonts w:asciiTheme="majorHAnsi" w:hAnsiTheme="majorHAnsi" w:cs="Arial"/>
          <w:color w:val="000000"/>
          <w:sz w:val="12"/>
          <w:szCs w:val="12"/>
          <w:shd w:val="clear" w:color="auto" w:fill="FFFFFF"/>
        </w:rPr>
        <w:t>Vassily</w:t>
      </w:r>
      <w:proofErr w:type="spellEnd"/>
      <w:r w:rsidRPr="00C74CEB">
        <w:rPr>
          <w:rFonts w:asciiTheme="majorHAnsi" w:hAnsiTheme="majorHAnsi" w:cs="Arial"/>
          <w:color w:val="000000"/>
          <w:sz w:val="12"/>
          <w:szCs w:val="12"/>
          <w:shd w:val="clear" w:color="auto" w:fill="FFFFFF"/>
        </w:rPr>
        <w:t xml:space="preserve"> </w:t>
      </w:r>
      <w:proofErr w:type="spellStart"/>
      <w:r w:rsidRPr="00C74CEB">
        <w:rPr>
          <w:rFonts w:asciiTheme="majorHAnsi" w:hAnsiTheme="majorHAnsi" w:cs="Arial"/>
          <w:color w:val="000000"/>
          <w:sz w:val="12"/>
          <w:szCs w:val="12"/>
          <w:shd w:val="clear" w:color="auto" w:fill="FFFFFF"/>
        </w:rPr>
        <w:t>Kashin</w:t>
      </w:r>
      <w:proofErr w:type="spellEnd"/>
      <w:r w:rsidRPr="00C74CEB">
        <w:rPr>
          <w:rFonts w:asciiTheme="majorHAnsi" w:hAnsiTheme="majorHAnsi" w:cs="Arial"/>
          <w:color w:val="000000"/>
          <w:sz w:val="12"/>
          <w:szCs w:val="12"/>
          <w:shd w:val="clear" w:color="auto" w:fill="FFFFFF"/>
        </w:rPr>
        <w:t xml:space="preserve">, a senior research fellow from the Moscow-based Center for Analysis of Strategies and </w:t>
      </w:r>
      <w:proofErr w:type="spellStart"/>
      <w:r w:rsidRPr="00C74CEB">
        <w:rPr>
          <w:rFonts w:asciiTheme="majorHAnsi" w:hAnsiTheme="majorHAnsi" w:cs="Arial"/>
          <w:color w:val="000000"/>
          <w:sz w:val="12"/>
          <w:szCs w:val="12"/>
          <w:shd w:val="clear" w:color="auto" w:fill="FFFFFF"/>
        </w:rPr>
        <w:t>Technologies.Viktor</w:t>
      </w:r>
      <w:proofErr w:type="spellEnd"/>
      <w:r w:rsidRPr="00C74CEB">
        <w:rPr>
          <w:rFonts w:asciiTheme="majorHAnsi" w:hAnsiTheme="majorHAnsi" w:cs="Arial"/>
          <w:color w:val="000000"/>
          <w:sz w:val="12"/>
          <w:szCs w:val="12"/>
          <w:shd w:val="clear" w:color="auto" w:fill="FFFFFF"/>
        </w:rPr>
        <w:t xml:space="preserve"> </w:t>
      </w:r>
      <w:proofErr w:type="spellStart"/>
      <w:r w:rsidRPr="00C74CEB">
        <w:rPr>
          <w:rFonts w:asciiTheme="majorHAnsi" w:hAnsiTheme="majorHAnsi" w:cs="Arial"/>
          <w:color w:val="000000"/>
          <w:sz w:val="12"/>
          <w:szCs w:val="12"/>
          <w:shd w:val="clear" w:color="auto" w:fill="FFFFFF"/>
        </w:rPr>
        <w:t>Chirkov</w:t>
      </w:r>
      <w:proofErr w:type="spellEnd"/>
      <w:r w:rsidRPr="00C74CEB">
        <w:rPr>
          <w:rFonts w:asciiTheme="majorHAnsi" w:hAnsiTheme="majorHAnsi" w:cs="Arial"/>
          <w:color w:val="000000"/>
          <w:sz w:val="23"/>
          <w:szCs w:val="23"/>
          <w:u w:val="single"/>
          <w:shd w:val="clear" w:color="auto" w:fill="FFFFFF"/>
        </w:rPr>
        <w:t>, the commander-in-chief of the Russian Navy</w:t>
      </w:r>
      <w:r w:rsidRPr="00C74CEB">
        <w:rPr>
          <w:rFonts w:asciiTheme="majorHAnsi" w:hAnsiTheme="majorHAnsi" w:cs="Arial"/>
          <w:color w:val="000000"/>
          <w:sz w:val="12"/>
          <w:szCs w:val="12"/>
          <w:shd w:val="clear" w:color="auto" w:fill="FFFFFF"/>
        </w:rPr>
        <w:t xml:space="preserve">, </w:t>
      </w:r>
      <w:r w:rsidRPr="00C74CEB">
        <w:rPr>
          <w:rFonts w:asciiTheme="majorHAnsi" w:hAnsiTheme="majorHAnsi" w:cs="Arial"/>
          <w:color w:val="000000"/>
          <w:sz w:val="23"/>
          <w:szCs w:val="23"/>
          <w:u w:val="single"/>
          <w:shd w:val="clear" w:color="auto" w:fill="FFFFFF"/>
        </w:rPr>
        <w:t xml:space="preserve">officially announced that the </w:t>
      </w:r>
      <w:proofErr w:type="spellStart"/>
      <w:r w:rsidRPr="00C74CEB">
        <w:rPr>
          <w:rFonts w:asciiTheme="majorHAnsi" w:hAnsiTheme="majorHAnsi" w:cs="Arial"/>
          <w:color w:val="000000"/>
          <w:sz w:val="23"/>
          <w:szCs w:val="23"/>
          <w:u w:val="single"/>
          <w:shd w:val="clear" w:color="auto" w:fill="FFFFFF"/>
        </w:rPr>
        <w:t>Kalina</w:t>
      </w:r>
      <w:proofErr w:type="spellEnd"/>
      <w:r w:rsidRPr="00C74CEB">
        <w:rPr>
          <w:rFonts w:asciiTheme="majorHAnsi" w:hAnsiTheme="majorHAnsi" w:cs="Arial"/>
          <w:color w:val="000000"/>
          <w:sz w:val="23"/>
          <w:szCs w:val="23"/>
          <w:u w:val="single"/>
          <w:shd w:val="clear" w:color="auto" w:fill="FFFFFF"/>
        </w:rPr>
        <w:t>-class conventional submarine equipped with an advanced air-independent propulsion system will be developed and produced in the future on Mar. 20</w:t>
      </w:r>
      <w:r w:rsidRPr="00C74CEB">
        <w:rPr>
          <w:rFonts w:asciiTheme="majorHAnsi" w:hAnsiTheme="majorHAnsi" w:cs="Arial"/>
          <w:color w:val="000000"/>
          <w:sz w:val="12"/>
          <w:szCs w:val="12"/>
          <w:shd w:val="clear" w:color="auto" w:fill="FFFFFF"/>
        </w:rPr>
        <w:t xml:space="preserve">. "Russia is currently designing a fifth-generation conventional submarine, dubbed Project </w:t>
      </w:r>
      <w:proofErr w:type="spellStart"/>
      <w:r w:rsidRPr="00C74CEB">
        <w:rPr>
          <w:rFonts w:asciiTheme="majorHAnsi" w:hAnsiTheme="majorHAnsi" w:cs="Arial"/>
          <w:color w:val="000000"/>
          <w:sz w:val="12"/>
          <w:szCs w:val="12"/>
          <w:shd w:val="clear" w:color="auto" w:fill="FFFFFF"/>
        </w:rPr>
        <w:t>Kalina</w:t>
      </w:r>
      <w:proofErr w:type="spellEnd"/>
      <w:r w:rsidRPr="00C74CEB">
        <w:rPr>
          <w:rFonts w:asciiTheme="majorHAnsi" w:hAnsiTheme="majorHAnsi" w:cs="Arial"/>
          <w:color w:val="000000"/>
          <w:sz w:val="12"/>
          <w:szCs w:val="12"/>
          <w:shd w:val="clear" w:color="auto" w:fill="FFFFFF"/>
        </w:rPr>
        <w:t xml:space="preserve">, which will be fitted with an air-independent propulsion (AIP) system," said </w:t>
      </w:r>
      <w:proofErr w:type="spellStart"/>
      <w:r w:rsidRPr="00C74CEB">
        <w:rPr>
          <w:rFonts w:asciiTheme="majorHAnsi" w:hAnsiTheme="majorHAnsi" w:cs="Arial"/>
          <w:color w:val="000000"/>
          <w:sz w:val="12"/>
          <w:szCs w:val="12"/>
          <w:shd w:val="clear" w:color="auto" w:fill="FFFFFF"/>
        </w:rPr>
        <w:t>Chirkov</w:t>
      </w:r>
      <w:proofErr w:type="spellEnd"/>
      <w:r w:rsidRPr="00C74CEB">
        <w:rPr>
          <w:rFonts w:asciiTheme="majorHAnsi" w:hAnsiTheme="majorHAnsi" w:cs="Arial"/>
          <w:color w:val="000000"/>
          <w:sz w:val="12"/>
          <w:szCs w:val="12"/>
          <w:shd w:val="clear" w:color="auto" w:fill="FFFFFF"/>
        </w:rPr>
        <w:t xml:space="preserve">. As Russia remains isolated over its intervention in the Ukraine crisis, Moscow values China's position as one of its strategic partners, </w:t>
      </w:r>
      <w:proofErr w:type="spellStart"/>
      <w:r w:rsidRPr="00C74CEB">
        <w:rPr>
          <w:rFonts w:asciiTheme="majorHAnsi" w:hAnsiTheme="majorHAnsi" w:cs="Arial"/>
          <w:color w:val="000000"/>
          <w:sz w:val="12"/>
          <w:szCs w:val="12"/>
          <w:shd w:val="clear" w:color="auto" w:fill="FFFFFF"/>
        </w:rPr>
        <w:t>Kashin</w:t>
      </w:r>
      <w:proofErr w:type="spellEnd"/>
      <w:r w:rsidRPr="00C74CEB">
        <w:rPr>
          <w:rFonts w:asciiTheme="majorHAnsi" w:hAnsiTheme="majorHAnsi" w:cs="Arial"/>
          <w:color w:val="000000"/>
          <w:sz w:val="12"/>
          <w:szCs w:val="12"/>
          <w:shd w:val="clear" w:color="auto" w:fill="FFFFFF"/>
        </w:rPr>
        <w:t xml:space="preserve"> said. He added that the PLA Navy will benefit from the cancellation of the </w:t>
      </w:r>
      <w:proofErr w:type="spellStart"/>
      <w:r w:rsidRPr="00C74CEB">
        <w:rPr>
          <w:rFonts w:asciiTheme="majorHAnsi" w:hAnsiTheme="majorHAnsi" w:cs="Arial"/>
          <w:color w:val="000000"/>
          <w:sz w:val="12"/>
          <w:szCs w:val="12"/>
          <w:shd w:val="clear" w:color="auto" w:fill="FFFFFF"/>
        </w:rPr>
        <w:t>Lada</w:t>
      </w:r>
      <w:proofErr w:type="spellEnd"/>
      <w:r w:rsidRPr="00C74CEB">
        <w:rPr>
          <w:rFonts w:asciiTheme="majorHAnsi" w:hAnsiTheme="majorHAnsi" w:cs="Arial"/>
          <w:color w:val="000000"/>
          <w:sz w:val="12"/>
          <w:szCs w:val="12"/>
          <w:shd w:val="clear" w:color="auto" w:fill="FFFFFF"/>
        </w:rPr>
        <w:t xml:space="preserve">-class as </w:t>
      </w:r>
      <w:r w:rsidRPr="00C74CEB">
        <w:rPr>
          <w:rFonts w:asciiTheme="majorHAnsi" w:hAnsiTheme="majorHAnsi" w:cs="Arial"/>
          <w:color w:val="000000"/>
          <w:sz w:val="23"/>
          <w:szCs w:val="23"/>
          <w:u w:val="single"/>
          <w:shd w:val="clear" w:color="auto" w:fill="FFFFFF"/>
        </w:rPr>
        <w:t>it will open a new door for China to gain more advanced technology from Russia to build its own submarine in the future</w:t>
      </w:r>
      <w:r w:rsidRPr="00C74CEB">
        <w:rPr>
          <w:rFonts w:asciiTheme="majorHAnsi" w:hAnsiTheme="majorHAnsi" w:cs="Arial"/>
          <w:color w:val="000000"/>
          <w:sz w:val="12"/>
          <w:szCs w:val="12"/>
          <w:shd w:val="clear" w:color="auto" w:fill="FFFFFF"/>
        </w:rPr>
        <w:t xml:space="preserve">. Meanwhile, China may be able to design its own fifth-generation conventional submarine with the help of Russia under this new concept, </w:t>
      </w:r>
      <w:proofErr w:type="spellStart"/>
      <w:r w:rsidRPr="00C74CEB">
        <w:rPr>
          <w:rFonts w:asciiTheme="majorHAnsi" w:hAnsiTheme="majorHAnsi" w:cs="Arial"/>
          <w:color w:val="000000"/>
          <w:sz w:val="12"/>
          <w:szCs w:val="12"/>
          <w:shd w:val="clear" w:color="auto" w:fill="FFFFFF"/>
        </w:rPr>
        <w:t>Kashin</w:t>
      </w:r>
      <w:proofErr w:type="spellEnd"/>
      <w:r w:rsidRPr="00C74CEB">
        <w:rPr>
          <w:rFonts w:asciiTheme="majorHAnsi" w:hAnsiTheme="majorHAnsi" w:cs="Arial"/>
          <w:color w:val="000000"/>
          <w:sz w:val="12"/>
          <w:szCs w:val="12"/>
          <w:shd w:val="clear" w:color="auto" w:fill="FFFFFF"/>
        </w:rPr>
        <w:t xml:space="preserve"> said.</w:t>
      </w:r>
    </w:p>
    <w:p w14:paraId="7402E67B" w14:textId="77777777" w:rsidR="00113300" w:rsidRPr="00C74CEB" w:rsidRDefault="00113300" w:rsidP="00113300">
      <w:pPr>
        <w:pStyle w:val="Heading4"/>
        <w:rPr>
          <w:sz w:val="20"/>
          <w:szCs w:val="20"/>
        </w:rPr>
      </w:pPr>
      <w:r w:rsidRPr="00C74CEB">
        <w:t>Chinese assistance is extremely useful in the Search for 370</w:t>
      </w:r>
    </w:p>
    <w:p w14:paraId="2E51049B" w14:textId="77777777" w:rsidR="00113300" w:rsidRPr="00C74CEB" w:rsidRDefault="00113300" w:rsidP="00113300">
      <w:pPr>
        <w:rPr>
          <w:rStyle w:val="StyleStyleBold12pt"/>
          <w:rFonts w:asciiTheme="majorHAnsi" w:hAnsiTheme="majorHAnsi"/>
        </w:rPr>
      </w:pPr>
      <w:r w:rsidRPr="00C74CEB">
        <w:rPr>
          <w:rStyle w:val="StyleStyleBold12pt"/>
          <w:rFonts w:asciiTheme="majorHAnsi" w:hAnsiTheme="majorHAnsi"/>
        </w:rPr>
        <w:t>Xinhua News, 05-03</w:t>
      </w:r>
    </w:p>
    <w:p w14:paraId="355679FF" w14:textId="519307A6" w:rsidR="003E7348" w:rsidRPr="00C74CEB" w:rsidRDefault="00113300" w:rsidP="003E7348">
      <w:pPr>
        <w:rPr>
          <w:rStyle w:val="StyleStyleBold12pt"/>
          <w:rFonts w:asciiTheme="majorHAnsi" w:hAnsiTheme="majorHAnsi"/>
        </w:rPr>
      </w:pPr>
      <w:r w:rsidRPr="00C74CEB">
        <w:rPr>
          <w:rFonts w:asciiTheme="majorHAnsi" w:hAnsiTheme="majorHAnsi" w:cs="Times New Roman"/>
          <w:color w:val="000000"/>
          <w:sz w:val="20"/>
          <w:szCs w:val="20"/>
        </w:rPr>
        <w:t>(A news organization for China, “Multinational search for missing MH370 plane laudable, unprecedented” Online:</w:t>
      </w:r>
      <w:hyperlink r:id="rId8" w:history="1">
        <w:r w:rsidRPr="00C74CEB">
          <w:rPr>
            <w:rFonts w:asciiTheme="majorHAnsi" w:hAnsiTheme="majorHAnsi" w:cs="Arial"/>
            <w:color w:val="000000"/>
            <w:sz w:val="23"/>
            <w:szCs w:val="23"/>
          </w:rPr>
          <w:t xml:space="preserve"> </w:t>
        </w:r>
        <w:r w:rsidRPr="00C74CEB">
          <w:rPr>
            <w:rFonts w:asciiTheme="majorHAnsi" w:hAnsiTheme="majorHAnsi" w:cs="Times New Roman"/>
            <w:color w:val="1155CC"/>
            <w:sz w:val="20"/>
            <w:szCs w:val="20"/>
            <w:u w:val="single"/>
          </w:rPr>
          <w:t>http://news.xinhuanet.com/english/special/2014-05/03/c_133307215.htm#</w:t>
        </w:r>
      </w:hyperlink>
      <w:r w:rsidRPr="00C74CEB">
        <w:rPr>
          <w:rFonts w:asciiTheme="majorHAnsi" w:hAnsiTheme="majorHAnsi" w:cs="Times New Roman"/>
          <w:color w:val="000000"/>
          <w:sz w:val="20"/>
          <w:szCs w:val="20"/>
        </w:rPr>
        <w:t xml:space="preserve"> , HGH)</w:t>
      </w:r>
      <w:r w:rsidR="003E7348" w:rsidRPr="003E7348">
        <w:rPr>
          <w:rStyle w:val="StyleStyleBold12pt"/>
          <w:rFonts w:asciiTheme="majorHAnsi" w:hAnsiTheme="majorHAnsi"/>
        </w:rPr>
        <w:t xml:space="preserve"> </w:t>
      </w:r>
    </w:p>
    <w:p w14:paraId="752A74F7" w14:textId="77777777" w:rsidR="00113300" w:rsidRPr="00C74CEB" w:rsidRDefault="00113300" w:rsidP="00113300">
      <w:pPr>
        <w:rPr>
          <w:rFonts w:asciiTheme="majorHAnsi" w:hAnsiTheme="majorHAnsi" w:cs="Times New Roman"/>
          <w:sz w:val="20"/>
          <w:szCs w:val="20"/>
        </w:rPr>
      </w:pPr>
    </w:p>
    <w:p w14:paraId="78D60C95" w14:textId="77777777" w:rsidR="00113300" w:rsidRPr="00C74CEB" w:rsidRDefault="00113300" w:rsidP="00113300">
      <w:pPr>
        <w:rPr>
          <w:rFonts w:asciiTheme="majorHAnsi" w:hAnsiTheme="majorHAnsi" w:cs="Times New Roman"/>
          <w:sz w:val="20"/>
          <w:szCs w:val="20"/>
        </w:rPr>
      </w:pPr>
      <w:r w:rsidRPr="00C74CEB">
        <w:rPr>
          <w:rFonts w:asciiTheme="majorHAnsi" w:hAnsiTheme="majorHAnsi" w:cs="Times New Roman"/>
          <w:color w:val="000000"/>
          <w:sz w:val="17"/>
          <w:szCs w:val="17"/>
        </w:rPr>
        <w:t xml:space="preserve">"Western </w:t>
      </w:r>
      <w:r w:rsidRPr="00C74CEB">
        <w:rPr>
          <w:rFonts w:asciiTheme="majorHAnsi" w:hAnsiTheme="majorHAnsi" w:cs="Times New Roman"/>
          <w:color w:val="000000"/>
          <w:u w:val="single"/>
        </w:rPr>
        <w:t>Australia's</w:t>
      </w:r>
      <w:r w:rsidRPr="00C74CEB">
        <w:rPr>
          <w:rFonts w:asciiTheme="majorHAnsi" w:hAnsiTheme="majorHAnsi" w:cs="Times New Roman"/>
          <w:color w:val="000000"/>
          <w:sz w:val="17"/>
          <w:szCs w:val="17"/>
        </w:rPr>
        <w:t xml:space="preserve"> long-established </w:t>
      </w:r>
      <w:r w:rsidRPr="00C74CEB">
        <w:rPr>
          <w:rFonts w:asciiTheme="majorHAnsi" w:hAnsiTheme="majorHAnsi" w:cs="Times New Roman"/>
          <w:color w:val="000000"/>
          <w:u w:val="single"/>
        </w:rPr>
        <w:t>relationship with China has</w:t>
      </w:r>
      <w:r w:rsidRPr="00C74CEB">
        <w:rPr>
          <w:rFonts w:asciiTheme="majorHAnsi" w:hAnsiTheme="majorHAnsi" w:cs="Times New Roman"/>
          <w:color w:val="000000"/>
          <w:sz w:val="17"/>
          <w:szCs w:val="17"/>
        </w:rPr>
        <w:t xml:space="preserve"> to date </w:t>
      </w:r>
      <w:r w:rsidRPr="00C74CEB">
        <w:rPr>
          <w:rFonts w:asciiTheme="majorHAnsi" w:hAnsiTheme="majorHAnsi" w:cs="Times New Roman"/>
          <w:color w:val="000000"/>
          <w:u w:val="single"/>
        </w:rPr>
        <w:t>been focused around trade but the Chinese authorities' assistance with the search for</w:t>
      </w:r>
      <w:r w:rsidRPr="00C74CEB">
        <w:rPr>
          <w:rFonts w:asciiTheme="majorHAnsi" w:hAnsiTheme="majorHAnsi" w:cs="Times New Roman"/>
          <w:color w:val="000000"/>
          <w:sz w:val="17"/>
          <w:szCs w:val="17"/>
        </w:rPr>
        <w:t xml:space="preserve"> MH</w:t>
      </w:r>
      <w:r w:rsidRPr="00C74CEB">
        <w:rPr>
          <w:rFonts w:asciiTheme="majorHAnsi" w:hAnsiTheme="majorHAnsi" w:cs="Times New Roman"/>
          <w:color w:val="000000"/>
          <w:u w:val="single"/>
        </w:rPr>
        <w:t>370 has broadened and deepened</w:t>
      </w:r>
      <w:r w:rsidRPr="00C74CEB">
        <w:rPr>
          <w:rFonts w:asciiTheme="majorHAnsi" w:hAnsiTheme="majorHAnsi" w:cs="Times New Roman"/>
          <w:color w:val="000000"/>
          <w:sz w:val="17"/>
          <w:szCs w:val="17"/>
        </w:rPr>
        <w:t xml:space="preserve"> </w:t>
      </w:r>
      <w:r w:rsidRPr="00C74CEB">
        <w:rPr>
          <w:rFonts w:asciiTheme="majorHAnsi" w:hAnsiTheme="majorHAnsi" w:cs="Times New Roman"/>
          <w:color w:val="000000"/>
          <w:u w:val="single"/>
        </w:rPr>
        <w:t>that relationship</w:t>
      </w:r>
      <w:r w:rsidRPr="00C74CEB">
        <w:rPr>
          <w:rFonts w:asciiTheme="majorHAnsi" w:hAnsiTheme="majorHAnsi" w:cs="Times New Roman"/>
          <w:color w:val="000000"/>
          <w:sz w:val="17"/>
          <w:szCs w:val="17"/>
        </w:rPr>
        <w:t>," he said.</w:t>
      </w:r>
      <w:r w:rsidRPr="00C74CEB">
        <w:rPr>
          <w:rFonts w:asciiTheme="majorHAnsi" w:hAnsiTheme="majorHAnsi" w:cs="Times New Roman"/>
          <w:color w:val="000000"/>
          <w:sz w:val="12"/>
          <w:szCs w:val="12"/>
        </w:rPr>
        <w:t>¶</w:t>
      </w:r>
      <w:r w:rsidRPr="00C74CEB">
        <w:rPr>
          <w:rFonts w:asciiTheme="majorHAnsi" w:hAnsiTheme="majorHAnsi" w:cs="Times New Roman"/>
          <w:color w:val="000000"/>
          <w:sz w:val="17"/>
          <w:szCs w:val="17"/>
        </w:rPr>
        <w:t xml:space="preserve"> Houston, as the JACC chief, noted that, during the visual search, </w:t>
      </w:r>
      <w:r w:rsidRPr="00C74CEB">
        <w:rPr>
          <w:rFonts w:asciiTheme="majorHAnsi" w:hAnsiTheme="majorHAnsi" w:cs="Times New Roman"/>
          <w:color w:val="000000"/>
          <w:u w:val="single"/>
        </w:rPr>
        <w:t>China provided the greatest number of ships</w:t>
      </w:r>
      <w:r w:rsidRPr="00C74CEB">
        <w:rPr>
          <w:rFonts w:asciiTheme="majorHAnsi" w:hAnsiTheme="majorHAnsi" w:cs="Times New Roman"/>
          <w:color w:val="000000"/>
          <w:sz w:val="17"/>
          <w:szCs w:val="17"/>
        </w:rPr>
        <w:t xml:space="preserve">, seven, </w:t>
      </w:r>
      <w:r w:rsidRPr="00C74CEB">
        <w:rPr>
          <w:rFonts w:asciiTheme="majorHAnsi" w:hAnsiTheme="majorHAnsi" w:cs="Times New Roman"/>
          <w:color w:val="000000"/>
          <w:u w:val="single"/>
        </w:rPr>
        <w:t>which</w:t>
      </w:r>
      <w:r w:rsidRPr="00C74CEB">
        <w:rPr>
          <w:rFonts w:asciiTheme="majorHAnsi" w:hAnsiTheme="majorHAnsi" w:cs="Times New Roman"/>
          <w:color w:val="000000"/>
          <w:sz w:val="17"/>
          <w:szCs w:val="17"/>
        </w:rPr>
        <w:t xml:space="preserve">, together with the Chinese aircraft, </w:t>
      </w:r>
      <w:r w:rsidRPr="00C74CEB">
        <w:rPr>
          <w:rFonts w:asciiTheme="majorHAnsi" w:hAnsiTheme="majorHAnsi" w:cs="Times New Roman"/>
          <w:color w:val="000000"/>
          <w:u w:val="single"/>
        </w:rPr>
        <w:t>did a magnificent job</w:t>
      </w:r>
      <w:r w:rsidRPr="00C74CEB">
        <w:rPr>
          <w:rFonts w:asciiTheme="majorHAnsi" w:hAnsiTheme="majorHAnsi" w:cs="Times New Roman"/>
          <w:color w:val="000000"/>
          <w:sz w:val="17"/>
          <w:szCs w:val="17"/>
        </w:rPr>
        <w:t>.</w:t>
      </w:r>
      <w:r w:rsidRPr="00C74CEB">
        <w:rPr>
          <w:rFonts w:asciiTheme="majorHAnsi" w:hAnsiTheme="majorHAnsi" w:cs="Times New Roman"/>
          <w:color w:val="000000"/>
          <w:sz w:val="12"/>
          <w:szCs w:val="12"/>
        </w:rPr>
        <w:t>¶</w:t>
      </w:r>
      <w:r w:rsidRPr="00C74CEB">
        <w:rPr>
          <w:rFonts w:asciiTheme="majorHAnsi" w:hAnsiTheme="majorHAnsi" w:cs="Times New Roman"/>
          <w:color w:val="000000"/>
          <w:sz w:val="17"/>
          <w:szCs w:val="17"/>
        </w:rPr>
        <w:t xml:space="preserve"> He added that </w:t>
      </w:r>
      <w:r w:rsidRPr="00C74CEB">
        <w:rPr>
          <w:rFonts w:asciiTheme="majorHAnsi" w:hAnsiTheme="majorHAnsi" w:cs="Times New Roman"/>
          <w:color w:val="000000"/>
          <w:u w:val="single"/>
        </w:rPr>
        <w:t xml:space="preserve">Chinese expertise was instrumental to the work of the expert team in </w:t>
      </w:r>
      <w:proofErr w:type="spellStart"/>
      <w:r w:rsidRPr="00C74CEB">
        <w:rPr>
          <w:rFonts w:asciiTheme="majorHAnsi" w:hAnsiTheme="majorHAnsi" w:cs="Times New Roman"/>
          <w:color w:val="000000"/>
          <w:u w:val="single"/>
        </w:rPr>
        <w:t>Kulua</w:t>
      </w:r>
      <w:proofErr w:type="spellEnd"/>
      <w:r w:rsidRPr="00C74CEB">
        <w:rPr>
          <w:rFonts w:asciiTheme="majorHAnsi" w:hAnsiTheme="majorHAnsi" w:cs="Times New Roman"/>
          <w:color w:val="000000"/>
          <w:u w:val="single"/>
        </w:rPr>
        <w:t xml:space="preserve"> Lumpur</w:t>
      </w:r>
      <w:r w:rsidRPr="00C74CEB">
        <w:rPr>
          <w:rFonts w:asciiTheme="majorHAnsi" w:hAnsiTheme="majorHAnsi" w:cs="Times New Roman"/>
          <w:color w:val="000000"/>
          <w:sz w:val="17"/>
          <w:szCs w:val="17"/>
        </w:rPr>
        <w:t>.</w:t>
      </w:r>
      <w:r w:rsidRPr="00C74CEB">
        <w:rPr>
          <w:rFonts w:asciiTheme="majorHAnsi" w:hAnsiTheme="majorHAnsi" w:cs="Times New Roman"/>
          <w:color w:val="000000"/>
          <w:sz w:val="12"/>
          <w:szCs w:val="12"/>
        </w:rPr>
        <w:t>¶</w:t>
      </w:r>
      <w:r w:rsidRPr="00C74CEB">
        <w:rPr>
          <w:rFonts w:asciiTheme="majorHAnsi" w:hAnsiTheme="majorHAnsi" w:cs="Times New Roman"/>
          <w:color w:val="000000"/>
          <w:sz w:val="17"/>
          <w:szCs w:val="17"/>
        </w:rPr>
        <w:t xml:space="preserve"> RAAF Group </w:t>
      </w:r>
      <w:r w:rsidRPr="00C74CEB">
        <w:rPr>
          <w:rFonts w:asciiTheme="majorHAnsi" w:hAnsiTheme="majorHAnsi" w:cs="Times New Roman"/>
          <w:color w:val="000000"/>
          <w:u w:val="single"/>
        </w:rPr>
        <w:t>Commander Craig Heap, who leads and coordinates the</w:t>
      </w:r>
      <w:r w:rsidRPr="00C74CEB">
        <w:rPr>
          <w:rFonts w:asciiTheme="majorHAnsi" w:hAnsiTheme="majorHAnsi" w:cs="Times New Roman"/>
          <w:color w:val="000000"/>
          <w:sz w:val="17"/>
          <w:szCs w:val="17"/>
        </w:rPr>
        <w:t xml:space="preserve"> air </w:t>
      </w:r>
      <w:r w:rsidRPr="00C74CEB">
        <w:rPr>
          <w:rFonts w:asciiTheme="majorHAnsi" w:hAnsiTheme="majorHAnsi" w:cs="Times New Roman"/>
          <w:color w:val="000000"/>
          <w:u w:val="single"/>
        </w:rPr>
        <w:t>search mission</w:t>
      </w:r>
      <w:r w:rsidRPr="00C74CEB">
        <w:rPr>
          <w:rFonts w:asciiTheme="majorHAnsi" w:hAnsiTheme="majorHAnsi" w:cs="Times New Roman"/>
          <w:color w:val="000000"/>
          <w:sz w:val="17"/>
          <w:szCs w:val="17"/>
        </w:rPr>
        <w:t xml:space="preserve">, has </w:t>
      </w:r>
      <w:r w:rsidRPr="00C74CEB">
        <w:rPr>
          <w:rFonts w:asciiTheme="majorHAnsi" w:hAnsiTheme="majorHAnsi" w:cs="Times New Roman"/>
          <w:color w:val="000000"/>
          <w:u w:val="single"/>
        </w:rPr>
        <w:t>described the Chinese</w:t>
      </w:r>
      <w:r w:rsidRPr="00C74CEB">
        <w:rPr>
          <w:rFonts w:asciiTheme="majorHAnsi" w:hAnsiTheme="majorHAnsi" w:cs="Times New Roman"/>
          <w:color w:val="000000"/>
          <w:sz w:val="17"/>
          <w:szCs w:val="17"/>
        </w:rPr>
        <w:t xml:space="preserve"> </w:t>
      </w:r>
      <w:proofErr w:type="spellStart"/>
      <w:r w:rsidRPr="00C74CEB">
        <w:rPr>
          <w:rFonts w:asciiTheme="majorHAnsi" w:hAnsiTheme="majorHAnsi" w:cs="Times New Roman"/>
          <w:color w:val="000000"/>
          <w:sz w:val="17"/>
          <w:szCs w:val="17"/>
        </w:rPr>
        <w:t>airforce</w:t>
      </w:r>
      <w:proofErr w:type="spellEnd"/>
      <w:r w:rsidRPr="00C74CEB">
        <w:rPr>
          <w:rFonts w:asciiTheme="majorHAnsi" w:hAnsiTheme="majorHAnsi" w:cs="Times New Roman"/>
          <w:color w:val="000000"/>
          <w:sz w:val="17"/>
          <w:szCs w:val="17"/>
        </w:rPr>
        <w:t xml:space="preserve"> detachment </w:t>
      </w:r>
      <w:r w:rsidRPr="00C74CEB">
        <w:rPr>
          <w:rFonts w:asciiTheme="majorHAnsi" w:hAnsiTheme="majorHAnsi" w:cs="Times New Roman"/>
          <w:color w:val="000000"/>
          <w:u w:val="single"/>
        </w:rPr>
        <w:t>searching for</w:t>
      </w:r>
      <w:r w:rsidRPr="00C74CEB">
        <w:rPr>
          <w:rFonts w:asciiTheme="majorHAnsi" w:hAnsiTheme="majorHAnsi" w:cs="Times New Roman"/>
          <w:color w:val="000000"/>
          <w:sz w:val="17"/>
          <w:szCs w:val="17"/>
        </w:rPr>
        <w:t xml:space="preserve"> the missing MH</w:t>
      </w:r>
      <w:r w:rsidRPr="00C74CEB">
        <w:rPr>
          <w:rFonts w:asciiTheme="majorHAnsi" w:hAnsiTheme="majorHAnsi" w:cs="Times New Roman"/>
          <w:color w:val="000000"/>
          <w:u w:val="single"/>
        </w:rPr>
        <w:t>370</w:t>
      </w:r>
      <w:r w:rsidRPr="00C74CEB">
        <w:rPr>
          <w:rFonts w:asciiTheme="majorHAnsi" w:hAnsiTheme="majorHAnsi" w:cs="Times New Roman"/>
          <w:color w:val="000000"/>
          <w:sz w:val="17"/>
          <w:szCs w:val="17"/>
        </w:rPr>
        <w:t xml:space="preserve"> in Australia </w:t>
      </w:r>
      <w:r w:rsidRPr="00C74CEB">
        <w:rPr>
          <w:rFonts w:asciiTheme="majorHAnsi" w:hAnsiTheme="majorHAnsi" w:cs="Times New Roman"/>
          <w:color w:val="000000"/>
          <w:u w:val="single"/>
        </w:rPr>
        <w:t>as very professional and they made great contributions to the search mission</w:t>
      </w:r>
      <w:r w:rsidRPr="00C74CEB">
        <w:rPr>
          <w:rFonts w:asciiTheme="majorHAnsi" w:hAnsiTheme="majorHAnsi" w:cs="Times New Roman"/>
          <w:color w:val="000000"/>
          <w:sz w:val="17"/>
          <w:szCs w:val="17"/>
        </w:rPr>
        <w:t>.</w:t>
      </w:r>
      <w:r w:rsidRPr="00C74CEB">
        <w:rPr>
          <w:rFonts w:asciiTheme="majorHAnsi" w:hAnsiTheme="majorHAnsi" w:cs="Times New Roman"/>
          <w:color w:val="000000"/>
          <w:sz w:val="12"/>
          <w:szCs w:val="12"/>
        </w:rPr>
        <w:t>¶</w:t>
      </w:r>
      <w:r w:rsidRPr="00C74CEB">
        <w:rPr>
          <w:rFonts w:asciiTheme="majorHAnsi" w:hAnsiTheme="majorHAnsi" w:cs="Times New Roman"/>
          <w:color w:val="000000"/>
          <w:sz w:val="17"/>
          <w:szCs w:val="17"/>
        </w:rPr>
        <w:t xml:space="preserve"> </w:t>
      </w:r>
      <w:r w:rsidRPr="00C74CEB">
        <w:rPr>
          <w:rFonts w:asciiTheme="majorHAnsi" w:hAnsiTheme="majorHAnsi" w:cs="Times New Roman"/>
          <w:color w:val="000000"/>
          <w:u w:val="single"/>
        </w:rPr>
        <w:t>Heap said the Chinese crew</w:t>
      </w:r>
      <w:r w:rsidRPr="00C74CEB">
        <w:rPr>
          <w:rFonts w:asciiTheme="majorHAnsi" w:hAnsiTheme="majorHAnsi" w:cs="Times New Roman"/>
          <w:color w:val="000000"/>
          <w:sz w:val="17"/>
          <w:szCs w:val="17"/>
        </w:rPr>
        <w:t xml:space="preserve"> had </w:t>
      </w:r>
      <w:r w:rsidRPr="00C74CEB">
        <w:rPr>
          <w:rFonts w:asciiTheme="majorHAnsi" w:hAnsiTheme="majorHAnsi" w:cs="Times New Roman"/>
          <w:color w:val="000000"/>
          <w:u w:val="single"/>
        </w:rPr>
        <w:t>made a "fantastic contribution</w:t>
      </w:r>
      <w:r w:rsidRPr="00C74CEB">
        <w:rPr>
          <w:rFonts w:asciiTheme="majorHAnsi" w:hAnsiTheme="majorHAnsi" w:cs="Times New Roman"/>
          <w:color w:val="000000"/>
          <w:sz w:val="17"/>
          <w:szCs w:val="17"/>
        </w:rPr>
        <w:t>" since their first operation on March 23. "</w:t>
      </w:r>
      <w:r w:rsidRPr="00C74CEB">
        <w:rPr>
          <w:rFonts w:asciiTheme="majorHAnsi" w:hAnsiTheme="majorHAnsi" w:cs="Times New Roman"/>
          <w:color w:val="000000"/>
          <w:u w:val="single"/>
        </w:rPr>
        <w:t>They have conducted many search missions and they are highly professional</w:t>
      </w:r>
      <w:r w:rsidRPr="00C74CEB">
        <w:rPr>
          <w:rFonts w:asciiTheme="majorHAnsi" w:hAnsiTheme="majorHAnsi" w:cs="Times New Roman"/>
          <w:color w:val="000000"/>
          <w:sz w:val="17"/>
          <w:szCs w:val="17"/>
        </w:rPr>
        <w:t>. We are very happy that they are here for the multinational effort," Heap said.</w:t>
      </w:r>
      <w:r w:rsidRPr="00C74CEB">
        <w:rPr>
          <w:rFonts w:asciiTheme="majorHAnsi" w:hAnsiTheme="majorHAnsi" w:cs="Times New Roman"/>
          <w:color w:val="000000"/>
          <w:sz w:val="12"/>
          <w:szCs w:val="12"/>
        </w:rPr>
        <w:t>¶</w:t>
      </w:r>
      <w:r w:rsidRPr="00C74CEB">
        <w:rPr>
          <w:rFonts w:asciiTheme="majorHAnsi" w:hAnsiTheme="majorHAnsi" w:cs="Times New Roman"/>
          <w:color w:val="000000"/>
          <w:sz w:val="17"/>
          <w:szCs w:val="17"/>
        </w:rPr>
        <w:t xml:space="preserve"> He added the </w:t>
      </w:r>
      <w:r w:rsidRPr="00C74CEB">
        <w:rPr>
          <w:rFonts w:asciiTheme="majorHAnsi" w:hAnsiTheme="majorHAnsi" w:cs="Times New Roman"/>
          <w:color w:val="000000"/>
          <w:u w:val="single"/>
        </w:rPr>
        <w:t>Chinese detachment had done an "extensive visual search and provided significant contributions</w:t>
      </w:r>
      <w:r w:rsidRPr="00C74CEB">
        <w:rPr>
          <w:rFonts w:asciiTheme="majorHAnsi" w:hAnsiTheme="majorHAnsi" w:cs="Times New Roman"/>
          <w:color w:val="000000"/>
          <w:sz w:val="17"/>
          <w:szCs w:val="17"/>
        </w:rPr>
        <w:t>" which "China should be proud".</w:t>
      </w:r>
    </w:p>
    <w:p w14:paraId="46AD9CDA" w14:textId="77777777" w:rsidR="005558A0" w:rsidRPr="00C74CEB" w:rsidRDefault="005558A0" w:rsidP="005558A0">
      <w:pPr>
        <w:rPr>
          <w:rFonts w:asciiTheme="majorHAnsi" w:eastAsia="Times New Roman" w:hAnsiTheme="majorHAnsi" w:cs="Times New Roman"/>
          <w:sz w:val="20"/>
          <w:szCs w:val="20"/>
        </w:rPr>
      </w:pPr>
    </w:p>
    <w:p w14:paraId="0D672041" w14:textId="77777777" w:rsidR="00113300" w:rsidRPr="00C74CEB" w:rsidRDefault="00113300" w:rsidP="005558A0">
      <w:pPr>
        <w:rPr>
          <w:rFonts w:asciiTheme="majorHAnsi" w:eastAsia="Times New Roman" w:hAnsiTheme="majorHAnsi" w:cs="Times New Roman"/>
          <w:sz w:val="20"/>
          <w:szCs w:val="20"/>
        </w:rPr>
      </w:pPr>
    </w:p>
    <w:p w14:paraId="7442F8EA" w14:textId="77777777" w:rsidR="003E7348" w:rsidRPr="0001562E" w:rsidRDefault="003E7348" w:rsidP="003E7348">
      <w:pPr>
        <w:pStyle w:val="Heading4"/>
        <w:rPr>
          <w:rStyle w:val="StyleStyleBold12pt"/>
          <w:b/>
        </w:rPr>
      </w:pPr>
      <w:r w:rsidRPr="00F17D0F">
        <w:t>China has ramped up search efforts for 370</w:t>
      </w:r>
    </w:p>
    <w:p w14:paraId="48542ADC" w14:textId="77777777" w:rsidR="003E7348" w:rsidRPr="00A42CE0" w:rsidRDefault="003E7348" w:rsidP="003E7348">
      <w:r w:rsidRPr="00A42CE0">
        <w:rPr>
          <w:b/>
        </w:rPr>
        <w:t>PRESS TV</w:t>
      </w:r>
      <w:r>
        <w:t xml:space="preserve">, A Middle East television network with live news and analysis, </w:t>
      </w:r>
      <w:r w:rsidRPr="00A42CE0">
        <w:rPr>
          <w:b/>
        </w:rPr>
        <w:t>4/29</w:t>
      </w:r>
      <w:r>
        <w:t>/2014 (Press TV, “</w:t>
      </w:r>
      <w:r w:rsidRPr="00A42CE0">
        <w:t>China to expand efforts to find MH370</w:t>
      </w:r>
      <w:r>
        <w:t xml:space="preserve">,” 4/29/2014, </w:t>
      </w:r>
      <w:hyperlink r:id="rId9" w:history="1">
        <w:r w:rsidRPr="00A42CE0">
          <w:t>http://www.presstv.com/detail/2014/04/29/360609/china-to-beef-up-search-for-mh370/</w:t>
        </w:r>
      </w:hyperlink>
      <w:r w:rsidRPr="00A42CE0">
        <w:t>, Accessed: 6/28/</w:t>
      </w:r>
      <w:r>
        <w:t>20</w:t>
      </w:r>
      <w:r w:rsidRPr="00A42CE0">
        <w:t>14, RRR)</w:t>
      </w:r>
    </w:p>
    <w:p w14:paraId="5FFD0B84" w14:textId="77777777" w:rsidR="003E7348" w:rsidRDefault="003E7348" w:rsidP="003E7348">
      <w:pPr>
        <w:rPr>
          <w:rStyle w:val="StyleBoldUnderline"/>
        </w:rPr>
      </w:pPr>
      <w:r w:rsidRPr="00A42CE0">
        <w:rPr>
          <w:rStyle w:val="StyleBoldUnderline"/>
        </w:rPr>
        <w:t>China Maritime Search and Rescue Center says it will step up its underwater endeavors for finding the missing Malaysian airliner.</w:t>
      </w:r>
      <w:r w:rsidRPr="006E1345">
        <w:rPr>
          <w:rStyle w:val="StyleBoldUnderline"/>
          <w:b w:val="0"/>
          <w:sz w:val="12"/>
          <w:u w:val="none"/>
        </w:rPr>
        <w:t>¶</w:t>
      </w:r>
      <w:r w:rsidRPr="00A42CE0">
        <w:rPr>
          <w:rStyle w:val="StyleBoldUnderline"/>
        </w:rPr>
        <w:t xml:space="preserve"> The Chinese center said </w:t>
      </w:r>
      <w:r w:rsidRPr="006E1345">
        <w:rPr>
          <w:rStyle w:val="StyleBoldUnderline"/>
          <w:b w:val="0"/>
          <w:sz w:val="10"/>
          <w:u w:val="none"/>
        </w:rPr>
        <w:t>on Monday</w:t>
      </w:r>
      <w:r w:rsidRPr="00A42CE0">
        <w:rPr>
          <w:rStyle w:val="StyleBoldUnderline"/>
        </w:rPr>
        <w:t xml:space="preserve"> that it will send more ships in a bid to increase underwater search for finding MH370 and continue collaboration with other countries</w:t>
      </w:r>
      <w:r w:rsidRPr="006E1345">
        <w:rPr>
          <w:rStyle w:val="StyleBoldUnderline"/>
          <w:b w:val="0"/>
          <w:sz w:val="10"/>
          <w:u w:val="none"/>
        </w:rPr>
        <w:t>.</w:t>
      </w:r>
      <w:r w:rsidRPr="006E1345">
        <w:rPr>
          <w:rStyle w:val="StyleBoldUnderline"/>
          <w:b w:val="0"/>
          <w:sz w:val="12"/>
          <w:u w:val="none"/>
        </w:rPr>
        <w:t>¶</w:t>
      </w:r>
      <w:r w:rsidRPr="006E1345">
        <w:rPr>
          <w:rStyle w:val="StyleBoldUnderline"/>
          <w:b w:val="0"/>
          <w:sz w:val="10"/>
          <w:u w:val="none"/>
        </w:rPr>
        <w:t xml:space="preserve"> According to the center, the </w:t>
      </w:r>
      <w:r w:rsidRPr="00A42CE0">
        <w:rPr>
          <w:rStyle w:val="StyleBoldUnderline"/>
        </w:rPr>
        <w:t xml:space="preserve">Chinese vessel </w:t>
      </w:r>
      <w:proofErr w:type="spellStart"/>
      <w:r w:rsidRPr="00A42CE0">
        <w:rPr>
          <w:rStyle w:val="StyleBoldUnderline"/>
        </w:rPr>
        <w:t>Haixun</w:t>
      </w:r>
      <w:proofErr w:type="spellEnd"/>
      <w:r w:rsidRPr="00A42CE0">
        <w:rPr>
          <w:rStyle w:val="StyleBoldUnderline"/>
        </w:rPr>
        <w:t xml:space="preserve"> 01 and Navy vessels</w:t>
      </w:r>
      <w:r w:rsidRPr="006E1345">
        <w:rPr>
          <w:rStyle w:val="StyleBoldUnderline"/>
          <w:b w:val="0"/>
          <w:sz w:val="10"/>
          <w:u w:val="none"/>
        </w:rPr>
        <w:t xml:space="preserve"> 999, 998, 171 and 886 </w:t>
      </w:r>
      <w:r w:rsidRPr="00A42CE0">
        <w:rPr>
          <w:rStyle w:val="StyleBoldUnderline"/>
        </w:rPr>
        <w:t>are still searching in waters west of Australia and the Navy vessel 863 is continuing the search in eastern Indian Ocean.</w:t>
      </w:r>
    </w:p>
    <w:p w14:paraId="484D14E9" w14:textId="77777777" w:rsidR="00113300" w:rsidRPr="00C74CEB" w:rsidRDefault="00113300" w:rsidP="005558A0">
      <w:pPr>
        <w:rPr>
          <w:rFonts w:asciiTheme="majorHAnsi" w:eastAsia="Times New Roman" w:hAnsiTheme="majorHAnsi" w:cs="Times New Roman"/>
          <w:sz w:val="20"/>
          <w:szCs w:val="20"/>
        </w:rPr>
      </w:pPr>
    </w:p>
    <w:p w14:paraId="50280A6E" w14:textId="77777777" w:rsidR="00113300" w:rsidRPr="00C74CEB" w:rsidRDefault="00113300" w:rsidP="005558A0">
      <w:pPr>
        <w:rPr>
          <w:rFonts w:asciiTheme="majorHAnsi" w:eastAsia="Times New Roman" w:hAnsiTheme="majorHAnsi" w:cs="Times New Roman"/>
          <w:sz w:val="20"/>
          <w:szCs w:val="20"/>
        </w:rPr>
      </w:pPr>
    </w:p>
    <w:p w14:paraId="655719CF" w14:textId="77777777" w:rsidR="00B172BA" w:rsidRDefault="00B172BA" w:rsidP="00113300">
      <w:pPr>
        <w:jc w:val="center"/>
        <w:rPr>
          <w:rStyle w:val="StyleBoldUnderline"/>
          <w:rFonts w:asciiTheme="majorHAnsi" w:hAnsiTheme="majorHAnsi"/>
          <w:sz w:val="32"/>
        </w:rPr>
      </w:pPr>
    </w:p>
    <w:p w14:paraId="59861647" w14:textId="77777777" w:rsidR="00B172BA" w:rsidRDefault="00B172BA" w:rsidP="00113300">
      <w:pPr>
        <w:jc w:val="center"/>
        <w:rPr>
          <w:rStyle w:val="StyleBoldUnderline"/>
          <w:rFonts w:asciiTheme="majorHAnsi" w:hAnsiTheme="majorHAnsi"/>
          <w:sz w:val="32"/>
        </w:rPr>
      </w:pPr>
    </w:p>
    <w:p w14:paraId="08119A35" w14:textId="77777777" w:rsidR="00B172BA" w:rsidRDefault="00B172BA" w:rsidP="00113300">
      <w:pPr>
        <w:jc w:val="center"/>
        <w:rPr>
          <w:rStyle w:val="StyleBoldUnderline"/>
          <w:rFonts w:asciiTheme="majorHAnsi" w:hAnsiTheme="majorHAnsi"/>
          <w:sz w:val="32"/>
        </w:rPr>
      </w:pPr>
    </w:p>
    <w:p w14:paraId="265592C3" w14:textId="77777777" w:rsidR="00B172BA" w:rsidRDefault="00B172BA" w:rsidP="00113300">
      <w:pPr>
        <w:jc w:val="center"/>
        <w:rPr>
          <w:rStyle w:val="StyleBoldUnderline"/>
          <w:rFonts w:asciiTheme="majorHAnsi" w:hAnsiTheme="majorHAnsi"/>
          <w:sz w:val="32"/>
        </w:rPr>
      </w:pPr>
    </w:p>
    <w:p w14:paraId="3BEBFC76" w14:textId="77777777" w:rsidR="00B172BA" w:rsidRDefault="00B172BA" w:rsidP="00113300">
      <w:pPr>
        <w:jc w:val="center"/>
        <w:rPr>
          <w:rStyle w:val="StyleBoldUnderline"/>
          <w:rFonts w:asciiTheme="majorHAnsi" w:hAnsiTheme="majorHAnsi"/>
          <w:sz w:val="32"/>
        </w:rPr>
      </w:pPr>
    </w:p>
    <w:p w14:paraId="6741087E" w14:textId="77777777" w:rsidR="00B172BA" w:rsidRDefault="00B172BA" w:rsidP="00113300">
      <w:pPr>
        <w:jc w:val="center"/>
        <w:rPr>
          <w:rStyle w:val="StyleBoldUnderline"/>
          <w:rFonts w:asciiTheme="majorHAnsi" w:hAnsiTheme="majorHAnsi"/>
          <w:sz w:val="32"/>
        </w:rPr>
      </w:pPr>
    </w:p>
    <w:p w14:paraId="44EFAA82" w14:textId="77777777" w:rsidR="00B172BA" w:rsidRDefault="00B172BA" w:rsidP="00113300">
      <w:pPr>
        <w:jc w:val="center"/>
        <w:rPr>
          <w:rStyle w:val="StyleBoldUnderline"/>
          <w:rFonts w:asciiTheme="majorHAnsi" w:hAnsiTheme="majorHAnsi"/>
          <w:sz w:val="32"/>
        </w:rPr>
      </w:pPr>
    </w:p>
    <w:p w14:paraId="396D03CF" w14:textId="77777777" w:rsidR="00B172BA" w:rsidRDefault="00B172BA" w:rsidP="00113300">
      <w:pPr>
        <w:jc w:val="center"/>
        <w:rPr>
          <w:rStyle w:val="StyleBoldUnderline"/>
          <w:rFonts w:asciiTheme="majorHAnsi" w:hAnsiTheme="majorHAnsi"/>
          <w:sz w:val="32"/>
        </w:rPr>
      </w:pPr>
    </w:p>
    <w:p w14:paraId="2637FA16" w14:textId="77777777" w:rsidR="00B172BA" w:rsidRDefault="00B172BA" w:rsidP="00113300">
      <w:pPr>
        <w:jc w:val="center"/>
        <w:rPr>
          <w:rStyle w:val="StyleBoldUnderline"/>
          <w:rFonts w:asciiTheme="majorHAnsi" w:hAnsiTheme="majorHAnsi"/>
          <w:sz w:val="32"/>
        </w:rPr>
      </w:pPr>
    </w:p>
    <w:p w14:paraId="4C81E852" w14:textId="77777777" w:rsidR="00B172BA" w:rsidRDefault="00B172BA" w:rsidP="00113300">
      <w:pPr>
        <w:jc w:val="center"/>
        <w:rPr>
          <w:rStyle w:val="StyleBoldUnderline"/>
          <w:rFonts w:asciiTheme="majorHAnsi" w:hAnsiTheme="majorHAnsi"/>
          <w:sz w:val="32"/>
        </w:rPr>
      </w:pPr>
    </w:p>
    <w:p w14:paraId="2B250B5C" w14:textId="24AEA870" w:rsidR="00113300" w:rsidRPr="00C74CEB" w:rsidRDefault="004D065B" w:rsidP="004D065B">
      <w:pPr>
        <w:pStyle w:val="Heading3"/>
      </w:pPr>
      <w:r>
        <w:rPr>
          <w:rStyle w:val="StyleBoldUnderline"/>
          <w:sz w:val="32"/>
        </w:rPr>
        <w:t>Chinese</w:t>
      </w:r>
      <w:r w:rsidR="007C19A8">
        <w:rPr>
          <w:rStyle w:val="StyleBoldUnderline"/>
          <w:sz w:val="32"/>
        </w:rPr>
        <w:t xml:space="preserve"> Cooperation S</w:t>
      </w:r>
      <w:r w:rsidR="00113300" w:rsidRPr="00C74CEB">
        <w:rPr>
          <w:rStyle w:val="StyleBoldUnderline"/>
          <w:sz w:val="32"/>
        </w:rPr>
        <w:t>olves</w:t>
      </w:r>
    </w:p>
    <w:p w14:paraId="53CE5BB0" w14:textId="77777777" w:rsidR="003E7348" w:rsidRPr="0001562E" w:rsidRDefault="003E7348" w:rsidP="003E7348">
      <w:pPr>
        <w:pStyle w:val="Heading4"/>
      </w:pPr>
      <w:r w:rsidRPr="00F17D0F">
        <w:t xml:space="preserve">Chinese-Australian cooperation effectively solves the search- Recent pings and </w:t>
      </w:r>
      <w:proofErr w:type="spellStart"/>
      <w:r w:rsidRPr="00F17D0F">
        <w:t>spottings</w:t>
      </w:r>
      <w:proofErr w:type="spellEnd"/>
      <w:r w:rsidRPr="00F17D0F">
        <w:t xml:space="preserve"> of airplane debris</w:t>
      </w:r>
    </w:p>
    <w:p w14:paraId="2EA04A6D" w14:textId="77777777" w:rsidR="003E7348" w:rsidRDefault="003E7348" w:rsidP="003E7348">
      <w:pPr>
        <w:rPr>
          <w:rStyle w:val="StyleBoldUnderline"/>
          <w:b w:val="0"/>
          <w:sz w:val="26"/>
          <w:szCs w:val="26"/>
          <w:u w:val="none"/>
        </w:rPr>
      </w:pPr>
      <w:r w:rsidRPr="00924F1E">
        <w:rPr>
          <w:rStyle w:val="StyleStyleBold12pt"/>
          <w:szCs w:val="26"/>
        </w:rPr>
        <w:t xml:space="preserve">Bond, </w:t>
      </w:r>
      <w:r w:rsidRPr="00924F1E">
        <w:rPr>
          <w:rStyle w:val="StyleStyleBold12pt"/>
          <w:b w:val="0"/>
          <w:szCs w:val="26"/>
        </w:rPr>
        <w:t xml:space="preserve">Reporter for the Mirror, </w:t>
      </w:r>
      <w:r w:rsidRPr="00924F1E">
        <w:rPr>
          <w:rStyle w:val="StyleStyleBold12pt"/>
          <w:szCs w:val="26"/>
        </w:rPr>
        <w:t>Bradley</w:t>
      </w:r>
      <w:r w:rsidRPr="00924F1E">
        <w:rPr>
          <w:rStyle w:val="StyleStyleBold12pt"/>
          <w:b w:val="0"/>
          <w:szCs w:val="26"/>
        </w:rPr>
        <w:t xml:space="preserve">, Reporter for the Mirror, </w:t>
      </w:r>
      <w:r w:rsidRPr="00924F1E">
        <w:rPr>
          <w:rStyle w:val="StyleStyleBold12pt"/>
          <w:szCs w:val="26"/>
        </w:rPr>
        <w:t xml:space="preserve">and Hartley-Parkinson, </w:t>
      </w:r>
      <w:r w:rsidRPr="00924F1E">
        <w:rPr>
          <w:rStyle w:val="StyleStyleBold12pt"/>
          <w:b w:val="0"/>
          <w:szCs w:val="26"/>
        </w:rPr>
        <w:t xml:space="preserve">Reporter for the Mirror, </w:t>
      </w:r>
      <w:r w:rsidRPr="00924F1E">
        <w:rPr>
          <w:rStyle w:val="StyleStyleBold12pt"/>
          <w:szCs w:val="26"/>
        </w:rPr>
        <w:t>4/4</w:t>
      </w:r>
      <w:r w:rsidRPr="00924F1E">
        <w:rPr>
          <w:rStyle w:val="StyleStyleBold12pt"/>
          <w:b w:val="0"/>
          <w:szCs w:val="26"/>
        </w:rPr>
        <w:t>/</w:t>
      </w:r>
      <w:r>
        <w:rPr>
          <w:rStyle w:val="StyleStyleBold12pt"/>
          <w:b w:val="0"/>
          <w:szCs w:val="26"/>
        </w:rPr>
        <w:t>20</w:t>
      </w:r>
      <w:r w:rsidRPr="00924F1E">
        <w:rPr>
          <w:rStyle w:val="StyleStyleBold12pt"/>
          <w:b w:val="0"/>
          <w:szCs w:val="26"/>
        </w:rPr>
        <w:t xml:space="preserve">14 (Anthony Bond, Chris Bradley, Chris Hartley-Parkinson, The Mirror: A British national newspaper offering current news and analysis, “MH370 recap: Maritime expert says three pings have to have come from missing </w:t>
      </w:r>
      <w:r w:rsidRPr="00924F1E">
        <w:rPr>
          <w:sz w:val="26"/>
          <w:szCs w:val="26"/>
        </w:rPr>
        <w:t>Malaysia Airlines plane,” 4/4/</w:t>
      </w:r>
      <w:r>
        <w:rPr>
          <w:sz w:val="26"/>
          <w:szCs w:val="26"/>
        </w:rPr>
        <w:t>20</w:t>
      </w:r>
      <w:r w:rsidRPr="00924F1E">
        <w:rPr>
          <w:sz w:val="26"/>
          <w:szCs w:val="26"/>
        </w:rPr>
        <w:t xml:space="preserve">14, </w:t>
      </w:r>
      <w:hyperlink r:id="rId10" w:history="1">
        <w:r w:rsidRPr="00924F1E">
          <w:rPr>
            <w:sz w:val="26"/>
            <w:szCs w:val="26"/>
          </w:rPr>
          <w:t>http://www.mirror.co.uk/news/world-news/flight-mh370-recap-maritime-expert-3376572</w:t>
        </w:r>
      </w:hyperlink>
      <w:r w:rsidRPr="00924F1E">
        <w:rPr>
          <w:sz w:val="26"/>
          <w:szCs w:val="26"/>
        </w:rPr>
        <w:t>, Accessed: 6/28/</w:t>
      </w:r>
      <w:r>
        <w:rPr>
          <w:sz w:val="26"/>
          <w:szCs w:val="26"/>
        </w:rPr>
        <w:t>20</w:t>
      </w:r>
      <w:r w:rsidRPr="00924F1E">
        <w:rPr>
          <w:sz w:val="26"/>
          <w:szCs w:val="26"/>
        </w:rPr>
        <w:t>14, RRR)</w:t>
      </w:r>
    </w:p>
    <w:p w14:paraId="5654091E" w14:textId="77777777" w:rsidR="003E7348" w:rsidRPr="00F17D0F" w:rsidRDefault="003E7348" w:rsidP="003E7348">
      <w:pPr>
        <w:rPr>
          <w:rStyle w:val="StyleBoldUnderline"/>
          <w:b w:val="0"/>
          <w:sz w:val="16"/>
          <w:szCs w:val="26"/>
          <w:u w:val="none"/>
        </w:rPr>
      </w:pPr>
      <w:r w:rsidRPr="00F04A53">
        <w:rPr>
          <w:rStyle w:val="StyleBoldUnderline"/>
          <w:b w:val="0"/>
          <w:sz w:val="16"/>
          <w:szCs w:val="26"/>
          <w:u w:val="none"/>
        </w:rPr>
        <w:t>The Chief Coordinator of the Joint Agency Coordination Centre, Air Chief Marshal Angus Houston (</w:t>
      </w:r>
      <w:proofErr w:type="spellStart"/>
      <w:r w:rsidRPr="00F04A53">
        <w:rPr>
          <w:rStyle w:val="StyleBoldUnderline"/>
          <w:b w:val="0"/>
          <w:sz w:val="16"/>
          <w:szCs w:val="26"/>
          <w:u w:val="none"/>
        </w:rPr>
        <w:t>Ret'd</w:t>
      </w:r>
      <w:proofErr w:type="spellEnd"/>
      <w:r w:rsidRPr="00F04A53">
        <w:rPr>
          <w:rStyle w:val="StyleBoldUnderline"/>
          <w:b w:val="0"/>
          <w:sz w:val="16"/>
          <w:szCs w:val="26"/>
          <w:u w:val="none"/>
        </w:rPr>
        <w:t xml:space="preserve">), said reports </w:t>
      </w:r>
      <w:r w:rsidRPr="00B172BA">
        <w:rPr>
          <w:rStyle w:val="StyleBoldUnderline"/>
          <w:b w:val="0"/>
          <w:sz w:val="16"/>
          <w:szCs w:val="26"/>
          <w:u w:val="none"/>
        </w:rPr>
        <w:t xml:space="preserve">that </w:t>
      </w:r>
      <w:r w:rsidRPr="00B172BA">
        <w:rPr>
          <w:rStyle w:val="StyleBoldUnderline"/>
          <w:b w:val="0"/>
          <w:sz w:val="16"/>
          <w:u w:val="none"/>
        </w:rPr>
        <w:t>the</w:t>
      </w:r>
      <w:r w:rsidRPr="00F04A53">
        <w:rPr>
          <w:rStyle w:val="StyleBoldUnderline"/>
        </w:rPr>
        <w:t xml:space="preserve"> Chinese ship, </w:t>
      </w:r>
      <w:proofErr w:type="spellStart"/>
      <w:r w:rsidRPr="00F04A53">
        <w:rPr>
          <w:rStyle w:val="StyleBoldUnderline"/>
        </w:rPr>
        <w:t>Haixun</w:t>
      </w:r>
      <w:proofErr w:type="spellEnd"/>
      <w:r w:rsidRPr="00F04A53">
        <w:rPr>
          <w:rStyle w:val="StyleBoldUnderline"/>
        </w:rPr>
        <w:t xml:space="preserve"> 01, had detected electronic pulse signals in the Indian Ocean related to MH370</w:t>
      </w:r>
      <w:r w:rsidRPr="00F04A53">
        <w:rPr>
          <w:rStyle w:val="StyleBoldUnderline"/>
          <w:b w:val="0"/>
          <w:sz w:val="16"/>
          <w:szCs w:val="26"/>
          <w:u w:val="none"/>
        </w:rPr>
        <w:t xml:space="preserve"> could not be verified at this point in time.</w:t>
      </w:r>
      <w:r w:rsidRPr="00F04A53">
        <w:rPr>
          <w:rStyle w:val="StyleBoldUnderline"/>
          <w:b w:val="0"/>
          <w:sz w:val="12"/>
          <w:szCs w:val="26"/>
          <w:u w:val="none"/>
        </w:rPr>
        <w:t>¶</w:t>
      </w:r>
      <w:r w:rsidRPr="00F04A53">
        <w:rPr>
          <w:rStyle w:val="StyleBoldUnderline"/>
          <w:b w:val="0"/>
          <w:sz w:val="16"/>
          <w:szCs w:val="26"/>
          <w:u w:val="none"/>
        </w:rPr>
        <w:t xml:space="preserve"> "I have been advised that </w:t>
      </w:r>
      <w:r w:rsidRPr="00F04A53">
        <w:rPr>
          <w:rStyle w:val="StyleBoldUnderline"/>
        </w:rPr>
        <w:t xml:space="preserve">a series of sounds have been detected by a Chinese ship in the search area. The characteristics reported are consistent with the aircraft black box. A number of white objects were also sighted on the surface about 90 </w:t>
      </w:r>
      <w:proofErr w:type="spellStart"/>
      <w:r w:rsidRPr="00F04A53">
        <w:rPr>
          <w:rStyle w:val="StyleBoldUnderline"/>
        </w:rPr>
        <w:t>kilometres</w:t>
      </w:r>
      <w:proofErr w:type="spellEnd"/>
      <w:r w:rsidRPr="00F04A53">
        <w:rPr>
          <w:rStyle w:val="StyleBoldUnderline"/>
        </w:rPr>
        <w:t xml:space="preserve"> from the detection area</w:t>
      </w:r>
      <w:r w:rsidRPr="00F04A53">
        <w:rPr>
          <w:rStyle w:val="StyleBoldUnderline"/>
          <w:b w:val="0"/>
          <w:sz w:val="16"/>
          <w:szCs w:val="26"/>
          <w:u w:val="none"/>
        </w:rPr>
        <w:t>. However, there is no confirmation at this stage that the signals and the objects are related to the missing aircraft,“ Air Chief Marshal Houston (</w:t>
      </w:r>
      <w:proofErr w:type="spellStart"/>
      <w:r w:rsidRPr="00F04A53">
        <w:rPr>
          <w:rStyle w:val="StyleBoldUnderline"/>
          <w:b w:val="0"/>
          <w:sz w:val="16"/>
          <w:szCs w:val="26"/>
          <w:u w:val="none"/>
        </w:rPr>
        <w:t>Ret'd</w:t>
      </w:r>
      <w:proofErr w:type="spellEnd"/>
      <w:r w:rsidRPr="00F04A53">
        <w:rPr>
          <w:rStyle w:val="StyleBoldUnderline"/>
          <w:b w:val="0"/>
          <w:sz w:val="16"/>
          <w:szCs w:val="26"/>
          <w:u w:val="none"/>
        </w:rPr>
        <w:t>) said.</w:t>
      </w:r>
      <w:r w:rsidRPr="00F04A53">
        <w:rPr>
          <w:rStyle w:val="StyleBoldUnderline"/>
          <w:b w:val="0"/>
          <w:sz w:val="12"/>
          <w:szCs w:val="26"/>
          <w:u w:val="none"/>
        </w:rPr>
        <w:t>¶</w:t>
      </w:r>
      <w:r w:rsidRPr="00F04A53">
        <w:rPr>
          <w:rStyle w:val="StyleBoldUnderline"/>
          <w:b w:val="0"/>
          <w:sz w:val="16"/>
          <w:szCs w:val="26"/>
          <w:u w:val="none"/>
        </w:rPr>
        <w:t xml:space="preserve"> "Advice tonight from the Australian Maritime Safety Authority's Rescue Coordination Centre (RCC) and the Australian Transport Safety Bureau is that they cannot verify any connection to the missing aircraft.</w:t>
      </w:r>
      <w:r w:rsidRPr="00F04A53">
        <w:rPr>
          <w:rStyle w:val="StyleBoldUnderline"/>
          <w:b w:val="0"/>
          <w:sz w:val="12"/>
          <w:szCs w:val="26"/>
          <w:u w:val="none"/>
        </w:rPr>
        <w:t>¶</w:t>
      </w:r>
      <w:r w:rsidRPr="00F04A53">
        <w:rPr>
          <w:rStyle w:val="StyleBoldUnderline"/>
          <w:b w:val="0"/>
          <w:sz w:val="16"/>
          <w:szCs w:val="26"/>
          <w:u w:val="none"/>
        </w:rPr>
        <w:t xml:space="preserve"> "</w:t>
      </w:r>
      <w:r w:rsidRPr="00F04A53">
        <w:rPr>
          <w:rStyle w:val="StyleBoldUnderline"/>
        </w:rPr>
        <w:t>The RCC in Australia has spoken to the RCC in China and asked for any further information that may be relevant.</w:t>
      </w:r>
      <w:r w:rsidRPr="00F04A53">
        <w:rPr>
          <w:rStyle w:val="StyleBoldUnderline"/>
          <w:b w:val="0"/>
          <w:sz w:val="12"/>
          <w:u w:val="none"/>
        </w:rPr>
        <w:t>¶</w:t>
      </w:r>
      <w:r w:rsidRPr="00F04A53">
        <w:rPr>
          <w:rStyle w:val="StyleBoldUnderline"/>
        </w:rPr>
        <w:t xml:space="preserve"> "The deployment of RAAF assets to the area where the Chinese ship detected the sounds is being considered.</w:t>
      </w:r>
    </w:p>
    <w:p w14:paraId="47318364" w14:textId="77777777" w:rsidR="005558A0" w:rsidRPr="00C74CEB" w:rsidRDefault="005558A0" w:rsidP="00113300">
      <w:pPr>
        <w:pStyle w:val="Heading4"/>
        <w:rPr>
          <w:rFonts w:cs="Times New Roman"/>
        </w:rPr>
      </w:pPr>
      <w:r w:rsidRPr="00C74CEB">
        <w:rPr>
          <w:shd w:val="clear" w:color="auto" w:fill="FFFFFF"/>
        </w:rPr>
        <w:t>Even if china doesn’t have the tech to find the plane, they can cooperate with countries that do</w:t>
      </w:r>
    </w:p>
    <w:p w14:paraId="4642FF87" w14:textId="677CAF1B" w:rsidR="005558A0" w:rsidRPr="00C74CEB" w:rsidRDefault="005558A0" w:rsidP="003E7348">
      <w:pPr>
        <w:rPr>
          <w:rFonts w:asciiTheme="majorHAnsi" w:hAnsiTheme="majorHAnsi" w:cs="Times New Roman"/>
          <w:sz w:val="20"/>
          <w:szCs w:val="20"/>
        </w:rPr>
      </w:pPr>
      <w:r w:rsidRPr="00C74CEB">
        <w:rPr>
          <w:rStyle w:val="StyleStyleBold12pt"/>
          <w:rFonts w:asciiTheme="majorHAnsi" w:hAnsiTheme="majorHAnsi"/>
        </w:rPr>
        <w:t>China</w:t>
      </w:r>
      <w:r w:rsidR="00113300" w:rsidRPr="00C74CEB">
        <w:rPr>
          <w:rStyle w:val="StyleStyleBold12pt"/>
          <w:rFonts w:asciiTheme="majorHAnsi" w:hAnsiTheme="majorHAnsi"/>
        </w:rPr>
        <w:t xml:space="preserve"> D</w:t>
      </w:r>
      <w:r w:rsidRPr="00C74CEB">
        <w:rPr>
          <w:rStyle w:val="StyleStyleBold12pt"/>
          <w:rFonts w:asciiTheme="majorHAnsi" w:hAnsiTheme="majorHAnsi"/>
        </w:rPr>
        <w:t>aily</w:t>
      </w:r>
      <w:r w:rsidRPr="00C74CEB">
        <w:rPr>
          <w:rFonts w:asciiTheme="majorHAnsi" w:hAnsiTheme="majorHAnsi"/>
          <w:shd w:val="clear" w:color="auto" w:fill="FFFFFF"/>
        </w:rPr>
        <w:t xml:space="preserve"> </w:t>
      </w:r>
      <w:r w:rsidRPr="00C74CEB">
        <w:rPr>
          <w:rStyle w:val="StyleStyleBold12pt"/>
          <w:rFonts w:asciiTheme="majorHAnsi" w:hAnsiTheme="majorHAnsi"/>
        </w:rPr>
        <w:t>6/18</w:t>
      </w:r>
      <w:r w:rsidR="003E7348" w:rsidRPr="00C74CEB">
        <w:rPr>
          <w:rFonts w:asciiTheme="majorHAnsi" w:hAnsiTheme="majorHAnsi" w:cs="Arial"/>
          <w:color w:val="000000"/>
          <w:sz w:val="12"/>
          <w:szCs w:val="12"/>
          <w:shd w:val="clear" w:color="auto" w:fill="FFFFFF"/>
        </w:rPr>
        <w:t xml:space="preserve"> </w:t>
      </w:r>
      <w:r w:rsidRPr="00C74CEB">
        <w:rPr>
          <w:rFonts w:asciiTheme="majorHAnsi" w:hAnsiTheme="majorHAnsi" w:cs="Arial"/>
          <w:color w:val="000000"/>
          <w:sz w:val="12"/>
          <w:szCs w:val="12"/>
          <w:shd w:val="clear" w:color="auto" w:fill="FFFFFF"/>
        </w:rPr>
        <w:t>(“Commercial vessel joins Chinese ship to map ocean floor in search for MH370”http://www.chinadaily.com.cn/world/2014planemissing/2014-06/18/content_17598155.htm accessed 6/28/14, keg)</w:t>
      </w:r>
    </w:p>
    <w:p w14:paraId="1351AB5F" w14:textId="77777777" w:rsidR="005558A0" w:rsidRPr="00C74CEB" w:rsidRDefault="005558A0" w:rsidP="005558A0">
      <w:pPr>
        <w:spacing w:before="120" w:after="240"/>
        <w:rPr>
          <w:rFonts w:asciiTheme="majorHAnsi" w:hAnsiTheme="majorHAnsi" w:cs="Times New Roman"/>
          <w:sz w:val="20"/>
          <w:szCs w:val="20"/>
        </w:rPr>
      </w:pPr>
      <w:r w:rsidRPr="00C74CEB">
        <w:rPr>
          <w:rFonts w:asciiTheme="majorHAnsi" w:hAnsiTheme="majorHAnsi" w:cs="Arial"/>
          <w:color w:val="000000"/>
          <w:shd w:val="clear" w:color="auto" w:fill="FFFFFF"/>
        </w:rPr>
        <w:t xml:space="preserve">CANBERRA </w:t>
      </w:r>
      <w:r w:rsidRPr="00C74CEB">
        <w:rPr>
          <w:rFonts w:asciiTheme="majorHAnsi" w:hAnsiTheme="majorHAnsi" w:cs="Arial"/>
          <w:color w:val="000000"/>
          <w:shd w:val="clear" w:color="auto" w:fill="00FFFF"/>
        </w:rPr>
        <w:t xml:space="preserve">- </w:t>
      </w:r>
      <w:r w:rsidRPr="00C74CEB">
        <w:rPr>
          <w:rFonts w:asciiTheme="majorHAnsi" w:hAnsiTheme="majorHAnsi" w:cs="Arial"/>
          <w:color w:val="000000"/>
          <w:u w:val="single"/>
          <w:shd w:val="clear" w:color="auto" w:fill="00FFFF"/>
        </w:rPr>
        <w:t>A vessel</w:t>
      </w:r>
      <w:r w:rsidRPr="00C74CEB">
        <w:rPr>
          <w:rFonts w:asciiTheme="majorHAnsi" w:hAnsiTheme="majorHAnsi" w:cs="Arial"/>
          <w:color w:val="000000"/>
          <w:shd w:val="clear" w:color="auto" w:fill="FFFFFF"/>
        </w:rPr>
        <w:t xml:space="preserve"> </w:t>
      </w:r>
      <w:r w:rsidRPr="00C74CEB">
        <w:rPr>
          <w:rFonts w:asciiTheme="majorHAnsi" w:hAnsiTheme="majorHAnsi" w:cs="Arial"/>
          <w:color w:val="000000"/>
          <w:sz w:val="20"/>
          <w:szCs w:val="20"/>
          <w:shd w:val="clear" w:color="auto" w:fill="FFFFFF"/>
        </w:rPr>
        <w:t>contracted by the Australian government</w:t>
      </w:r>
      <w:r w:rsidRPr="00C74CEB">
        <w:rPr>
          <w:rFonts w:asciiTheme="majorHAnsi" w:hAnsiTheme="majorHAnsi" w:cs="Arial"/>
          <w:color w:val="000000"/>
          <w:shd w:val="clear" w:color="auto" w:fill="FFFFFF"/>
        </w:rPr>
        <w:t xml:space="preserve"> </w:t>
      </w:r>
      <w:r w:rsidRPr="00C74CEB">
        <w:rPr>
          <w:rFonts w:asciiTheme="majorHAnsi" w:hAnsiTheme="majorHAnsi" w:cs="Arial"/>
          <w:color w:val="000000"/>
          <w:u w:val="single"/>
          <w:shd w:val="clear" w:color="auto" w:fill="00FFFF"/>
        </w:rPr>
        <w:t>has joined Chinese efforts to map the sea floor ahead of the deep water</w:t>
      </w:r>
      <w:r w:rsidRPr="00C74CEB">
        <w:rPr>
          <w:rFonts w:asciiTheme="majorHAnsi" w:hAnsiTheme="majorHAnsi" w:cs="Arial"/>
          <w:color w:val="000000"/>
          <w:u w:val="single"/>
          <w:shd w:val="clear" w:color="auto" w:fill="FFFFFF"/>
        </w:rPr>
        <w:t xml:space="preserve"> </w:t>
      </w:r>
      <w:r w:rsidRPr="00C74CEB">
        <w:rPr>
          <w:rFonts w:asciiTheme="majorHAnsi" w:hAnsiTheme="majorHAnsi" w:cs="Arial"/>
          <w:color w:val="000000"/>
          <w:sz w:val="20"/>
          <w:szCs w:val="20"/>
          <w:u w:val="single"/>
          <w:shd w:val="clear" w:color="auto" w:fill="FFFFFF"/>
        </w:rPr>
        <w:t>search for the missing Malaysian airliner that is</w:t>
      </w:r>
      <w:r w:rsidRPr="00C74CEB">
        <w:rPr>
          <w:rFonts w:asciiTheme="majorHAnsi" w:hAnsiTheme="majorHAnsi" w:cs="Arial"/>
          <w:color w:val="000000"/>
          <w:u w:val="single"/>
          <w:shd w:val="clear" w:color="auto" w:fill="FFFFFF"/>
        </w:rPr>
        <w:t xml:space="preserve"> </w:t>
      </w:r>
      <w:r w:rsidRPr="00C74CEB">
        <w:rPr>
          <w:rFonts w:asciiTheme="majorHAnsi" w:hAnsiTheme="majorHAnsi" w:cs="Arial"/>
          <w:color w:val="000000"/>
          <w:u w:val="single"/>
          <w:shd w:val="clear" w:color="auto" w:fill="00FFFF"/>
        </w:rPr>
        <w:t>due to commence in August.</w:t>
      </w:r>
      <w:r w:rsidRPr="00C74CEB">
        <w:rPr>
          <w:rFonts w:asciiTheme="majorHAnsi" w:hAnsiTheme="majorHAnsi" w:cs="Arial"/>
          <w:color w:val="000000"/>
          <w:u w:val="single"/>
          <w:shd w:val="clear" w:color="auto" w:fill="FFFFFF"/>
        </w:rPr>
        <w:t xml:space="preserve"> </w:t>
      </w:r>
      <w:r w:rsidRPr="00C74CEB">
        <w:rPr>
          <w:rFonts w:asciiTheme="majorHAnsi" w:hAnsiTheme="majorHAnsi" w:cs="Arial"/>
          <w:color w:val="000000"/>
          <w:sz w:val="20"/>
          <w:szCs w:val="20"/>
          <w:shd w:val="clear" w:color="auto" w:fill="FFFFFF"/>
        </w:rPr>
        <w:t xml:space="preserve">The Australian Transport Safety Bureau (ATSB) has contracted the </w:t>
      </w:r>
      <w:proofErr w:type="spellStart"/>
      <w:r w:rsidRPr="00C74CEB">
        <w:rPr>
          <w:rFonts w:asciiTheme="majorHAnsi" w:hAnsiTheme="majorHAnsi" w:cs="Arial"/>
          <w:color w:val="000000"/>
          <w:sz w:val="20"/>
          <w:szCs w:val="20"/>
          <w:shd w:val="clear" w:color="auto" w:fill="FFFFFF"/>
        </w:rPr>
        <w:t>Fugro</w:t>
      </w:r>
      <w:proofErr w:type="spellEnd"/>
      <w:r w:rsidRPr="00C74CEB">
        <w:rPr>
          <w:rFonts w:asciiTheme="majorHAnsi" w:hAnsiTheme="majorHAnsi" w:cs="Arial"/>
          <w:color w:val="000000"/>
          <w:sz w:val="20"/>
          <w:szCs w:val="20"/>
          <w:shd w:val="clear" w:color="auto" w:fill="FFFFFF"/>
        </w:rPr>
        <w:t xml:space="preserve"> Equator to join the Chinese navy ship Zhu </w:t>
      </w:r>
      <w:proofErr w:type="spellStart"/>
      <w:r w:rsidRPr="00C74CEB">
        <w:rPr>
          <w:rFonts w:asciiTheme="majorHAnsi" w:hAnsiTheme="majorHAnsi" w:cs="Arial"/>
          <w:color w:val="000000"/>
          <w:sz w:val="20"/>
          <w:szCs w:val="20"/>
          <w:shd w:val="clear" w:color="auto" w:fill="FFFFFF"/>
        </w:rPr>
        <w:t>Kezhen</w:t>
      </w:r>
      <w:proofErr w:type="spellEnd"/>
      <w:r w:rsidRPr="00C74CEB">
        <w:rPr>
          <w:rFonts w:asciiTheme="majorHAnsi" w:hAnsiTheme="majorHAnsi" w:cs="Arial"/>
          <w:color w:val="000000"/>
          <w:sz w:val="20"/>
          <w:szCs w:val="20"/>
          <w:shd w:val="clear" w:color="auto" w:fill="FFFFFF"/>
        </w:rPr>
        <w:t xml:space="preserve"> in surveying a defined search area of the south-west Indian Ocean. The search area is based on new satellite data from Inmarsat, the London-based satellite communications company. Under the direction of the bureau</w:t>
      </w:r>
      <w:r w:rsidRPr="00C74CEB">
        <w:rPr>
          <w:rFonts w:asciiTheme="majorHAnsi" w:hAnsiTheme="majorHAnsi" w:cs="Arial"/>
          <w:color w:val="000000"/>
          <w:sz w:val="20"/>
          <w:szCs w:val="20"/>
          <w:u w:val="single"/>
          <w:shd w:val="clear" w:color="auto" w:fill="FFFFFF"/>
        </w:rPr>
        <w:t xml:space="preserve">, the </w:t>
      </w:r>
      <w:r w:rsidRPr="00C74CEB">
        <w:rPr>
          <w:rFonts w:asciiTheme="majorHAnsi" w:hAnsiTheme="majorHAnsi" w:cs="Arial"/>
          <w:color w:val="000000"/>
          <w:u w:val="single"/>
          <w:shd w:val="clear" w:color="auto" w:fill="00FFFF"/>
        </w:rPr>
        <w:t>two vessels are conducting a bathymetric survey</w:t>
      </w:r>
      <w:r w:rsidRPr="00C74CEB">
        <w:rPr>
          <w:rFonts w:asciiTheme="majorHAnsi" w:hAnsiTheme="majorHAnsi" w:cs="Arial"/>
          <w:color w:val="000000"/>
          <w:u w:val="single"/>
          <w:shd w:val="clear" w:color="auto" w:fill="FFFFFF"/>
        </w:rPr>
        <w:t xml:space="preserve"> </w:t>
      </w:r>
      <w:r w:rsidRPr="00C74CEB">
        <w:rPr>
          <w:rFonts w:asciiTheme="majorHAnsi" w:hAnsiTheme="majorHAnsi" w:cs="Arial"/>
          <w:color w:val="000000"/>
          <w:sz w:val="20"/>
          <w:szCs w:val="20"/>
          <w:u w:val="single"/>
          <w:shd w:val="clear" w:color="auto" w:fill="FFFFFF"/>
        </w:rPr>
        <w:t xml:space="preserve">-- mapping of the sea floor -- </w:t>
      </w:r>
      <w:r w:rsidRPr="00C74CEB">
        <w:rPr>
          <w:rFonts w:asciiTheme="majorHAnsi" w:hAnsiTheme="majorHAnsi" w:cs="Arial"/>
          <w:color w:val="000000"/>
          <w:u w:val="single"/>
          <w:shd w:val="clear" w:color="auto" w:fill="00FFFF"/>
        </w:rPr>
        <w:t>which will be crucial to carrying out the deep water search for Malaysia Airlines Flight 370. The survey will give search officials a better understanding of the ocean floor and help them choose the best search vessels.</w:t>
      </w:r>
      <w:r w:rsidRPr="00C74CEB">
        <w:rPr>
          <w:rFonts w:asciiTheme="majorHAnsi" w:hAnsiTheme="majorHAnsi" w:cs="Arial"/>
          <w:color w:val="000000"/>
          <w:shd w:val="clear" w:color="auto" w:fill="00FFFF"/>
        </w:rPr>
        <w:t xml:space="preserve"> </w:t>
      </w:r>
      <w:r w:rsidRPr="00C74CEB">
        <w:rPr>
          <w:rFonts w:asciiTheme="majorHAnsi" w:hAnsiTheme="majorHAnsi" w:cs="Arial"/>
          <w:color w:val="000000"/>
          <w:u w:val="single"/>
          <w:shd w:val="clear" w:color="auto" w:fill="00FFFF"/>
        </w:rPr>
        <w:t xml:space="preserve">The Zhu </w:t>
      </w:r>
      <w:proofErr w:type="spellStart"/>
      <w:r w:rsidRPr="00C74CEB">
        <w:rPr>
          <w:rFonts w:asciiTheme="majorHAnsi" w:hAnsiTheme="majorHAnsi" w:cs="Arial"/>
          <w:color w:val="000000"/>
          <w:u w:val="single"/>
          <w:shd w:val="clear" w:color="auto" w:fill="00FFFF"/>
        </w:rPr>
        <w:t>Kezhen</w:t>
      </w:r>
      <w:proofErr w:type="spellEnd"/>
      <w:r w:rsidRPr="00C74CEB">
        <w:rPr>
          <w:rFonts w:asciiTheme="majorHAnsi" w:hAnsiTheme="majorHAnsi" w:cs="Arial"/>
          <w:color w:val="000000"/>
          <w:u w:val="single"/>
          <w:shd w:val="clear" w:color="auto" w:fill="00FFFF"/>
        </w:rPr>
        <w:t xml:space="preserve"> had already surveyed 4,088 square kilometers of the ocean floor </w:t>
      </w:r>
      <w:r w:rsidRPr="00C74CEB">
        <w:rPr>
          <w:rFonts w:asciiTheme="majorHAnsi" w:hAnsiTheme="majorHAnsi" w:cs="Arial"/>
          <w:color w:val="000000"/>
          <w:sz w:val="20"/>
          <w:szCs w:val="20"/>
          <w:u w:val="single"/>
          <w:shd w:val="clear" w:color="auto" w:fill="FFFFFF"/>
        </w:rPr>
        <w:t xml:space="preserve">before being forced into port at Fremantle, just south of Perth in Western Australia, late </w:t>
      </w:r>
      <w:r w:rsidRPr="00C74CEB">
        <w:rPr>
          <w:rFonts w:asciiTheme="majorHAnsi" w:hAnsiTheme="majorHAnsi" w:cs="Arial"/>
          <w:color w:val="000000"/>
          <w:u w:val="single"/>
          <w:shd w:val="clear" w:color="auto" w:fill="FFFFFF"/>
        </w:rPr>
        <w:t>l</w:t>
      </w:r>
      <w:r w:rsidRPr="00C74CEB">
        <w:rPr>
          <w:rFonts w:asciiTheme="majorHAnsi" w:hAnsiTheme="majorHAnsi" w:cs="Arial"/>
          <w:color w:val="000000"/>
          <w:sz w:val="20"/>
          <w:szCs w:val="20"/>
          <w:u w:val="single"/>
          <w:shd w:val="clear" w:color="auto" w:fill="FFFFFF"/>
        </w:rPr>
        <w:t xml:space="preserve">ast month for repairs to its </w:t>
      </w:r>
      <w:proofErr w:type="spellStart"/>
      <w:r w:rsidRPr="00C74CEB">
        <w:rPr>
          <w:rFonts w:asciiTheme="majorHAnsi" w:hAnsiTheme="majorHAnsi" w:cs="Arial"/>
          <w:color w:val="000000"/>
          <w:sz w:val="20"/>
          <w:szCs w:val="20"/>
          <w:u w:val="single"/>
          <w:shd w:val="clear" w:color="auto" w:fill="FFFFFF"/>
        </w:rPr>
        <w:t>multibeam</w:t>
      </w:r>
      <w:proofErr w:type="spellEnd"/>
      <w:r w:rsidRPr="00C74CEB">
        <w:rPr>
          <w:rFonts w:asciiTheme="majorHAnsi" w:hAnsiTheme="majorHAnsi" w:cs="Arial"/>
          <w:color w:val="000000"/>
          <w:sz w:val="20"/>
          <w:szCs w:val="20"/>
          <w:u w:val="single"/>
          <w:shd w:val="clear" w:color="auto" w:fill="FFFFFF"/>
        </w:rPr>
        <w:t xml:space="preserve"> </w:t>
      </w:r>
      <w:proofErr w:type="spellStart"/>
      <w:r w:rsidRPr="00C74CEB">
        <w:rPr>
          <w:rFonts w:asciiTheme="majorHAnsi" w:hAnsiTheme="majorHAnsi" w:cs="Arial"/>
          <w:color w:val="000000"/>
          <w:sz w:val="20"/>
          <w:szCs w:val="20"/>
          <w:u w:val="single"/>
          <w:shd w:val="clear" w:color="auto" w:fill="FFFFFF"/>
        </w:rPr>
        <w:t>echosounder</w:t>
      </w:r>
      <w:proofErr w:type="spellEnd"/>
      <w:r w:rsidRPr="00C74CEB">
        <w:rPr>
          <w:rFonts w:asciiTheme="majorHAnsi" w:hAnsiTheme="majorHAnsi" w:cs="Arial"/>
          <w:color w:val="000000"/>
          <w:sz w:val="20"/>
          <w:szCs w:val="20"/>
          <w:u w:val="single"/>
          <w:shd w:val="clear" w:color="auto" w:fill="FFFFFF"/>
        </w:rPr>
        <w:t>.</w:t>
      </w:r>
      <w:r w:rsidRPr="00C74CEB">
        <w:rPr>
          <w:rFonts w:asciiTheme="majorHAnsi" w:hAnsiTheme="majorHAnsi" w:cs="Arial"/>
          <w:color w:val="000000"/>
          <w:sz w:val="20"/>
          <w:szCs w:val="20"/>
          <w:shd w:val="clear" w:color="auto" w:fill="FFFFFF"/>
        </w:rPr>
        <w:t xml:space="preserve"> It is due to resume operations in the search area shortly</w:t>
      </w:r>
      <w:r w:rsidRPr="00C74CEB">
        <w:rPr>
          <w:rFonts w:asciiTheme="majorHAnsi" w:hAnsiTheme="majorHAnsi" w:cs="Arial"/>
          <w:color w:val="000000"/>
          <w:shd w:val="clear" w:color="auto" w:fill="FFFFFF"/>
        </w:rPr>
        <w:t xml:space="preserve">. </w:t>
      </w:r>
      <w:r w:rsidRPr="00C74CEB">
        <w:rPr>
          <w:rFonts w:asciiTheme="majorHAnsi" w:hAnsiTheme="majorHAnsi" w:cs="Arial"/>
          <w:color w:val="000000"/>
          <w:u w:val="single"/>
          <w:shd w:val="clear" w:color="auto" w:fill="00FFFF"/>
        </w:rPr>
        <w:t>Officials anticipate it will take</w:t>
      </w:r>
      <w:r w:rsidRPr="00C74CEB">
        <w:rPr>
          <w:rFonts w:asciiTheme="majorHAnsi" w:hAnsiTheme="majorHAnsi" w:cs="Arial"/>
          <w:color w:val="000000"/>
          <w:u w:val="single"/>
          <w:shd w:val="clear" w:color="auto" w:fill="FFFFFF"/>
        </w:rPr>
        <w:t xml:space="preserve"> </w:t>
      </w:r>
      <w:r w:rsidRPr="00C74CEB">
        <w:rPr>
          <w:rFonts w:asciiTheme="majorHAnsi" w:hAnsiTheme="majorHAnsi" w:cs="Arial"/>
          <w:color w:val="000000"/>
          <w:sz w:val="20"/>
          <w:szCs w:val="20"/>
          <w:u w:val="single"/>
          <w:shd w:val="clear" w:color="auto" w:fill="FFFFFF"/>
        </w:rPr>
        <w:t>at least</w:t>
      </w:r>
      <w:r w:rsidRPr="00C74CEB">
        <w:rPr>
          <w:rFonts w:asciiTheme="majorHAnsi" w:hAnsiTheme="majorHAnsi" w:cs="Arial"/>
          <w:color w:val="000000"/>
          <w:u w:val="single"/>
          <w:shd w:val="clear" w:color="auto" w:fill="FFFFFF"/>
        </w:rPr>
        <w:t xml:space="preserve"> </w:t>
      </w:r>
      <w:r w:rsidRPr="00C74CEB">
        <w:rPr>
          <w:rFonts w:asciiTheme="majorHAnsi" w:hAnsiTheme="majorHAnsi" w:cs="Arial"/>
          <w:color w:val="000000"/>
          <w:u w:val="single"/>
          <w:shd w:val="clear" w:color="auto" w:fill="00FFFF"/>
        </w:rPr>
        <w:t>three months to complete the bathymetric survey of the 60,000 square kilometer search zone.</w:t>
      </w:r>
    </w:p>
    <w:p w14:paraId="3F28205F" w14:textId="77777777" w:rsidR="005558A0" w:rsidRPr="00C74CEB" w:rsidRDefault="005558A0" w:rsidP="005558A0">
      <w:pPr>
        <w:rPr>
          <w:rFonts w:asciiTheme="majorHAnsi" w:eastAsia="Times New Roman" w:hAnsiTheme="majorHAnsi" w:cs="Times New Roman"/>
          <w:sz w:val="20"/>
          <w:szCs w:val="20"/>
        </w:rPr>
      </w:pPr>
    </w:p>
    <w:p w14:paraId="312B60BD" w14:textId="77777777" w:rsidR="003E7348" w:rsidRPr="00F17D0F" w:rsidRDefault="003E7348" w:rsidP="003E7348">
      <w:pPr>
        <w:pStyle w:val="Heading4"/>
      </w:pPr>
      <w:r w:rsidRPr="00F17D0F">
        <w:t>China leading effective attempts at finding 370- Effective cooperation with Australia</w:t>
      </w:r>
    </w:p>
    <w:p w14:paraId="682AF412" w14:textId="77777777" w:rsidR="003E7348" w:rsidRPr="00924F1E" w:rsidRDefault="003E7348" w:rsidP="003E7348">
      <w:pPr>
        <w:rPr>
          <w:rStyle w:val="StyleBoldUnderline"/>
          <w:b w:val="0"/>
          <w:sz w:val="26"/>
          <w:szCs w:val="26"/>
          <w:u w:val="none"/>
        </w:rPr>
      </w:pPr>
      <w:r w:rsidRPr="00924F1E">
        <w:rPr>
          <w:rStyle w:val="StyleStyleBold12pt"/>
          <w:szCs w:val="26"/>
        </w:rPr>
        <w:t xml:space="preserve">Bond, </w:t>
      </w:r>
      <w:r w:rsidRPr="00924F1E">
        <w:rPr>
          <w:rStyle w:val="StyleStyleBold12pt"/>
          <w:b w:val="0"/>
          <w:szCs w:val="26"/>
        </w:rPr>
        <w:t xml:space="preserve">Reporter for the Mirror, </w:t>
      </w:r>
      <w:r w:rsidRPr="00924F1E">
        <w:rPr>
          <w:rStyle w:val="StyleStyleBold12pt"/>
          <w:szCs w:val="26"/>
        </w:rPr>
        <w:t>Bradley</w:t>
      </w:r>
      <w:r w:rsidRPr="00924F1E">
        <w:rPr>
          <w:rStyle w:val="StyleStyleBold12pt"/>
          <w:b w:val="0"/>
          <w:szCs w:val="26"/>
        </w:rPr>
        <w:t xml:space="preserve">, Reporter for the Mirror, </w:t>
      </w:r>
      <w:r w:rsidRPr="00924F1E">
        <w:rPr>
          <w:rStyle w:val="StyleStyleBold12pt"/>
          <w:szCs w:val="26"/>
        </w:rPr>
        <w:t xml:space="preserve">and Hartley-Parkinson, </w:t>
      </w:r>
      <w:r w:rsidRPr="00924F1E">
        <w:rPr>
          <w:rStyle w:val="StyleStyleBold12pt"/>
          <w:b w:val="0"/>
          <w:szCs w:val="26"/>
        </w:rPr>
        <w:t xml:space="preserve">Reporter for the Mirror, </w:t>
      </w:r>
      <w:r w:rsidRPr="00924F1E">
        <w:rPr>
          <w:rStyle w:val="StyleStyleBold12pt"/>
          <w:szCs w:val="26"/>
        </w:rPr>
        <w:t>4/4</w:t>
      </w:r>
      <w:r w:rsidRPr="00924F1E">
        <w:rPr>
          <w:rStyle w:val="StyleStyleBold12pt"/>
          <w:b w:val="0"/>
          <w:szCs w:val="26"/>
        </w:rPr>
        <w:t>/</w:t>
      </w:r>
      <w:r>
        <w:rPr>
          <w:rStyle w:val="StyleStyleBold12pt"/>
          <w:b w:val="0"/>
          <w:szCs w:val="26"/>
        </w:rPr>
        <w:t>20</w:t>
      </w:r>
      <w:r w:rsidRPr="00924F1E">
        <w:rPr>
          <w:rStyle w:val="StyleStyleBold12pt"/>
          <w:b w:val="0"/>
          <w:szCs w:val="26"/>
        </w:rPr>
        <w:t xml:space="preserve">14 (Anthony Bond, Chris Bradley, Chris Hartley-Parkinson, The Mirror: A British national newspaper offering current news and analysis, “MH370 recap: Maritime expert says three pings have to have come from missing </w:t>
      </w:r>
      <w:r w:rsidRPr="00924F1E">
        <w:rPr>
          <w:sz w:val="26"/>
          <w:szCs w:val="26"/>
        </w:rPr>
        <w:t>Malaysia Airlines plane,” 4/4/</w:t>
      </w:r>
      <w:r>
        <w:rPr>
          <w:sz w:val="26"/>
          <w:szCs w:val="26"/>
        </w:rPr>
        <w:t>20</w:t>
      </w:r>
      <w:r w:rsidRPr="00924F1E">
        <w:rPr>
          <w:sz w:val="26"/>
          <w:szCs w:val="26"/>
        </w:rPr>
        <w:t xml:space="preserve">14, </w:t>
      </w:r>
      <w:hyperlink r:id="rId11" w:history="1">
        <w:r w:rsidRPr="00924F1E">
          <w:rPr>
            <w:sz w:val="26"/>
            <w:szCs w:val="26"/>
          </w:rPr>
          <w:t>http://www.mirror.co.uk/news/world-news/flight-mh370-recap-maritime-expert-3376572</w:t>
        </w:r>
      </w:hyperlink>
      <w:r w:rsidRPr="00924F1E">
        <w:rPr>
          <w:sz w:val="26"/>
          <w:szCs w:val="26"/>
        </w:rPr>
        <w:t>, Accessed: 6/28/</w:t>
      </w:r>
      <w:r>
        <w:rPr>
          <w:sz w:val="26"/>
          <w:szCs w:val="26"/>
        </w:rPr>
        <w:t>20</w:t>
      </w:r>
      <w:r w:rsidRPr="00924F1E">
        <w:rPr>
          <w:sz w:val="26"/>
          <w:szCs w:val="26"/>
        </w:rPr>
        <w:t>14, RRR)</w:t>
      </w:r>
    </w:p>
    <w:p w14:paraId="52E24655" w14:textId="77777777" w:rsidR="003E7348" w:rsidRDefault="003E7348" w:rsidP="003E7348">
      <w:pPr>
        <w:rPr>
          <w:rStyle w:val="StyleBoldUnderline"/>
        </w:rPr>
      </w:pPr>
      <w:r w:rsidRPr="00924F1E">
        <w:rPr>
          <w:rStyle w:val="StyleBoldUnderline"/>
        </w:rPr>
        <w:t>Experts have indicated it is likely the signal heard by the Chinese and Australian ships</w:t>
      </w:r>
      <w:r w:rsidRPr="00924F1E">
        <w:rPr>
          <w:rStyle w:val="StyleBoldUnderline"/>
          <w:b w:val="0"/>
          <w:sz w:val="16"/>
          <w:szCs w:val="22"/>
          <w:u w:val="none"/>
        </w:rPr>
        <w:t>.</w:t>
      </w:r>
      <w:r w:rsidRPr="00924F1E">
        <w:rPr>
          <w:rStyle w:val="StyleBoldUnderline"/>
          <w:b w:val="0"/>
          <w:sz w:val="12"/>
          <w:szCs w:val="22"/>
          <w:u w:val="none"/>
        </w:rPr>
        <w:t>¶</w:t>
      </w:r>
      <w:r w:rsidRPr="00924F1E">
        <w:rPr>
          <w:rStyle w:val="StyleBoldUnderline"/>
          <w:b w:val="0"/>
          <w:sz w:val="16"/>
          <w:szCs w:val="22"/>
          <w:u w:val="none"/>
        </w:rPr>
        <w:t xml:space="preserve"> </w:t>
      </w:r>
      <w:proofErr w:type="spellStart"/>
      <w:r w:rsidRPr="00924F1E">
        <w:rPr>
          <w:rStyle w:val="StyleBoldUnderline"/>
          <w:b w:val="0"/>
          <w:sz w:val="16"/>
          <w:szCs w:val="22"/>
          <w:u w:val="none"/>
        </w:rPr>
        <w:t>Anish</w:t>
      </w:r>
      <w:proofErr w:type="spellEnd"/>
      <w:r w:rsidRPr="00924F1E">
        <w:rPr>
          <w:rStyle w:val="StyleBoldUnderline"/>
          <w:b w:val="0"/>
          <w:sz w:val="16"/>
          <w:szCs w:val="22"/>
          <w:u w:val="none"/>
        </w:rPr>
        <w:t xml:space="preserve"> Patel, president of </w:t>
      </w:r>
      <w:proofErr w:type="spellStart"/>
      <w:r w:rsidRPr="00924F1E">
        <w:rPr>
          <w:rStyle w:val="StyleBoldUnderline"/>
          <w:b w:val="0"/>
          <w:sz w:val="16"/>
          <w:szCs w:val="22"/>
          <w:u w:val="none"/>
        </w:rPr>
        <w:t>Dukane</w:t>
      </w:r>
      <w:proofErr w:type="spellEnd"/>
      <w:r w:rsidRPr="00924F1E">
        <w:rPr>
          <w:rStyle w:val="StyleBoldUnderline"/>
          <w:b w:val="0"/>
          <w:sz w:val="16"/>
          <w:szCs w:val="22"/>
          <w:u w:val="none"/>
        </w:rPr>
        <w:t xml:space="preserve"> </w:t>
      </w:r>
      <w:proofErr w:type="spellStart"/>
      <w:r w:rsidRPr="00924F1E">
        <w:rPr>
          <w:rStyle w:val="StyleBoldUnderline"/>
          <w:b w:val="0"/>
          <w:sz w:val="16"/>
          <w:szCs w:val="22"/>
          <w:u w:val="none"/>
        </w:rPr>
        <w:t>Seacom</w:t>
      </w:r>
      <w:proofErr w:type="spellEnd"/>
      <w:r w:rsidRPr="00924F1E">
        <w:rPr>
          <w:rStyle w:val="StyleBoldUnderline"/>
          <w:b w:val="0"/>
          <w:sz w:val="16"/>
          <w:szCs w:val="22"/>
          <w:u w:val="none"/>
        </w:rPr>
        <w:t xml:space="preserve"> – which says it manufactured the black box beacons used on MH370 – told CNN that </w:t>
      </w:r>
      <w:r w:rsidRPr="00924F1E">
        <w:rPr>
          <w:rStyle w:val="StyleBoldUnderline"/>
        </w:rPr>
        <w:t xml:space="preserve">the signal reportedly detected by the </w:t>
      </w:r>
      <w:proofErr w:type="spellStart"/>
      <w:r w:rsidRPr="00924F1E">
        <w:rPr>
          <w:rStyle w:val="StyleBoldUnderline"/>
        </w:rPr>
        <w:t>Haixun</w:t>
      </w:r>
      <w:proofErr w:type="spellEnd"/>
      <w:r w:rsidRPr="00924F1E">
        <w:rPr>
          <w:rStyle w:val="StyleBoldUnderline"/>
        </w:rPr>
        <w:t xml:space="preserve"> 01 was “identical” to the standard frequency emitted by its </w:t>
      </w:r>
      <w:proofErr w:type="spellStart"/>
      <w:r w:rsidRPr="00924F1E">
        <w:rPr>
          <w:rStyle w:val="StyleBoldUnderline"/>
        </w:rPr>
        <w:t>pingers</w:t>
      </w:r>
      <w:proofErr w:type="spellEnd"/>
      <w:r w:rsidRPr="00924F1E">
        <w:rPr>
          <w:rStyle w:val="StyleBoldUnderline"/>
          <w:b w:val="0"/>
          <w:sz w:val="16"/>
          <w:szCs w:val="22"/>
          <w:u w:val="none"/>
        </w:rPr>
        <w:t>.</w:t>
      </w:r>
      <w:r w:rsidRPr="00924F1E">
        <w:rPr>
          <w:rStyle w:val="StyleBoldUnderline"/>
          <w:b w:val="0"/>
          <w:sz w:val="12"/>
          <w:szCs w:val="22"/>
          <w:u w:val="none"/>
        </w:rPr>
        <w:t>¶</w:t>
      </w:r>
      <w:r w:rsidRPr="00924F1E">
        <w:rPr>
          <w:rStyle w:val="StyleBoldUnderline"/>
          <w:b w:val="0"/>
          <w:sz w:val="16"/>
          <w:szCs w:val="22"/>
          <w:u w:val="none"/>
        </w:rPr>
        <w:t xml:space="preserve"> David Gallo, an oceanographer who helped in the search for Air France flight 447 in the Atlantic Ocean in 2009, said </w:t>
      </w:r>
      <w:r w:rsidRPr="00924F1E">
        <w:rPr>
          <w:rStyle w:val="StyleBoldUnderline"/>
        </w:rPr>
        <w:t>the pulse detected was unlikely to occur naturally.</w:t>
      </w:r>
      <w:r w:rsidRPr="00924F1E">
        <w:rPr>
          <w:rStyle w:val="StyleBoldUnderline"/>
          <w:b w:val="0"/>
          <w:sz w:val="12"/>
          <w:u w:val="none"/>
        </w:rPr>
        <w:t>¶</w:t>
      </w:r>
      <w:r w:rsidRPr="00924F1E">
        <w:rPr>
          <w:rStyle w:val="StyleBoldUnderline"/>
        </w:rPr>
        <w:t xml:space="preserve"> “It could very well be one of the beacons</w:t>
      </w:r>
      <w:r w:rsidRPr="00924F1E">
        <w:rPr>
          <w:rStyle w:val="StyleBoldUnderline"/>
          <w:b w:val="0"/>
          <w:sz w:val="16"/>
          <w:szCs w:val="22"/>
          <w:u w:val="none"/>
        </w:rPr>
        <w:t>,” he told the Observer.</w:t>
      </w:r>
      <w:r w:rsidRPr="00924F1E">
        <w:rPr>
          <w:rStyle w:val="StyleBoldUnderline"/>
          <w:b w:val="0"/>
          <w:sz w:val="12"/>
          <w:szCs w:val="22"/>
          <w:u w:val="none"/>
        </w:rPr>
        <w:t>¶</w:t>
      </w:r>
      <w:r w:rsidRPr="00924F1E">
        <w:rPr>
          <w:rStyle w:val="StyleBoldUnderline"/>
          <w:b w:val="0"/>
          <w:sz w:val="16"/>
          <w:szCs w:val="22"/>
          <w:u w:val="none"/>
        </w:rPr>
        <w:t xml:space="preserve"> Investigators are also urging caution over the possible signals, indicating there is no confirmation they are related to MH370.</w:t>
      </w:r>
      <w:r w:rsidRPr="00924F1E">
        <w:rPr>
          <w:rStyle w:val="StyleBoldUnderline"/>
          <w:b w:val="0"/>
          <w:sz w:val="12"/>
          <w:szCs w:val="22"/>
          <w:u w:val="none"/>
        </w:rPr>
        <w:t>¶</w:t>
      </w:r>
      <w:r w:rsidRPr="00924F1E">
        <w:rPr>
          <w:rStyle w:val="StyleBoldUnderline"/>
          <w:b w:val="0"/>
          <w:sz w:val="16"/>
          <w:szCs w:val="22"/>
          <w:u w:val="none"/>
        </w:rPr>
        <w:t xml:space="preserve"> False alerts can be triggered by sea life, including whales, or by noise from ships.</w:t>
      </w:r>
      <w:r w:rsidRPr="00924F1E">
        <w:rPr>
          <w:rStyle w:val="StyleBoldUnderline"/>
          <w:b w:val="0"/>
          <w:sz w:val="12"/>
          <w:szCs w:val="22"/>
          <w:u w:val="none"/>
        </w:rPr>
        <w:t>¶</w:t>
      </w:r>
      <w:r w:rsidRPr="00924F1E">
        <w:rPr>
          <w:rStyle w:val="StyleBoldUnderline"/>
          <w:b w:val="0"/>
          <w:sz w:val="16"/>
          <w:szCs w:val="22"/>
          <w:u w:val="none"/>
        </w:rPr>
        <w:t xml:space="preserve"> Australian officials reported last week that an alert sounded on the British Royal Navy vessel, H.M.S. Echo, which is equipped with black box detection equipment, but the signal turned out to be false.</w:t>
      </w:r>
      <w:r w:rsidRPr="00924F1E">
        <w:rPr>
          <w:rStyle w:val="StyleBoldUnderline"/>
          <w:b w:val="0"/>
          <w:sz w:val="12"/>
          <w:szCs w:val="22"/>
          <w:u w:val="none"/>
        </w:rPr>
        <w:t>¶</w:t>
      </w:r>
      <w:r w:rsidRPr="00924F1E">
        <w:rPr>
          <w:rStyle w:val="StyleBoldUnderline"/>
          <w:b w:val="0"/>
          <w:sz w:val="16"/>
          <w:szCs w:val="22"/>
          <w:u w:val="none"/>
        </w:rPr>
        <w:t xml:space="preserve"> </w:t>
      </w:r>
      <w:r w:rsidRPr="00924F1E">
        <w:rPr>
          <w:rStyle w:val="StyleBoldUnderline"/>
        </w:rPr>
        <w:t>To clarify, two of the signals were detected by the Chinese ship Haixan-01.</w:t>
      </w:r>
      <w:r w:rsidRPr="00924F1E">
        <w:rPr>
          <w:rStyle w:val="StyleBoldUnderline"/>
          <w:b w:val="0"/>
          <w:sz w:val="12"/>
          <w:u w:val="none"/>
        </w:rPr>
        <w:t>¶</w:t>
      </w:r>
      <w:r w:rsidRPr="00924F1E">
        <w:rPr>
          <w:rStyle w:val="StyleBoldUnderline"/>
        </w:rPr>
        <w:t xml:space="preserve"> The first was on Friday and the second on Saturday about 2km away.</w:t>
      </w:r>
      <w:r w:rsidRPr="00924F1E">
        <w:rPr>
          <w:rStyle w:val="StyleBoldUnderline"/>
          <w:b w:val="0"/>
          <w:sz w:val="12"/>
          <w:u w:val="none"/>
        </w:rPr>
        <w:t>¶</w:t>
      </w:r>
      <w:r w:rsidRPr="00924F1E">
        <w:rPr>
          <w:rStyle w:val="StyleBoldUnderline"/>
        </w:rPr>
        <w:t xml:space="preserve"> The third signal was reported by an Australian ship, the Ocean Shield, in a different location.</w:t>
      </w:r>
    </w:p>
    <w:p w14:paraId="3F8CD115" w14:textId="77777777" w:rsidR="00821060" w:rsidRPr="00F17D0F" w:rsidRDefault="00821060" w:rsidP="00821060">
      <w:pPr>
        <w:pStyle w:val="Heading4"/>
      </w:pPr>
      <w:r w:rsidRPr="00F17D0F">
        <w:t>Chinese navy vessels have lots of help to find MH370</w:t>
      </w:r>
    </w:p>
    <w:p w14:paraId="183DF3E3" w14:textId="77777777" w:rsidR="00821060" w:rsidRPr="00924F1E" w:rsidRDefault="00821060" w:rsidP="00821060">
      <w:pPr>
        <w:rPr>
          <w:rStyle w:val="StyleStyleBold12pt"/>
          <w:b w:val="0"/>
          <w:szCs w:val="26"/>
        </w:rPr>
      </w:pPr>
      <w:r w:rsidRPr="00924F1E">
        <w:rPr>
          <w:rStyle w:val="StyleStyleBold12pt"/>
          <w:szCs w:val="26"/>
        </w:rPr>
        <w:t xml:space="preserve">Bond, </w:t>
      </w:r>
      <w:r w:rsidRPr="00924F1E">
        <w:rPr>
          <w:rStyle w:val="StyleStyleBold12pt"/>
          <w:b w:val="0"/>
          <w:szCs w:val="26"/>
        </w:rPr>
        <w:t xml:space="preserve">Reporter for the Mirror, </w:t>
      </w:r>
      <w:r w:rsidRPr="00924F1E">
        <w:rPr>
          <w:rStyle w:val="StyleStyleBold12pt"/>
          <w:szCs w:val="26"/>
        </w:rPr>
        <w:t>Bradley</w:t>
      </w:r>
      <w:r w:rsidRPr="00924F1E">
        <w:rPr>
          <w:rStyle w:val="StyleStyleBold12pt"/>
          <w:b w:val="0"/>
          <w:szCs w:val="26"/>
        </w:rPr>
        <w:t xml:space="preserve">, Reporter for the Mirror, </w:t>
      </w:r>
      <w:r w:rsidRPr="00924F1E">
        <w:rPr>
          <w:rStyle w:val="StyleStyleBold12pt"/>
          <w:szCs w:val="26"/>
        </w:rPr>
        <w:t xml:space="preserve">and Hartley-Parkinson, </w:t>
      </w:r>
      <w:r w:rsidRPr="00924F1E">
        <w:rPr>
          <w:rStyle w:val="StyleStyleBold12pt"/>
          <w:b w:val="0"/>
          <w:szCs w:val="26"/>
        </w:rPr>
        <w:t xml:space="preserve">Reporter for the Mirror, </w:t>
      </w:r>
      <w:r w:rsidRPr="00924F1E">
        <w:rPr>
          <w:rStyle w:val="StyleStyleBold12pt"/>
          <w:szCs w:val="26"/>
        </w:rPr>
        <w:t>4/4</w:t>
      </w:r>
      <w:r w:rsidRPr="00924F1E">
        <w:rPr>
          <w:rStyle w:val="StyleStyleBold12pt"/>
          <w:b w:val="0"/>
          <w:szCs w:val="26"/>
        </w:rPr>
        <w:t>/</w:t>
      </w:r>
      <w:r>
        <w:rPr>
          <w:rStyle w:val="StyleStyleBold12pt"/>
          <w:b w:val="0"/>
          <w:szCs w:val="26"/>
        </w:rPr>
        <w:t>20</w:t>
      </w:r>
      <w:r w:rsidRPr="00924F1E">
        <w:rPr>
          <w:rStyle w:val="StyleStyleBold12pt"/>
          <w:b w:val="0"/>
          <w:szCs w:val="26"/>
        </w:rPr>
        <w:t xml:space="preserve">14 (Anthony Bond, Chris Bradley, Chris Hartley-Parkinson, The Mirror: A British national newspaper offering current news and analysis, “MH370 recap: Maritime expert says three pings have to have come from missing </w:t>
      </w:r>
      <w:r w:rsidRPr="00924F1E">
        <w:rPr>
          <w:sz w:val="26"/>
          <w:szCs w:val="26"/>
        </w:rPr>
        <w:t>Malaysia Airlines plane,” 4/4/</w:t>
      </w:r>
      <w:r>
        <w:rPr>
          <w:sz w:val="26"/>
          <w:szCs w:val="26"/>
        </w:rPr>
        <w:t>20</w:t>
      </w:r>
      <w:r w:rsidRPr="00924F1E">
        <w:rPr>
          <w:sz w:val="26"/>
          <w:szCs w:val="26"/>
        </w:rPr>
        <w:t xml:space="preserve">14, </w:t>
      </w:r>
      <w:hyperlink r:id="rId12" w:history="1">
        <w:r w:rsidRPr="00924F1E">
          <w:rPr>
            <w:sz w:val="26"/>
            <w:szCs w:val="26"/>
          </w:rPr>
          <w:t>http://www.mirror.co.uk/news/world-news/flight-mh370-recap-maritime-expert-3376572</w:t>
        </w:r>
      </w:hyperlink>
      <w:r w:rsidRPr="00924F1E">
        <w:rPr>
          <w:sz w:val="26"/>
          <w:szCs w:val="26"/>
        </w:rPr>
        <w:t>, Accessed: 6/28/</w:t>
      </w:r>
      <w:r>
        <w:rPr>
          <w:sz w:val="26"/>
          <w:szCs w:val="26"/>
        </w:rPr>
        <w:t>20</w:t>
      </w:r>
      <w:r w:rsidRPr="00924F1E">
        <w:rPr>
          <w:sz w:val="26"/>
          <w:szCs w:val="26"/>
        </w:rPr>
        <w:t>14, RRR)</w:t>
      </w:r>
    </w:p>
    <w:p w14:paraId="1BC21C77" w14:textId="77777777" w:rsidR="00821060" w:rsidRPr="006E1345" w:rsidRDefault="00821060" w:rsidP="00821060">
      <w:pPr>
        <w:rPr>
          <w:rStyle w:val="StyleBoldUnderline"/>
        </w:rPr>
      </w:pPr>
      <w:r w:rsidRPr="009872E5">
        <w:rPr>
          <w:rStyle w:val="StyleBoldUnderline"/>
        </w:rPr>
        <w:t>China's official Xinhua News Agency said that the patrol vessel had detected a signal at 37.5 kilohertz (cycles per second) - the same frequency emitted by flight data recorders aboard the missing Boeing 777 - in the search area</w:t>
      </w:r>
      <w:r w:rsidRPr="00924F1E">
        <w:rPr>
          <w:rStyle w:val="StyleBoldUnderline"/>
          <w:b w:val="0"/>
          <w:sz w:val="16"/>
          <w:szCs w:val="22"/>
          <w:u w:val="none"/>
        </w:rPr>
        <w:t>, Associated Press said.</w:t>
      </w:r>
      <w:r w:rsidRPr="00924F1E">
        <w:rPr>
          <w:rStyle w:val="StyleBoldUnderline"/>
          <w:b w:val="0"/>
          <w:sz w:val="12"/>
          <w:szCs w:val="22"/>
          <w:u w:val="none"/>
        </w:rPr>
        <w:t>¶</w:t>
      </w:r>
      <w:r w:rsidRPr="00924F1E">
        <w:rPr>
          <w:rStyle w:val="StyleBoldUnderline"/>
          <w:b w:val="0"/>
          <w:sz w:val="16"/>
          <w:szCs w:val="22"/>
          <w:u w:val="none"/>
        </w:rPr>
        <w:t xml:space="preserve"> HMS Echo arrived this week in the area where search efforts are focused to find the missing plane. </w:t>
      </w:r>
      <w:r w:rsidRPr="009872E5">
        <w:rPr>
          <w:rStyle w:val="StyleBoldUnderline"/>
        </w:rPr>
        <w:t>It is now hoped the ship's sophisticated sound locating equipment will help in the hunt for the plane's flight recorders</w:t>
      </w:r>
      <w:r w:rsidRPr="00924F1E">
        <w:rPr>
          <w:rStyle w:val="StyleBoldUnderline"/>
          <w:b w:val="0"/>
          <w:sz w:val="16"/>
          <w:szCs w:val="22"/>
          <w:u w:val="none"/>
        </w:rPr>
        <w:t>.</w:t>
      </w:r>
      <w:r w:rsidRPr="00924F1E">
        <w:rPr>
          <w:rStyle w:val="StyleBoldUnderline"/>
          <w:b w:val="0"/>
          <w:sz w:val="12"/>
          <w:szCs w:val="22"/>
          <w:u w:val="none"/>
        </w:rPr>
        <w:t>¶</w:t>
      </w:r>
      <w:r w:rsidRPr="00924F1E">
        <w:rPr>
          <w:rStyle w:val="StyleBoldUnderline"/>
          <w:b w:val="0"/>
          <w:sz w:val="16"/>
          <w:szCs w:val="22"/>
          <w:u w:val="none"/>
        </w:rPr>
        <w:t xml:space="preserve"> Flight MH370, bound for Beijing from Kuala Lumpur, disappeared on March 8 with 239 people on board, with a three-week search finding no sign of it.</w:t>
      </w:r>
      <w:r w:rsidRPr="00924F1E">
        <w:rPr>
          <w:rStyle w:val="StyleBoldUnderline"/>
          <w:b w:val="0"/>
          <w:sz w:val="12"/>
          <w:szCs w:val="22"/>
          <w:u w:val="none"/>
        </w:rPr>
        <w:t>¶</w:t>
      </w:r>
      <w:r w:rsidRPr="00924F1E">
        <w:rPr>
          <w:rStyle w:val="StyleBoldUnderline"/>
          <w:b w:val="0"/>
          <w:sz w:val="16"/>
          <w:szCs w:val="22"/>
          <w:u w:val="none"/>
        </w:rPr>
        <w:t xml:space="preserve"> A spokeswoman for the </w:t>
      </w:r>
      <w:proofErr w:type="spellStart"/>
      <w:r w:rsidRPr="00924F1E">
        <w:rPr>
          <w:rStyle w:val="StyleBoldUnderline"/>
          <w:b w:val="0"/>
          <w:sz w:val="16"/>
          <w:szCs w:val="22"/>
          <w:u w:val="none"/>
        </w:rPr>
        <w:t>MoD</w:t>
      </w:r>
      <w:proofErr w:type="spellEnd"/>
      <w:r w:rsidRPr="00924F1E">
        <w:rPr>
          <w:rStyle w:val="StyleBoldUnderline"/>
          <w:b w:val="0"/>
          <w:sz w:val="16"/>
          <w:szCs w:val="22"/>
          <w:u w:val="none"/>
        </w:rPr>
        <w:t xml:space="preserve"> said </w:t>
      </w:r>
      <w:r w:rsidRPr="009872E5">
        <w:rPr>
          <w:rStyle w:val="StyleBoldUnderline"/>
        </w:rPr>
        <w:t>it was good news that the ship had arrived and would join in the search for the black box</w:t>
      </w:r>
      <w:r w:rsidRPr="00924F1E">
        <w:rPr>
          <w:rStyle w:val="StyleBoldUnderline"/>
          <w:b w:val="0"/>
          <w:sz w:val="16"/>
          <w:szCs w:val="22"/>
          <w:u w:val="none"/>
        </w:rPr>
        <w:t>.</w:t>
      </w:r>
      <w:r w:rsidRPr="00924F1E">
        <w:rPr>
          <w:rStyle w:val="StyleBoldUnderline"/>
          <w:b w:val="0"/>
          <w:sz w:val="12"/>
          <w:szCs w:val="22"/>
          <w:u w:val="none"/>
        </w:rPr>
        <w:t>¶</w:t>
      </w:r>
      <w:r w:rsidRPr="00924F1E">
        <w:rPr>
          <w:rStyle w:val="StyleBoldUnderline"/>
          <w:b w:val="0"/>
          <w:sz w:val="16"/>
          <w:szCs w:val="22"/>
          <w:u w:val="none"/>
        </w:rPr>
        <w:t xml:space="preserve"> </w:t>
      </w:r>
      <w:r w:rsidRPr="009872E5">
        <w:rPr>
          <w:rStyle w:val="StyleBoldUnderline"/>
        </w:rPr>
        <w:t xml:space="preserve">HMS Echo is not the only naval vessel providing assistance. The Australian navy's Ocean </w:t>
      </w:r>
      <w:r w:rsidRPr="006E1345">
        <w:rPr>
          <w:rStyle w:val="StyleBoldUnderline"/>
        </w:rPr>
        <w:t>Shield, which is carrying hi-tech sound detectors from the US Navy, was also travelling to the area.</w:t>
      </w:r>
    </w:p>
    <w:p w14:paraId="4DB10504" w14:textId="77777777" w:rsidR="003E7348" w:rsidRDefault="003E7348" w:rsidP="003E7348">
      <w:pPr>
        <w:rPr>
          <w:rStyle w:val="StyleBoldUnderline"/>
        </w:rPr>
      </w:pPr>
    </w:p>
    <w:p w14:paraId="372B5401" w14:textId="77777777" w:rsidR="003E7348" w:rsidRPr="00F17D0F" w:rsidRDefault="003E7348" w:rsidP="003E7348">
      <w:pPr>
        <w:pStyle w:val="Heading4"/>
      </w:pPr>
      <w:r w:rsidRPr="00F17D0F">
        <w:t>China searching around recent pings with help from the international community</w:t>
      </w:r>
    </w:p>
    <w:p w14:paraId="14428E65" w14:textId="77777777" w:rsidR="003E7348" w:rsidRPr="00924F1E" w:rsidRDefault="003E7348" w:rsidP="003E7348">
      <w:pPr>
        <w:rPr>
          <w:rStyle w:val="StyleBoldUnderline"/>
          <w:b w:val="0"/>
          <w:sz w:val="26"/>
          <w:szCs w:val="26"/>
          <w:u w:val="none"/>
        </w:rPr>
      </w:pPr>
      <w:r w:rsidRPr="00924F1E">
        <w:rPr>
          <w:rStyle w:val="StyleStyleBold12pt"/>
          <w:szCs w:val="26"/>
        </w:rPr>
        <w:t xml:space="preserve">Bond, </w:t>
      </w:r>
      <w:r w:rsidRPr="00924F1E">
        <w:rPr>
          <w:rStyle w:val="StyleStyleBold12pt"/>
          <w:b w:val="0"/>
          <w:szCs w:val="26"/>
        </w:rPr>
        <w:t xml:space="preserve">Reporter for the Mirror, </w:t>
      </w:r>
      <w:r w:rsidRPr="00924F1E">
        <w:rPr>
          <w:rStyle w:val="StyleStyleBold12pt"/>
          <w:szCs w:val="26"/>
        </w:rPr>
        <w:t>Bradley</w:t>
      </w:r>
      <w:r w:rsidRPr="00924F1E">
        <w:rPr>
          <w:rStyle w:val="StyleStyleBold12pt"/>
          <w:b w:val="0"/>
          <w:szCs w:val="26"/>
        </w:rPr>
        <w:t xml:space="preserve">, Reporter for the Mirror, </w:t>
      </w:r>
      <w:r w:rsidRPr="00924F1E">
        <w:rPr>
          <w:rStyle w:val="StyleStyleBold12pt"/>
          <w:szCs w:val="26"/>
        </w:rPr>
        <w:t xml:space="preserve">and Hartley-Parkinson, </w:t>
      </w:r>
      <w:r w:rsidRPr="00924F1E">
        <w:rPr>
          <w:rStyle w:val="StyleStyleBold12pt"/>
          <w:b w:val="0"/>
          <w:szCs w:val="26"/>
        </w:rPr>
        <w:t xml:space="preserve">Reporter for the Mirror, </w:t>
      </w:r>
      <w:r w:rsidRPr="00924F1E">
        <w:rPr>
          <w:rStyle w:val="StyleStyleBold12pt"/>
          <w:szCs w:val="26"/>
        </w:rPr>
        <w:t>4/4</w:t>
      </w:r>
      <w:r w:rsidRPr="00924F1E">
        <w:rPr>
          <w:rStyle w:val="StyleStyleBold12pt"/>
          <w:b w:val="0"/>
          <w:szCs w:val="26"/>
        </w:rPr>
        <w:t>/</w:t>
      </w:r>
      <w:r>
        <w:rPr>
          <w:rStyle w:val="StyleStyleBold12pt"/>
          <w:b w:val="0"/>
          <w:szCs w:val="26"/>
        </w:rPr>
        <w:t>20</w:t>
      </w:r>
      <w:r w:rsidRPr="00924F1E">
        <w:rPr>
          <w:rStyle w:val="StyleStyleBold12pt"/>
          <w:b w:val="0"/>
          <w:szCs w:val="26"/>
        </w:rPr>
        <w:t xml:space="preserve">14 (Anthony Bond, Chris Bradley, Chris Hartley-Parkinson, The Mirror: A British national newspaper offering current news and analysis, “MH370 recap: Maritime expert says three pings have to have come from missing </w:t>
      </w:r>
      <w:r w:rsidRPr="00924F1E">
        <w:rPr>
          <w:sz w:val="26"/>
          <w:szCs w:val="26"/>
        </w:rPr>
        <w:t>Malaysia Airlines plane,” 4/4/</w:t>
      </w:r>
      <w:r>
        <w:rPr>
          <w:sz w:val="26"/>
          <w:szCs w:val="26"/>
        </w:rPr>
        <w:t>20</w:t>
      </w:r>
      <w:r w:rsidRPr="00924F1E">
        <w:rPr>
          <w:sz w:val="26"/>
          <w:szCs w:val="26"/>
        </w:rPr>
        <w:t xml:space="preserve">14, </w:t>
      </w:r>
      <w:hyperlink r:id="rId13" w:history="1">
        <w:r w:rsidRPr="00924F1E">
          <w:rPr>
            <w:sz w:val="26"/>
            <w:szCs w:val="26"/>
          </w:rPr>
          <w:t>http://www.mirror.co.uk/news/world-news/flight-mh370-recap-maritime-expert-3376572</w:t>
        </w:r>
      </w:hyperlink>
      <w:r w:rsidRPr="00924F1E">
        <w:rPr>
          <w:sz w:val="26"/>
          <w:szCs w:val="26"/>
        </w:rPr>
        <w:t>, Accessed: 6/28/</w:t>
      </w:r>
      <w:r>
        <w:rPr>
          <w:sz w:val="26"/>
          <w:szCs w:val="26"/>
        </w:rPr>
        <w:t>20</w:t>
      </w:r>
      <w:r w:rsidRPr="00924F1E">
        <w:rPr>
          <w:sz w:val="26"/>
          <w:szCs w:val="26"/>
        </w:rPr>
        <w:t>14, RRR)</w:t>
      </w:r>
    </w:p>
    <w:p w14:paraId="585D7EF9" w14:textId="77777777" w:rsidR="003E7348" w:rsidRDefault="003E7348" w:rsidP="003E7348">
      <w:pPr>
        <w:rPr>
          <w:rStyle w:val="StyleBoldUnderline"/>
        </w:rPr>
      </w:pPr>
      <w:r w:rsidRPr="00924F1E">
        <w:rPr>
          <w:rStyle w:val="StyleBoldUnderline"/>
        </w:rPr>
        <w:t xml:space="preserve">Special equipment will be needed to determine whether the two sets of "pulse signals" detected by Chinese patrol ship </w:t>
      </w:r>
      <w:proofErr w:type="spellStart"/>
      <w:r w:rsidRPr="00924F1E">
        <w:rPr>
          <w:rStyle w:val="StyleBoldUnderline"/>
        </w:rPr>
        <w:t>Haixun</w:t>
      </w:r>
      <w:proofErr w:type="spellEnd"/>
      <w:r w:rsidRPr="00924F1E">
        <w:rPr>
          <w:rStyle w:val="StyleBoldUnderline"/>
        </w:rPr>
        <w:t xml:space="preserve"> 01 had led search crews to missing Flight MH370.</w:t>
      </w:r>
      <w:r w:rsidRPr="00924F1E">
        <w:rPr>
          <w:rStyle w:val="StyleBoldUnderline"/>
          <w:b w:val="0"/>
          <w:sz w:val="12"/>
          <w:u w:val="none"/>
        </w:rPr>
        <w:t>¶</w:t>
      </w:r>
      <w:r w:rsidRPr="00924F1E">
        <w:rPr>
          <w:rStyle w:val="StyleBoldUnderline"/>
          <w:b w:val="0"/>
          <w:sz w:val="16"/>
          <w:u w:val="none"/>
        </w:rPr>
        <w:t xml:space="preserve"> Australian search chief Retired Air Chief Marshal Angus Houston said: "</w:t>
      </w:r>
      <w:r w:rsidRPr="00924F1E">
        <w:rPr>
          <w:rStyle w:val="StyleBoldUnderline"/>
        </w:rPr>
        <w:t xml:space="preserve">We need HMS Echo and the Australian </w:t>
      </w:r>
      <w:proofErr w:type="spellStart"/>
      <w:r w:rsidRPr="00924F1E">
        <w:rPr>
          <w:rStyle w:val="StyleBoldUnderline"/>
        </w:rPr>
        <w:t>defence</w:t>
      </w:r>
      <w:proofErr w:type="spellEnd"/>
      <w:r w:rsidRPr="00924F1E">
        <w:rPr>
          <w:rStyle w:val="StyleBoldUnderline"/>
        </w:rPr>
        <w:t xml:space="preserve"> vessel Ocean Shield to come to the location because they have special equipment that can help us make the </w:t>
      </w:r>
      <w:proofErr w:type="spellStart"/>
      <w:r w:rsidRPr="00924F1E">
        <w:rPr>
          <w:rStyle w:val="StyleBoldUnderline"/>
        </w:rPr>
        <w:t>judgement</w:t>
      </w:r>
      <w:proofErr w:type="spellEnd"/>
      <w:r w:rsidRPr="00924F1E">
        <w:rPr>
          <w:rStyle w:val="StyleBoldUnderline"/>
        </w:rPr>
        <w:t xml:space="preserve"> whether there is anything down there</w:t>
      </w:r>
      <w:r w:rsidRPr="00924F1E">
        <w:rPr>
          <w:rStyle w:val="StyleBoldUnderline"/>
          <w:b w:val="0"/>
          <w:sz w:val="16"/>
          <w:u w:val="none"/>
        </w:rPr>
        <w:t>."</w:t>
      </w:r>
      <w:r w:rsidRPr="00924F1E">
        <w:rPr>
          <w:rStyle w:val="StyleBoldUnderline"/>
          <w:b w:val="0"/>
          <w:sz w:val="12"/>
          <w:u w:val="none"/>
        </w:rPr>
        <w:t>¶</w:t>
      </w:r>
      <w:r w:rsidRPr="00924F1E">
        <w:rPr>
          <w:rStyle w:val="StyleBoldUnderline"/>
          <w:b w:val="0"/>
          <w:sz w:val="16"/>
          <w:u w:val="none"/>
        </w:rPr>
        <w:t xml:space="preserve"> Search crews are now focusing their attention on the southern section of the current search area.</w:t>
      </w:r>
      <w:r w:rsidRPr="00924F1E">
        <w:rPr>
          <w:rStyle w:val="StyleBoldUnderline"/>
          <w:b w:val="0"/>
          <w:sz w:val="12"/>
          <w:u w:val="none"/>
        </w:rPr>
        <w:t>¶</w:t>
      </w:r>
      <w:r w:rsidRPr="00924F1E">
        <w:rPr>
          <w:rStyle w:val="StyleBoldUnderline"/>
          <w:b w:val="0"/>
          <w:sz w:val="16"/>
          <w:u w:val="none"/>
        </w:rPr>
        <w:t xml:space="preserve"> Let's quickly recap on the latest developments in the hunt for missing Flight MH370.</w:t>
      </w:r>
      <w:r w:rsidRPr="00924F1E">
        <w:rPr>
          <w:rStyle w:val="StyleBoldUnderline"/>
          <w:b w:val="0"/>
          <w:sz w:val="12"/>
          <w:u w:val="none"/>
        </w:rPr>
        <w:t>¶</w:t>
      </w:r>
      <w:r w:rsidRPr="00924F1E">
        <w:rPr>
          <w:rStyle w:val="StyleBoldUnderline"/>
          <w:b w:val="0"/>
          <w:sz w:val="16"/>
          <w:u w:val="none"/>
        </w:rPr>
        <w:t xml:space="preserve"> </w:t>
      </w:r>
      <w:r w:rsidRPr="00924F1E">
        <w:rPr>
          <w:rStyle w:val="StyleBoldUnderline"/>
        </w:rPr>
        <w:t>International search planes and ships are heading to an area where a Chinese ship twice heard what could be signals from the downed jetliner's black box locators.</w:t>
      </w:r>
      <w:r w:rsidRPr="00924F1E">
        <w:rPr>
          <w:rStyle w:val="StyleBoldUnderline"/>
          <w:b w:val="0"/>
          <w:sz w:val="12"/>
          <w:u w:val="none"/>
        </w:rPr>
        <w:t>¶</w:t>
      </w:r>
      <w:r w:rsidRPr="00924F1E">
        <w:rPr>
          <w:rStyle w:val="StyleBoldUnderline"/>
          <w:sz w:val="12"/>
        </w:rPr>
        <w:t xml:space="preserve"> </w:t>
      </w:r>
      <w:r w:rsidRPr="00924F1E">
        <w:rPr>
          <w:rStyle w:val="StyleBoldUnderline"/>
          <w:b w:val="0"/>
          <w:sz w:val="16"/>
          <w:u w:val="none"/>
        </w:rPr>
        <w:t xml:space="preserve">Retired Air Chief Marshal Angus Houston, the head of the Australian agency coordinating the operation, said </w:t>
      </w:r>
      <w:r w:rsidRPr="00924F1E">
        <w:rPr>
          <w:rStyle w:val="StyleBoldUnderline"/>
        </w:rPr>
        <w:t xml:space="preserve">two reported acoustic detections from the </w:t>
      </w:r>
      <w:proofErr w:type="spellStart"/>
      <w:r w:rsidRPr="00924F1E">
        <w:rPr>
          <w:rStyle w:val="StyleBoldUnderline"/>
        </w:rPr>
        <w:t>Haixun</w:t>
      </w:r>
      <w:proofErr w:type="spellEnd"/>
      <w:r w:rsidRPr="00924F1E">
        <w:rPr>
          <w:rStyle w:val="StyleBoldUnderline"/>
        </w:rPr>
        <w:t xml:space="preserve"> 01 were a good lead</w:t>
      </w:r>
      <w:r w:rsidRPr="00924F1E">
        <w:rPr>
          <w:rStyle w:val="StyleBoldUnderline"/>
          <w:b w:val="0"/>
          <w:sz w:val="16"/>
          <w:u w:val="none"/>
        </w:rPr>
        <w:t xml:space="preserve"> but there remained no certainty that they had come from the missing plane.</w:t>
      </w:r>
      <w:r w:rsidRPr="00924F1E">
        <w:rPr>
          <w:rStyle w:val="StyleBoldUnderline"/>
          <w:b w:val="0"/>
          <w:sz w:val="12"/>
          <w:u w:val="none"/>
        </w:rPr>
        <w:t>¶</w:t>
      </w:r>
      <w:r w:rsidRPr="00924F1E">
        <w:rPr>
          <w:rStyle w:val="StyleBoldUnderline"/>
          <w:b w:val="0"/>
          <w:sz w:val="16"/>
          <w:u w:val="none"/>
        </w:rPr>
        <w:t xml:space="preserve"> </w:t>
      </w:r>
      <w:r w:rsidRPr="00924F1E">
        <w:rPr>
          <w:rStyle w:val="StyleBoldUnderline"/>
        </w:rPr>
        <w:t>Aircrews from seven countries have been flying dozens of missions</w:t>
      </w:r>
      <w:r w:rsidRPr="00924F1E">
        <w:rPr>
          <w:rStyle w:val="StyleBoldUnderline"/>
          <w:b w:val="0"/>
          <w:sz w:val="16"/>
          <w:u w:val="none"/>
        </w:rPr>
        <w:t xml:space="preserve"> from Perth deep into the southern Indian Ocean looking for debris from the jet and </w:t>
      </w:r>
      <w:r w:rsidRPr="006E1345">
        <w:rPr>
          <w:rStyle w:val="StyleBoldUnderline"/>
        </w:rPr>
        <w:t>have been joined by ships fitted</w:t>
      </w:r>
      <w:r w:rsidRPr="00924F1E">
        <w:rPr>
          <w:rStyle w:val="StyleBoldUnderline"/>
          <w:b w:val="0"/>
          <w:sz w:val="16"/>
          <w:u w:val="none"/>
        </w:rPr>
        <w:t xml:space="preserve"> </w:t>
      </w:r>
      <w:r w:rsidRPr="00924F1E">
        <w:rPr>
          <w:rStyle w:val="StyleBoldUnderline"/>
        </w:rPr>
        <w:t>with sophisticated equipment designed to pick up the locators on the black box voice and data recorders.</w:t>
      </w:r>
    </w:p>
    <w:p w14:paraId="15DCFED6" w14:textId="77777777" w:rsidR="003E7348" w:rsidRDefault="003E7348" w:rsidP="003E7348">
      <w:pPr>
        <w:rPr>
          <w:rStyle w:val="StyleBoldUnderline"/>
        </w:rPr>
      </w:pPr>
    </w:p>
    <w:p w14:paraId="33C6467B" w14:textId="77777777" w:rsidR="003E7348" w:rsidRPr="0001562E" w:rsidRDefault="003E7348" w:rsidP="003E7348">
      <w:pPr>
        <w:rPr>
          <w:rStyle w:val="StyleBoldUnderline"/>
        </w:rPr>
      </w:pPr>
    </w:p>
    <w:p w14:paraId="588AAF07" w14:textId="77777777" w:rsidR="003E7348" w:rsidRPr="00F17D0F" w:rsidRDefault="003E7348" w:rsidP="003E7348">
      <w:pPr>
        <w:pStyle w:val="Heading4"/>
      </w:pPr>
      <w:r w:rsidRPr="00F17D0F">
        <w:t>China participating in multilateral efforts to find flight 370</w:t>
      </w:r>
    </w:p>
    <w:p w14:paraId="5B699148" w14:textId="77777777" w:rsidR="003E7348" w:rsidRPr="0001562E" w:rsidRDefault="003E7348" w:rsidP="003E7348">
      <w:pPr>
        <w:rPr>
          <w:rStyle w:val="StyleStyleBold12pt"/>
          <w:b w:val="0"/>
        </w:rPr>
      </w:pPr>
      <w:proofErr w:type="spellStart"/>
      <w:r>
        <w:rPr>
          <w:rStyle w:val="StyleStyleBold12pt"/>
        </w:rPr>
        <w:t>Hodgkinson</w:t>
      </w:r>
      <w:proofErr w:type="spellEnd"/>
      <w:r>
        <w:rPr>
          <w:rStyle w:val="StyleStyleBold12pt"/>
        </w:rPr>
        <w:t xml:space="preserve">, </w:t>
      </w:r>
      <w:r>
        <w:rPr>
          <w:rStyle w:val="StyleStyleBold12pt"/>
          <w:b w:val="0"/>
        </w:rPr>
        <w:t xml:space="preserve">Associate Professor at the Law School at University of Western Australia, </w:t>
      </w:r>
      <w:r w:rsidRPr="0001562E">
        <w:rPr>
          <w:rStyle w:val="StyleStyleBold12pt"/>
        </w:rPr>
        <w:t>Johnston</w:t>
      </w:r>
      <w:r>
        <w:rPr>
          <w:rStyle w:val="StyleStyleBold12pt"/>
          <w:b w:val="0"/>
        </w:rPr>
        <w:t xml:space="preserve">, Sessional Lecturer at Law School at the University of Notre Dame Australia, </w:t>
      </w:r>
      <w:r w:rsidRPr="0001562E">
        <w:rPr>
          <w:rStyle w:val="StyleStyleBold12pt"/>
        </w:rPr>
        <w:t>6/19</w:t>
      </w:r>
      <w:r>
        <w:rPr>
          <w:rStyle w:val="StyleStyleBold12pt"/>
          <w:b w:val="0"/>
        </w:rPr>
        <w:t xml:space="preserve">/2014 (David </w:t>
      </w:r>
      <w:proofErr w:type="spellStart"/>
      <w:r>
        <w:rPr>
          <w:rStyle w:val="StyleStyleBold12pt"/>
          <w:b w:val="0"/>
        </w:rPr>
        <w:t>Hodgkinson</w:t>
      </w:r>
      <w:proofErr w:type="spellEnd"/>
      <w:r>
        <w:rPr>
          <w:rStyle w:val="StyleStyleBold12pt"/>
          <w:b w:val="0"/>
        </w:rPr>
        <w:t>, Rebecca Johnston, “</w:t>
      </w:r>
      <w:r w:rsidRPr="0001562E">
        <w:rPr>
          <w:rStyle w:val="StyleStyleBold12pt"/>
          <w:b w:val="0"/>
        </w:rPr>
        <w:t>MH370 cost sharing agreement a chance to avoid future mistakes</w:t>
      </w:r>
      <w:r>
        <w:rPr>
          <w:rStyle w:val="StyleStyleBold12pt"/>
          <w:b w:val="0"/>
        </w:rPr>
        <w:t xml:space="preserve">,” 6/19/2014, </w:t>
      </w:r>
      <w:hyperlink r:id="rId14" w:history="1">
        <w:r w:rsidRPr="0001562E">
          <w:rPr>
            <w:sz w:val="26"/>
            <w:szCs w:val="26"/>
          </w:rPr>
          <w:t>http://theconversation.com/mh370-cost-sharing-agreement-a-chance-to-avoid-future-mistakes-27383</w:t>
        </w:r>
      </w:hyperlink>
      <w:r w:rsidRPr="0001562E">
        <w:rPr>
          <w:sz w:val="26"/>
          <w:szCs w:val="26"/>
        </w:rPr>
        <w:t>,</w:t>
      </w:r>
      <w:r>
        <w:rPr>
          <w:rStyle w:val="StyleStyleBold12pt"/>
          <w:b w:val="0"/>
        </w:rPr>
        <w:t xml:space="preserve"> Accessed: 6/30/2014, RRR)</w:t>
      </w:r>
    </w:p>
    <w:p w14:paraId="7BF76D04" w14:textId="77777777" w:rsidR="003E7348" w:rsidRPr="0001562E" w:rsidRDefault="003E7348" w:rsidP="003E7348">
      <w:pPr>
        <w:rPr>
          <w:rStyle w:val="StyleBoldUnderline"/>
          <w:b w:val="0"/>
          <w:sz w:val="16"/>
          <w:szCs w:val="22"/>
          <w:u w:val="none"/>
        </w:rPr>
      </w:pPr>
      <w:r w:rsidRPr="0001562E">
        <w:rPr>
          <w:rStyle w:val="StyleBoldUnderline"/>
          <w:b w:val="0"/>
          <w:sz w:val="16"/>
          <w:szCs w:val="22"/>
          <w:u w:val="none"/>
        </w:rPr>
        <w:t xml:space="preserve">Last month </w:t>
      </w:r>
      <w:r w:rsidRPr="0001562E">
        <w:rPr>
          <w:rStyle w:val="StyleBoldUnderline"/>
        </w:rPr>
        <w:t>senior ministers from Malaysia, China and Australia met in Canberra and confirmed that the MH370 search would be a “continuous” one, and that it would now be focused on an intensive search “of the ocean floor over a larger area”</w:t>
      </w:r>
      <w:r w:rsidRPr="0001562E">
        <w:rPr>
          <w:rStyle w:val="StyleBoldUnderline"/>
          <w:b w:val="0"/>
          <w:sz w:val="16"/>
          <w:szCs w:val="22"/>
          <w:u w:val="none"/>
        </w:rPr>
        <w:t>.</w:t>
      </w:r>
      <w:r w:rsidRPr="0001562E">
        <w:rPr>
          <w:rStyle w:val="StyleBoldUnderline"/>
          <w:b w:val="0"/>
          <w:sz w:val="12"/>
          <w:szCs w:val="22"/>
          <w:u w:val="none"/>
        </w:rPr>
        <w:t>¶</w:t>
      </w:r>
      <w:r w:rsidRPr="0001562E">
        <w:rPr>
          <w:rStyle w:val="StyleBoldUnderline"/>
          <w:b w:val="0"/>
          <w:sz w:val="16"/>
          <w:szCs w:val="22"/>
          <w:u w:val="none"/>
        </w:rPr>
        <w:t xml:space="preserve"> To cover the costs of the ongoing search, </w:t>
      </w:r>
      <w:r w:rsidRPr="0001562E">
        <w:rPr>
          <w:rStyle w:val="StyleBoldUnderline"/>
        </w:rPr>
        <w:t xml:space="preserve">the Commonwealth budget makes provision for funding of almost A$90 million to the end of the next financial year. The Commonwealth has also put aside A$60 million for a private contractor to search an area of the Indian Ocean seabed covering 60,000 square </w:t>
      </w:r>
      <w:proofErr w:type="spellStart"/>
      <w:r w:rsidRPr="0001562E">
        <w:rPr>
          <w:rStyle w:val="StyleBoldUnderline"/>
        </w:rPr>
        <w:t>kilometres</w:t>
      </w:r>
      <w:proofErr w:type="spellEnd"/>
      <w:r w:rsidRPr="0001562E">
        <w:rPr>
          <w:rStyle w:val="StyleBoldUnderline"/>
          <w:b w:val="0"/>
          <w:sz w:val="16"/>
          <w:szCs w:val="22"/>
          <w:u w:val="none"/>
        </w:rPr>
        <w:t>.</w:t>
      </w:r>
      <w:r w:rsidRPr="0001562E">
        <w:rPr>
          <w:rStyle w:val="StyleBoldUnderline"/>
          <w:b w:val="0"/>
          <w:sz w:val="12"/>
          <w:szCs w:val="22"/>
          <w:u w:val="none"/>
        </w:rPr>
        <w:t>¶</w:t>
      </w:r>
      <w:r w:rsidRPr="0001562E">
        <w:rPr>
          <w:rStyle w:val="StyleBoldUnderline"/>
          <w:b w:val="0"/>
          <w:sz w:val="16"/>
          <w:szCs w:val="22"/>
          <w:u w:val="none"/>
        </w:rPr>
        <w:t xml:space="preserve"> The key states in the search for MH370 are Australia, Malaysia and China – Australia because it is the only state proximate to the area in which MH370 is presumed to have ditched (the southern Indian Ocean). </w:t>
      </w:r>
      <w:r w:rsidRPr="0001562E">
        <w:rPr>
          <w:rStyle w:val="StyleBoldUnderline"/>
        </w:rPr>
        <w:t>Australia is</w:t>
      </w:r>
      <w:r w:rsidRPr="0001562E">
        <w:rPr>
          <w:rStyle w:val="StyleBoldUnderline"/>
          <w:b w:val="0"/>
          <w:sz w:val="16"/>
          <w:szCs w:val="22"/>
          <w:u w:val="none"/>
        </w:rPr>
        <w:t xml:space="preserve">, as a practical matter, </w:t>
      </w:r>
      <w:r w:rsidRPr="0001562E">
        <w:rPr>
          <w:rStyle w:val="StyleBoldUnderline"/>
        </w:rPr>
        <w:t>the state best equipped to take the lead and conduct the search.</w:t>
      </w:r>
      <w:r w:rsidRPr="0001562E">
        <w:rPr>
          <w:rStyle w:val="StyleBoldUnderline"/>
          <w:b w:val="0"/>
          <w:sz w:val="12"/>
          <w:u w:val="none"/>
        </w:rPr>
        <w:t>¶</w:t>
      </w:r>
      <w:r w:rsidRPr="0001562E">
        <w:rPr>
          <w:rStyle w:val="StyleBoldUnderline"/>
        </w:rPr>
        <w:t xml:space="preserve"> Malaysia is key, of course, because MH370 was operated by Malaysia Airlines and is its state of registration</w:t>
      </w:r>
      <w:r w:rsidRPr="0001562E">
        <w:rPr>
          <w:rStyle w:val="StyleBoldUnderline"/>
          <w:b w:val="0"/>
          <w:sz w:val="16"/>
          <w:szCs w:val="22"/>
          <w:u w:val="none"/>
        </w:rPr>
        <w:t>. Malaysia is also responsible for the crash investigation.</w:t>
      </w:r>
      <w:r w:rsidRPr="0001562E">
        <w:rPr>
          <w:rStyle w:val="StyleBoldUnderline"/>
          <w:b w:val="0"/>
          <w:sz w:val="12"/>
          <w:szCs w:val="22"/>
          <w:u w:val="none"/>
        </w:rPr>
        <w:t>¶</w:t>
      </w:r>
      <w:r w:rsidRPr="0001562E">
        <w:rPr>
          <w:rStyle w:val="StyleBoldUnderline"/>
          <w:b w:val="0"/>
          <w:sz w:val="16"/>
          <w:szCs w:val="22"/>
          <w:u w:val="none"/>
        </w:rPr>
        <w:t xml:space="preserve"> </w:t>
      </w:r>
      <w:r w:rsidRPr="0001562E">
        <w:rPr>
          <w:rStyle w:val="StyleBoldUnderline"/>
        </w:rPr>
        <w:t>China is important because a majority (153) of those passengers on board MH370 (a total of 227, together with 12 crew members) were Chinese; Beijing was MH370’s destination</w:t>
      </w:r>
      <w:r w:rsidRPr="0001562E">
        <w:rPr>
          <w:rStyle w:val="StyleBoldUnderline"/>
          <w:b w:val="0"/>
          <w:sz w:val="16"/>
          <w:szCs w:val="22"/>
          <w:u w:val="none"/>
        </w:rPr>
        <w:t>. MH370 also operated as a codeshare flight with China Southern Airlines.</w:t>
      </w:r>
    </w:p>
    <w:p w14:paraId="65F38F5B" w14:textId="4C66E328" w:rsidR="005558A0" w:rsidRPr="005558A0" w:rsidRDefault="007C19A8" w:rsidP="000B23D2">
      <w:pPr>
        <w:pStyle w:val="Heading3"/>
        <w:tabs>
          <w:tab w:val="left" w:pos="3600"/>
        </w:tabs>
      </w:pPr>
      <w:r>
        <w:t xml:space="preserve">A2: </w:t>
      </w:r>
      <w:r w:rsidR="00D128E7">
        <w:t>“</w:t>
      </w:r>
      <w:r>
        <w:t>China Wont Find It</w:t>
      </w:r>
      <w:r w:rsidR="004D065B">
        <w:t xml:space="preserve"> –</w:t>
      </w:r>
      <w:r>
        <w:t xml:space="preserve"> Plan</w:t>
      </w:r>
      <w:bookmarkStart w:id="0" w:name="_GoBack"/>
      <w:bookmarkEnd w:id="0"/>
      <w:r>
        <w:t xml:space="preserve"> Is Key</w:t>
      </w:r>
    </w:p>
    <w:p w14:paraId="466C8D0A" w14:textId="77777777" w:rsidR="007C19A8" w:rsidRDefault="007C19A8" w:rsidP="007C19A8">
      <w:pPr>
        <w:pStyle w:val="NormalWeb"/>
        <w:spacing w:before="0" w:beforeAutospacing="0" w:after="0" w:afterAutospacing="0"/>
        <w:rPr>
          <w:rFonts w:ascii="Times New Roman" w:hAnsi="Times New Roman"/>
          <w:b/>
          <w:bCs/>
          <w:color w:val="000000"/>
          <w:sz w:val="24"/>
          <w:szCs w:val="24"/>
          <w:u w:val="single"/>
        </w:rPr>
      </w:pPr>
    </w:p>
    <w:p w14:paraId="4D6B8968" w14:textId="77777777" w:rsidR="007C19A8" w:rsidRDefault="007C19A8" w:rsidP="007C19A8">
      <w:pPr>
        <w:pStyle w:val="NormalWeb"/>
        <w:spacing w:before="0" w:beforeAutospacing="0" w:after="0" w:afterAutospacing="0"/>
        <w:rPr>
          <w:rFonts w:ascii="Times New Roman" w:hAnsi="Times New Roman"/>
          <w:b/>
          <w:bCs/>
          <w:color w:val="000000"/>
          <w:sz w:val="24"/>
          <w:szCs w:val="24"/>
          <w:u w:val="single"/>
        </w:rPr>
      </w:pPr>
    </w:p>
    <w:p w14:paraId="2CA69E08" w14:textId="77777777" w:rsidR="007C19A8" w:rsidRPr="007C19A8" w:rsidRDefault="007C19A8" w:rsidP="007C19A8">
      <w:pPr>
        <w:pStyle w:val="Heading4"/>
        <w:rPr>
          <w:rFonts w:eastAsiaTheme="minorEastAsia" w:cs="Times New Roman"/>
        </w:rPr>
      </w:pPr>
      <w:r w:rsidRPr="007C19A8">
        <w:t>China can find the plane – they are determined</w:t>
      </w:r>
    </w:p>
    <w:p w14:paraId="0F097705" w14:textId="77777777" w:rsidR="007C19A8" w:rsidRPr="007C19A8" w:rsidRDefault="007C19A8" w:rsidP="007C19A8">
      <w:pPr>
        <w:pStyle w:val="NormalWeb"/>
        <w:spacing w:before="0" w:beforeAutospacing="0" w:after="0" w:afterAutospacing="0"/>
        <w:rPr>
          <w:rStyle w:val="StyleStyleBold12pt"/>
          <w:rFonts w:asciiTheme="majorHAnsi" w:hAnsiTheme="majorHAnsi"/>
        </w:rPr>
      </w:pPr>
      <w:r w:rsidRPr="007C19A8">
        <w:rPr>
          <w:rStyle w:val="StyleStyleBold12pt"/>
          <w:rFonts w:asciiTheme="majorHAnsi" w:hAnsiTheme="majorHAnsi"/>
        </w:rPr>
        <w:t>Ping, A writer for China Daily, 04-19-2014</w:t>
      </w:r>
    </w:p>
    <w:p w14:paraId="7927B3AF" w14:textId="77777777" w:rsidR="007C19A8" w:rsidRPr="007C19A8" w:rsidRDefault="007C19A8" w:rsidP="007C19A8">
      <w:pPr>
        <w:pStyle w:val="NormalWeb"/>
        <w:spacing w:before="0" w:beforeAutospacing="0" w:after="0" w:afterAutospacing="0"/>
        <w:rPr>
          <w:rFonts w:asciiTheme="majorHAnsi" w:hAnsiTheme="majorHAnsi"/>
        </w:rPr>
      </w:pPr>
      <w:r w:rsidRPr="007C19A8">
        <w:rPr>
          <w:rFonts w:asciiTheme="majorHAnsi" w:hAnsiTheme="majorHAnsi"/>
          <w:color w:val="000000"/>
          <w:sz w:val="18"/>
          <w:szCs w:val="18"/>
        </w:rPr>
        <w:t>(</w:t>
      </w:r>
      <w:proofErr w:type="spellStart"/>
      <w:r w:rsidRPr="007C19A8">
        <w:rPr>
          <w:rFonts w:asciiTheme="majorHAnsi" w:hAnsiTheme="majorHAnsi"/>
          <w:color w:val="000000"/>
          <w:sz w:val="18"/>
          <w:szCs w:val="18"/>
        </w:rPr>
        <w:t>Bai</w:t>
      </w:r>
      <w:proofErr w:type="spellEnd"/>
      <w:r w:rsidRPr="007C19A8">
        <w:rPr>
          <w:rFonts w:asciiTheme="majorHAnsi" w:hAnsiTheme="majorHAnsi"/>
          <w:color w:val="000000"/>
          <w:sz w:val="18"/>
          <w:szCs w:val="18"/>
        </w:rPr>
        <w:t>, “China displays soft power in MH370 search”, China Daily,</w:t>
      </w:r>
      <w:hyperlink r:id="rId15" w:history="1">
        <w:r w:rsidRPr="007C19A8">
          <w:rPr>
            <w:rStyle w:val="Hyperlink"/>
            <w:rFonts w:asciiTheme="majorHAnsi" w:hAnsiTheme="majorHAnsi"/>
            <w:color w:val="000000"/>
            <w:sz w:val="18"/>
            <w:szCs w:val="18"/>
          </w:rPr>
          <w:t xml:space="preserve"> </w:t>
        </w:r>
        <w:r w:rsidRPr="007C19A8">
          <w:rPr>
            <w:rStyle w:val="Hyperlink"/>
            <w:rFonts w:asciiTheme="majorHAnsi" w:hAnsiTheme="majorHAnsi"/>
            <w:color w:val="1155CC"/>
            <w:sz w:val="18"/>
            <w:szCs w:val="18"/>
          </w:rPr>
          <w:t>http://www.chinadaily.com.cn/world/2014planemissing/2014-04/19/content_17447521.htm</w:t>
        </w:r>
      </w:hyperlink>
      <w:r w:rsidRPr="007C19A8">
        <w:rPr>
          <w:rFonts w:asciiTheme="majorHAnsi" w:hAnsiTheme="majorHAnsi"/>
          <w:color w:val="000000"/>
          <w:sz w:val="18"/>
          <w:szCs w:val="18"/>
        </w:rPr>
        <w:t xml:space="preserve"> , HGH)</w:t>
      </w:r>
    </w:p>
    <w:p w14:paraId="13DF4E68" w14:textId="20C4B791" w:rsidR="007C19A8" w:rsidRDefault="007C19A8" w:rsidP="007C19A8">
      <w:pPr>
        <w:rPr>
          <w:rFonts w:asciiTheme="majorHAnsi" w:eastAsia="Times New Roman" w:hAnsiTheme="majorHAnsi" w:cs="Times New Roman"/>
          <w:b/>
          <w:bCs/>
          <w:color w:val="000000"/>
          <w:sz w:val="24"/>
          <w:u w:val="single"/>
        </w:rPr>
      </w:pPr>
      <w:r w:rsidRPr="007C19A8">
        <w:rPr>
          <w:rFonts w:asciiTheme="majorHAnsi" w:eastAsia="Times New Roman" w:hAnsiTheme="majorHAnsi" w:cs="Times New Roman"/>
          <w:b/>
          <w:bCs/>
          <w:color w:val="000000"/>
          <w:sz w:val="24"/>
          <w:u w:val="single"/>
        </w:rPr>
        <w:t>The search for the</w:t>
      </w:r>
      <w:r w:rsidRPr="007C19A8">
        <w:rPr>
          <w:rFonts w:asciiTheme="majorHAnsi" w:eastAsia="Times New Roman" w:hAnsiTheme="majorHAnsi" w:cs="Times New Roman"/>
          <w:color w:val="000000"/>
          <w:sz w:val="17"/>
          <w:szCs w:val="17"/>
        </w:rPr>
        <w:t xml:space="preserve"> lost </w:t>
      </w:r>
      <w:r w:rsidRPr="007C19A8">
        <w:rPr>
          <w:rFonts w:asciiTheme="majorHAnsi" w:eastAsia="Times New Roman" w:hAnsiTheme="majorHAnsi" w:cs="Times New Roman"/>
          <w:b/>
          <w:bCs/>
          <w:color w:val="000000"/>
          <w:sz w:val="24"/>
          <w:u w:val="single"/>
        </w:rPr>
        <w:t>plane with</w:t>
      </w:r>
      <w:r w:rsidRPr="007C19A8">
        <w:rPr>
          <w:rFonts w:asciiTheme="majorHAnsi" w:eastAsia="Times New Roman" w:hAnsiTheme="majorHAnsi" w:cs="Times New Roman"/>
          <w:color w:val="000000"/>
          <w:sz w:val="17"/>
          <w:szCs w:val="17"/>
        </w:rPr>
        <w:t xml:space="preserve"> 239 people on board, including </w:t>
      </w:r>
      <w:r w:rsidRPr="007C19A8">
        <w:rPr>
          <w:rFonts w:asciiTheme="majorHAnsi" w:eastAsia="Times New Roman" w:hAnsiTheme="majorHAnsi" w:cs="Times New Roman"/>
          <w:b/>
          <w:bCs/>
          <w:color w:val="000000"/>
          <w:sz w:val="24"/>
          <w:u w:val="single"/>
        </w:rPr>
        <w:t>154 Chinese passengers</w:t>
      </w:r>
      <w:r w:rsidRPr="007C19A8">
        <w:rPr>
          <w:rFonts w:asciiTheme="majorHAnsi" w:eastAsia="Times New Roman" w:hAnsiTheme="majorHAnsi" w:cs="Times New Roman"/>
          <w:color w:val="000000"/>
          <w:sz w:val="17"/>
          <w:szCs w:val="17"/>
        </w:rPr>
        <w:t xml:space="preserve">, </w:t>
      </w:r>
      <w:r w:rsidRPr="007C19A8">
        <w:rPr>
          <w:rFonts w:asciiTheme="majorHAnsi" w:eastAsia="Times New Roman" w:hAnsiTheme="majorHAnsi" w:cs="Times New Roman"/>
          <w:b/>
          <w:bCs/>
          <w:color w:val="000000"/>
          <w:sz w:val="24"/>
          <w:u w:val="single"/>
        </w:rPr>
        <w:t>is a good opportunity for China to showcase its people-first philosophy of governance. Its efforts have won accolades from home and abroad, which have ranged from being "determined and forceful" in its response to taking "the high moral ground" to being a "responsible superpower"</w:t>
      </w:r>
      <w:r w:rsidRPr="007C19A8">
        <w:rPr>
          <w:rFonts w:asciiTheme="majorHAnsi" w:eastAsia="Times New Roman" w:hAnsiTheme="majorHAnsi" w:cs="Times New Roman"/>
          <w:color w:val="000000"/>
          <w:sz w:val="17"/>
          <w:szCs w:val="17"/>
        </w:rPr>
        <w:t>.</w:t>
      </w:r>
      <w:r w:rsidRPr="007C19A8">
        <w:rPr>
          <w:rFonts w:asciiTheme="majorHAnsi" w:eastAsia="Times New Roman" w:hAnsiTheme="majorHAnsi" w:cs="Times New Roman"/>
          <w:color w:val="000000"/>
          <w:sz w:val="12"/>
          <w:szCs w:val="12"/>
        </w:rPr>
        <w:t>¶</w:t>
      </w:r>
      <w:r w:rsidRPr="007C19A8">
        <w:rPr>
          <w:rFonts w:asciiTheme="majorHAnsi" w:eastAsia="Times New Roman" w:hAnsiTheme="majorHAnsi" w:cs="Times New Roman"/>
          <w:color w:val="000000"/>
          <w:sz w:val="17"/>
          <w:szCs w:val="17"/>
        </w:rPr>
        <w:t xml:space="preserve"> </w:t>
      </w:r>
      <w:r w:rsidRPr="007C19A8">
        <w:rPr>
          <w:rFonts w:asciiTheme="majorHAnsi" w:eastAsia="Times New Roman" w:hAnsiTheme="majorHAnsi" w:cs="Times New Roman"/>
          <w:b/>
          <w:bCs/>
          <w:color w:val="000000"/>
          <w:sz w:val="24"/>
          <w:u w:val="single"/>
        </w:rPr>
        <w:t>This is not the first time China is carrying out a large operation to help its citizens in trouble overseas</w:t>
      </w:r>
      <w:r w:rsidRPr="007C19A8">
        <w:rPr>
          <w:rFonts w:asciiTheme="majorHAnsi" w:eastAsia="Times New Roman" w:hAnsiTheme="majorHAnsi" w:cs="Times New Roman"/>
          <w:color w:val="000000"/>
          <w:sz w:val="17"/>
          <w:szCs w:val="17"/>
        </w:rPr>
        <w:t>. In 2011, it evacuated more than 35,800 of its nationals from Libya during the political crisis in that country. The operation, according to Chinese media reports, involved 91 domestic chartered flights, 12 military flights, five cargo ferries, one escort ship, 35 foreign chartered flights, 11 trips by foreign passenger liners and some 100 bus runs.</w:t>
      </w:r>
      <w:r w:rsidRPr="007C19A8">
        <w:rPr>
          <w:rFonts w:asciiTheme="majorHAnsi" w:eastAsia="Times New Roman" w:hAnsiTheme="majorHAnsi" w:cs="Times New Roman"/>
          <w:color w:val="000000"/>
          <w:sz w:val="12"/>
          <w:szCs w:val="12"/>
        </w:rPr>
        <w:t>¶</w:t>
      </w:r>
      <w:r w:rsidRPr="007C19A8">
        <w:rPr>
          <w:rFonts w:asciiTheme="majorHAnsi" w:eastAsia="Times New Roman" w:hAnsiTheme="majorHAnsi" w:cs="Times New Roman"/>
          <w:color w:val="000000"/>
          <w:sz w:val="17"/>
          <w:szCs w:val="17"/>
        </w:rPr>
        <w:t xml:space="preserve"> Yet the ongoing multinational search for MH370, arguably one of the largest in aviation history, has attracted much more global attention because of the potential loss of many human lives, daunting technical challenges and an increasingly intricate international situation.</w:t>
      </w:r>
      <w:r w:rsidRPr="007C19A8">
        <w:rPr>
          <w:rFonts w:asciiTheme="majorHAnsi" w:eastAsia="Times New Roman" w:hAnsiTheme="majorHAnsi" w:cs="Times New Roman"/>
          <w:color w:val="000000"/>
          <w:sz w:val="12"/>
          <w:szCs w:val="12"/>
        </w:rPr>
        <w:t>¶</w:t>
      </w:r>
      <w:r w:rsidRPr="007C19A8">
        <w:rPr>
          <w:rFonts w:asciiTheme="majorHAnsi" w:eastAsia="Times New Roman" w:hAnsiTheme="majorHAnsi" w:cs="Times New Roman"/>
          <w:color w:val="000000"/>
          <w:sz w:val="17"/>
          <w:szCs w:val="17"/>
        </w:rPr>
        <w:t xml:space="preserve"> </w:t>
      </w:r>
      <w:r w:rsidRPr="007C19A8">
        <w:rPr>
          <w:rFonts w:asciiTheme="majorHAnsi" w:eastAsia="Times New Roman" w:hAnsiTheme="majorHAnsi" w:cs="Times New Roman"/>
          <w:b/>
          <w:bCs/>
          <w:color w:val="000000"/>
          <w:sz w:val="24"/>
          <w:u w:val="single"/>
        </w:rPr>
        <w:t>However long and costly the mission may be, China will continue to lead it full throttle. It must.</w:t>
      </w:r>
      <w:r w:rsidR="00B172BA">
        <w:rPr>
          <w:rFonts w:asciiTheme="majorHAnsi" w:eastAsia="Times New Roman" w:hAnsiTheme="majorHAnsi" w:cs="Times New Roman"/>
          <w:b/>
          <w:bCs/>
          <w:color w:val="000000"/>
          <w:sz w:val="24"/>
          <w:u w:val="single"/>
        </w:rPr>
        <w:t xml:space="preserve"> </w:t>
      </w:r>
    </w:p>
    <w:p w14:paraId="78CFB3DC" w14:textId="7888BE2A" w:rsidR="007C19A8" w:rsidRDefault="007C19A8" w:rsidP="007C19A8">
      <w:pPr>
        <w:pStyle w:val="Heading3"/>
      </w:pPr>
      <w:r>
        <w:t xml:space="preserve">A2: </w:t>
      </w:r>
      <w:r w:rsidR="00D128E7">
        <w:t>“</w:t>
      </w:r>
      <w:r>
        <w:t>China Cant Solve Tech Problems</w:t>
      </w:r>
      <w:r w:rsidR="00D128E7">
        <w:t>”</w:t>
      </w:r>
    </w:p>
    <w:p w14:paraId="6B15AA2D" w14:textId="77777777" w:rsidR="007C19A8" w:rsidRPr="007C19A8" w:rsidRDefault="007C19A8" w:rsidP="007C19A8">
      <w:pPr>
        <w:pStyle w:val="Heading4"/>
        <w:rPr>
          <w:rFonts w:ascii="Times" w:hAnsi="Times" w:cs="Times New Roman"/>
          <w:sz w:val="20"/>
          <w:szCs w:val="20"/>
        </w:rPr>
      </w:pPr>
      <w:r w:rsidRPr="007C19A8">
        <w:t xml:space="preserve">China has multiple vessels searching, Zhu </w:t>
      </w:r>
      <w:proofErr w:type="spellStart"/>
      <w:r w:rsidRPr="007C19A8">
        <w:t>KeZhen</w:t>
      </w:r>
      <w:proofErr w:type="spellEnd"/>
      <w:r w:rsidRPr="007C19A8">
        <w:t xml:space="preserve"> return not a problem</w:t>
      </w:r>
    </w:p>
    <w:p w14:paraId="392E711E" w14:textId="77777777" w:rsidR="007C19A8" w:rsidRPr="007C19A8" w:rsidRDefault="007C19A8" w:rsidP="007C19A8">
      <w:pPr>
        <w:rPr>
          <w:rFonts w:ascii="Times" w:eastAsia="Times New Roman" w:hAnsi="Times" w:cs="Times New Roman"/>
          <w:sz w:val="20"/>
          <w:szCs w:val="20"/>
        </w:rPr>
      </w:pPr>
    </w:p>
    <w:p w14:paraId="45B64D9C" w14:textId="77777777" w:rsidR="007C19A8" w:rsidRPr="007C19A8" w:rsidRDefault="007C19A8" w:rsidP="007C19A8">
      <w:pPr>
        <w:rPr>
          <w:rStyle w:val="StyleStyleBold12pt"/>
        </w:rPr>
      </w:pPr>
      <w:r w:rsidRPr="007C19A8">
        <w:rPr>
          <w:rStyle w:val="StyleStyleBold12pt"/>
        </w:rPr>
        <w:t>NBC News 3-26-2014</w:t>
      </w:r>
    </w:p>
    <w:p w14:paraId="7DCC3EF9" w14:textId="77777777" w:rsidR="007C19A8" w:rsidRPr="007C19A8" w:rsidRDefault="007C19A8" w:rsidP="007C19A8">
      <w:pPr>
        <w:rPr>
          <w:rFonts w:ascii="Times" w:hAnsi="Times" w:cs="Times New Roman"/>
          <w:sz w:val="20"/>
          <w:szCs w:val="20"/>
        </w:rPr>
      </w:pPr>
      <w:r w:rsidRPr="007C19A8">
        <w:rPr>
          <w:rFonts w:ascii="Arial" w:hAnsi="Arial" w:cs="Arial"/>
          <w:color w:val="000000"/>
          <w:sz w:val="17"/>
          <w:szCs w:val="17"/>
        </w:rPr>
        <w:t>(“</w:t>
      </w:r>
      <w:r w:rsidRPr="007C19A8">
        <w:rPr>
          <w:rFonts w:ascii="Arial" w:hAnsi="Arial" w:cs="Arial"/>
          <w:color w:val="333333"/>
          <w:sz w:val="17"/>
          <w:szCs w:val="17"/>
          <w:shd w:val="clear" w:color="auto" w:fill="FFFFFF"/>
        </w:rPr>
        <w:t>Missing MH370: Full List of Ships, Planes in Indian Ocean Search”, http://www.nbcnews.com/storyline/missing-jet/missing-mh370-full-list-ships-planes-indian-ocean-search-n62121)</w:t>
      </w:r>
    </w:p>
    <w:p w14:paraId="1F98C67A" w14:textId="77777777" w:rsidR="007C19A8" w:rsidRPr="007C19A8" w:rsidRDefault="007C19A8" w:rsidP="007C19A8">
      <w:pPr>
        <w:rPr>
          <w:rFonts w:ascii="Times" w:eastAsia="Times New Roman" w:hAnsi="Times" w:cs="Times New Roman"/>
          <w:sz w:val="20"/>
          <w:szCs w:val="20"/>
        </w:rPr>
      </w:pPr>
    </w:p>
    <w:p w14:paraId="4302FF13" w14:textId="77777777" w:rsidR="007C19A8" w:rsidRPr="007C19A8" w:rsidRDefault="007C19A8" w:rsidP="007C19A8">
      <w:pPr>
        <w:rPr>
          <w:rFonts w:ascii="Times" w:hAnsi="Times" w:cs="Times New Roman"/>
          <w:sz w:val="20"/>
          <w:szCs w:val="20"/>
        </w:rPr>
      </w:pPr>
      <w:r w:rsidRPr="007C19A8">
        <w:rPr>
          <w:rFonts w:ascii="Arial" w:hAnsi="Arial" w:cs="Arial"/>
          <w:color w:val="000000"/>
          <w:sz w:val="23"/>
          <w:szCs w:val="23"/>
          <w:u w:val="single"/>
        </w:rPr>
        <w:t>Searchers from six countries are scouring the southern Indian Ocean to recover debris from the missing Malaysia Airlines jet</w:t>
      </w:r>
      <w:r w:rsidRPr="007C19A8">
        <w:rPr>
          <w:rFonts w:ascii="Arial" w:hAnsi="Arial" w:cs="Arial"/>
          <w:color w:val="000000"/>
          <w:sz w:val="23"/>
          <w:szCs w:val="23"/>
        </w:rPr>
        <w:t xml:space="preserve">. The operation is a race against time as investigators scramble to find the doomed flight's "black boxes" — the voice and data recorders that may help officials solve one of the most complex mysteries in aviation history — before ocean currents make recovery impossible. Here's a snapshot of </w:t>
      </w:r>
      <w:r w:rsidRPr="007C19A8">
        <w:rPr>
          <w:rFonts w:ascii="Arial" w:hAnsi="Arial" w:cs="Arial"/>
          <w:color w:val="000000"/>
          <w:sz w:val="23"/>
          <w:szCs w:val="23"/>
          <w:u w:val="single"/>
        </w:rPr>
        <w:t>the military assets and technological tools deployed to date in the search</w:t>
      </w:r>
      <w:r w:rsidRPr="007C19A8">
        <w:rPr>
          <w:rFonts w:ascii="Arial" w:hAnsi="Arial" w:cs="Arial"/>
          <w:color w:val="000000"/>
          <w:sz w:val="23"/>
          <w:szCs w:val="23"/>
        </w:rPr>
        <w:t xml:space="preserve">: The United States (1) Navy P-8 Poseidon aircraft, (1) Navy Towed </w:t>
      </w:r>
      <w:proofErr w:type="spellStart"/>
      <w:r w:rsidRPr="007C19A8">
        <w:rPr>
          <w:rFonts w:ascii="Arial" w:hAnsi="Arial" w:cs="Arial"/>
          <w:color w:val="000000"/>
          <w:sz w:val="23"/>
          <w:szCs w:val="23"/>
        </w:rPr>
        <w:t>Pinger</w:t>
      </w:r>
      <w:proofErr w:type="spellEnd"/>
      <w:r w:rsidRPr="007C19A8">
        <w:rPr>
          <w:rFonts w:ascii="Arial" w:hAnsi="Arial" w:cs="Arial"/>
          <w:color w:val="000000"/>
          <w:sz w:val="23"/>
          <w:szCs w:val="23"/>
        </w:rPr>
        <w:t xml:space="preserve"> Locator (TPL), which can detect a black box "ping" (1) Bluefin Robotics Corp. unmanned "mini-sub" Australia  (4) Royal Australian Air Force P-3 Orion aircraft. </w:t>
      </w:r>
      <w:r w:rsidRPr="007C19A8">
        <w:rPr>
          <w:rFonts w:ascii="Arial" w:hAnsi="Arial" w:cs="Arial"/>
          <w:color w:val="000000"/>
          <w:sz w:val="23"/>
          <w:szCs w:val="23"/>
          <w:u w:val="single"/>
        </w:rPr>
        <w:t xml:space="preserve">China: </w:t>
      </w:r>
      <w:proofErr w:type="spellStart"/>
      <w:r w:rsidRPr="007C19A8">
        <w:rPr>
          <w:rFonts w:ascii="Arial" w:hAnsi="Arial" w:cs="Arial"/>
          <w:color w:val="000000"/>
          <w:sz w:val="23"/>
          <w:szCs w:val="23"/>
          <w:u w:val="single"/>
        </w:rPr>
        <w:t>Xue</w:t>
      </w:r>
      <w:proofErr w:type="spellEnd"/>
      <w:r w:rsidRPr="007C19A8">
        <w:rPr>
          <w:rFonts w:ascii="Arial" w:hAnsi="Arial" w:cs="Arial"/>
          <w:color w:val="000000"/>
          <w:sz w:val="23"/>
          <w:szCs w:val="23"/>
          <w:u w:val="single"/>
        </w:rPr>
        <w:t xml:space="preserve"> Long ("Snow Dragon"), a polar supply ship (2) </w:t>
      </w:r>
      <w:proofErr w:type="spellStart"/>
      <w:r w:rsidRPr="007C19A8">
        <w:rPr>
          <w:rFonts w:ascii="Arial" w:hAnsi="Arial" w:cs="Arial"/>
          <w:color w:val="000000"/>
          <w:sz w:val="23"/>
          <w:szCs w:val="23"/>
          <w:u w:val="single"/>
        </w:rPr>
        <w:t>Ilyushin</w:t>
      </w:r>
      <w:proofErr w:type="spellEnd"/>
      <w:r w:rsidRPr="007C19A8">
        <w:rPr>
          <w:rFonts w:ascii="Arial" w:hAnsi="Arial" w:cs="Arial"/>
          <w:color w:val="000000"/>
          <w:sz w:val="23"/>
          <w:szCs w:val="23"/>
          <w:u w:val="single"/>
        </w:rPr>
        <w:t xml:space="preserve"> IL-76 aircraft</w:t>
      </w:r>
    </w:p>
    <w:p w14:paraId="6500640D" w14:textId="77777777" w:rsidR="007C19A8" w:rsidRPr="007C19A8" w:rsidRDefault="007C19A8" w:rsidP="007C19A8">
      <w:pPr>
        <w:rPr>
          <w:rFonts w:ascii="Times" w:eastAsia="Times New Roman" w:hAnsi="Times" w:cs="Times New Roman"/>
          <w:sz w:val="20"/>
          <w:szCs w:val="20"/>
        </w:rPr>
      </w:pPr>
    </w:p>
    <w:p w14:paraId="5333F515" w14:textId="77777777" w:rsidR="007C19A8" w:rsidRPr="007C19A8" w:rsidRDefault="007C19A8" w:rsidP="007C19A8"/>
    <w:p w14:paraId="4BCF7FAB" w14:textId="77777777" w:rsidR="005558A0" w:rsidRPr="00113300" w:rsidRDefault="005558A0" w:rsidP="005558A0">
      <w:pPr>
        <w:spacing w:after="240"/>
        <w:rPr>
          <w:rFonts w:asciiTheme="majorHAnsi" w:eastAsia="Times New Roman" w:hAnsiTheme="majorHAnsi" w:cs="Times New Roman"/>
          <w:sz w:val="20"/>
          <w:szCs w:val="20"/>
        </w:rPr>
      </w:pPr>
    </w:p>
    <w:p w14:paraId="250B87D3" w14:textId="77777777" w:rsidR="002225EA" w:rsidRDefault="002225EA"/>
    <w:sectPr w:rsidR="002225EA" w:rsidSect="002225E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8A0"/>
    <w:rsid w:val="00024941"/>
    <w:rsid w:val="00096831"/>
    <w:rsid w:val="000B23D2"/>
    <w:rsid w:val="000B6D54"/>
    <w:rsid w:val="00113300"/>
    <w:rsid w:val="002225EA"/>
    <w:rsid w:val="00236E18"/>
    <w:rsid w:val="00360CDA"/>
    <w:rsid w:val="003A14AC"/>
    <w:rsid w:val="003E0611"/>
    <w:rsid w:val="003E7348"/>
    <w:rsid w:val="004B38E9"/>
    <w:rsid w:val="004D065B"/>
    <w:rsid w:val="005558A0"/>
    <w:rsid w:val="005D2980"/>
    <w:rsid w:val="006B349F"/>
    <w:rsid w:val="007C19A8"/>
    <w:rsid w:val="00821060"/>
    <w:rsid w:val="00840490"/>
    <w:rsid w:val="00B172BA"/>
    <w:rsid w:val="00BE0576"/>
    <w:rsid w:val="00C74CEB"/>
    <w:rsid w:val="00CF78CE"/>
    <w:rsid w:val="00D128E7"/>
    <w:rsid w:val="00D25079"/>
    <w:rsid w:val="00D60F07"/>
    <w:rsid w:val="00D630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1F556C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74CEB"/>
    <w:rPr>
      <w:rFonts w:ascii="Calibri" w:hAnsi="Calibri"/>
      <w:sz w:val="22"/>
    </w:rPr>
  </w:style>
  <w:style w:type="paragraph" w:styleId="Heading1">
    <w:name w:val="heading 1"/>
    <w:aliases w:val="Pocket"/>
    <w:basedOn w:val="Normal"/>
    <w:next w:val="Normal"/>
    <w:link w:val="Heading1Char"/>
    <w:uiPriority w:val="9"/>
    <w:qFormat/>
    <w:rsid w:val="00C74C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74CE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74CE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74CE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
    <w:basedOn w:val="DefaultParagraphFont"/>
    <w:link w:val="Heading4"/>
    <w:uiPriority w:val="9"/>
    <w:rsid w:val="00C74CEB"/>
    <w:rPr>
      <w:rFonts w:asciiTheme="majorHAnsi" w:eastAsiaTheme="majorEastAsia" w:hAnsiTheme="majorHAnsi" w:cstheme="majorBidi"/>
      <w:b/>
      <w:bCs/>
      <w:iCs/>
      <w:sz w:val="26"/>
    </w:rPr>
  </w:style>
  <w:style w:type="character" w:styleId="Hyperlink">
    <w:name w:val="Hyperlink"/>
    <w:aliases w:val="Read,Important,heading 1 (block title),Card Text,Internet Link"/>
    <w:basedOn w:val="DefaultParagraphFont"/>
    <w:uiPriority w:val="99"/>
    <w:unhideWhenUsed/>
    <w:rsid w:val="00C74CEB"/>
    <w:rPr>
      <w:color w:val="0000FF" w:themeColor="hyperlink"/>
      <w:u w:val="single"/>
    </w:rPr>
  </w:style>
  <w:style w:type="paragraph" w:styleId="NormalWeb">
    <w:name w:val="Normal (Web)"/>
    <w:basedOn w:val="Normal"/>
    <w:uiPriority w:val="99"/>
    <w:semiHidden/>
    <w:unhideWhenUsed/>
    <w:rsid w:val="005558A0"/>
    <w:pPr>
      <w:spacing w:before="100" w:beforeAutospacing="1" w:after="100" w:afterAutospacing="1"/>
    </w:pPr>
    <w:rPr>
      <w:rFonts w:ascii="Times" w:hAnsi="Times" w:cs="Times New Roman"/>
      <w:sz w:val="20"/>
      <w:szCs w:val="20"/>
    </w:rPr>
  </w:style>
  <w:style w:type="paragraph" w:styleId="DocumentMap">
    <w:name w:val="Document Map"/>
    <w:basedOn w:val="Normal"/>
    <w:link w:val="DocumentMapChar"/>
    <w:uiPriority w:val="99"/>
    <w:semiHidden/>
    <w:unhideWhenUsed/>
    <w:rsid w:val="00C74CEB"/>
    <w:rPr>
      <w:rFonts w:ascii="Lucida Grande" w:hAnsi="Lucida Grande" w:cs="Lucida Grande"/>
    </w:rPr>
  </w:style>
  <w:style w:type="character" w:customStyle="1" w:styleId="DocumentMapChar">
    <w:name w:val="Document Map Char"/>
    <w:basedOn w:val="DefaultParagraphFont"/>
    <w:link w:val="DocumentMap"/>
    <w:uiPriority w:val="99"/>
    <w:semiHidden/>
    <w:rsid w:val="00C74CEB"/>
    <w:rPr>
      <w:rFonts w:ascii="Lucida Grande" w:hAnsi="Lucida Grande" w:cs="Lucida Grande"/>
      <w:sz w:val="22"/>
    </w:rPr>
  </w:style>
  <w:style w:type="character" w:customStyle="1" w:styleId="Heading2Char">
    <w:name w:val="Heading 2 Char"/>
    <w:aliases w:val="Hat Char"/>
    <w:basedOn w:val="DefaultParagraphFont"/>
    <w:link w:val="Heading2"/>
    <w:uiPriority w:val="9"/>
    <w:rsid w:val="00C74CEB"/>
    <w:rPr>
      <w:rFonts w:asciiTheme="majorHAnsi" w:eastAsiaTheme="majorEastAsia" w:hAnsiTheme="majorHAnsi" w:cstheme="majorBidi"/>
      <w:b/>
      <w:bCs/>
      <w:sz w:val="44"/>
      <w:szCs w:val="44"/>
      <w:u w:val="double"/>
    </w:rPr>
  </w:style>
  <w:style w:type="character" w:customStyle="1" w:styleId="StyleStyleBold12pt">
    <w:name w:val="Style Style Bold + 12 pt"/>
    <w:aliases w:val="Cite"/>
    <w:basedOn w:val="DefaultParagraphFont"/>
    <w:uiPriority w:val="1"/>
    <w:qFormat/>
    <w:rsid w:val="00C74CEB"/>
    <w:rPr>
      <w:b/>
      <w:sz w:val="26"/>
      <w:u w:val="none"/>
    </w:rPr>
  </w:style>
  <w:style w:type="character" w:customStyle="1" w:styleId="StyleBoldUnderline">
    <w:name w:val="Style Bold Underline"/>
    <w:aliases w:val="Underline"/>
    <w:basedOn w:val="DefaultParagraphFont"/>
    <w:uiPriority w:val="1"/>
    <w:qFormat/>
    <w:rsid w:val="00C74CEB"/>
    <w:rPr>
      <w:b/>
      <w:sz w:val="22"/>
      <w:u w:val="single"/>
    </w:rPr>
  </w:style>
  <w:style w:type="character" w:customStyle="1" w:styleId="Heading1Char">
    <w:name w:val="Heading 1 Char"/>
    <w:aliases w:val="Pocket Char"/>
    <w:basedOn w:val="DefaultParagraphFont"/>
    <w:link w:val="Heading1"/>
    <w:uiPriority w:val="9"/>
    <w:rsid w:val="00C74CEB"/>
    <w:rPr>
      <w:rFonts w:asciiTheme="majorHAnsi" w:eastAsiaTheme="majorEastAsia" w:hAnsiTheme="majorHAnsi" w:cstheme="majorBidi"/>
      <w:b/>
      <w:bCs/>
      <w:sz w:val="52"/>
      <w:szCs w:val="52"/>
    </w:rPr>
  </w:style>
  <w:style w:type="character" w:customStyle="1" w:styleId="Heading3Char">
    <w:name w:val="Heading 3 Char"/>
    <w:aliases w:val="Block Char"/>
    <w:basedOn w:val="DefaultParagraphFont"/>
    <w:link w:val="Heading3"/>
    <w:uiPriority w:val="9"/>
    <w:rsid w:val="00C74CEB"/>
    <w:rPr>
      <w:rFonts w:asciiTheme="majorHAnsi" w:eastAsiaTheme="majorEastAsia" w:hAnsiTheme="majorHAnsi" w:cstheme="majorBidi"/>
      <w:b/>
      <w:bCs/>
      <w:sz w:val="32"/>
      <w:u w:val="single"/>
    </w:rPr>
  </w:style>
  <w:style w:type="character" w:styleId="Emphasis">
    <w:name w:val="Emphasis"/>
    <w:basedOn w:val="DefaultParagraphFont"/>
    <w:uiPriority w:val="7"/>
    <w:qFormat/>
    <w:rsid w:val="00C74CEB"/>
    <w:rPr>
      <w:rFonts w:ascii="Calibri" w:hAnsi="Calibri"/>
      <w:b/>
      <w:i w:val="0"/>
      <w:iCs/>
      <w:sz w:val="22"/>
      <w:u w:val="single"/>
      <w:bdr w:val="single" w:sz="18" w:space="0" w:color="auto"/>
    </w:rPr>
  </w:style>
  <w:style w:type="paragraph" w:styleId="NoSpacing">
    <w:name w:val="No Spacing"/>
    <w:uiPriority w:val="1"/>
    <w:rsid w:val="00C74CEB"/>
  </w:style>
  <w:style w:type="paragraph" w:styleId="ListParagraph">
    <w:name w:val="List Paragraph"/>
    <w:basedOn w:val="Normal"/>
    <w:uiPriority w:val="34"/>
    <w:rsid w:val="00C74CEB"/>
    <w:pPr>
      <w:ind w:left="720"/>
      <w:contextualSpacing/>
    </w:pPr>
  </w:style>
  <w:style w:type="paragraph" w:styleId="Header">
    <w:name w:val="header"/>
    <w:basedOn w:val="Normal"/>
    <w:link w:val="HeaderChar"/>
    <w:uiPriority w:val="99"/>
    <w:unhideWhenUsed/>
    <w:rsid w:val="00C74CEB"/>
    <w:pPr>
      <w:tabs>
        <w:tab w:val="center" w:pos="4320"/>
        <w:tab w:val="right" w:pos="8640"/>
      </w:tabs>
    </w:pPr>
  </w:style>
  <w:style w:type="character" w:customStyle="1" w:styleId="HeaderChar">
    <w:name w:val="Header Char"/>
    <w:basedOn w:val="DefaultParagraphFont"/>
    <w:link w:val="Header"/>
    <w:uiPriority w:val="99"/>
    <w:rsid w:val="00C74CEB"/>
    <w:rPr>
      <w:rFonts w:ascii="Calibri" w:hAnsi="Calibri"/>
      <w:sz w:val="22"/>
    </w:rPr>
  </w:style>
  <w:style w:type="paragraph" w:styleId="Footer">
    <w:name w:val="footer"/>
    <w:basedOn w:val="Normal"/>
    <w:link w:val="FooterChar"/>
    <w:uiPriority w:val="99"/>
    <w:unhideWhenUsed/>
    <w:rsid w:val="00C74CEB"/>
    <w:pPr>
      <w:tabs>
        <w:tab w:val="center" w:pos="4320"/>
        <w:tab w:val="right" w:pos="8640"/>
      </w:tabs>
    </w:pPr>
  </w:style>
  <w:style w:type="character" w:customStyle="1" w:styleId="FooterChar">
    <w:name w:val="Footer Char"/>
    <w:basedOn w:val="DefaultParagraphFont"/>
    <w:link w:val="Footer"/>
    <w:uiPriority w:val="99"/>
    <w:rsid w:val="00C74CEB"/>
    <w:rPr>
      <w:rFonts w:ascii="Calibri" w:hAnsi="Calibri"/>
      <w:sz w:val="22"/>
    </w:rPr>
  </w:style>
  <w:style w:type="character" w:styleId="PageNumber">
    <w:name w:val="page number"/>
    <w:basedOn w:val="DefaultParagraphFont"/>
    <w:uiPriority w:val="99"/>
    <w:semiHidden/>
    <w:unhideWhenUsed/>
    <w:rsid w:val="00C74CEB"/>
  </w:style>
  <w:style w:type="character" w:styleId="FollowedHyperlink">
    <w:name w:val="FollowedHyperlink"/>
    <w:basedOn w:val="DefaultParagraphFont"/>
    <w:uiPriority w:val="99"/>
    <w:semiHidden/>
    <w:unhideWhenUsed/>
    <w:rsid w:val="007C19A8"/>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74CEB"/>
    <w:rPr>
      <w:rFonts w:ascii="Calibri" w:hAnsi="Calibri"/>
      <w:sz w:val="22"/>
    </w:rPr>
  </w:style>
  <w:style w:type="paragraph" w:styleId="Heading1">
    <w:name w:val="heading 1"/>
    <w:aliases w:val="Pocket"/>
    <w:basedOn w:val="Normal"/>
    <w:next w:val="Normal"/>
    <w:link w:val="Heading1Char"/>
    <w:uiPriority w:val="9"/>
    <w:qFormat/>
    <w:rsid w:val="00C74C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74CE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74CE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74CE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
    <w:basedOn w:val="DefaultParagraphFont"/>
    <w:link w:val="Heading4"/>
    <w:uiPriority w:val="9"/>
    <w:rsid w:val="00C74CEB"/>
    <w:rPr>
      <w:rFonts w:asciiTheme="majorHAnsi" w:eastAsiaTheme="majorEastAsia" w:hAnsiTheme="majorHAnsi" w:cstheme="majorBidi"/>
      <w:b/>
      <w:bCs/>
      <w:iCs/>
      <w:sz w:val="26"/>
    </w:rPr>
  </w:style>
  <w:style w:type="character" w:styleId="Hyperlink">
    <w:name w:val="Hyperlink"/>
    <w:aliases w:val="Read,Important,heading 1 (block title),Card Text,Internet Link"/>
    <w:basedOn w:val="DefaultParagraphFont"/>
    <w:uiPriority w:val="99"/>
    <w:unhideWhenUsed/>
    <w:rsid w:val="00C74CEB"/>
    <w:rPr>
      <w:color w:val="0000FF" w:themeColor="hyperlink"/>
      <w:u w:val="single"/>
    </w:rPr>
  </w:style>
  <w:style w:type="paragraph" w:styleId="NormalWeb">
    <w:name w:val="Normal (Web)"/>
    <w:basedOn w:val="Normal"/>
    <w:uiPriority w:val="99"/>
    <w:semiHidden/>
    <w:unhideWhenUsed/>
    <w:rsid w:val="005558A0"/>
    <w:pPr>
      <w:spacing w:before="100" w:beforeAutospacing="1" w:after="100" w:afterAutospacing="1"/>
    </w:pPr>
    <w:rPr>
      <w:rFonts w:ascii="Times" w:hAnsi="Times" w:cs="Times New Roman"/>
      <w:sz w:val="20"/>
      <w:szCs w:val="20"/>
    </w:rPr>
  </w:style>
  <w:style w:type="paragraph" w:styleId="DocumentMap">
    <w:name w:val="Document Map"/>
    <w:basedOn w:val="Normal"/>
    <w:link w:val="DocumentMapChar"/>
    <w:uiPriority w:val="99"/>
    <w:semiHidden/>
    <w:unhideWhenUsed/>
    <w:rsid w:val="00C74CEB"/>
    <w:rPr>
      <w:rFonts w:ascii="Lucida Grande" w:hAnsi="Lucida Grande" w:cs="Lucida Grande"/>
    </w:rPr>
  </w:style>
  <w:style w:type="character" w:customStyle="1" w:styleId="DocumentMapChar">
    <w:name w:val="Document Map Char"/>
    <w:basedOn w:val="DefaultParagraphFont"/>
    <w:link w:val="DocumentMap"/>
    <w:uiPriority w:val="99"/>
    <w:semiHidden/>
    <w:rsid w:val="00C74CEB"/>
    <w:rPr>
      <w:rFonts w:ascii="Lucida Grande" w:hAnsi="Lucida Grande" w:cs="Lucida Grande"/>
      <w:sz w:val="22"/>
    </w:rPr>
  </w:style>
  <w:style w:type="character" w:customStyle="1" w:styleId="Heading2Char">
    <w:name w:val="Heading 2 Char"/>
    <w:aliases w:val="Hat Char"/>
    <w:basedOn w:val="DefaultParagraphFont"/>
    <w:link w:val="Heading2"/>
    <w:uiPriority w:val="9"/>
    <w:rsid w:val="00C74CEB"/>
    <w:rPr>
      <w:rFonts w:asciiTheme="majorHAnsi" w:eastAsiaTheme="majorEastAsia" w:hAnsiTheme="majorHAnsi" w:cstheme="majorBidi"/>
      <w:b/>
      <w:bCs/>
      <w:sz w:val="44"/>
      <w:szCs w:val="44"/>
      <w:u w:val="double"/>
    </w:rPr>
  </w:style>
  <w:style w:type="character" w:customStyle="1" w:styleId="StyleStyleBold12pt">
    <w:name w:val="Style Style Bold + 12 pt"/>
    <w:aliases w:val="Cite"/>
    <w:basedOn w:val="DefaultParagraphFont"/>
    <w:uiPriority w:val="1"/>
    <w:qFormat/>
    <w:rsid w:val="00C74CEB"/>
    <w:rPr>
      <w:b/>
      <w:sz w:val="26"/>
      <w:u w:val="none"/>
    </w:rPr>
  </w:style>
  <w:style w:type="character" w:customStyle="1" w:styleId="StyleBoldUnderline">
    <w:name w:val="Style Bold Underline"/>
    <w:aliases w:val="Underline"/>
    <w:basedOn w:val="DefaultParagraphFont"/>
    <w:uiPriority w:val="1"/>
    <w:qFormat/>
    <w:rsid w:val="00C74CEB"/>
    <w:rPr>
      <w:b/>
      <w:sz w:val="22"/>
      <w:u w:val="single"/>
    </w:rPr>
  </w:style>
  <w:style w:type="character" w:customStyle="1" w:styleId="Heading1Char">
    <w:name w:val="Heading 1 Char"/>
    <w:aliases w:val="Pocket Char"/>
    <w:basedOn w:val="DefaultParagraphFont"/>
    <w:link w:val="Heading1"/>
    <w:uiPriority w:val="9"/>
    <w:rsid w:val="00C74CEB"/>
    <w:rPr>
      <w:rFonts w:asciiTheme="majorHAnsi" w:eastAsiaTheme="majorEastAsia" w:hAnsiTheme="majorHAnsi" w:cstheme="majorBidi"/>
      <w:b/>
      <w:bCs/>
      <w:sz w:val="52"/>
      <w:szCs w:val="52"/>
    </w:rPr>
  </w:style>
  <w:style w:type="character" w:customStyle="1" w:styleId="Heading3Char">
    <w:name w:val="Heading 3 Char"/>
    <w:aliases w:val="Block Char"/>
    <w:basedOn w:val="DefaultParagraphFont"/>
    <w:link w:val="Heading3"/>
    <w:uiPriority w:val="9"/>
    <w:rsid w:val="00C74CEB"/>
    <w:rPr>
      <w:rFonts w:asciiTheme="majorHAnsi" w:eastAsiaTheme="majorEastAsia" w:hAnsiTheme="majorHAnsi" w:cstheme="majorBidi"/>
      <w:b/>
      <w:bCs/>
      <w:sz w:val="32"/>
      <w:u w:val="single"/>
    </w:rPr>
  </w:style>
  <w:style w:type="character" w:styleId="Emphasis">
    <w:name w:val="Emphasis"/>
    <w:basedOn w:val="DefaultParagraphFont"/>
    <w:uiPriority w:val="7"/>
    <w:qFormat/>
    <w:rsid w:val="00C74CEB"/>
    <w:rPr>
      <w:rFonts w:ascii="Calibri" w:hAnsi="Calibri"/>
      <w:b/>
      <w:i w:val="0"/>
      <w:iCs/>
      <w:sz w:val="22"/>
      <w:u w:val="single"/>
      <w:bdr w:val="single" w:sz="18" w:space="0" w:color="auto"/>
    </w:rPr>
  </w:style>
  <w:style w:type="paragraph" w:styleId="NoSpacing">
    <w:name w:val="No Spacing"/>
    <w:uiPriority w:val="1"/>
    <w:rsid w:val="00C74CEB"/>
  </w:style>
  <w:style w:type="paragraph" w:styleId="ListParagraph">
    <w:name w:val="List Paragraph"/>
    <w:basedOn w:val="Normal"/>
    <w:uiPriority w:val="34"/>
    <w:rsid w:val="00C74CEB"/>
    <w:pPr>
      <w:ind w:left="720"/>
      <w:contextualSpacing/>
    </w:pPr>
  </w:style>
  <w:style w:type="paragraph" w:styleId="Header">
    <w:name w:val="header"/>
    <w:basedOn w:val="Normal"/>
    <w:link w:val="HeaderChar"/>
    <w:uiPriority w:val="99"/>
    <w:unhideWhenUsed/>
    <w:rsid w:val="00C74CEB"/>
    <w:pPr>
      <w:tabs>
        <w:tab w:val="center" w:pos="4320"/>
        <w:tab w:val="right" w:pos="8640"/>
      </w:tabs>
    </w:pPr>
  </w:style>
  <w:style w:type="character" w:customStyle="1" w:styleId="HeaderChar">
    <w:name w:val="Header Char"/>
    <w:basedOn w:val="DefaultParagraphFont"/>
    <w:link w:val="Header"/>
    <w:uiPriority w:val="99"/>
    <w:rsid w:val="00C74CEB"/>
    <w:rPr>
      <w:rFonts w:ascii="Calibri" w:hAnsi="Calibri"/>
      <w:sz w:val="22"/>
    </w:rPr>
  </w:style>
  <w:style w:type="paragraph" w:styleId="Footer">
    <w:name w:val="footer"/>
    <w:basedOn w:val="Normal"/>
    <w:link w:val="FooterChar"/>
    <w:uiPriority w:val="99"/>
    <w:unhideWhenUsed/>
    <w:rsid w:val="00C74CEB"/>
    <w:pPr>
      <w:tabs>
        <w:tab w:val="center" w:pos="4320"/>
        <w:tab w:val="right" w:pos="8640"/>
      </w:tabs>
    </w:pPr>
  </w:style>
  <w:style w:type="character" w:customStyle="1" w:styleId="FooterChar">
    <w:name w:val="Footer Char"/>
    <w:basedOn w:val="DefaultParagraphFont"/>
    <w:link w:val="Footer"/>
    <w:uiPriority w:val="99"/>
    <w:rsid w:val="00C74CEB"/>
    <w:rPr>
      <w:rFonts w:ascii="Calibri" w:hAnsi="Calibri"/>
      <w:sz w:val="22"/>
    </w:rPr>
  </w:style>
  <w:style w:type="character" w:styleId="PageNumber">
    <w:name w:val="page number"/>
    <w:basedOn w:val="DefaultParagraphFont"/>
    <w:uiPriority w:val="99"/>
    <w:semiHidden/>
    <w:unhideWhenUsed/>
    <w:rsid w:val="00C74CEB"/>
  </w:style>
  <w:style w:type="character" w:styleId="FollowedHyperlink">
    <w:name w:val="FollowedHyperlink"/>
    <w:basedOn w:val="DefaultParagraphFont"/>
    <w:uiPriority w:val="99"/>
    <w:semiHidden/>
    <w:unhideWhenUsed/>
    <w:rsid w:val="007C19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06253">
      <w:bodyDiv w:val="1"/>
      <w:marLeft w:val="0"/>
      <w:marRight w:val="0"/>
      <w:marTop w:val="0"/>
      <w:marBottom w:val="0"/>
      <w:divBdr>
        <w:top w:val="none" w:sz="0" w:space="0" w:color="auto"/>
        <w:left w:val="none" w:sz="0" w:space="0" w:color="auto"/>
        <w:bottom w:val="none" w:sz="0" w:space="0" w:color="auto"/>
        <w:right w:val="none" w:sz="0" w:space="0" w:color="auto"/>
      </w:divBdr>
    </w:div>
    <w:div w:id="622493118">
      <w:bodyDiv w:val="1"/>
      <w:marLeft w:val="0"/>
      <w:marRight w:val="0"/>
      <w:marTop w:val="0"/>
      <w:marBottom w:val="0"/>
      <w:divBdr>
        <w:top w:val="none" w:sz="0" w:space="0" w:color="auto"/>
        <w:left w:val="none" w:sz="0" w:space="0" w:color="auto"/>
        <w:bottom w:val="none" w:sz="0" w:space="0" w:color="auto"/>
        <w:right w:val="none" w:sz="0" w:space="0" w:color="auto"/>
      </w:divBdr>
    </w:div>
    <w:div w:id="1682275243">
      <w:bodyDiv w:val="1"/>
      <w:marLeft w:val="0"/>
      <w:marRight w:val="0"/>
      <w:marTop w:val="0"/>
      <w:marBottom w:val="0"/>
      <w:divBdr>
        <w:top w:val="none" w:sz="0" w:space="0" w:color="auto"/>
        <w:left w:val="none" w:sz="0" w:space="0" w:color="auto"/>
        <w:bottom w:val="none" w:sz="0" w:space="0" w:color="auto"/>
        <w:right w:val="none" w:sz="0" w:space="0" w:color="auto"/>
      </w:divBdr>
    </w:div>
    <w:div w:id="202219435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mirror.co.uk/news/world-news/flight-mh370-recap-maritime-expert-3376572" TargetMode="External"/><Relationship Id="rId12" Type="http://schemas.openxmlformats.org/officeDocument/2006/relationships/hyperlink" Target="http://www.mirror.co.uk/news/world-news/flight-mh370-recap-maritime-expert-3376572" TargetMode="External"/><Relationship Id="rId13" Type="http://schemas.openxmlformats.org/officeDocument/2006/relationships/hyperlink" Target="http://www.mirror.co.uk/news/world-news/flight-mh370-recap-maritime-expert-3376572" TargetMode="External"/><Relationship Id="rId14" Type="http://schemas.openxmlformats.org/officeDocument/2006/relationships/hyperlink" Target="http://theconversation.com/mh370-cost-sharing-agreement-a-chance-to-avoid-future-mistakes-27383" TargetMode="External"/><Relationship Id="rId15" Type="http://schemas.openxmlformats.org/officeDocument/2006/relationships/hyperlink" Target="http://www.chinadaily.com.cn/world/2014planemissing/2014-04/19/content_17447521.htm"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hinatopix.com/articles/1850/20140419/jiaolong-search-missing-mh370-chinese-technology.htm" TargetMode="External"/><Relationship Id="rId7" Type="http://schemas.openxmlformats.org/officeDocument/2006/relationships/hyperlink" Target="http://www.wantchinatimes.com/news-subclass-cnt.aspx?id=20140325000079&amp;cid=1101" TargetMode="External"/><Relationship Id="rId8" Type="http://schemas.openxmlformats.org/officeDocument/2006/relationships/hyperlink" Target="http://news.xinhuanet.com/english/special/2014-05/03/c_133307215.htm" TargetMode="External"/><Relationship Id="rId9" Type="http://schemas.openxmlformats.org/officeDocument/2006/relationships/hyperlink" Target="http://www.presstv.com/detail/2014/04/29/360609/china-to-beef-up-search-for-mh370/" TargetMode="External"/><Relationship Id="rId10" Type="http://schemas.openxmlformats.org/officeDocument/2006/relationships/hyperlink" Target="http://www.mirror.co.uk/news/world-news/flight-mh370-recap-maritime-expert-33765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rave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8</Pages>
  <Words>3583</Words>
  <Characters>20426</Characters>
  <Application>Microsoft Macintosh Word</Application>
  <DocSecurity>0</DocSecurity>
  <Lines>170</Lines>
  <Paragraphs>47</Paragraphs>
  <ScaleCrop>false</ScaleCrop>
  <Company/>
  <LinksUpToDate>false</LinksUpToDate>
  <CharactersWithSpaces>23962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Gravel</dc:creator>
  <cp:keywords/>
  <dc:description/>
  <cp:lastModifiedBy>Seth Gannon</cp:lastModifiedBy>
  <cp:revision>2</cp:revision>
  <dcterms:created xsi:type="dcterms:W3CDTF">2014-07-05T18:48:00Z</dcterms:created>
  <dcterms:modified xsi:type="dcterms:W3CDTF">2014-07-05T18:48:00Z</dcterms:modified>
</cp:coreProperties>
</file>