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CBF0FA" w14:textId="5346C04C" w:rsidR="00103C7F" w:rsidRDefault="00181510" w:rsidP="004F4224">
      <w:pPr>
        <w:pStyle w:val="Heading1"/>
      </w:pPr>
      <w:r>
        <w:t>TRI—Ocean Acidification K</w:t>
      </w:r>
    </w:p>
    <w:p w14:paraId="53AE1D38" w14:textId="77777777" w:rsidR="006A5D93" w:rsidRPr="006A5D93" w:rsidRDefault="006A5D93" w:rsidP="006A5D93"/>
    <w:p w14:paraId="1C4D4C45" w14:textId="6CAB51E7" w:rsidR="006A5D93" w:rsidRDefault="00181510" w:rsidP="006A5D93">
      <w:pPr>
        <w:pStyle w:val="Heading3"/>
      </w:pPr>
      <w:r>
        <w:t>TRI 1AC</w:t>
      </w:r>
    </w:p>
    <w:p w14:paraId="62220A21" w14:textId="77777777" w:rsidR="0091333E" w:rsidRDefault="0091333E" w:rsidP="0091333E">
      <w:pPr>
        <w:pStyle w:val="Heading4"/>
      </w:pPr>
      <w:r>
        <w:t>Contention One: The Anthropocene</w:t>
      </w:r>
    </w:p>
    <w:p w14:paraId="4EEB7266" w14:textId="77777777" w:rsidR="0091333E" w:rsidRDefault="0091333E" w:rsidP="0091333E">
      <w:pPr>
        <w:pStyle w:val="Heading4"/>
      </w:pPr>
      <w:r>
        <w:t xml:space="preserve">Initially note that we are in the Anthropocene—ocean acidification is reflective of a new geological epoch where humans have permanently impacted the trajectory of the planet. There is no going back—only an opportunity to respond </w:t>
      </w:r>
    </w:p>
    <w:p w14:paraId="399087CD" w14:textId="77777777" w:rsidR="0091333E" w:rsidRPr="009C7750" w:rsidRDefault="0091333E" w:rsidP="0091333E"/>
    <w:p w14:paraId="78B687A7" w14:textId="77777777" w:rsidR="0091333E" w:rsidRPr="00D47D3C" w:rsidRDefault="0091333E" w:rsidP="0091333E">
      <w:pPr>
        <w:rPr>
          <w:rStyle w:val="StyleStyleBold12pt"/>
        </w:rPr>
      </w:pPr>
      <w:r w:rsidRPr="00D47D3C">
        <w:rPr>
          <w:rStyle w:val="StyleStyleBold12pt"/>
        </w:rPr>
        <w:t>Gibson-Graham, Department of Geosciences, University of Massachusetts,</w:t>
      </w:r>
      <w:r>
        <w:rPr>
          <w:rStyle w:val="StyleStyleBold12pt"/>
        </w:rPr>
        <w:t xml:space="preserve"> and Roelvink</w:t>
      </w:r>
      <w:r w:rsidRPr="00D47D3C">
        <w:rPr>
          <w:rStyle w:val="StyleStyleBold12pt"/>
        </w:rPr>
        <w:t xml:space="preserve"> 2009</w:t>
      </w:r>
    </w:p>
    <w:p w14:paraId="0D7F1D1D" w14:textId="77777777" w:rsidR="0091333E" w:rsidRPr="00D47D3C" w:rsidRDefault="0091333E" w:rsidP="0091333E">
      <w:pPr>
        <w:rPr>
          <w:sz w:val="16"/>
          <w:szCs w:val="16"/>
        </w:rPr>
      </w:pPr>
      <w:r w:rsidRPr="00D47D3C">
        <w:rPr>
          <w:sz w:val="16"/>
          <w:szCs w:val="16"/>
        </w:rPr>
        <w:t>(J.K. Gibson- Graham and Gerda Roelvink, Centre for Citizenship and Public Policy, University of Western Sydney, Australia, “An Economic Ethics</w:t>
      </w:r>
      <w:r>
        <w:rPr>
          <w:sz w:val="16"/>
          <w:szCs w:val="16"/>
        </w:rPr>
        <w:t xml:space="preserve"> for the Anthropocene”, pdf)</w:t>
      </w:r>
    </w:p>
    <w:p w14:paraId="608C965C" w14:textId="77777777" w:rsidR="0091333E" w:rsidRDefault="0091333E" w:rsidP="0091333E">
      <w:pPr>
        <w:rPr>
          <w:sz w:val="16"/>
        </w:rPr>
      </w:pPr>
      <w:r w:rsidRPr="003C4195">
        <w:rPr>
          <w:rStyle w:val="StyleBoldUnderline"/>
        </w:rPr>
        <w:t>In 2008, the Geological Society of London announced a new geological epoch, the Anthropocene, in which humankind is foregrounded as a geological force or agent: The Holocene epoch—the interglacial span of unusually stable climate that has allowed the rapid evolution of agriculture and urban civilization—has ended and ... the Earth has entered “a stratigraphic interval without close parallel in the last several million years.”</w:t>
      </w:r>
      <w:r w:rsidRPr="006D515D">
        <w:rPr>
          <w:sz w:val="16"/>
        </w:rPr>
        <w:t xml:space="preserve"> In addition to the buildup of greenhouse gases, the stratigrapherscite </w:t>
      </w:r>
      <w:r w:rsidRPr="003C4195">
        <w:rPr>
          <w:rStyle w:val="StyleBoldUnderline"/>
        </w:rPr>
        <w:t xml:space="preserve">human landscape transformation which “now exceeds [annual] natural sediment production by an order of magnitude,” </w:t>
      </w:r>
      <w:r w:rsidRPr="00D47D3C">
        <w:rPr>
          <w:rStyle w:val="Emphasis"/>
        </w:rPr>
        <w:t>the ominous acidification of the oceans</w:t>
      </w:r>
      <w:r w:rsidRPr="003C4195">
        <w:rPr>
          <w:rStyle w:val="StyleBoldUnderline"/>
        </w:rPr>
        <w:t>, and the relentless destruction of biota. This new age</w:t>
      </w:r>
      <w:r w:rsidRPr="006D515D">
        <w:rPr>
          <w:sz w:val="16"/>
        </w:rPr>
        <w:t xml:space="preserve">, they explain, </w:t>
      </w:r>
      <w:r w:rsidRPr="003C4195">
        <w:rPr>
          <w:rStyle w:val="StyleBoldUnderline"/>
        </w:rPr>
        <w:t xml:space="preserve">is defined both by </w:t>
      </w:r>
      <w:r w:rsidRPr="00D47D3C">
        <w:rPr>
          <w:rStyle w:val="Emphasis"/>
        </w:rPr>
        <w:t>the heating trend</w:t>
      </w:r>
      <w:r w:rsidRPr="006D515D">
        <w:rPr>
          <w:sz w:val="16"/>
        </w:rPr>
        <w:t xml:space="preserve"> (whose closest analogue may be the catastrophe known as the Paleocene Eocene Thermal Maximum, 56 million years ago) </w:t>
      </w:r>
      <w:r w:rsidRPr="003C4195">
        <w:rPr>
          <w:rStyle w:val="StyleBoldUnderline"/>
        </w:rPr>
        <w:t>and by the radical instability expected of future environments... Evolution itself ... has been forced into a new trajectory</w:t>
      </w:r>
      <w:r w:rsidRPr="006D515D">
        <w:rPr>
          <w:sz w:val="16"/>
        </w:rPr>
        <w:t xml:space="preserve"> (Davis 2008). The end of the Holocene, the coming of the Anthropocene, the displaced trajectory of evolution—</w:t>
      </w:r>
      <w:r w:rsidRPr="003C4195">
        <w:rPr>
          <w:rStyle w:val="StyleBoldUnderline"/>
        </w:rPr>
        <w:t>these apocalyptical images toss us onto a meta-historical playing field without a clue as to how to play the game</w:t>
      </w:r>
      <w:r w:rsidRPr="006D515D">
        <w:rPr>
          <w:sz w:val="16"/>
        </w:rPr>
        <w:t xml:space="preserve"> (Chakrabarty 2009). </w:t>
      </w:r>
      <w:r w:rsidRPr="003C4195">
        <w:rPr>
          <w:rStyle w:val="StyleBoldUnderline"/>
        </w:rPr>
        <w:t>Suddenly we are not just billions of individuals and millions of collectivities but a single species alongside other species, one whose survival is threatened by its own behavior.</w:t>
      </w:r>
      <w:r w:rsidRPr="006D515D">
        <w:rPr>
          <w:sz w:val="16"/>
        </w:rPr>
        <w:t xml:space="preserve"> References to millions of years, which used to make our brief lives seem inconsequential, now endow us with gargantuan agency and an almost unbearable level of responsibility—intuitively beyond our capacities for rational or concerted action. Never mind that climate scientists instruct us that such action, undertaken over the next few years, is the only thing that can possibly avert a catastrophe. In response to scientists’ warnings, solutions are being proposed and put in place—cap-and-trade arrangements, experiments in green technology (particularly energy) and development, international treaties, corporate pledges (many already reneged upon), changes in lifestyle and consumption. Efforts to generate political momentum for change are intensifying, including cautions about imminent tipping points and predictions such as Davis’s of a “planet of slums, with growing food and energy crises” (2008) punctuated by small climate-protected pockets of the wealthy (Steffan 2008). These</w:t>
      </w:r>
      <w:r w:rsidRPr="003C4195">
        <w:rPr>
          <w:rStyle w:val="StyleBoldUnderline"/>
        </w:rPr>
        <w:t xml:space="preserve"> attempts at stimulating outrage and action frequently involve naming and blaming capitalist industrialization, in both its systemic and personified forms.</w:t>
      </w:r>
      <w:r w:rsidRPr="006D515D">
        <w:rPr>
          <w:sz w:val="16"/>
        </w:rPr>
        <w:t xml:space="preserve"> The head of NASA’s Goddard </w:t>
      </w:r>
      <w:r w:rsidRPr="00B32F73">
        <w:rPr>
          <w:sz w:val="16"/>
          <w:szCs w:val="16"/>
        </w:rPr>
        <w:t>Institute for Space Studies, for example, recently proposed to a congressional committee that CEOs of fossil energy companies be tried for “high crimes against humanity and nature” (Tomdispatch 2008). Frustrated that confronting the world with terrifying “facts” is not enough to galvanize appropriate action, climate scientists have begun to call upon social scientists to come up with new approaches to social change. And here the debate rages over whether technology</w:t>
      </w:r>
      <w:r w:rsidRPr="006D515D">
        <w:rPr>
          <w:sz w:val="16"/>
        </w:rPr>
        <w:t xml:space="preserve"> alone can solve our problems or whether fundamental shifts in values are required (Steffan 2008). </w:t>
      </w:r>
      <w:r w:rsidRPr="003C4195">
        <w:rPr>
          <w:rStyle w:val="StyleBoldUnderline"/>
        </w:rPr>
        <w:t>Techno-skeptics point to the history of energy efficient innovations that have resulted in cheaper appliances, leading to more widespread appliance use and large overall increases in energy consumption</w:t>
      </w:r>
      <w:r w:rsidRPr="006D515D">
        <w:rPr>
          <w:sz w:val="16"/>
        </w:rPr>
        <w:t xml:space="preserve"> (Hobson 2008). </w:t>
      </w:r>
      <w:r w:rsidRPr="003C4195">
        <w:rPr>
          <w:rStyle w:val="StyleBoldUnderline"/>
        </w:rPr>
        <w:t xml:space="preserve">Proponents of values shifts are similarly unconvincing. </w:t>
      </w:r>
      <w:r w:rsidRPr="007F0A5D">
        <w:rPr>
          <w:sz w:val="16"/>
          <w:szCs w:val="16"/>
        </w:rPr>
        <w:t xml:space="preserve">As </w:t>
      </w:r>
      <w:r w:rsidRPr="009C7750">
        <w:rPr>
          <w:sz w:val="16"/>
          <w:szCs w:val="16"/>
        </w:rPr>
        <w:t>Hobson argues,</w:t>
      </w:r>
      <w:r w:rsidRPr="003C4195">
        <w:t xml:space="preserve"> we don’t seem to know</w:t>
      </w:r>
      <w:r w:rsidRPr="009C7750">
        <w:rPr>
          <w:sz w:val="16"/>
          <w:szCs w:val="16"/>
        </w:rPr>
        <w:t xml:space="preserve"> how to create such shifts, nor do we know that they are effective. Information campaigns don’t engender changes in values, and changes in values don’t automatically yield changes in behavior (2008:7), which are ultimately what we are seeking—ways of living differently with the earth. Val Plumwood is eloquent and arresting here: “If our species does not survive the ecological crisis, it will probably be due to our failure ... to work out new ways to live with the earth, to rework ourselves... We will go onwards in a different mode of humanity, or not at all” (2007:1). From this perspective, responding to the challenges of the Anthropocene is not simply about humans finding a technological or normative fix that will control and restore the earth. It is about human beings being transformed by the world in which we find ourselves—or, to put this in more reciprocal terms, it is about the earth’s future being transformed through a living process of inter-being. But how do we put ourselves (and the earth) in the way of such transformations</w:t>
      </w:r>
      <w:r w:rsidRPr="006D515D">
        <w:rPr>
          <w:sz w:val="16"/>
        </w:rPr>
        <w:t xml:space="preserve">? </w:t>
      </w:r>
      <w:r w:rsidRPr="003C4195">
        <w:rPr>
          <w:rStyle w:val="StyleBoldUnderline"/>
        </w:rPr>
        <w:t>How do we get from an abstract ontological revisioning to a glimmer or a whiff of what to do on the ground?</w:t>
      </w:r>
      <w:r w:rsidRPr="006D515D">
        <w:rPr>
          <w:sz w:val="16"/>
        </w:rPr>
        <w:t xml:space="preserve"> No answer arrives when we ponder this question—just a spacious silence and a slowing down. Silence and slowness are openings, of course, opportunities for the body to shift its stance, to meld a little more with its surroundings; </w:t>
      </w:r>
      <w:r w:rsidRPr="003C4195">
        <w:rPr>
          <w:rStyle w:val="StyleBoldUnderline"/>
        </w:rPr>
        <w:t>chances for the mind to mull over what floats by on the affective tide, or to swerve from its course as momentum decreases.</w:t>
      </w:r>
      <w:r w:rsidRPr="006D515D">
        <w:rPr>
          <w:sz w:val="16"/>
        </w:rPr>
        <w:t xml:space="preserve"> </w:t>
      </w:r>
      <w:r w:rsidRPr="003C4195">
        <w:rPr>
          <w:rStyle w:val="StyleBoldUnderline"/>
        </w:rPr>
        <w:t>Undoubtedly these are openings for learning</w:t>
      </w:r>
      <w:r w:rsidRPr="006D515D">
        <w:rPr>
          <w:sz w:val="16"/>
        </w:rPr>
        <w:t>. Not learning in the sense of increasing a store of</w:t>
      </w:r>
      <w:r w:rsidRPr="003C4195">
        <w:rPr>
          <w:rStyle w:val="StyleBoldUnderline"/>
        </w:rPr>
        <w:t xml:space="preserve"> knowledge </w:t>
      </w:r>
      <w:r w:rsidRPr="006D515D">
        <w:rPr>
          <w:sz w:val="16"/>
        </w:rPr>
        <w:t>but</w:t>
      </w:r>
      <w:r w:rsidRPr="003C4195">
        <w:rPr>
          <w:rStyle w:val="StyleBoldUnderline"/>
        </w:rPr>
        <w:t xml:space="preserve"> in the sense of becoming other, creating connections and encountering possibilities that render us newly constituted beings in a newly constituted world. </w:t>
      </w:r>
      <w:r w:rsidRPr="006D515D">
        <w:rPr>
          <w:rStyle w:val="Emphasis"/>
        </w:rPr>
        <w:t xml:space="preserve">Latour along with others has called this “learning to be affected” </w:t>
      </w:r>
      <w:r w:rsidRPr="006D515D">
        <w:rPr>
          <w:sz w:val="16"/>
          <w:szCs w:val="16"/>
        </w:rPr>
        <w:t>(2004</w:t>
      </w:r>
      <w:r w:rsidRPr="006D515D">
        <w:rPr>
          <w:sz w:val="16"/>
        </w:rPr>
        <w:t xml:space="preserve">:205; see also Hinchliffe 2003, 2007). </w:t>
      </w:r>
      <w:r w:rsidRPr="003C4195">
        <w:rPr>
          <w:rStyle w:val="StyleBoldUnderline"/>
        </w:rPr>
        <w:t>Effectively we are created as bodies/beings by the entirety of human and non-human conditions of the world that affect us and from which we learn—if we are open to doing s</w:t>
      </w:r>
      <w:r w:rsidRPr="006D515D">
        <w:rPr>
          <w:sz w:val="16"/>
        </w:rPr>
        <w:t>o.1 Momentous as it may sound and mundane as it may actually be, this learning is a process of co-constitution that produces a new body-world.</w:t>
      </w:r>
    </w:p>
    <w:p w14:paraId="0C712370" w14:textId="77777777" w:rsidR="0091333E" w:rsidRDefault="0091333E" w:rsidP="0091333E">
      <w:pPr>
        <w:rPr>
          <w:sz w:val="16"/>
        </w:rPr>
      </w:pPr>
    </w:p>
    <w:p w14:paraId="6B693542" w14:textId="77777777" w:rsidR="0091333E" w:rsidRDefault="0091333E" w:rsidP="0091333E">
      <w:pPr>
        <w:pStyle w:val="Heading4"/>
      </w:pPr>
      <w:r>
        <w:t>Ocean acidification and climate change are intimately related—</w:t>
      </w:r>
      <w:r w:rsidRPr="002E06C3">
        <w:t>prevents oceans from absorbing CO2, accelerating climate change</w:t>
      </w:r>
    </w:p>
    <w:p w14:paraId="3E2D204F" w14:textId="77777777" w:rsidR="0091333E" w:rsidRPr="003C4195" w:rsidRDefault="0091333E" w:rsidP="0091333E"/>
    <w:p w14:paraId="643D4FF0" w14:textId="77777777" w:rsidR="0091333E" w:rsidRPr="002E06C3" w:rsidRDefault="0091333E" w:rsidP="0091333E">
      <w:pPr>
        <w:rPr>
          <w:sz w:val="16"/>
          <w:szCs w:val="16"/>
        </w:rPr>
      </w:pPr>
      <w:r w:rsidRPr="002E06C3">
        <w:rPr>
          <w:rStyle w:val="StyleStyleBold12pt"/>
        </w:rPr>
        <w:t>Devic 2014</w:t>
      </w:r>
      <w:r w:rsidRPr="002E06C3">
        <w:rPr>
          <w:sz w:val="16"/>
          <w:szCs w:val="16"/>
        </w:rPr>
        <w:t xml:space="preserve"> (Magali, Associate at the Women’s Council on Energy and the Environment, “REDUCTIONS IN OCEANS' UPTAKE CAPACITY COULD SPEED UP GLOBAL WARMING”, March 18 2014, </w:t>
      </w:r>
      <w:hyperlink r:id="rId10" w:history="1">
        <w:r w:rsidRPr="002E06C3">
          <w:rPr>
            <w:rStyle w:val="Hyperlink"/>
            <w:sz w:val="16"/>
            <w:szCs w:val="16"/>
          </w:rPr>
          <w:t>http://www.climate.org/topics/climate-change/ocean-uptake-climate-change.html</w:t>
        </w:r>
      </w:hyperlink>
      <w:r w:rsidRPr="002E06C3">
        <w:rPr>
          <w:sz w:val="16"/>
          <w:szCs w:val="16"/>
        </w:rPr>
        <w:t>, Accessed 7/21/14 //CM)</w:t>
      </w:r>
    </w:p>
    <w:p w14:paraId="1F3090D7" w14:textId="77777777" w:rsidR="0091333E" w:rsidRPr="002E06C3" w:rsidRDefault="0091333E" w:rsidP="0091333E">
      <w:pPr>
        <w:rPr>
          <w:sz w:val="16"/>
          <w:szCs w:val="16"/>
        </w:rPr>
      </w:pPr>
    </w:p>
    <w:p w14:paraId="25315C1A" w14:textId="77777777" w:rsidR="0091333E" w:rsidRDefault="0091333E" w:rsidP="0091333E">
      <w:pPr>
        <w:rPr>
          <w:sz w:val="16"/>
          <w:szCs w:val="16"/>
        </w:rPr>
      </w:pPr>
      <w:r w:rsidRPr="003C4195">
        <w:rPr>
          <w:rStyle w:val="StyleBoldUnderline"/>
        </w:rPr>
        <w:t>The uptake of anthropogenic CO2 by the ocean changes the chemistry of the oceans and can potentially have significant impacts on the biological systems in the upper oceans</w:t>
      </w:r>
      <w:r w:rsidRPr="002E06C3">
        <w:rPr>
          <w:sz w:val="16"/>
          <w:szCs w:val="16"/>
        </w:rPr>
        <w:t xml:space="preserve">. In June 2005, The Royal Society (the United Kingdom's National Academy of Science) released a report analyzing the impact of increasing atmospheric carbon dioxide on ocean acidification. Surface oceans have an average pH globally of about 8.2 units. </w:t>
      </w:r>
      <w:r w:rsidRPr="003C4195">
        <w:rPr>
          <w:rStyle w:val="StyleBoldUnderline"/>
          <w:highlight w:val="cyan"/>
        </w:rPr>
        <w:t>Carbon emissions in the atmosphere have lowered the ocean pH</w:t>
      </w:r>
      <w:r w:rsidRPr="003C4195">
        <w:rPr>
          <w:rStyle w:val="StyleBoldUnderline"/>
        </w:rPr>
        <w:t>, increasing the acidity of the ocean by 30 percent in the last 100 years, according to</w:t>
      </w:r>
      <w:r w:rsidRPr="002E06C3">
        <w:rPr>
          <w:sz w:val="16"/>
          <w:szCs w:val="16"/>
        </w:rPr>
        <w:t xml:space="preserve"> the National Oceanic and Atmospheric Administration (</w:t>
      </w:r>
      <w:r w:rsidRPr="003C4195">
        <w:rPr>
          <w:rStyle w:val="StyleBoldUnderline"/>
        </w:rPr>
        <w:t>NOAA</w:t>
      </w:r>
      <w:r w:rsidRPr="002E06C3">
        <w:rPr>
          <w:sz w:val="16"/>
          <w:szCs w:val="16"/>
        </w:rPr>
        <w:t xml:space="preserve">). NOAA also projects that, by the end of the century, current levels of carbon dioxide emissions could result in the lowest levels of ocean pH in 20 million years. </w:t>
      </w:r>
      <w:r w:rsidRPr="002E06C3">
        <w:rPr>
          <w:rStyle w:val="Emphasis"/>
          <w:highlight w:val="cyan"/>
        </w:rPr>
        <w:t>A balanced pH is vital in order to</w:t>
      </w:r>
      <w:r w:rsidRPr="002E06C3">
        <w:rPr>
          <w:rStyle w:val="Emphasis"/>
        </w:rPr>
        <w:t xml:space="preserve"> </w:t>
      </w:r>
      <w:r w:rsidRPr="002E06C3">
        <w:rPr>
          <w:sz w:val="16"/>
          <w:szCs w:val="16"/>
        </w:rPr>
        <w:t xml:space="preserve">maintain water quality favorable to marine life and in order to </w:t>
      </w:r>
      <w:r w:rsidRPr="002E06C3">
        <w:rPr>
          <w:rStyle w:val="Emphasis"/>
          <w:highlight w:val="cyan"/>
        </w:rPr>
        <w:t>keep the ocean serving as a "carbon reservoir."</w:t>
      </w:r>
      <w:r w:rsidRPr="003C4195">
        <w:rPr>
          <w:rStyle w:val="StyleBoldUnderline"/>
          <w:highlight w:val="cyan"/>
        </w:rPr>
        <w:t xml:space="preserve"> If the oceans become too acidic, the shells of animals such as scallops, clams, crabs, plankton and corals are immediately threatened</w:t>
      </w:r>
      <w:r w:rsidRPr="002E06C3">
        <w:rPr>
          <w:sz w:val="16"/>
          <w:szCs w:val="16"/>
        </w:rPr>
        <w:t>.</w:t>
      </w:r>
      <w:r w:rsidRPr="002E06C3">
        <w:rPr>
          <w:sz w:val="12"/>
          <w:szCs w:val="16"/>
        </w:rPr>
        <w:t xml:space="preserve">¶ </w:t>
      </w:r>
      <w:r w:rsidRPr="002E06C3">
        <w:rPr>
          <w:sz w:val="16"/>
          <w:szCs w:val="16"/>
        </w:rPr>
        <w:t xml:space="preserve">Although studies into the impacts of high concentrations of CO2 in the oceans are still in their infancy, </w:t>
      </w:r>
      <w:r w:rsidRPr="003C4195">
        <w:rPr>
          <w:rStyle w:val="StyleBoldUnderline"/>
        </w:rPr>
        <w:t xml:space="preserve">evidence indicates that </w:t>
      </w:r>
      <w:r w:rsidRPr="002E06C3">
        <w:rPr>
          <w:rStyle w:val="Emphasis"/>
          <w:highlight w:val="cyan"/>
        </w:rPr>
        <w:t>reduced ocean carbon uptake is starting to occur</w:t>
      </w:r>
      <w:r w:rsidRPr="003C4195">
        <w:rPr>
          <w:rStyle w:val="StyleBoldUnderline"/>
          <w:highlight w:val="cyan"/>
        </w:rPr>
        <w:t xml:space="preserve"> and that this poses a serious hazard because this is likely to </w:t>
      </w:r>
      <w:r w:rsidRPr="002E06C3">
        <w:rPr>
          <w:rStyle w:val="Emphasis"/>
          <w:highlight w:val="cyan"/>
        </w:rPr>
        <w:t>speed up global warming</w:t>
      </w:r>
      <w:r w:rsidRPr="003C4195">
        <w:rPr>
          <w:rStyle w:val="StyleBoldUnderline"/>
        </w:rPr>
        <w:t>, as occurred when this type of feedback was initiated during the early warming stages of previous interglacials</w:t>
      </w:r>
      <w:r w:rsidRPr="002E06C3">
        <w:rPr>
          <w:sz w:val="16"/>
          <w:szCs w:val="16"/>
        </w:rPr>
        <w:t xml:space="preserve"> On October 16th 2007, the US Senate passed a provision proposed by Senator Frank Lautenberg (D-NJ) to Protect Oceans from Acidification. The legislation, co-sponsored by Sen. Barbara Boxer (D-CA) would focus more research attention on ocean acidification, which threatens marine life and the fishing industry.</w:t>
      </w:r>
      <w:r w:rsidRPr="002E06C3">
        <w:rPr>
          <w:sz w:val="12"/>
          <w:szCs w:val="16"/>
        </w:rPr>
        <w:t xml:space="preserve">¶ </w:t>
      </w:r>
      <w:r w:rsidRPr="003C4195">
        <w:rPr>
          <w:rStyle w:val="StyleBoldUnderline"/>
          <w:highlight w:val="cyan"/>
        </w:rPr>
        <w:t>Both the trends in ocean acidification and CO2 absorption will have very large implications</w:t>
      </w:r>
      <w:r w:rsidRPr="003C4195">
        <w:rPr>
          <w:rStyle w:val="StyleBoldUnderline"/>
        </w:rPr>
        <w:t>, perhaps comparable to the potential impacts of more rapid melting of the Greenland Ice Sheet</w:t>
      </w:r>
      <w:r w:rsidRPr="002E06C3">
        <w:rPr>
          <w:sz w:val="16"/>
          <w:szCs w:val="16"/>
        </w:rPr>
        <w:t>. Moreover, reduced CO2 absorption by the oceans could accelerate warming greatly, pushing the climate toward a more precipitous melting of the Greenland ice sheet.</w:t>
      </w:r>
      <w:r w:rsidRPr="002E06C3">
        <w:rPr>
          <w:sz w:val="12"/>
          <w:szCs w:val="16"/>
        </w:rPr>
        <w:t xml:space="preserve">¶ </w:t>
      </w:r>
      <w:r w:rsidRPr="003C4195">
        <w:rPr>
          <w:rStyle w:val="StyleBoldUnderline"/>
        </w:rPr>
        <w:t>The recent developments give heightened urgency to our having a grasp of the ocean acidification and CO2 absorption trends</w:t>
      </w:r>
      <w:r w:rsidRPr="002E06C3">
        <w:rPr>
          <w:sz w:val="16"/>
          <w:szCs w:val="16"/>
        </w:rPr>
        <w:t>. Although research and resources aiming at monitoring oceans should be drastically enhanced to fully understand the various consequences that will bring about anthropogenic Co2 emissions, there is cause for great concern over the threat carbon dioxide poses for the health of our oceans.</w:t>
      </w:r>
    </w:p>
    <w:p w14:paraId="71A71CAC" w14:textId="77777777" w:rsidR="0091333E" w:rsidRDefault="0091333E" w:rsidP="0091333E">
      <w:pPr>
        <w:rPr>
          <w:sz w:val="16"/>
          <w:szCs w:val="16"/>
        </w:rPr>
      </w:pPr>
    </w:p>
    <w:p w14:paraId="3303DA69" w14:textId="77777777" w:rsidR="0091333E" w:rsidRPr="002E06C3" w:rsidRDefault="0091333E" w:rsidP="0091333E">
      <w:pPr>
        <w:pStyle w:val="Heading4"/>
      </w:pPr>
      <w:r>
        <w:t>Positive</w:t>
      </w:r>
      <w:r w:rsidRPr="002E06C3">
        <w:t xml:space="preserve"> feedback loops </w:t>
      </w:r>
      <w:r>
        <w:t>implicate the entire ecological system</w:t>
      </w:r>
      <w:r w:rsidRPr="002E06C3">
        <w:t xml:space="preserve"> – they contribute to temperature increases and warming solutions </w:t>
      </w:r>
      <w:r>
        <w:t>fail otherwise</w:t>
      </w:r>
    </w:p>
    <w:p w14:paraId="35DEC596" w14:textId="77777777" w:rsidR="0091333E" w:rsidRPr="002E06C3" w:rsidRDefault="0091333E" w:rsidP="0091333E">
      <w:pPr>
        <w:rPr>
          <w:rStyle w:val="StyleStyleBold12pt"/>
        </w:rPr>
      </w:pPr>
      <w:r w:rsidRPr="002E06C3">
        <w:rPr>
          <w:rStyle w:val="StyleStyleBold12pt"/>
        </w:rPr>
        <w:t>Lawrence Berkeley National Laboratory, 2006</w:t>
      </w:r>
    </w:p>
    <w:p w14:paraId="3E4EE45C" w14:textId="77777777" w:rsidR="0091333E" w:rsidRPr="002E06C3" w:rsidRDefault="0091333E" w:rsidP="0091333E">
      <w:r w:rsidRPr="002E06C3">
        <w:t>(“Feedback Loops in Global Cimate Change Point to a Very Hot 21</w:t>
      </w:r>
      <w:r w:rsidRPr="002E06C3">
        <w:rPr>
          <w:vertAlign w:val="superscript"/>
        </w:rPr>
        <w:t>st</w:t>
      </w:r>
      <w:r w:rsidRPr="002E06C3">
        <w:t xml:space="preserve"> Century,” Published in Science Daily, online: http://www.sciencedaily.com/releases/2006/05/060522151248.htm)</w:t>
      </w:r>
    </w:p>
    <w:p w14:paraId="739B613B" w14:textId="77777777" w:rsidR="0091333E" w:rsidRPr="002E06C3" w:rsidRDefault="0091333E" w:rsidP="0091333E"/>
    <w:p w14:paraId="2AEDFD09" w14:textId="77777777" w:rsidR="0091333E" w:rsidRPr="003C4195" w:rsidRDefault="0091333E" w:rsidP="0091333E">
      <w:pPr>
        <w:rPr>
          <w:sz w:val="16"/>
          <w:szCs w:val="16"/>
        </w:rPr>
      </w:pPr>
      <w:r w:rsidRPr="003C4195">
        <w:rPr>
          <w:sz w:val="16"/>
          <w:szCs w:val="16"/>
        </w:rPr>
        <w:t xml:space="preserve">Using as a source the Vostok ice core, which provides information about glacial-interglacial cycles over hundreds of thousands of years, </w:t>
      </w:r>
      <w:r w:rsidRPr="003C4195">
        <w:rPr>
          <w:rStyle w:val="StyleBoldUnderline"/>
        </w:rPr>
        <w:t>the researchers were able to estimate the amounts of carbon dioxide and methane, two of the principal greenhouse gases, that were released into the atmosphere in response to past global warming trends</w:t>
      </w:r>
      <w:r w:rsidRPr="003C4195">
        <w:rPr>
          <w:sz w:val="16"/>
          <w:szCs w:val="16"/>
        </w:rPr>
        <w:t>. Combining their estimates with standard climate model assumptions, they calculated how much these rising concentration levels caused global temperatures to climb, further increasing carbon dioxide and methane emissions, and so on.</w:t>
      </w:r>
    </w:p>
    <w:p w14:paraId="07110BA1" w14:textId="77777777" w:rsidR="0091333E" w:rsidRPr="003C4195" w:rsidRDefault="0091333E" w:rsidP="0091333E">
      <w:pPr>
        <w:rPr>
          <w:sz w:val="16"/>
          <w:szCs w:val="16"/>
        </w:rPr>
      </w:pPr>
      <w:r w:rsidRPr="003C4195">
        <w:rPr>
          <w:rStyle w:val="StyleBoldUnderline"/>
        </w:rPr>
        <w:t>“The results indicate a future that is going to be hotter than we think,” said</w:t>
      </w:r>
      <w:r w:rsidRPr="003C4195">
        <w:rPr>
          <w:sz w:val="16"/>
          <w:szCs w:val="16"/>
        </w:rPr>
        <w:t xml:space="preserve"> Margaret </w:t>
      </w:r>
      <w:r w:rsidRPr="003C4195">
        <w:rPr>
          <w:rStyle w:val="StyleBoldUnderline"/>
        </w:rPr>
        <w:t>Torn, who heads the Climate Change and Carbon Management program for Berkeley Lab’s Earth Sciences Division, and is an Associate Adjunct Professor in UC Berkeley’s Energy and Resources Group</w:t>
      </w:r>
      <w:r w:rsidRPr="003C4195">
        <w:rPr>
          <w:sz w:val="16"/>
          <w:szCs w:val="16"/>
        </w:rPr>
        <w:t>. She and John Harte, a UC Berkeley professor in the Energy and Resources Group and in the Ecosystem Sciences Division of the College of Natural Resources, have co-authored a paper entitled: Missing feedbacks, asymmetric uncertainties, and the underestimation of future warming, which appears in the May, 2006 issue of the journal Geophysical Research Letters (GRL).</w:t>
      </w:r>
    </w:p>
    <w:p w14:paraId="33F7CC4C" w14:textId="77777777" w:rsidR="0091333E" w:rsidRPr="003C4195" w:rsidRDefault="0091333E" w:rsidP="0091333E">
      <w:pPr>
        <w:rPr>
          <w:sz w:val="16"/>
          <w:szCs w:val="16"/>
        </w:rPr>
      </w:pPr>
      <w:r w:rsidRPr="003C4195">
        <w:rPr>
          <w:sz w:val="16"/>
          <w:szCs w:val="16"/>
        </w:rPr>
        <w:t xml:space="preserve">In their GRL paper, Torn and Harte make the case that the </w:t>
      </w:r>
      <w:r w:rsidRPr="003C4195">
        <w:rPr>
          <w:rStyle w:val="StyleBoldUnderline"/>
        </w:rPr>
        <w:t xml:space="preserve">current climate change models, which are predicting a global temperature </w:t>
      </w:r>
      <w:r w:rsidRPr="004532B7">
        <w:rPr>
          <w:rStyle w:val="StyleBoldUnderline"/>
          <w:sz w:val="24"/>
        </w:rPr>
        <w:t xml:space="preserve">increase of as much as 5.8 degrees Celsius by the end of the century, </w:t>
      </w:r>
      <w:r w:rsidRPr="004532B7">
        <w:rPr>
          <w:rStyle w:val="StyleBoldUnderline"/>
        </w:rPr>
        <w:t>may be off by nearly 2.0 degrees Celsius</w:t>
      </w:r>
      <w:r w:rsidRPr="003C4195">
        <w:rPr>
          <w:sz w:val="16"/>
          <w:szCs w:val="16"/>
        </w:rPr>
        <w:t xml:space="preserve"> because they only take into consideration the increased greenhouse gas concentrations that result from anthropogenic (human) activities.</w:t>
      </w:r>
    </w:p>
    <w:p w14:paraId="44654AEA" w14:textId="77777777" w:rsidR="0091333E" w:rsidRPr="003C4195" w:rsidRDefault="0091333E" w:rsidP="0091333E">
      <w:pPr>
        <w:rPr>
          <w:sz w:val="16"/>
          <w:szCs w:val="16"/>
        </w:rPr>
      </w:pPr>
      <w:r w:rsidRPr="003C4195">
        <w:rPr>
          <w:sz w:val="16"/>
          <w:szCs w:val="16"/>
        </w:rPr>
        <w:t>“If the past is any guide, then when our anthropogenic greenhouse gas emissions cause global warming, it will alter earth system processes, resulting in additional atmospheric greenhouse gas loading and additional warming,” said Torn.</w:t>
      </w:r>
    </w:p>
    <w:p w14:paraId="7CF7BB89" w14:textId="77777777" w:rsidR="0091333E" w:rsidRPr="003C4195" w:rsidRDefault="0091333E" w:rsidP="0091333E">
      <w:pPr>
        <w:rPr>
          <w:sz w:val="16"/>
          <w:szCs w:val="16"/>
        </w:rPr>
      </w:pPr>
      <w:r w:rsidRPr="003C4195">
        <w:rPr>
          <w:rStyle w:val="StyleBoldUnderline"/>
        </w:rPr>
        <w:t>Torn is an authority on</w:t>
      </w:r>
      <w:r w:rsidRPr="003C4195">
        <w:rPr>
          <w:sz w:val="16"/>
          <w:szCs w:val="16"/>
        </w:rPr>
        <w:t xml:space="preserve"> carbon and </w:t>
      </w:r>
      <w:r w:rsidRPr="003C4195">
        <w:rPr>
          <w:rStyle w:val="StyleBoldUnderline"/>
        </w:rPr>
        <w:t>nutrient cycling</w:t>
      </w:r>
      <w:r w:rsidRPr="003C4195">
        <w:rPr>
          <w:sz w:val="16"/>
          <w:szCs w:val="16"/>
        </w:rPr>
        <w:t xml:space="preserve"> in terrestrial ecosystems, and on the impacts of anthropogenic activities on terrestrial ecosystem processes. Harte has been a leading figure for the past two decades on climate-ecosystem interactions, and has authored or co-authored numerous books on environmental sciences, including the highly praised Consider a Spherical Cow: A Course in Environmental Problem Solving.</w:t>
      </w:r>
    </w:p>
    <w:p w14:paraId="46E27061" w14:textId="77777777" w:rsidR="0091333E" w:rsidRPr="003C4195" w:rsidRDefault="0091333E" w:rsidP="0091333E">
      <w:pPr>
        <w:rPr>
          <w:sz w:val="16"/>
          <w:szCs w:val="16"/>
        </w:rPr>
      </w:pPr>
      <w:r w:rsidRPr="003C4195">
        <w:rPr>
          <w:sz w:val="16"/>
          <w:szCs w:val="16"/>
        </w:rPr>
        <w:t>In their GRL paper, Torn and Harte provide an answer to those who have argued that uncertainties in climate change models make it equally possible that future temperature increases could as be smaller or larger than what is feared. This argument has been based on assumptions about the uncertainties in climate prediction.</w:t>
      </w:r>
    </w:p>
    <w:p w14:paraId="77FE0B95" w14:textId="77777777" w:rsidR="0091333E" w:rsidRPr="003C4195" w:rsidRDefault="0091333E" w:rsidP="0091333E">
      <w:pPr>
        <w:rPr>
          <w:sz w:val="16"/>
          <w:szCs w:val="16"/>
        </w:rPr>
      </w:pPr>
      <w:r w:rsidRPr="003C4195">
        <w:rPr>
          <w:sz w:val="16"/>
          <w:szCs w:val="16"/>
        </w:rPr>
        <w:t xml:space="preserve">However, in their GRL paper, </w:t>
      </w:r>
      <w:r w:rsidRPr="003C4195">
        <w:rPr>
          <w:rStyle w:val="StyleBoldUnderline"/>
        </w:rPr>
        <w:t>Torn and Harte conclude that</w:t>
      </w:r>
      <w:r w:rsidRPr="003C4195">
        <w:rPr>
          <w:sz w:val="16"/>
          <w:szCs w:val="16"/>
        </w:rPr>
        <w:t xml:space="preserve">: “A rigorous investigation of the uncertainties in climate change prediction reveals that </w:t>
      </w:r>
      <w:r w:rsidRPr="003C4195">
        <w:rPr>
          <w:rStyle w:val="StyleBoldUnderline"/>
        </w:rPr>
        <w:t>there is a higher risk that we will experience more severe</w:t>
      </w:r>
      <w:r w:rsidRPr="003C4195">
        <w:rPr>
          <w:sz w:val="16"/>
          <w:szCs w:val="16"/>
        </w:rPr>
        <w:t xml:space="preserve">, not less severe, </w:t>
      </w:r>
      <w:r w:rsidRPr="003C4195">
        <w:rPr>
          <w:rStyle w:val="StyleBoldUnderline"/>
        </w:rPr>
        <w:t>climate change than is currently forecast</w:t>
      </w:r>
      <w:r w:rsidRPr="003C4195">
        <w:rPr>
          <w:sz w:val="16"/>
          <w:szCs w:val="16"/>
        </w:rPr>
        <w:t>.”</w:t>
      </w:r>
    </w:p>
    <w:p w14:paraId="680F44DE" w14:textId="77777777" w:rsidR="0091333E" w:rsidRPr="003C4195" w:rsidRDefault="0091333E" w:rsidP="0091333E">
      <w:pPr>
        <w:rPr>
          <w:sz w:val="16"/>
          <w:szCs w:val="16"/>
        </w:rPr>
      </w:pPr>
      <w:r w:rsidRPr="003C4195">
        <w:rPr>
          <w:sz w:val="16"/>
          <w:szCs w:val="16"/>
        </w:rPr>
        <w:t>Serious scientific debate about global warming has ended, but the process of refining and improving climate models – called general circulation models or GCMs - is ongoing. Current GCMs project temperature increases at the end of this century based on greenhouse gas emissions scenarios due to anthropogenic activities. Carbon dioxide in the atmosphere, for example, has already climbed from a pre-industrial 280 parts per million (ppm) to 380 ppm today, causing a rise in global temperature of 0.6 degrees Celsius. The expectations are for atmospheric carbon dioxide to soar beyond 550 ppm by 2100 unless major changes in energy supply and demand are implemented.</w:t>
      </w:r>
    </w:p>
    <w:p w14:paraId="2CD1EEA9" w14:textId="77777777" w:rsidR="0091333E" w:rsidRPr="003C4195" w:rsidRDefault="0091333E" w:rsidP="0091333E">
      <w:pPr>
        <w:rPr>
          <w:sz w:val="16"/>
          <w:szCs w:val="16"/>
        </w:rPr>
      </w:pPr>
      <w:r w:rsidRPr="003C4195">
        <w:rPr>
          <w:rStyle w:val="StyleBoldUnderline"/>
        </w:rPr>
        <w:t>Concerning as these projection are, they do not take into account additional amounts of carbon dioxide and methane released when rising temperatures trigger ecological and chemical responses</w:t>
      </w:r>
      <w:r w:rsidRPr="003C4195">
        <w:rPr>
          <w:sz w:val="16"/>
          <w:szCs w:val="16"/>
        </w:rPr>
        <w:t>, such as warmer oceans giving off more carbon dioxide, or warmer soils decomposing faster, liberating ever increasing amounts of carbon dioxide and methane. The problem has been an inability to quantify the impact of Nature’s responses in the face of overwhelming anthropogenic input. Torn and Harte were able to provide this critical information by examining the paleo data stored in ancient ice cores.</w:t>
      </w:r>
    </w:p>
    <w:p w14:paraId="0CBDA675" w14:textId="77777777" w:rsidR="0091333E" w:rsidRPr="003C4195" w:rsidRDefault="0091333E" w:rsidP="0091333E">
      <w:pPr>
        <w:rPr>
          <w:sz w:val="16"/>
          <w:szCs w:val="16"/>
        </w:rPr>
      </w:pPr>
      <w:r w:rsidRPr="003C4195">
        <w:rPr>
          <w:sz w:val="16"/>
          <w:szCs w:val="16"/>
        </w:rPr>
        <w:t>“Paleo data can provide us with an estimate of the greenhouse gas increases that are a natural consequence of global warming,” said Torn. “</w:t>
      </w:r>
      <w:r w:rsidRPr="003C4195">
        <w:rPr>
          <w:rStyle w:val="StyleBoldUnderline"/>
        </w:rPr>
        <w:t>In the absence of human activity, these greenhouse gas increases are the dominant feedback mechanism</w:t>
      </w:r>
      <w:r w:rsidRPr="003C4195">
        <w:rPr>
          <w:sz w:val="16"/>
          <w:szCs w:val="16"/>
        </w:rPr>
        <w:t>.”</w:t>
      </w:r>
    </w:p>
    <w:p w14:paraId="62A7A0E8" w14:textId="77777777" w:rsidR="0091333E" w:rsidRPr="003C4195" w:rsidRDefault="0091333E" w:rsidP="0091333E">
      <w:pPr>
        <w:rPr>
          <w:sz w:val="16"/>
          <w:szCs w:val="16"/>
        </w:rPr>
      </w:pPr>
      <w:r w:rsidRPr="003C4195">
        <w:rPr>
          <w:sz w:val="16"/>
          <w:szCs w:val="16"/>
        </w:rPr>
        <w:t xml:space="preserve">In examining data recorded in the Vostok ice core, scientists have known that cyclic variations in the amount of sunlight reaching the earth trigger glacial-interglacial cycles. However, </w:t>
      </w:r>
      <w:r w:rsidRPr="003C4195">
        <w:rPr>
          <w:rStyle w:val="StyleBoldUnderline"/>
        </w:rPr>
        <w:t>the magnitude of warming and cooling temperatures cannot be explained by variations in sunlight alone</w:t>
      </w:r>
      <w:r w:rsidRPr="003C4195">
        <w:rPr>
          <w:sz w:val="16"/>
          <w:szCs w:val="16"/>
        </w:rPr>
        <w:t>. Instead, large rises in temperatures are more the result of strong upsurges in atmospheric carbon dioxide and methane concentrations set-off by the initial warming.</w:t>
      </w:r>
    </w:p>
    <w:p w14:paraId="53D4CC48" w14:textId="77777777" w:rsidR="0091333E" w:rsidRPr="003C4195" w:rsidRDefault="0091333E" w:rsidP="0091333E">
      <w:pPr>
        <w:rPr>
          <w:sz w:val="16"/>
          <w:szCs w:val="16"/>
        </w:rPr>
      </w:pPr>
      <w:r w:rsidRPr="003C4195">
        <w:rPr>
          <w:sz w:val="16"/>
          <w:szCs w:val="16"/>
        </w:rPr>
        <w:t>Using deuterium-corrected temperature records for the ice cores, which yield hemispheric rather than local temperature conditions, GCM climate sensitivity, and a mathematical formula for quantifying feedback effects, Torn and Harte calculated the magnitude of the greenhouse gas-temperature feedback on temperature.</w:t>
      </w:r>
    </w:p>
    <w:p w14:paraId="25ADC47E" w14:textId="77777777" w:rsidR="0091333E" w:rsidRPr="003C4195" w:rsidRDefault="0091333E" w:rsidP="0091333E">
      <w:pPr>
        <w:rPr>
          <w:sz w:val="16"/>
          <w:szCs w:val="16"/>
        </w:rPr>
      </w:pPr>
      <w:r w:rsidRPr="003C4195">
        <w:rPr>
          <w:rStyle w:val="StyleBoldUnderline"/>
        </w:rPr>
        <w:t>“Our results reinforce the fact that every bit of greenhouse gas we put into the atmosphere now is committing us to higher global temperatures in the future</w:t>
      </w:r>
      <w:r w:rsidRPr="003C4195">
        <w:rPr>
          <w:sz w:val="16"/>
          <w:szCs w:val="16"/>
        </w:rPr>
        <w:t xml:space="preserve"> and we are already near the highest temperatures of the past 700,000 years,” Torn said. “At this point, mitigation of greenhouse gas emissions is absolutely critical.”</w:t>
      </w:r>
    </w:p>
    <w:p w14:paraId="1657E38D" w14:textId="77777777" w:rsidR="0091333E" w:rsidRPr="003C4195" w:rsidRDefault="0091333E" w:rsidP="0091333E">
      <w:pPr>
        <w:rPr>
          <w:sz w:val="16"/>
          <w:szCs w:val="16"/>
        </w:rPr>
      </w:pPr>
      <w:r w:rsidRPr="003C4195">
        <w:rPr>
          <w:sz w:val="16"/>
          <w:szCs w:val="16"/>
        </w:rPr>
        <w:t>The feedback loop from greenhouse gas concentrations also has a reverse effect, the authors state, in that reduced atmospheric levels can enhance the cooling of global temperatures. This presents at least the possibility of extra rewards if greenhouse gas levels in the atmosphere could be rolled back, but the challenge is great as Harte explained.</w:t>
      </w:r>
    </w:p>
    <w:p w14:paraId="44C16087" w14:textId="77777777" w:rsidR="0091333E" w:rsidRPr="003C4195" w:rsidRDefault="0091333E" w:rsidP="0091333E">
      <w:pPr>
        <w:rPr>
          <w:sz w:val="16"/>
          <w:szCs w:val="16"/>
        </w:rPr>
      </w:pPr>
      <w:r w:rsidRPr="003C4195">
        <w:rPr>
          <w:sz w:val="16"/>
          <w:szCs w:val="16"/>
        </w:rPr>
        <w:t xml:space="preserve">“If we reduce emissions so much that the atmospheric concentration of carbon dioxide actually starts to come down and the global temperature also starts to decrease, then the feedback would work for us and speed the recovery,” </w:t>
      </w:r>
      <w:r w:rsidRPr="003C4195">
        <w:rPr>
          <w:rStyle w:val="StyleBoldUnderline"/>
        </w:rPr>
        <w:t>Harte said</w:t>
      </w:r>
      <w:r w:rsidRPr="003C4195">
        <w:rPr>
          <w:sz w:val="16"/>
          <w:szCs w:val="16"/>
        </w:rPr>
        <w:t xml:space="preserve">. “However, </w:t>
      </w:r>
      <w:r w:rsidRPr="003C4195">
        <w:rPr>
          <w:rStyle w:val="StyleBoldUnderline"/>
        </w:rPr>
        <w:t>if we reduce emissions by an amount that greatly reduces the rate at which the carbon dioxide level in the atmosphere increases, but don't cut emissions back to the point where the carbon dioxide level actually decreases, then the positive feedback still works against us</w:t>
      </w:r>
      <w:r w:rsidRPr="003C4195">
        <w:rPr>
          <w:sz w:val="16"/>
          <w:szCs w:val="16"/>
        </w:rPr>
        <w:t>.”</w:t>
      </w:r>
    </w:p>
    <w:p w14:paraId="49A0FFBF" w14:textId="77777777" w:rsidR="0091333E" w:rsidRPr="003C4195" w:rsidRDefault="0091333E" w:rsidP="0091333E"/>
    <w:p w14:paraId="40802105" w14:textId="77777777" w:rsidR="0091333E" w:rsidRDefault="0091333E" w:rsidP="00A5717A">
      <w:pPr>
        <w:pStyle w:val="Heading4"/>
      </w:pPr>
      <w:r>
        <w:t>Warming poses an existential risk—non-resilient interconn</w:t>
      </w:r>
      <w:bookmarkStart w:id="0" w:name="_GoBack"/>
      <w:bookmarkEnd w:id="0"/>
      <w:r>
        <w:t>ected subsystems are uniquely vulnerable</w:t>
      </w:r>
      <w:r w:rsidRPr="002E06C3">
        <w:t xml:space="preserve"> </w:t>
      </w:r>
    </w:p>
    <w:p w14:paraId="0E7FA678" w14:textId="77777777" w:rsidR="0091333E" w:rsidRPr="002E06C3" w:rsidRDefault="0091333E" w:rsidP="0091333E">
      <w:pPr>
        <w:rPr>
          <w:b/>
          <w:bCs/>
          <w:sz w:val="26"/>
        </w:rPr>
      </w:pPr>
      <w:r w:rsidRPr="002E06C3">
        <w:rPr>
          <w:b/>
          <w:bCs/>
          <w:sz w:val="26"/>
        </w:rPr>
        <w:t>Ahmed, Executive Director of the Institute for Policy Research and Development at Brunel University, 2010</w:t>
      </w:r>
    </w:p>
    <w:p w14:paraId="5222016A" w14:textId="77777777" w:rsidR="0091333E" w:rsidRDefault="0091333E" w:rsidP="0091333E">
      <w:r w:rsidRPr="002E06C3">
        <w:t>(Nafeez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14:paraId="7D9D25B5" w14:textId="77777777" w:rsidR="0091333E" w:rsidRPr="002E06C3" w:rsidRDefault="0091333E" w:rsidP="0091333E"/>
    <w:p w14:paraId="10BC87AB" w14:textId="77777777" w:rsidR="0091333E" w:rsidRPr="00D12C76" w:rsidRDefault="0091333E" w:rsidP="0091333E">
      <w:pPr>
        <w:rPr>
          <w:sz w:val="16"/>
          <w:szCs w:val="16"/>
        </w:rPr>
      </w:pPr>
      <w:r w:rsidRPr="00D12C76">
        <w:rPr>
          <w:sz w:val="16"/>
          <w:szCs w:val="16"/>
        </w:rPr>
        <w:t xml:space="preserve">Perhaps </w:t>
      </w:r>
      <w:r w:rsidRPr="00D12C76">
        <w:rPr>
          <w:rStyle w:val="StyleBoldUnderline"/>
        </w:rPr>
        <w:t>the most notorious indicator is anthropogenic global warming. The landmark</w:t>
      </w:r>
      <w:r w:rsidRPr="00D12C76">
        <w:rPr>
          <w:sz w:val="16"/>
          <w:szCs w:val="16"/>
        </w:rPr>
        <w:t xml:space="preserve"> 2007 Fourth </w:t>
      </w:r>
      <w:r w:rsidRPr="00D12C76">
        <w:rPr>
          <w:rStyle w:val="StyleBoldUnderline"/>
        </w:rPr>
        <w:t>Assessment</w:t>
      </w:r>
      <w:r w:rsidRPr="00D12C76">
        <w:rPr>
          <w:sz w:val="16"/>
          <w:szCs w:val="16"/>
        </w:rPr>
        <w:t xml:space="preserve"> Report of the UN Intergovernmental Panel </w:t>
      </w:r>
      <w:r w:rsidRPr="00D12C76">
        <w:rPr>
          <w:rStyle w:val="StyleBoldUnderline"/>
        </w:rPr>
        <w:t>on Climate Change</w:t>
      </w:r>
      <w:r w:rsidRPr="00D12C76">
        <w:rPr>
          <w:sz w:val="16"/>
          <w:szCs w:val="16"/>
        </w:rPr>
        <w:t xml:space="preserve"> (IPCC) – which </w:t>
      </w:r>
      <w:r w:rsidRPr="00D12C76">
        <w:rPr>
          <w:rStyle w:val="StyleBoldUnderline"/>
        </w:rPr>
        <w:t>warned that at then-current rates of increase of fossil fuel emissions, the earth’s global average temperature would likely rise by 6°C by the end of the 21st century</w:t>
      </w:r>
      <w:r w:rsidRPr="00D12C76">
        <w:rPr>
          <w:sz w:val="16"/>
          <w:szCs w:val="16"/>
        </w:rPr>
        <w:t xml:space="preserve"> creating a largely uninhabitable planet – was a wake-up call to the international community.[v] </w:t>
      </w:r>
      <w:r w:rsidRPr="00D12C76">
        <w:rPr>
          <w:rStyle w:val="StyleBoldUnderline"/>
        </w:rPr>
        <w:t>Despite the pretensions of ‘climate sceptics,’ the peer-reviewed scientific literature has continued to produce evidence that the IPCC’s original scenarios were wrong – not because they were too alarmist</w:t>
      </w:r>
      <w:r w:rsidRPr="00D12C76">
        <w:rPr>
          <w:sz w:val="16"/>
          <w:szCs w:val="16"/>
        </w:rPr>
        <w:t xml:space="preserve">, but on the contrary, </w:t>
      </w:r>
      <w:r w:rsidRPr="00D12C76">
        <w:rPr>
          <w:rStyle w:val="StyleBoldUnderline"/>
        </w:rPr>
        <w:t>because they were far too conservative</w:t>
      </w:r>
      <w:r w:rsidRPr="00D12C76">
        <w:rPr>
          <w:sz w:val="16"/>
          <w:szCs w:val="16"/>
        </w:rPr>
        <w:t xml:space="preserve">. According to a paper in the Proceedings of the National Academy of Sciences, </w:t>
      </w:r>
      <w:r w:rsidRPr="00D12C76">
        <w:rPr>
          <w:rStyle w:val="StyleBoldUnderline"/>
        </w:rPr>
        <w:t>current CO2 emissions are worse than all six scenarios contemplated by the IPCC. This implies that the IPCC’s worst-case six-degree scenario severely underestimates the most probable climate trajectory</w:t>
      </w:r>
      <w:r w:rsidRPr="00D12C76">
        <w:rPr>
          <w:sz w:val="16"/>
          <w:szCs w:val="16"/>
        </w:rPr>
        <w:t xml:space="preserve"> under current rates of emissions.[vi] </w:t>
      </w:r>
      <w:r w:rsidRPr="00D12C76">
        <w:rPr>
          <w:rStyle w:val="StyleBoldUnderline"/>
        </w:rPr>
        <w:t>It is often presumed that a 2°C rise in global average temperatures under an atmospheric concentration of greenhouse gasses at 400 parts per million (ppm) constitutes a safe upper limit – beyond which further global warming could trigger rapid and abrupt climate changes that, in turn, could tip the whole earth climate system into a process of irreversible, runaway warming</w:t>
      </w:r>
      <w:r w:rsidRPr="00D12C76">
        <w:rPr>
          <w:b/>
          <w:bCs/>
          <w:sz w:val="16"/>
          <w:szCs w:val="16"/>
          <w:u w:val="single"/>
        </w:rPr>
        <w:t>.[</w:t>
      </w:r>
      <w:r w:rsidRPr="00D12C76">
        <w:rPr>
          <w:sz w:val="16"/>
          <w:szCs w:val="16"/>
        </w:rPr>
        <w:t>vii] Unfortunately, we are already well past this limit, with the level of greenhouse gasses as of mid-2005 constituting 445 ppm.[viii] Worse still, cutting-edge scientific data suggests that the safe upper limit is in fact far lower</w:t>
      </w:r>
      <w:r w:rsidRPr="00D12C76">
        <w:rPr>
          <w:b/>
          <w:bCs/>
          <w:sz w:val="16"/>
          <w:szCs w:val="16"/>
          <w:u w:val="single"/>
        </w:rPr>
        <w:t xml:space="preserve">. </w:t>
      </w:r>
      <w:r w:rsidRPr="00D12C76">
        <w:rPr>
          <w:rStyle w:val="StyleBoldUnderline"/>
        </w:rPr>
        <w:t>James Hansen, director of the NASA Goddard Institute for Space Studies</w:t>
      </w:r>
      <w:r w:rsidRPr="00D12C76">
        <w:rPr>
          <w:sz w:val="16"/>
          <w:szCs w:val="16"/>
        </w:rPr>
        <w:t xml:space="preserve">, argues that the absolute upper limit for CO2 emissions is 350 ppm: “If the present overshoot of this target CO2 is not brief, there is a possibility of seeding irreversible catastrophic effects.”[ix] A wealth of </w:t>
      </w:r>
      <w:r w:rsidRPr="00D12C76">
        <w:rPr>
          <w:rStyle w:val="StyleBoldUnderline"/>
        </w:rPr>
        <w:t>scientific studies has attempted to explore</w:t>
      </w:r>
      <w:r w:rsidRPr="00D12C76">
        <w:rPr>
          <w:sz w:val="16"/>
          <w:szCs w:val="16"/>
        </w:rPr>
        <w:t xml:space="preserve"> the role of </w:t>
      </w:r>
      <w:r w:rsidRPr="00D12C76">
        <w:rPr>
          <w:rStyle w:val="StyleBoldUnderline"/>
        </w:rPr>
        <w:t xml:space="preserve">positive-feedback mechanisms between different </w:t>
      </w:r>
      <w:r w:rsidRPr="00563F04">
        <w:rPr>
          <w:rStyle w:val="Emphasis"/>
        </w:rPr>
        <w:t>climate sub-systems</w:t>
      </w:r>
      <w:r w:rsidRPr="00D12C76">
        <w:rPr>
          <w:rStyle w:val="StyleBoldUnderline"/>
        </w:rPr>
        <w:t>,</w:t>
      </w:r>
      <w:r w:rsidRPr="00D12C76">
        <w:rPr>
          <w:sz w:val="16"/>
          <w:szCs w:val="16"/>
        </w:rPr>
        <w:t xml:space="preserve"> the operation of which could intensify the warming process. Emissions beyond 350 ppm over decades are likely to lead to the total loss of Arctic sea-ice in the summer triggering magnified absorption of sun radiation, accelerating warming; the melting of Arctic permafrost triggering massive methane injections into the atmosphere, accelerating warming; the loss of half the Amazon rainforest triggering the momentous release of billions of tonnes of stored carbon, accelerating warming; and increased microbial activity in the earth’s soil leading to further huge releases of stored carbon, accelerating warming; to name just a few. </w:t>
      </w:r>
      <w:r w:rsidRPr="00D12C76">
        <w:rPr>
          <w:rStyle w:val="StyleBoldUnderline"/>
        </w:rPr>
        <w:t>Each of these feedback sub-systems alone is sufficient by itself to lead to irreversible, catastrophic effects that could tip the whole earth climate system over the edge</w:t>
      </w:r>
      <w:r w:rsidRPr="00D12C76">
        <w:rPr>
          <w:sz w:val="16"/>
          <w:szCs w:val="16"/>
        </w:rPr>
        <w:t xml:space="preserve">.[x] Recent studies now estimate that the </w:t>
      </w:r>
      <w:r w:rsidRPr="00DC79D5">
        <w:rPr>
          <w:rStyle w:val="StyleBoldUnderline"/>
        </w:rPr>
        <w:t>continuation of business-as-usual would lead to global warming of three to four degrees Celsius before 2060 with multiple irreversible, catastrophic impacts; and six, even as high as eight, degrees by the end of the century – a situation endangering the survival of all life on earth</w:t>
      </w:r>
      <w:r w:rsidRPr="00D12C76">
        <w:rPr>
          <w:b/>
          <w:bCs/>
          <w:sz w:val="16"/>
          <w:szCs w:val="16"/>
          <w:u w:val="single"/>
        </w:rPr>
        <w:t>.[</w:t>
      </w:r>
      <w:r w:rsidRPr="00D12C76">
        <w:rPr>
          <w:sz w:val="16"/>
          <w:szCs w:val="16"/>
        </w:rPr>
        <w:t>xi]</w:t>
      </w:r>
    </w:p>
    <w:p w14:paraId="2BAD68CA" w14:textId="77777777" w:rsidR="0091333E" w:rsidRDefault="0091333E" w:rsidP="0091333E">
      <w:pPr>
        <w:rPr>
          <w:sz w:val="16"/>
        </w:rPr>
      </w:pPr>
    </w:p>
    <w:p w14:paraId="3699D3AB" w14:textId="77777777" w:rsidR="0091333E" w:rsidRPr="00293A07" w:rsidRDefault="0091333E" w:rsidP="0091333E"/>
    <w:p w14:paraId="465A0922" w14:textId="77777777" w:rsidR="0091333E" w:rsidRDefault="0091333E" w:rsidP="0091333E"/>
    <w:p w14:paraId="071D382B" w14:textId="77777777" w:rsidR="0091333E" w:rsidRPr="00150BD8" w:rsidRDefault="0091333E" w:rsidP="0091333E">
      <w:pPr>
        <w:pStyle w:val="Heading4"/>
      </w:pPr>
      <w:r>
        <w:t>Exist</w:t>
      </w:r>
      <w:r w:rsidRPr="00150BD8">
        <w:t xml:space="preserve">ential risk is systemic, not a flash of instability to be predicted and controlled. </w:t>
      </w:r>
      <w:r>
        <w:t xml:space="preserve">Prefer the aff’s ADAPTATION and RESILIENCE over the negative’s one-shot extinction scenario. </w:t>
      </w:r>
    </w:p>
    <w:p w14:paraId="070082CC" w14:textId="77777777" w:rsidR="0091333E" w:rsidRPr="00150BD8" w:rsidRDefault="0091333E" w:rsidP="0091333E">
      <w:pPr>
        <w:rPr>
          <w:rFonts w:ascii="Times" w:hAnsi="Times"/>
          <w:b/>
        </w:rPr>
      </w:pPr>
    </w:p>
    <w:p w14:paraId="39A66FED" w14:textId="77777777" w:rsidR="0091333E" w:rsidRPr="003C4195" w:rsidRDefault="0091333E" w:rsidP="0091333E">
      <w:pPr>
        <w:rPr>
          <w:rStyle w:val="StyleBoldUnderline"/>
        </w:rPr>
      </w:pPr>
      <w:r w:rsidRPr="003C4195">
        <w:rPr>
          <w:rStyle w:val="StyleBoldUnderline"/>
        </w:rPr>
        <w:t>Mangalagiu 2011</w:t>
      </w:r>
    </w:p>
    <w:p w14:paraId="4120AA32" w14:textId="77777777" w:rsidR="0091333E" w:rsidRPr="00A37A39" w:rsidRDefault="0091333E" w:rsidP="0091333E">
      <w:pPr>
        <w:tabs>
          <w:tab w:val="left" w:pos="540"/>
        </w:tabs>
        <w:rPr>
          <w:rFonts w:ascii="Times" w:hAnsi="Times"/>
          <w:sz w:val="20"/>
          <w:szCs w:val="20"/>
        </w:rPr>
      </w:pPr>
      <w:r w:rsidRPr="00A37A39">
        <w:rPr>
          <w:rFonts w:ascii="Times" w:hAnsi="Times" w:cs="Cambria"/>
          <w:iCs/>
          <w:sz w:val="20"/>
          <w:szCs w:val="20"/>
        </w:rPr>
        <w:t xml:space="preserve">[Diana Mangalagiu, Prof of Strategy at Smith School of Enterprise and Environment-University of Oxford “Risk and resilience in times of globalization” </w:t>
      </w:r>
      <w:r w:rsidRPr="00A37A39">
        <w:rPr>
          <w:rFonts w:ascii="Times" w:hAnsi="Times" w:cs="Cambria"/>
          <w:bCs/>
          <w:sz w:val="20"/>
          <w:szCs w:val="20"/>
        </w:rPr>
        <w:t xml:space="preserve">An emerging research program for Global Systems Science: </w:t>
      </w:r>
      <w:r w:rsidRPr="00A37A39">
        <w:rPr>
          <w:rFonts w:ascii="Times" w:hAnsi="Times" w:cs="Cambria"/>
          <w:sz w:val="20"/>
          <w:szCs w:val="20"/>
        </w:rPr>
        <w:t xml:space="preserve">Assessing the state of the art, 10/4/11, </w:t>
      </w:r>
      <w:hyperlink r:id="rId11" w:history="1">
        <w:r w:rsidRPr="00A37A39">
          <w:rPr>
            <w:rStyle w:val="Hyperlink"/>
            <w:rFonts w:ascii="Times" w:hAnsi="Times"/>
            <w:sz w:val="20"/>
            <w:szCs w:val="20"/>
          </w:rPr>
          <w:t>http://www.gsdp.eu/</w:t>
        </w:r>
      </w:hyperlink>
      <w:r w:rsidRPr="00A37A39">
        <w:rPr>
          <w:rFonts w:ascii="Times" w:hAnsi="Times"/>
          <w:sz w:val="20"/>
          <w:szCs w:val="20"/>
        </w:rPr>
        <w:t>] Mangalagiu 1</w:t>
      </w:r>
    </w:p>
    <w:p w14:paraId="1D2E0480" w14:textId="77777777" w:rsidR="0091333E" w:rsidRPr="00150BD8" w:rsidRDefault="0091333E" w:rsidP="0091333E">
      <w:pPr>
        <w:tabs>
          <w:tab w:val="left" w:pos="540"/>
        </w:tabs>
        <w:rPr>
          <w:rFonts w:ascii="Times" w:hAnsi="Times" w:cs="Cambria"/>
          <w:color w:val="000000"/>
        </w:rPr>
      </w:pPr>
    </w:p>
    <w:p w14:paraId="096F6F28" w14:textId="77777777" w:rsidR="0091333E" w:rsidRPr="00A37A39" w:rsidRDefault="0091333E" w:rsidP="0091333E">
      <w:pPr>
        <w:tabs>
          <w:tab w:val="left" w:pos="540"/>
        </w:tabs>
        <w:rPr>
          <w:sz w:val="16"/>
          <w:szCs w:val="16"/>
        </w:rPr>
      </w:pPr>
      <w:r w:rsidRPr="00A37A39">
        <w:rPr>
          <w:sz w:val="16"/>
          <w:szCs w:val="16"/>
        </w:rPr>
        <w:t xml:space="preserve">1. Introduction </w:t>
      </w:r>
    </w:p>
    <w:p w14:paraId="1307FE0B"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 xml:space="preserve">The recent financial crisis highlights the </w:t>
      </w:r>
      <w:r w:rsidRPr="00150BD8">
        <w:rPr>
          <w:rFonts w:ascii="Times" w:hAnsi="Times" w:cs="Cambria"/>
          <w:color w:val="000000"/>
          <w:sz w:val="10"/>
        </w:rPr>
        <w:t xml:space="preserve">challenges of, and the potential of </w:t>
      </w:r>
      <w:r w:rsidRPr="00150BD8">
        <w:rPr>
          <w:rFonts w:ascii="Times" w:hAnsi="Times" w:cs="Cambria"/>
          <w:color w:val="000000"/>
          <w:u w:val="single"/>
        </w:rPr>
        <w:t xml:space="preserve">catastrophic impacts from the failure to address </w:t>
      </w:r>
      <w:r w:rsidRPr="00150BD8">
        <w:rPr>
          <w:rFonts w:ascii="Times" w:hAnsi="Times"/>
          <w:sz w:val="10"/>
        </w:rPr>
        <w:t>global</w:t>
      </w:r>
      <w:r w:rsidRPr="00150BD8">
        <w:rPr>
          <w:rFonts w:ascii="Times" w:hAnsi="Times" w:cs="Cambria"/>
          <w:color w:val="000000"/>
          <w:u w:val="single"/>
        </w:rPr>
        <w:t xml:space="preserve">, systemic </w:t>
      </w:r>
      <w:r w:rsidRPr="00150BD8">
        <w:rPr>
          <w:rFonts w:ascii="Times" w:hAnsi="Times"/>
          <w:sz w:val="10"/>
        </w:rPr>
        <w:t>and long term</w:t>
      </w:r>
      <w:r w:rsidRPr="00150BD8">
        <w:rPr>
          <w:rFonts w:ascii="Times" w:hAnsi="Times" w:cs="Cambria"/>
          <w:color w:val="000000"/>
          <w:u w:val="single"/>
        </w:rPr>
        <w:t xml:space="preserve"> risks. The crisis was neither</w:t>
      </w:r>
      <w:r w:rsidRPr="00150BD8">
        <w:rPr>
          <w:rFonts w:ascii="Times" w:hAnsi="Times" w:cs="Cambria"/>
          <w:color w:val="000000"/>
          <w:sz w:val="10"/>
        </w:rPr>
        <w:t xml:space="preserve"> </w:t>
      </w:r>
      <w:r w:rsidRPr="00150BD8">
        <w:rPr>
          <w:rFonts w:ascii="Times" w:hAnsi="Times" w:cs="Cambria"/>
          <w:color w:val="000000"/>
          <w:u w:val="single"/>
        </w:rPr>
        <w:t>prevented</w:t>
      </w:r>
      <w:r w:rsidRPr="00150BD8">
        <w:rPr>
          <w:rFonts w:ascii="Times" w:hAnsi="Times" w:cs="Cambria"/>
          <w:color w:val="000000"/>
          <w:sz w:val="10"/>
        </w:rPr>
        <w:t xml:space="preserve">, </w:t>
      </w:r>
      <w:r w:rsidRPr="00150BD8">
        <w:rPr>
          <w:rFonts w:ascii="Times" w:hAnsi="Times" w:cs="Cambria"/>
          <w:color w:val="000000"/>
          <w:u w:val="single"/>
        </w:rPr>
        <w:t>nor</w:t>
      </w:r>
      <w:r w:rsidRPr="00150BD8">
        <w:rPr>
          <w:rFonts w:ascii="Times" w:hAnsi="Times" w:cs="Cambria"/>
          <w:color w:val="000000"/>
          <w:sz w:val="10"/>
        </w:rPr>
        <w:t xml:space="preserve"> effectively </w:t>
      </w:r>
      <w:r w:rsidRPr="00150BD8">
        <w:rPr>
          <w:rFonts w:ascii="Times" w:hAnsi="Times" w:cs="Cambria"/>
          <w:color w:val="000000"/>
          <w:u w:val="single"/>
        </w:rPr>
        <w:t xml:space="preserve">anticipated, by the hosts of experts </w:t>
      </w:r>
      <w:r w:rsidRPr="00150BD8">
        <w:rPr>
          <w:rFonts w:ascii="Times" w:hAnsi="Times" w:cs="Cambria"/>
          <w:color w:val="000000"/>
          <w:sz w:val="10"/>
        </w:rPr>
        <w:t xml:space="preserve">in risks and futures employed by the industry. Despite the sophisticated strategic planning and risk management approaches adopted by individual banks and regulators, </w:t>
      </w:r>
      <w:r w:rsidRPr="00150BD8">
        <w:rPr>
          <w:rFonts w:ascii="Times" w:hAnsi="Times" w:cs="Cambria"/>
          <w:color w:val="000000"/>
          <w:u w:val="single"/>
        </w:rPr>
        <w:t>the lack of reflexivity</w:t>
      </w:r>
      <w:r w:rsidRPr="00150BD8">
        <w:rPr>
          <w:rFonts w:ascii="Times" w:hAnsi="Times" w:cs="Cambria"/>
          <w:color w:val="000000"/>
          <w:sz w:val="10"/>
        </w:rPr>
        <w:t xml:space="preserve"> in anticipatory knowledge processes, </w:t>
      </w:r>
      <w:r w:rsidRPr="00150BD8">
        <w:rPr>
          <w:rFonts w:ascii="Times" w:hAnsi="Times" w:cs="Cambria"/>
          <w:color w:val="000000"/>
          <w:u w:val="single"/>
        </w:rPr>
        <w:t xml:space="preserve">coupled with overconfidence in calculable </w:t>
      </w:r>
      <w:r w:rsidRPr="00150BD8">
        <w:rPr>
          <w:rFonts w:ascii="Times" w:hAnsi="Times" w:cs="Cambria"/>
          <w:color w:val="000000"/>
          <w:sz w:val="10"/>
        </w:rPr>
        <w:t xml:space="preserve">and manageable </w:t>
      </w:r>
      <w:r w:rsidRPr="00150BD8">
        <w:rPr>
          <w:rFonts w:ascii="Times" w:hAnsi="Times" w:cs="Cambria"/>
          <w:color w:val="000000"/>
          <w:u w:val="single"/>
        </w:rPr>
        <w:t>risks, contributed to the</w:t>
      </w:r>
      <w:r w:rsidRPr="00150BD8">
        <w:rPr>
          <w:rFonts w:ascii="Times" w:hAnsi="Times" w:cs="Cambria"/>
          <w:color w:val="000000"/>
          <w:sz w:val="10"/>
        </w:rPr>
        <w:t xml:space="preserve"> </w:t>
      </w:r>
      <w:r w:rsidRPr="00150BD8">
        <w:rPr>
          <w:rFonts w:ascii="Times" w:hAnsi="Times" w:cs="Cambria"/>
          <w:color w:val="000000"/>
          <w:u w:val="single"/>
        </w:rPr>
        <w:t xml:space="preserve">denial, </w:t>
      </w:r>
      <w:r w:rsidRPr="00150BD8">
        <w:rPr>
          <w:rFonts w:ascii="Times" w:hAnsi="Times" w:cs="Cambria"/>
          <w:color w:val="000000"/>
          <w:sz w:val="10"/>
        </w:rPr>
        <w:t xml:space="preserve">dismissal and ignorance </w:t>
      </w:r>
      <w:r w:rsidRPr="00150BD8">
        <w:rPr>
          <w:rFonts w:ascii="Times" w:hAnsi="Times" w:cs="Cambria"/>
          <w:color w:val="000000"/>
          <w:u w:val="single"/>
        </w:rPr>
        <w:t xml:space="preserve">of new forms of vulnerability and, </w:t>
      </w:r>
      <w:r w:rsidRPr="00150BD8">
        <w:rPr>
          <w:rFonts w:ascii="Times" w:hAnsi="Times" w:cs="Cambria"/>
          <w:color w:val="000000"/>
          <w:sz w:val="10"/>
        </w:rPr>
        <w:t xml:space="preserve">in particular, </w:t>
      </w:r>
      <w:r w:rsidRPr="00150BD8">
        <w:rPr>
          <w:rFonts w:ascii="Times" w:hAnsi="Times" w:cs="Cambria"/>
          <w:color w:val="000000"/>
          <w:u w:val="single"/>
        </w:rPr>
        <w:t>systemic risk</w:t>
      </w:r>
      <w:r w:rsidRPr="00150BD8">
        <w:rPr>
          <w:rFonts w:ascii="Times" w:hAnsi="Times" w:cs="Cambria"/>
          <w:color w:val="000000"/>
          <w:sz w:val="10"/>
        </w:rPr>
        <w:t xml:space="preserve"> (Wilkinson and Ramirez, 2010; Selsky et al, 2008). It also highlights that risk management approaches that </w:t>
      </w:r>
      <w:r w:rsidRPr="00150BD8">
        <w:rPr>
          <w:rFonts w:ascii="Times" w:hAnsi="Times" w:cs="Cambria"/>
          <w:color w:val="000000"/>
          <w:u w:val="single"/>
        </w:rPr>
        <w:t>focus on</w:t>
      </w:r>
      <w:r w:rsidRPr="00150BD8">
        <w:rPr>
          <w:rFonts w:ascii="Times" w:hAnsi="Times" w:cs="Cambria"/>
          <w:color w:val="000000"/>
          <w:sz w:val="10"/>
        </w:rPr>
        <w:t xml:space="preserve"> stress testing </w:t>
      </w:r>
      <w:r w:rsidRPr="00150BD8">
        <w:rPr>
          <w:rFonts w:ascii="Times" w:hAnsi="Times" w:cs="Cambria"/>
          <w:color w:val="000000"/>
          <w:u w:val="single"/>
        </w:rPr>
        <w:t>the parts</w:t>
      </w:r>
      <w:r w:rsidRPr="00150BD8">
        <w:rPr>
          <w:rFonts w:ascii="Times" w:hAnsi="Times" w:cs="Cambria"/>
          <w:color w:val="000000"/>
          <w:sz w:val="10"/>
        </w:rPr>
        <w:t xml:space="preserve"> (e.g. individual banks, companies, governments, cities etc.) </w:t>
      </w:r>
      <w:r w:rsidRPr="00150BD8">
        <w:rPr>
          <w:rFonts w:ascii="Times" w:hAnsi="Times" w:cs="Cambria"/>
          <w:color w:val="000000"/>
          <w:u w:val="single"/>
        </w:rPr>
        <w:t>of a system are no longer enough.</w:t>
      </w:r>
      <w:r w:rsidRPr="00150BD8">
        <w:rPr>
          <w:rFonts w:ascii="Times" w:hAnsi="Times" w:cs="Cambria"/>
          <w:color w:val="000000"/>
          <w:sz w:val="10"/>
        </w:rPr>
        <w:t xml:space="preserve"> </w:t>
      </w:r>
    </w:p>
    <w:p w14:paraId="34A99B6D"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The notion of systemic risk</w:t>
      </w:r>
      <w:r w:rsidRPr="00150BD8">
        <w:rPr>
          <w:rFonts w:ascii="Times" w:hAnsi="Times" w:cs="Cambria"/>
          <w:color w:val="000000"/>
          <w:sz w:val="10"/>
        </w:rPr>
        <w:t xml:space="preserve"> and practices of systemic risk management are being influenced by multiple traditions in scholarship (e.g. complexity science, resilience concepts), </w:t>
      </w:r>
      <w:r w:rsidRPr="00150BD8">
        <w:rPr>
          <w:rFonts w:ascii="Times" w:hAnsi="Times" w:cs="Cambria"/>
          <w:color w:val="000000"/>
          <w:u w:val="single"/>
        </w:rPr>
        <w:t>contest</w:t>
      </w:r>
      <w:r w:rsidRPr="00150BD8">
        <w:rPr>
          <w:rFonts w:ascii="Times" w:hAnsi="Times" w:cs="Cambria"/>
          <w:color w:val="000000"/>
          <w:sz w:val="10"/>
        </w:rPr>
        <w:t xml:space="preserve">ing </w:t>
      </w:r>
      <w:r w:rsidRPr="00150BD8">
        <w:rPr>
          <w:rFonts w:ascii="Times" w:hAnsi="Times" w:cs="Cambria"/>
          <w:color w:val="000000"/>
          <w:u w:val="single"/>
        </w:rPr>
        <w:t xml:space="preserve">theories </w:t>
      </w:r>
      <w:r w:rsidRPr="00150BD8">
        <w:rPr>
          <w:rFonts w:ascii="Times" w:hAnsi="Times" w:cs="Cambria"/>
          <w:color w:val="000000"/>
          <w:sz w:val="10"/>
        </w:rPr>
        <w:t xml:space="preserve">of risk (e.g. social, mathematical, psychological) and the practical experiences harvested through professional bodies focused on risk management </w:t>
      </w:r>
      <w:r w:rsidRPr="00150BD8">
        <w:rPr>
          <w:rFonts w:ascii="Times" w:hAnsi="Times" w:cs="Cambria"/>
          <w:color w:val="000000"/>
          <w:u w:val="single"/>
        </w:rPr>
        <w:t>in</w:t>
      </w:r>
      <w:r w:rsidRPr="00150BD8">
        <w:rPr>
          <w:rFonts w:ascii="Times" w:hAnsi="Times" w:cs="Cambria"/>
          <w:color w:val="000000"/>
          <w:sz w:val="10"/>
        </w:rPr>
        <w:t xml:space="preserve"> </w:t>
      </w:r>
      <w:r w:rsidRPr="00150BD8">
        <w:rPr>
          <w:rFonts w:ascii="Times" w:hAnsi="Times" w:cs="Cambria"/>
          <w:color w:val="000000"/>
          <w:u w:val="single"/>
        </w:rPr>
        <w:t>banking</w:t>
      </w:r>
      <w:r w:rsidRPr="00150BD8">
        <w:rPr>
          <w:rFonts w:ascii="Times" w:hAnsi="Times" w:cs="Cambria"/>
          <w:color w:val="000000"/>
          <w:sz w:val="10"/>
        </w:rPr>
        <w:t xml:space="preserve"> and financial services, </w:t>
      </w:r>
      <w:r w:rsidRPr="00150BD8">
        <w:rPr>
          <w:rFonts w:ascii="Times" w:hAnsi="Times" w:cs="Cambria"/>
          <w:color w:val="000000"/>
          <w:u w:val="single"/>
        </w:rPr>
        <w:t>environmental management</w:t>
      </w:r>
      <w:r w:rsidRPr="00150BD8">
        <w:rPr>
          <w:rFonts w:ascii="Times" w:hAnsi="Times" w:cs="Cambria"/>
          <w:color w:val="000000"/>
          <w:sz w:val="10"/>
        </w:rPr>
        <w:t xml:space="preserve">, </w:t>
      </w:r>
      <w:r w:rsidRPr="00150BD8">
        <w:rPr>
          <w:rFonts w:ascii="Times" w:hAnsi="Times" w:cs="Cambria"/>
          <w:color w:val="000000"/>
          <w:u w:val="single"/>
        </w:rPr>
        <w:t>urban planning,</w:t>
      </w:r>
      <w:r w:rsidRPr="00150BD8">
        <w:rPr>
          <w:rFonts w:ascii="Times" w:hAnsi="Times" w:cs="Cambria"/>
          <w:color w:val="000000"/>
          <w:sz w:val="10"/>
        </w:rPr>
        <w:t xml:space="preserve"> insurance and reinsurance, etc. </w:t>
      </w:r>
    </w:p>
    <w:p w14:paraId="69BC7D9C"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this WP, we focus on identifying and comparing how risk management, the search for resilience and their respective approaches to strategic foresight and anticipatory knowledge might be better related and more effectively practiced in a range of different contexts such as at the organizational, sectoral-, national- and international-systems levels. </w:t>
      </w:r>
    </w:p>
    <w:p w14:paraId="7F2BC1C7"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Our aim is to: </w:t>
      </w:r>
    </w:p>
    <w:p w14:paraId="4CB5F603" w14:textId="77777777" w:rsidR="0091333E" w:rsidRPr="00150BD8" w:rsidRDefault="0091333E" w:rsidP="0091333E">
      <w:pPr>
        <w:tabs>
          <w:tab w:val="left" w:pos="540"/>
        </w:tabs>
        <w:autoSpaceDE w:val="0"/>
        <w:autoSpaceDN w:val="0"/>
        <w:adjustRightInd w:val="0"/>
        <w:spacing w:after="23"/>
        <w:rPr>
          <w:rFonts w:ascii="Times" w:hAnsi="Times" w:cs="Cambria"/>
          <w:color w:val="000000"/>
          <w:sz w:val="10"/>
        </w:rPr>
      </w:pPr>
      <w:r w:rsidRPr="00150BD8">
        <w:rPr>
          <w:rFonts w:ascii="Times" w:hAnsi="Times" w:cs="Cambria"/>
          <w:color w:val="000000"/>
          <w:sz w:val="10"/>
        </w:rPr>
        <w:t xml:space="preserve">- Unpack what systemic risk means and how it is shaped by different disciplines and different traditions of risk management; also unpack what resilience means; </w:t>
      </w:r>
    </w:p>
    <w:p w14:paraId="7BABC1B4" w14:textId="77777777" w:rsidR="0091333E" w:rsidRPr="00150BD8" w:rsidRDefault="0091333E" w:rsidP="0091333E">
      <w:pPr>
        <w:tabs>
          <w:tab w:val="left" w:pos="540"/>
        </w:tabs>
        <w:autoSpaceDE w:val="0"/>
        <w:autoSpaceDN w:val="0"/>
        <w:adjustRightInd w:val="0"/>
        <w:spacing w:after="23"/>
        <w:rPr>
          <w:rFonts w:ascii="Times" w:hAnsi="Times" w:cs="Cambria"/>
          <w:color w:val="000000"/>
          <w:sz w:val="10"/>
        </w:rPr>
      </w:pPr>
      <w:r w:rsidRPr="00150BD8">
        <w:rPr>
          <w:rFonts w:ascii="Times" w:hAnsi="Times" w:cs="Cambria"/>
          <w:color w:val="000000"/>
          <w:sz w:val="10"/>
        </w:rPr>
        <w:t xml:space="preserve">- Reveal and clarify how systemic risk and resilience are being operationalized in a range of settings and situations; </w:t>
      </w:r>
    </w:p>
    <w:p w14:paraId="073316D2"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 Formulate research questions and </w:t>
      </w:r>
      <w:r w:rsidRPr="003C4195">
        <w:rPr>
          <w:rStyle w:val="StyleBoldUnderline"/>
        </w:rPr>
        <w:t>develop knowledge</w:t>
      </w:r>
      <w:r w:rsidRPr="00150BD8">
        <w:rPr>
          <w:rFonts w:ascii="Times" w:hAnsi="Times" w:cs="Cambria"/>
          <w:color w:val="000000"/>
          <w:sz w:val="10"/>
        </w:rPr>
        <w:t xml:space="preserve">, methodologies and guidance in order </w:t>
      </w:r>
      <w:r w:rsidRPr="003C4195">
        <w:rPr>
          <w:rStyle w:val="StyleBoldUnderline"/>
        </w:rPr>
        <w:t>to reveal, inform and create</w:t>
      </w:r>
      <w:r w:rsidRPr="00150BD8">
        <w:rPr>
          <w:rFonts w:ascii="Times" w:hAnsi="Times" w:cs="Cambria"/>
          <w:color w:val="000000"/>
          <w:sz w:val="10"/>
        </w:rPr>
        <w:t xml:space="preserve"> so-called </w:t>
      </w:r>
      <w:r w:rsidRPr="003C4195">
        <w:rPr>
          <w:rStyle w:val="StyleBoldUnderline"/>
        </w:rPr>
        <w:t>best and next practices in systemic risk management and governance</w:t>
      </w:r>
      <w:r w:rsidRPr="00150BD8">
        <w:rPr>
          <w:rFonts w:ascii="Times" w:hAnsi="Times" w:cs="Cambria"/>
          <w:color w:val="000000"/>
          <w:sz w:val="10"/>
        </w:rPr>
        <w:t xml:space="preserve"> and search for resilience. </w:t>
      </w:r>
    </w:p>
    <w:p w14:paraId="4DFF36A7" w14:textId="77777777" w:rsidR="0091333E" w:rsidRPr="00150BD8" w:rsidRDefault="0091333E" w:rsidP="0091333E">
      <w:pPr>
        <w:tabs>
          <w:tab w:val="left" w:pos="540"/>
        </w:tabs>
        <w:autoSpaceDE w:val="0"/>
        <w:autoSpaceDN w:val="0"/>
        <w:adjustRightInd w:val="0"/>
        <w:rPr>
          <w:rFonts w:ascii="Times" w:hAnsi="Times" w:cs="Cambria"/>
          <w:color w:val="000000"/>
          <w:sz w:val="10"/>
        </w:rPr>
      </w:pPr>
    </w:p>
    <w:p w14:paraId="52E07FA1"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Our first year deliverable is the state of the art concerning risk, systemic risk and resilience in times of globalization. </w:t>
      </w:r>
    </w:p>
    <w:p w14:paraId="098D30F6" w14:textId="77777777" w:rsidR="0091333E" w:rsidRPr="00150BD8" w:rsidRDefault="0091333E" w:rsidP="0091333E">
      <w:pPr>
        <w:tabs>
          <w:tab w:val="left" w:pos="540"/>
        </w:tabs>
      </w:pPr>
      <w:r w:rsidRPr="00150BD8">
        <w:t xml:space="preserve">2. Preliminary state of the art on risk and systemic risk </w:t>
      </w:r>
    </w:p>
    <w:p w14:paraId="089C0F4F"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2.a. General conceptions of risk 4 </w:t>
      </w:r>
    </w:p>
    <w:p w14:paraId="6603F72E"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The</w:t>
      </w:r>
      <w:r w:rsidRPr="00150BD8">
        <w:rPr>
          <w:rFonts w:ascii="Times" w:hAnsi="Times" w:cs="Cambria"/>
          <w:color w:val="000000"/>
          <w:sz w:val="10"/>
        </w:rPr>
        <w:t xml:space="preserve"> </w:t>
      </w:r>
      <w:r w:rsidRPr="00150BD8">
        <w:rPr>
          <w:rFonts w:ascii="Times" w:hAnsi="Times" w:cs="Cambria"/>
          <w:color w:val="000000"/>
          <w:u w:val="single"/>
        </w:rPr>
        <w:t>conventional</w:t>
      </w:r>
      <w:r w:rsidRPr="00150BD8">
        <w:rPr>
          <w:rFonts w:ascii="Times" w:hAnsi="Times" w:cs="Cambria"/>
          <w:color w:val="000000"/>
          <w:sz w:val="10"/>
        </w:rPr>
        <w:t xml:space="preserve"> </w:t>
      </w:r>
      <w:r w:rsidRPr="00150BD8">
        <w:rPr>
          <w:rFonts w:ascii="Times" w:hAnsi="Times" w:cs="Cambria"/>
          <w:color w:val="000000"/>
          <w:u w:val="single"/>
        </w:rPr>
        <w:t>risk</w:t>
      </w:r>
      <w:r w:rsidRPr="00150BD8">
        <w:rPr>
          <w:rFonts w:ascii="Times" w:hAnsi="Times" w:cs="Cambria"/>
          <w:color w:val="000000"/>
          <w:sz w:val="10"/>
        </w:rPr>
        <w:t xml:space="preserve"> management </w:t>
      </w:r>
      <w:r w:rsidRPr="00150BD8">
        <w:rPr>
          <w:rFonts w:ascii="Times" w:hAnsi="Times" w:cs="Cambria"/>
          <w:color w:val="000000"/>
          <w:u w:val="single"/>
        </w:rPr>
        <w:t>paradigm assumes that a</w:t>
      </w:r>
      <w:r w:rsidRPr="00150BD8">
        <w:rPr>
          <w:rFonts w:ascii="Times" w:hAnsi="Times" w:cs="Cambria"/>
          <w:color w:val="000000"/>
          <w:sz w:val="10"/>
        </w:rPr>
        <w:t xml:space="preserve"> loss </w:t>
      </w:r>
      <w:r w:rsidRPr="00150BD8">
        <w:rPr>
          <w:rFonts w:ascii="Times" w:hAnsi="Times" w:cs="Cambria"/>
          <w:color w:val="000000"/>
          <w:u w:val="single"/>
        </w:rPr>
        <w:t>event</w:t>
      </w:r>
      <w:r w:rsidRPr="00150BD8">
        <w:rPr>
          <w:rFonts w:ascii="Times" w:hAnsi="Times" w:cs="Cambria"/>
          <w:color w:val="000000"/>
          <w:sz w:val="10"/>
        </w:rPr>
        <w:t xml:space="preserve"> </w:t>
      </w:r>
      <w:r w:rsidRPr="00150BD8">
        <w:rPr>
          <w:rFonts w:ascii="Times" w:hAnsi="Times" w:cs="Cambria"/>
          <w:color w:val="000000"/>
          <w:u w:val="single"/>
        </w:rPr>
        <w:t>is</w:t>
      </w:r>
      <w:r w:rsidRPr="00150BD8">
        <w:rPr>
          <w:rFonts w:ascii="Times" w:hAnsi="Times" w:cs="Cambria"/>
          <w:color w:val="000000"/>
          <w:sz w:val="10"/>
        </w:rPr>
        <w:t xml:space="preserve"> relatively limited, </w:t>
      </w:r>
      <w:r w:rsidRPr="00150BD8">
        <w:rPr>
          <w:rFonts w:ascii="Times" w:hAnsi="Times" w:cs="Cambria"/>
          <w:color w:val="000000"/>
          <w:u w:val="single"/>
        </w:rPr>
        <w:t>specific</w:t>
      </w:r>
      <w:r w:rsidRPr="00150BD8">
        <w:rPr>
          <w:rFonts w:ascii="Times" w:hAnsi="Times" w:cs="Cambria"/>
          <w:color w:val="000000"/>
          <w:sz w:val="10"/>
        </w:rPr>
        <w:t xml:space="preserve"> and </w:t>
      </w:r>
      <w:r w:rsidRPr="00150BD8">
        <w:rPr>
          <w:rFonts w:ascii="Times" w:hAnsi="Times" w:cs="Cambria"/>
          <w:color w:val="000000"/>
          <w:u w:val="single"/>
        </w:rPr>
        <w:t>isolated and</w:t>
      </w:r>
      <w:r w:rsidRPr="00150BD8">
        <w:rPr>
          <w:rFonts w:ascii="Times" w:hAnsi="Times" w:cs="Cambria"/>
          <w:color w:val="000000"/>
          <w:sz w:val="10"/>
        </w:rPr>
        <w:t xml:space="preserve"> with proper analysis can be </w:t>
      </w:r>
      <w:r w:rsidRPr="00150BD8">
        <w:rPr>
          <w:rFonts w:ascii="Times" w:hAnsi="Times" w:cs="Cambria"/>
          <w:color w:val="000000"/>
          <w:u w:val="single"/>
        </w:rPr>
        <w:t>anticipated and thus, avoided</w:t>
      </w:r>
      <w:r w:rsidRPr="00150BD8">
        <w:rPr>
          <w:rFonts w:ascii="Times" w:hAnsi="Times" w:cs="Cambria"/>
          <w:color w:val="000000"/>
          <w:sz w:val="10"/>
        </w:rPr>
        <w:t xml:space="preserve"> or contained and mitigated. In the conventional risk management paradigm the default is to forecast the future - or a probabilistic analysis – i.e. the assumption that the future is knowable. </w:t>
      </w:r>
    </w:p>
    <w:p w14:paraId="412E835E"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Formal interest in risk and risk management originates from the fields of engineering and epidemiology in the 20th century (Kates &amp; Kasperson, 1983) and from interdisciplinary studies of natural hazards (White &amp; Haas, 1975). Since then the social sciences created significant independent contributions to risk research (Golding, 1992). Krimsky (1992) summarized the roles theory can take in risk analysis, which are quantitative laws, taxonomic frameworks, models, functionalist explanations, cognitive explanations, or analogical models and interpretive representations. Beck (1992, 1994) and Giddens (1991, 1999) pointed to the elaborate role risk plays in the macro organizational levels of modern society. </w:t>
      </w:r>
    </w:p>
    <w:p w14:paraId="307276F4"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Societies are self-reflective in the sense that they seek to govern their own behavior to avoid catastrophic consequences. As such, the concept of risk is also politically relevant (Lupton, 1999). Providing an overview of the different perspectives on risk research, Renn (1992) distinguishes the technical perspective on risk (expected or modeled value, probabilistic risk assessment), economic perspectives (risk-benefit analysis), psychological perspectives (psychometric and cognitive analyses), sociological perspectives (plurality of approaches), and cultural perspectives (grid-group analysis). </w:t>
      </w:r>
    </w:p>
    <w:p w14:paraId="324A4542" w14:textId="77777777" w:rsidR="0091333E" w:rsidRPr="00150BD8" w:rsidRDefault="0091333E" w:rsidP="0091333E">
      <w:pPr>
        <w:tabs>
          <w:tab w:val="left" w:pos="540"/>
        </w:tabs>
        <w:autoSpaceDE w:val="0"/>
        <w:autoSpaceDN w:val="0"/>
        <w:adjustRightInd w:val="0"/>
        <w:rPr>
          <w:rFonts w:ascii="Times" w:hAnsi="Times" w:cs="Cambria"/>
          <w:color w:val="000000"/>
          <w:sz w:val="10"/>
        </w:rPr>
      </w:pPr>
    </w:p>
    <w:p w14:paraId="664FCDEA"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While </w:t>
      </w:r>
      <w:r w:rsidRPr="00150BD8">
        <w:rPr>
          <w:rFonts w:ascii="Times" w:hAnsi="Times" w:cs="Cambria"/>
          <w:color w:val="000000"/>
          <w:u w:val="single"/>
        </w:rPr>
        <w:t>economic</w:t>
      </w:r>
      <w:r w:rsidRPr="00150BD8">
        <w:rPr>
          <w:rFonts w:ascii="Times" w:hAnsi="Times" w:cs="Cambria"/>
          <w:color w:val="000000"/>
          <w:sz w:val="10"/>
        </w:rPr>
        <w:t xml:space="preserve"> and technical </w:t>
      </w:r>
      <w:r w:rsidRPr="00150BD8">
        <w:rPr>
          <w:rFonts w:ascii="Times" w:hAnsi="Times" w:cs="Cambria"/>
          <w:color w:val="000000"/>
          <w:u w:val="single"/>
        </w:rPr>
        <w:t>risk</w:t>
      </w:r>
      <w:r w:rsidRPr="00150BD8">
        <w:rPr>
          <w:rFonts w:ascii="Times" w:hAnsi="Times" w:cs="Cambria"/>
          <w:color w:val="000000"/>
          <w:sz w:val="10"/>
        </w:rPr>
        <w:t xml:space="preserve"> </w:t>
      </w:r>
      <w:r w:rsidRPr="00150BD8">
        <w:rPr>
          <w:rFonts w:ascii="Times" w:hAnsi="Times" w:cs="Cambria"/>
          <w:color w:val="000000"/>
          <w:u w:val="single"/>
        </w:rPr>
        <w:t>assessments are similar with regard to their reductionist</w:t>
      </w:r>
      <w:r w:rsidRPr="00150BD8">
        <w:rPr>
          <w:rFonts w:ascii="Times" w:hAnsi="Times" w:cs="Cambria"/>
          <w:color w:val="000000"/>
          <w:sz w:val="10"/>
        </w:rPr>
        <w:t xml:space="preserve"> </w:t>
      </w:r>
      <w:r w:rsidRPr="00150BD8">
        <w:rPr>
          <w:rFonts w:ascii="Times" w:hAnsi="Times" w:cs="Cambria"/>
          <w:color w:val="000000"/>
          <w:u w:val="single"/>
        </w:rPr>
        <w:t>and one-dimensional view of the world</w:t>
      </w:r>
      <w:r w:rsidRPr="00150BD8">
        <w:rPr>
          <w:rFonts w:ascii="Times" w:hAnsi="Times" w:cs="Cambria"/>
          <w:color w:val="000000"/>
          <w:sz w:val="10"/>
        </w:rPr>
        <w:t xml:space="preserve">, narrowing down risk analysis to a form of quantifiable expected value, psychometric, sociological, and cultural views take a multi-dimensional view that is concerned with 5 the myriad forms of risk perception. In Renn’s (1992) systemic classification of risk perspectives the main applications of the latter group are therefore seen in policy making, regulations, mediation, and risk communication, whereas the former be applicable for decision making (insurance, health, environmental protection, and safety engineering). </w:t>
      </w:r>
    </w:p>
    <w:p w14:paraId="1E9B7B27"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different research strands can further be summarized regarding their theoretical focus on either the actual assessment of risk, the perception of risk, or blended approaches. Technical, economic, and quantitative social benefit approaches to measure risk can be counted towards those perspectives concerned with practical risk assessment (see e.g. Just, Heuth, &amp; Schmitz, 1982; Lowrance, 1976; Starr, 1969), also apparent in the broad use of the value at risk concept in finance, which basically attempts to calculate an expected value of losses (see e.g. Jorion, 2007). </w:t>
      </w:r>
    </w:p>
    <w:p w14:paraId="4DD04548"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psychological perspectives look into the perception of risk at an individual level (see e.g. Boholm, 1998; Slovic, 1987; Tversky &amp; Kahneman, 1974) while the cultural theories of risk are concerned with the perception of risk at a collective level, as they see risk as the result of what different groups within a society – shaped by their social norms, values, and ontological assumptions – perceive as potential hazards (see Douglas &amp; Wildavsky, 1982; Rayner, 1992; Thompson et al, 1990). In a way, cultural theories of risk attempt a form of risk assessment in a qualitative and social constructivist manner, while psychological theory examines the different perceptions of objective risks. Cultural theory has been criticized for seeing individuals only in aggregate, as being too simplistic, rather descriptive, and as being difficult to measure empirically (Renn, 1992). Marris et al. (1998) find some support for both the psychological and the cultural theory paradigms, although the cultural theory explains only very little variance in risk perception. As the only common denominator of sociological theories of risk is their awareness that human actors can only perceive the world through subjective social and cultural influences (Renn, 1992), they may best be seen as blended approaches leaning towards either weak or strong constructivist positions. Sociological perspectives further take into account what consequences arise from risk for the society (see e.g. Beck, 1992; Giddens, 1999) and bring fairness and competences into the picture, which can provide a basis for normative conclusions regarding risk policies (Renn, 1992). </w:t>
      </w:r>
    </w:p>
    <w:p w14:paraId="49FECB40"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The different theoretical conceptions of risk are non</w:t>
      </w:r>
      <w:r w:rsidRPr="00150BD8">
        <w:rPr>
          <w:rFonts w:ascii="Palatino Linotype" w:hAnsi="Palatino Linotype" w:cs="Palatino Linotype"/>
          <w:color w:val="000000"/>
          <w:sz w:val="10"/>
        </w:rPr>
        <w:t>‐</w:t>
      </w:r>
      <w:r w:rsidRPr="00150BD8">
        <w:rPr>
          <w:rFonts w:ascii="Times" w:hAnsi="Times" w:cs="Cambria"/>
          <w:color w:val="000000"/>
          <w:sz w:val="10"/>
        </w:rPr>
        <w:t xml:space="preserve">exclusive and can nurture each other. One attempt to integrate different perspectives consists in the Amplification of Risk framework, which builds on the analogy of signaling theory and sees risks to emerge from signals of initial real risks amplified in several steps of social interaction processes influenced by cultural setting (see Kasperson, et al., 1988; Kasperson, 1992; Kasperson, et al, 2003; Renn, et al, 1992). </w:t>
      </w:r>
    </w:p>
    <w:p w14:paraId="4EC825E6" w14:textId="77777777" w:rsidR="0091333E" w:rsidRPr="00150BD8" w:rsidRDefault="0091333E" w:rsidP="0091333E">
      <w:pPr>
        <w:tabs>
          <w:tab w:val="left" w:pos="540"/>
        </w:tabs>
        <w:autoSpaceDE w:val="0"/>
        <w:autoSpaceDN w:val="0"/>
        <w:adjustRightInd w:val="0"/>
        <w:rPr>
          <w:rFonts w:ascii="Times" w:hAnsi="Times" w:cs="Cambria"/>
          <w:color w:val="000000"/>
          <w:sz w:val="10"/>
        </w:rPr>
      </w:pPr>
    </w:p>
    <w:p w14:paraId="6F62C59D"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2.b Systemic risk in the futures literature </w:t>
      </w:r>
    </w:p>
    <w:p w14:paraId="3B4408CE"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the futures literature2, the term ‘systemic risk’ is not featured frequently and has only been used recently (Checkley 2009). Other </w:t>
      </w:r>
      <w:r w:rsidRPr="00150BD8">
        <w:rPr>
          <w:rFonts w:ascii="Times" w:hAnsi="Times" w:cs="Cambria"/>
          <w:color w:val="000000"/>
          <w:u w:val="single"/>
        </w:rPr>
        <w:t>terms</w:t>
      </w:r>
      <w:r w:rsidRPr="00150BD8">
        <w:rPr>
          <w:rFonts w:ascii="Times" w:hAnsi="Times" w:cs="Cambria"/>
          <w:color w:val="000000"/>
          <w:sz w:val="10"/>
        </w:rPr>
        <w:t xml:space="preserve"> </w:t>
      </w:r>
      <w:r w:rsidRPr="00150BD8">
        <w:rPr>
          <w:rFonts w:ascii="Times" w:hAnsi="Times" w:cs="Cambria"/>
          <w:color w:val="000000"/>
          <w:u w:val="single"/>
        </w:rPr>
        <w:t>akin to systemic risk</w:t>
      </w:r>
      <w:r w:rsidRPr="00150BD8">
        <w:rPr>
          <w:rFonts w:ascii="Times" w:hAnsi="Times" w:cs="Cambria"/>
          <w:color w:val="000000"/>
          <w:sz w:val="10"/>
        </w:rPr>
        <w:t xml:space="preserve"> </w:t>
      </w:r>
      <w:r w:rsidRPr="00150BD8">
        <w:rPr>
          <w:rFonts w:ascii="Times" w:hAnsi="Times" w:cs="Cambria"/>
          <w:color w:val="000000"/>
          <w:u w:val="single"/>
        </w:rPr>
        <w:t>are</w:t>
      </w:r>
      <w:r w:rsidRPr="00150BD8">
        <w:rPr>
          <w:rFonts w:ascii="Times" w:hAnsi="Times" w:cs="Cambria"/>
          <w:color w:val="000000"/>
          <w:sz w:val="10"/>
        </w:rPr>
        <w:t xml:space="preserve"> in more frequent use. They comprise </w:t>
      </w:r>
      <w:r w:rsidRPr="00150BD8">
        <w:rPr>
          <w:rFonts w:ascii="Times" w:hAnsi="Times" w:cs="Cambria"/>
          <w:color w:val="000000"/>
          <w:u w:val="single"/>
        </w:rPr>
        <w:t>complex hazards</w:t>
      </w:r>
      <w:r w:rsidRPr="00150BD8">
        <w:rPr>
          <w:rFonts w:ascii="Times" w:hAnsi="Times" w:cs="Cambria"/>
          <w:color w:val="000000"/>
          <w:sz w:val="10"/>
        </w:rPr>
        <w:t xml:space="preserve"> (de Souza Porto &amp; De Freitas 2003), extreme risks (Nakau 2004), emerging risks from science and technology (Wiedemann et al. 2005), </w:t>
      </w:r>
      <w:r w:rsidRPr="00150BD8">
        <w:rPr>
          <w:rFonts w:ascii="Times" w:hAnsi="Times" w:cs="Cambria"/>
          <w:color w:val="000000"/>
          <w:u w:val="single"/>
        </w:rPr>
        <w:t>catastrophic risk</w:t>
      </w:r>
      <w:r w:rsidRPr="00150BD8">
        <w:rPr>
          <w:rFonts w:ascii="Times" w:hAnsi="Times" w:cs="Cambria"/>
          <w:color w:val="000000"/>
          <w:sz w:val="10"/>
        </w:rPr>
        <w:t xml:space="preserve"> (Geiger 2005), natural disaster-triggered technological (natech) disasters (Cruz et al. 2006), </w:t>
      </w:r>
      <w:r w:rsidRPr="00150BD8">
        <w:rPr>
          <w:rFonts w:ascii="Times" w:hAnsi="Times" w:cs="Cambria"/>
          <w:color w:val="000000"/>
          <w:u w:val="single"/>
        </w:rPr>
        <w:t xml:space="preserve">extreme risks and </w:t>
      </w:r>
      <w:r w:rsidRPr="00150BD8">
        <w:rPr>
          <w:rFonts w:ascii="Times" w:hAnsi="Times" w:cs="Cambria"/>
          <w:b/>
          <w:color w:val="000000"/>
          <w:u w:val="single"/>
        </w:rPr>
        <w:t>human extinction</w:t>
      </w:r>
      <w:r w:rsidRPr="00150BD8">
        <w:rPr>
          <w:rFonts w:ascii="Times" w:hAnsi="Times" w:cs="Cambria"/>
          <w:color w:val="000000"/>
          <w:sz w:val="10"/>
        </w:rPr>
        <w:t xml:space="preserve"> (Tonn &amp; MacGregor 2009), </w:t>
      </w:r>
      <w:r w:rsidRPr="00150BD8">
        <w:rPr>
          <w:rFonts w:ascii="Times" w:hAnsi="Times" w:cs="Cambria"/>
          <w:color w:val="000000"/>
          <w:u w:val="single"/>
        </w:rPr>
        <w:t>and high impact low probability events</w:t>
      </w:r>
      <w:r w:rsidRPr="00150BD8">
        <w:rPr>
          <w:rFonts w:ascii="Times" w:hAnsi="Times" w:cs="Cambria"/>
          <w:color w:val="000000"/>
          <w:sz w:val="10"/>
        </w:rPr>
        <w:t xml:space="preserve"> (Ord et al. 2010). While the last view of systemic risk (high impact with low probability event) comes closest to a definition, no coherent understanding of systemic risk yet exists. </w:t>
      </w:r>
    </w:p>
    <w:p w14:paraId="3C12888C"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Arguments for post-normal approaches to science and decision-making have been made in the literature, especially so for systemic risk (or close terms), but the explicit treatment of systemic risk so far is limited to case studies and selective areas of threats in the future. It seems that catastrophic or systemic risks per se have been of greater interest in the futures literature so far than the methods and tools to deal with them. </w:t>
      </w:r>
    </w:p>
    <w:p w14:paraId="2E0D482A" w14:textId="77777777" w:rsidR="0091333E" w:rsidRPr="00150BD8" w:rsidRDefault="0091333E" w:rsidP="0091333E">
      <w:pPr>
        <w:tabs>
          <w:tab w:val="left" w:pos="540"/>
        </w:tabs>
        <w:autoSpaceDE w:val="0"/>
        <w:autoSpaceDN w:val="0"/>
        <w:adjustRightInd w:val="0"/>
        <w:rPr>
          <w:rFonts w:ascii="Times" w:hAnsi="Times" w:cs="Cambria"/>
          <w:color w:val="000000"/>
          <w:sz w:val="10"/>
        </w:rPr>
      </w:pPr>
    </w:p>
    <w:p w14:paraId="4E963CE9"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One stream of literature focuses on a conceptual approach to systemic risk. In this stream, three groups can be distinguished. The first follows a positivistic endeavor akin to classic risk management approaches quantifying systemic risk to make it measurable and in consequence manageable. The second group applies narrative scenario techniques and describes possible future systemic risks. The third class of works considers a classification of the severity of threats to mankind, and aims to identify the most threatening ones. </w:t>
      </w:r>
    </w:p>
    <w:p w14:paraId="74ABA5AF"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an attempt to answer the question how much costs are bearable to protect against a catastrophic event, Nakau (2004) proposed a risk evaluation model, which classifies extreme events quantitatively. Based on stochastic probability he introduces tolerable levels of failure probabilities as a sustainability criterion, i.e. how many victims constitute a certain level of impact. Checkley (2009) employed an empirical test that explains the creation of systemic risk in a venture capitalist context, seeing systemic risk as risks affecting all parties. They argue that such risk occurs as mutual funds diversify their investment among several venture capitalists, but those syndicate for investment projects – so, diversification effects are unmade and are thus pseudo, which in turn gives rise to systemic risk. </w:t>
      </w:r>
    </w:p>
    <w:p w14:paraId="7800321E"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 series of scenario works in 2009 have considered narratives explaining possible paths to the extinction of the human race (see Coates 2009; Goux-Baudiment 2009; Tonn &amp; MacGregor 2009). Tonn &amp; MacGregor (2009) describe a chain of events that can lead to the extinction of the human race over the next 1000 years. Goux-Baudiment (2009) on the other hand imagines a chain of events that could lead to human extinction in only 150 years. He further investigates the human agency in this scenario, and whether and how human interaction could break this disastrous chain of events. Tonn (2009) adds to those perspectives as he derives a theoretically acceptable risk level of human extinction from qualitative criteria (i.e. fairness, unfinished business, and maintaining options). He finds that the objectively acceptable level is lower than the currently (subjectively) expected level and concludes that risk must therefore be reduced. </w:t>
      </w:r>
    </w:p>
    <w:p w14:paraId="3A8F995E"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a different approach, Coates (2009) discussed extreme risks that humankind faces. He developed a classification system for those events, which centers on the severity of extreme events. The approach is similar to Nakau (2004) as it attempts to evaluate severity of risks, but different as it does not rely on quantitative criteria. Coates concludes that a nuclear winter, the use of nuclear weapons, and the eruption of a super-volcano are the most severe threats to civilization and humankind, but that other events such as asteroids also bear some risk. </w:t>
      </w:r>
    </w:p>
    <w:p w14:paraId="31FB775A"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Another stream of literature focuses on the perception and social construction of systemic risk. First, studies look into the paradoxical situation of policy makers to stimulate innovation but also to regulate risks arising from accelerating innovation. This argument is put forward to support post-normal science and decision-making as the appropriate approach to modern (systemic) risk management situations. Then</w:t>
      </w:r>
      <w:r w:rsidRPr="00150BD8">
        <w:rPr>
          <w:rFonts w:ascii="Times" w:hAnsi="Times" w:cs="Cambria"/>
          <w:color w:val="000000"/>
          <w:u w:val="single"/>
        </w:rPr>
        <w:t xml:space="preserve">, risk perception biases for catastrophic risk have been examined and </w:t>
      </w:r>
      <w:r w:rsidRPr="00150BD8">
        <w:rPr>
          <w:rFonts w:ascii="Times" w:hAnsi="Times" w:cs="Cambria"/>
          <w:color w:val="000000"/>
          <w:sz w:val="10"/>
        </w:rPr>
        <w:t xml:space="preserve">ultimately, the classic </w:t>
      </w:r>
      <w:r w:rsidRPr="00150BD8">
        <w:rPr>
          <w:rFonts w:ascii="Times" w:hAnsi="Times" w:cs="Cambria"/>
          <w:color w:val="000000"/>
          <w:u w:val="single"/>
        </w:rPr>
        <w:t xml:space="preserve">reductionist treatment </w:t>
      </w:r>
      <w:r w:rsidRPr="00150BD8">
        <w:rPr>
          <w:rFonts w:ascii="Times" w:hAnsi="Times" w:cs="Cambria"/>
          <w:color w:val="000000"/>
          <w:sz w:val="10"/>
        </w:rPr>
        <w:t xml:space="preserve">of risk management </w:t>
      </w:r>
      <w:r w:rsidRPr="00150BD8">
        <w:rPr>
          <w:rFonts w:ascii="Times" w:hAnsi="Times" w:cs="Cambria"/>
          <w:color w:val="000000"/>
          <w:u w:val="single"/>
        </w:rPr>
        <w:t xml:space="preserve">was held responsible </w:t>
      </w:r>
      <w:r w:rsidRPr="00150BD8">
        <w:rPr>
          <w:rFonts w:ascii="Times" w:hAnsi="Times" w:cs="Cambria"/>
          <w:color w:val="000000"/>
          <w:sz w:val="10"/>
        </w:rPr>
        <w:t xml:space="preserve">for </w:t>
      </w:r>
      <w:r w:rsidRPr="00150BD8">
        <w:rPr>
          <w:rFonts w:ascii="Times" w:hAnsi="Times" w:cs="Cambria"/>
          <w:color w:val="000000"/>
          <w:u w:val="single"/>
        </w:rPr>
        <w:t>rising</w:t>
      </w:r>
      <w:r w:rsidRPr="00150BD8">
        <w:rPr>
          <w:rFonts w:ascii="Times" w:hAnsi="Times" w:cs="Cambria"/>
          <w:color w:val="000000"/>
          <w:sz w:val="10"/>
        </w:rPr>
        <w:t xml:space="preserve"> occupation with </w:t>
      </w:r>
      <w:r w:rsidRPr="00150BD8">
        <w:rPr>
          <w:rFonts w:ascii="Times" w:hAnsi="Times" w:cs="Cambria"/>
          <w:color w:val="000000"/>
          <w:u w:val="single"/>
        </w:rPr>
        <w:t>risk</w:t>
      </w:r>
      <w:r w:rsidRPr="00150BD8">
        <w:rPr>
          <w:rFonts w:ascii="Times" w:hAnsi="Times" w:cs="Cambria"/>
          <w:color w:val="000000"/>
          <w:sz w:val="10"/>
        </w:rPr>
        <w:t xml:space="preserve"> in society. </w:t>
      </w:r>
    </w:p>
    <w:p w14:paraId="171E871F"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Public actors play a paradoxical role in the relationship between risk and innovation, between the interests of the public and private actors (Ravetz, 2003). Ravetz sees accelerating innovation as a necessary tool for private companies to compete in a ‘globalizing knowledge economy’ and the role of the public to ensure an environment in which speedy innovation can take place. On the other hand, public actors need to ensure the safety of new technologies and innovation acting as an agent for their citizens, remaining the source of public trust and safety provider for citizens. Besides this paradoxical role, technological innovation threatens the global environmental system; so, how much technological 7 </w:t>
      </w:r>
    </w:p>
    <w:p w14:paraId="0932786C" w14:textId="77777777" w:rsidR="0091333E" w:rsidRPr="00150BD8" w:rsidRDefault="0091333E" w:rsidP="0091333E">
      <w:pPr>
        <w:tabs>
          <w:tab w:val="left" w:pos="540"/>
        </w:tabs>
        <w:autoSpaceDE w:val="0"/>
        <w:autoSpaceDN w:val="0"/>
        <w:adjustRightInd w:val="0"/>
        <w:rPr>
          <w:rFonts w:ascii="Times" w:hAnsi="Times" w:cs="Cambria"/>
          <w:color w:val="000000"/>
        </w:rPr>
      </w:pPr>
      <w:r w:rsidRPr="00150BD8">
        <w:rPr>
          <w:rFonts w:ascii="Times" w:hAnsi="Times" w:cs="Cambria"/>
          <w:color w:val="000000"/>
          <w:sz w:val="10"/>
        </w:rPr>
        <w:t xml:space="preserve">innovation is desirable and </w:t>
      </w:r>
      <w:r w:rsidRPr="00150BD8">
        <w:rPr>
          <w:rFonts w:ascii="Times" w:hAnsi="Times" w:cs="Cambria"/>
          <w:color w:val="000000"/>
          <w:u w:val="single"/>
        </w:rPr>
        <w:t>how much risk in it acceptable?</w:t>
      </w:r>
      <w:r w:rsidRPr="00150BD8">
        <w:rPr>
          <w:rFonts w:ascii="Times" w:hAnsi="Times" w:cs="Cambria"/>
          <w:color w:val="000000"/>
          <w:sz w:val="10"/>
        </w:rPr>
        <w:t xml:space="preserve"> Ravetz argues that finding </w:t>
      </w:r>
      <w:r w:rsidRPr="00150BD8">
        <w:rPr>
          <w:rFonts w:ascii="Times" w:hAnsi="Times" w:cs="Cambria"/>
          <w:color w:val="000000"/>
          <w:u w:val="single"/>
        </w:rPr>
        <w:t>appropriate answers to this question can only be found in a policy-making process that involves the public</w:t>
      </w:r>
      <w:r w:rsidRPr="00150BD8">
        <w:rPr>
          <w:rFonts w:ascii="Times" w:hAnsi="Times" w:cs="Cambria"/>
          <w:color w:val="000000"/>
          <w:sz w:val="10"/>
        </w:rPr>
        <w:t xml:space="preserve"> in dialogues about scientific findings and </w:t>
      </w:r>
      <w:r w:rsidRPr="00150BD8">
        <w:rPr>
          <w:rFonts w:ascii="Times" w:hAnsi="Times" w:cs="Cambria"/>
          <w:color w:val="000000"/>
          <w:u w:val="single"/>
        </w:rPr>
        <w:t>by disclosing ambiguities</w:t>
      </w:r>
      <w:r w:rsidRPr="00150BD8">
        <w:rPr>
          <w:rFonts w:ascii="Times" w:hAnsi="Times" w:cs="Cambria"/>
          <w:color w:val="000000"/>
          <w:sz w:val="10"/>
        </w:rPr>
        <w:t xml:space="preserve"> in scientific finding, thus </w:t>
      </w:r>
      <w:r w:rsidRPr="00150BD8">
        <w:rPr>
          <w:rFonts w:ascii="Times" w:hAnsi="Times" w:cs="Cambria"/>
          <w:color w:val="000000"/>
          <w:u w:val="single"/>
        </w:rPr>
        <w:t xml:space="preserve">embracing policy </w:t>
      </w:r>
      <w:r w:rsidRPr="00150BD8">
        <w:rPr>
          <w:rFonts w:ascii="Times" w:hAnsi="Times" w:cs="Cambria"/>
          <w:color w:val="000000"/>
          <w:sz w:val="10"/>
        </w:rPr>
        <w:t xml:space="preserve">principles </w:t>
      </w:r>
      <w:r w:rsidRPr="00150BD8">
        <w:rPr>
          <w:rFonts w:ascii="Times" w:hAnsi="Times" w:cs="Cambria"/>
          <w:color w:val="000000"/>
          <w:u w:val="single"/>
        </w:rPr>
        <w:t xml:space="preserve">for a post-normal world </w:t>
      </w:r>
      <w:r w:rsidRPr="00150BD8">
        <w:rPr>
          <w:rFonts w:ascii="Times" w:hAnsi="Times" w:cs="Cambria"/>
          <w:color w:val="000000"/>
          <w:sz w:val="10"/>
        </w:rPr>
        <w:t>of science</w:t>
      </w:r>
      <w:r w:rsidRPr="00150BD8">
        <w:rPr>
          <w:rFonts w:ascii="Times" w:hAnsi="Times" w:cs="Cambria"/>
          <w:color w:val="000000"/>
        </w:rPr>
        <w:t xml:space="preserve">. </w:t>
      </w:r>
    </w:p>
    <w:p w14:paraId="704277A3" w14:textId="77777777" w:rsidR="0091333E" w:rsidRPr="00150BD8" w:rsidRDefault="0091333E" w:rsidP="0091333E">
      <w:pPr>
        <w:tabs>
          <w:tab w:val="left" w:pos="540"/>
        </w:tabs>
        <w:autoSpaceDE w:val="0"/>
        <w:autoSpaceDN w:val="0"/>
        <w:adjustRightInd w:val="0"/>
        <w:rPr>
          <w:rFonts w:ascii="Times" w:hAnsi="Times" w:cs="Cambria"/>
          <w:color w:val="000000"/>
        </w:rPr>
      </w:pPr>
    </w:p>
    <w:p w14:paraId="40F48F17" w14:textId="77777777" w:rsidR="0091333E" w:rsidRPr="00150BD8" w:rsidRDefault="0091333E" w:rsidP="0091333E">
      <w:pPr>
        <w:pStyle w:val="Heading4"/>
      </w:pPr>
      <w:r w:rsidRPr="00150BD8">
        <w:t xml:space="preserve">Continued (8 pages later)… </w:t>
      </w:r>
    </w:p>
    <w:p w14:paraId="01224E56" w14:textId="77777777" w:rsidR="0091333E" w:rsidRPr="00150BD8" w:rsidRDefault="0091333E" w:rsidP="0091333E">
      <w:pPr>
        <w:tabs>
          <w:tab w:val="left" w:pos="540"/>
        </w:tabs>
        <w:autoSpaceDE w:val="0"/>
        <w:autoSpaceDN w:val="0"/>
        <w:adjustRightInd w:val="0"/>
        <w:rPr>
          <w:rFonts w:ascii="Times" w:hAnsi="Times" w:cs="Cambria"/>
          <w:b/>
          <w:bCs/>
          <w:color w:val="000000"/>
        </w:rPr>
      </w:pPr>
    </w:p>
    <w:p w14:paraId="1C23D8B7" w14:textId="77777777" w:rsidR="0091333E" w:rsidRPr="00A37A39" w:rsidRDefault="0091333E" w:rsidP="0091333E">
      <w:pPr>
        <w:tabs>
          <w:tab w:val="left" w:pos="540"/>
        </w:tabs>
        <w:rPr>
          <w:sz w:val="16"/>
          <w:szCs w:val="16"/>
        </w:rPr>
      </w:pPr>
      <w:r w:rsidRPr="00A37A39">
        <w:rPr>
          <w:sz w:val="16"/>
          <w:szCs w:val="16"/>
        </w:rPr>
        <w:t xml:space="preserve">4. Preliminary state of the art on resilience </w:t>
      </w:r>
    </w:p>
    <w:p w14:paraId="263DA30C"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In contrast to the</w:t>
      </w:r>
      <w:r w:rsidRPr="00150BD8">
        <w:rPr>
          <w:rFonts w:ascii="Times" w:hAnsi="Times" w:cs="Cambria"/>
          <w:color w:val="000000"/>
          <w:sz w:val="10"/>
        </w:rPr>
        <w:t xml:space="preserve"> conventional risk management approach and </w:t>
      </w:r>
      <w:r w:rsidRPr="00150BD8">
        <w:rPr>
          <w:rFonts w:ascii="Times" w:hAnsi="Times" w:cs="Cambria"/>
          <w:color w:val="000000"/>
          <w:u w:val="single"/>
        </w:rPr>
        <w:t>linear risk paradigm, the search for</w:t>
      </w:r>
      <w:r w:rsidRPr="00150BD8">
        <w:rPr>
          <w:rFonts w:ascii="Times" w:hAnsi="Times" w:cs="Cambria"/>
          <w:color w:val="000000"/>
          <w:sz w:val="10"/>
        </w:rPr>
        <w:t xml:space="preserve"> </w:t>
      </w:r>
      <w:r w:rsidRPr="00150BD8">
        <w:rPr>
          <w:rFonts w:ascii="Times" w:hAnsi="Times" w:cs="Cambria"/>
          <w:color w:val="000000"/>
          <w:u w:val="single"/>
        </w:rPr>
        <w:t>resilience</w:t>
      </w:r>
      <w:r w:rsidRPr="00150BD8">
        <w:rPr>
          <w:rFonts w:ascii="Times" w:hAnsi="Times" w:cs="Cambria"/>
          <w:color w:val="000000"/>
          <w:sz w:val="10"/>
        </w:rPr>
        <w:t xml:space="preserve"> tends to </w:t>
      </w:r>
      <w:r w:rsidRPr="00150BD8">
        <w:rPr>
          <w:rFonts w:ascii="Times" w:hAnsi="Times" w:cs="Cambria"/>
          <w:color w:val="000000"/>
          <w:u w:val="single"/>
        </w:rPr>
        <w:t>emphasize</w:t>
      </w:r>
      <w:r w:rsidRPr="00150BD8">
        <w:rPr>
          <w:rFonts w:ascii="Times" w:hAnsi="Times" w:cs="Cambria"/>
          <w:color w:val="000000"/>
          <w:sz w:val="10"/>
        </w:rPr>
        <w:t xml:space="preserve"> that </w:t>
      </w:r>
      <w:r w:rsidRPr="00150BD8">
        <w:rPr>
          <w:rFonts w:ascii="Times" w:hAnsi="Times" w:cs="Cambria"/>
          <w:color w:val="000000"/>
          <w:u w:val="single"/>
        </w:rPr>
        <w:t>there is no such thing as a ‘zero risk society’ and suggests</w:t>
      </w:r>
      <w:r w:rsidRPr="00150BD8">
        <w:rPr>
          <w:rFonts w:ascii="Times" w:hAnsi="Times" w:cs="Cambria"/>
          <w:color w:val="000000"/>
          <w:sz w:val="10"/>
        </w:rPr>
        <w:t xml:space="preserve">, </w:t>
      </w:r>
      <w:r w:rsidRPr="00150BD8">
        <w:rPr>
          <w:rFonts w:ascii="Times" w:hAnsi="Times" w:cs="Cambria"/>
          <w:color w:val="000000"/>
          <w:u w:val="single"/>
        </w:rPr>
        <w:t>instead</w:t>
      </w:r>
      <w:r w:rsidRPr="00150BD8">
        <w:rPr>
          <w:rFonts w:ascii="Times" w:hAnsi="Times" w:cs="Cambria"/>
          <w:color w:val="000000"/>
          <w:sz w:val="10"/>
        </w:rPr>
        <w:t xml:space="preserve">, that there is a need for groups and organizations to collaborate in </w:t>
      </w:r>
      <w:r w:rsidRPr="00150BD8">
        <w:rPr>
          <w:rFonts w:ascii="Times" w:hAnsi="Times" w:cs="Cambria"/>
          <w:color w:val="000000"/>
          <w:u w:val="single"/>
        </w:rPr>
        <w:t>building</w:t>
      </w:r>
      <w:r w:rsidRPr="00150BD8">
        <w:rPr>
          <w:rFonts w:ascii="Times" w:hAnsi="Times" w:cs="Cambria"/>
          <w:color w:val="000000"/>
          <w:sz w:val="10"/>
        </w:rPr>
        <w:t xml:space="preserve"> the </w:t>
      </w:r>
      <w:r w:rsidRPr="00150BD8">
        <w:rPr>
          <w:rFonts w:ascii="Times" w:hAnsi="Times" w:cs="Cambria"/>
          <w:color w:val="000000"/>
          <w:u w:val="single"/>
        </w:rPr>
        <w:t>adaptive</w:t>
      </w:r>
      <w:r w:rsidRPr="00150BD8">
        <w:rPr>
          <w:rFonts w:ascii="Times" w:hAnsi="Times" w:cs="Cambria"/>
          <w:color w:val="000000"/>
          <w:sz w:val="10"/>
        </w:rPr>
        <w:t xml:space="preserve"> </w:t>
      </w:r>
      <w:r w:rsidRPr="00150BD8">
        <w:rPr>
          <w:rFonts w:ascii="Times" w:hAnsi="Times" w:cs="Cambria"/>
          <w:color w:val="000000"/>
          <w:u w:val="single"/>
        </w:rPr>
        <w:t>capacity</w:t>
      </w:r>
      <w:r w:rsidRPr="00150BD8">
        <w:rPr>
          <w:rFonts w:ascii="Times" w:hAnsi="Times" w:cs="Cambria"/>
          <w:color w:val="000000"/>
          <w:sz w:val="10"/>
        </w:rPr>
        <w:t xml:space="preserve"> </w:t>
      </w:r>
      <w:r w:rsidRPr="00150BD8">
        <w:rPr>
          <w:rFonts w:ascii="Times" w:hAnsi="Times" w:cs="Cambria"/>
          <w:color w:val="000000"/>
          <w:u w:val="single"/>
        </w:rPr>
        <w:t>that enables the whole system to organize and re-organize in the face of inherent</w:t>
      </w:r>
      <w:r w:rsidRPr="00150BD8">
        <w:rPr>
          <w:rFonts w:ascii="Times" w:hAnsi="Times" w:cs="Cambria"/>
          <w:color w:val="000000"/>
          <w:sz w:val="10"/>
        </w:rPr>
        <w:t xml:space="preserve"> </w:t>
      </w:r>
      <w:r w:rsidRPr="00150BD8">
        <w:rPr>
          <w:rFonts w:ascii="Times" w:hAnsi="Times" w:cs="Cambria"/>
          <w:color w:val="000000"/>
          <w:u w:val="single"/>
        </w:rPr>
        <w:t>uncertainty</w:t>
      </w:r>
      <w:r w:rsidRPr="00150BD8">
        <w:rPr>
          <w:rFonts w:ascii="Times" w:hAnsi="Times" w:cs="Cambria"/>
          <w:color w:val="000000"/>
          <w:sz w:val="10"/>
        </w:rPr>
        <w:t xml:space="preserve">, emergence and inevitable surprise. </w:t>
      </w:r>
    </w:p>
    <w:p w14:paraId="25A4DC0A"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resilience approach accepts change as inevitable and endemic and focuses on building the adaptive capacity of the system and its ability to re-organize and transform after a disturbance. </w:t>
      </w:r>
      <w:r w:rsidRPr="00150BD8">
        <w:rPr>
          <w:rFonts w:ascii="Times" w:hAnsi="Times" w:cs="Cambria"/>
          <w:color w:val="000000"/>
          <w:u w:val="single"/>
        </w:rPr>
        <w:t xml:space="preserve">Resilience </w:t>
      </w:r>
      <w:r w:rsidRPr="00150BD8">
        <w:rPr>
          <w:rFonts w:ascii="Times" w:hAnsi="Times" w:cs="Cambria"/>
          <w:color w:val="000000"/>
          <w:sz w:val="10"/>
        </w:rPr>
        <w:t xml:space="preserve">is most commonly used to </w:t>
      </w:r>
      <w:r w:rsidRPr="00150BD8">
        <w:rPr>
          <w:rFonts w:ascii="Times" w:hAnsi="Times" w:cs="Cambria"/>
          <w:color w:val="000000"/>
          <w:u w:val="single"/>
        </w:rPr>
        <w:t>describe the ability</w:t>
      </w:r>
      <w:r w:rsidRPr="00150BD8">
        <w:rPr>
          <w:rFonts w:ascii="Times" w:hAnsi="Times" w:cs="Cambria"/>
          <w:color w:val="000000"/>
          <w:sz w:val="10"/>
        </w:rPr>
        <w:t xml:space="preserve"> of an entity </w:t>
      </w:r>
      <w:r w:rsidRPr="00150BD8">
        <w:rPr>
          <w:rFonts w:ascii="Times" w:hAnsi="Times" w:cs="Cambria"/>
          <w:color w:val="000000"/>
          <w:u w:val="single"/>
        </w:rPr>
        <w:t>to withstand and respond to</w:t>
      </w:r>
      <w:r w:rsidRPr="00150BD8">
        <w:rPr>
          <w:rFonts w:ascii="Times" w:hAnsi="Times" w:cs="Cambria"/>
          <w:color w:val="000000"/>
          <w:sz w:val="10"/>
        </w:rPr>
        <w:t xml:space="preserve"> </w:t>
      </w:r>
      <w:r w:rsidRPr="00150BD8">
        <w:rPr>
          <w:rFonts w:ascii="Times" w:hAnsi="Times" w:cs="Cambria"/>
          <w:color w:val="000000"/>
          <w:u w:val="single"/>
        </w:rPr>
        <w:t>shocks</w:t>
      </w:r>
      <w:r w:rsidRPr="00150BD8">
        <w:rPr>
          <w:rFonts w:ascii="Times" w:hAnsi="Times" w:cs="Cambria"/>
          <w:color w:val="000000"/>
          <w:sz w:val="10"/>
        </w:rPr>
        <w:t xml:space="preserve"> in the external environment. The concept of resilience is becoming a core concept in the social and physical sciences and in matters of public policy. Definitions of resilience, however, vary. There is neither scientific nor professional agreement on what constitutes resilience principles and the operationalization of these principles in practice. However, as a general definition of the resilience of a particular system – the ability to maintain critical functions in the face of regular disturbance from a range of shocks (threats) combined with ability to adopt adaptive behavior when facing unknowable or unexampled disturbances – is the commonly used one. </w:t>
      </w:r>
    </w:p>
    <w:p w14:paraId="409A3134" w14:textId="77777777" w:rsidR="0091333E" w:rsidRPr="00150BD8" w:rsidRDefault="0091333E" w:rsidP="0091333E">
      <w:pPr>
        <w:tabs>
          <w:tab w:val="left" w:pos="540"/>
        </w:tabs>
        <w:autoSpaceDE w:val="0"/>
        <w:autoSpaceDN w:val="0"/>
        <w:adjustRightInd w:val="0"/>
        <w:rPr>
          <w:rFonts w:ascii="Times" w:hAnsi="Times"/>
          <w:sz w:val="10"/>
        </w:rPr>
      </w:pPr>
      <w:r w:rsidRPr="00150BD8">
        <w:rPr>
          <w:rFonts w:ascii="Times" w:hAnsi="Times" w:cs="Cambria"/>
          <w:color w:val="000000"/>
          <w:sz w:val="10"/>
        </w:rPr>
        <w:t xml:space="preserve">Intellectual traditions on resilience are a still emerging and chaotic field, fragmented across different disciplines and professional practices. The concept of 'resilience' has already been constructed in a 10 variety of fields and traditions, including engineering, systems ecology, political sciences, management and organization theory, cultural theory, complex adaptive systems, cybernetics and psychology. </w:t>
      </w:r>
    </w:p>
    <w:p w14:paraId="765E779C" w14:textId="77777777" w:rsidR="0091333E" w:rsidRPr="00150BD8" w:rsidRDefault="0091333E" w:rsidP="0091333E">
      <w:pPr>
        <w:tabs>
          <w:tab w:val="left" w:pos="540"/>
        </w:tabs>
        <w:autoSpaceDE w:val="0"/>
        <w:autoSpaceDN w:val="0"/>
        <w:adjustRightInd w:val="0"/>
        <w:rPr>
          <w:rFonts w:ascii="Times" w:hAnsi="Times" w:cs="Cambria"/>
          <w:color w:val="000000"/>
          <w:sz w:val="10"/>
        </w:rPr>
      </w:pPr>
    </w:p>
    <w:p w14:paraId="211F8A6B"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An initial review of the literatures relating to resilience reveals a fragmented field. In social ecology, resilience is concerned with the longer-term survival and functioning of ecosystems – species, populations and services in a changing or fluctuating operating environment. </w:t>
      </w:r>
    </w:p>
    <w:p w14:paraId="520DF054"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social ecology approach introduced by Holling (1973) argues ecological systems are non-deterministic because of inherent complexity. characterizes the ecosystem as complex set of elements and parts existing in dynamic interrelationship and interdependency. The key contribution of the ecological view of resilience is to provide a focus on the systemic nature of the problems and on the longer-term demands on policy and management. It emphasizes the need to keep options open, while appreciating heterogeneity and keeping a broader than local view organization – this is in contrast to </w:t>
      </w:r>
      <w:r w:rsidRPr="00150BD8">
        <w:rPr>
          <w:rFonts w:ascii="Times" w:hAnsi="Times" w:cs="Cambria"/>
          <w:color w:val="000000"/>
          <w:u w:val="single"/>
        </w:rPr>
        <w:t xml:space="preserve">dominant management </w:t>
      </w:r>
      <w:r w:rsidRPr="00150BD8">
        <w:rPr>
          <w:rFonts w:ascii="Times" w:hAnsi="Times" w:cs="Cambria"/>
          <w:color w:val="000000"/>
          <w:sz w:val="10"/>
        </w:rPr>
        <w:t xml:space="preserve">approaches which are concerned with </w:t>
      </w:r>
      <w:r w:rsidRPr="00150BD8">
        <w:rPr>
          <w:rFonts w:ascii="Times" w:hAnsi="Times" w:cs="Cambria"/>
          <w:color w:val="000000"/>
          <w:u w:val="single"/>
        </w:rPr>
        <w:t>compartmentalizi</w:t>
      </w:r>
      <w:r w:rsidRPr="00150BD8">
        <w:rPr>
          <w:rFonts w:ascii="Times" w:hAnsi="Times" w:cs="Cambria"/>
          <w:color w:val="000000"/>
          <w:sz w:val="10"/>
        </w:rPr>
        <w:t>ng</w:t>
      </w:r>
      <w:r w:rsidRPr="00150BD8">
        <w:rPr>
          <w:rFonts w:ascii="Times" w:hAnsi="Times" w:cs="Cambria"/>
          <w:color w:val="000000"/>
          <w:u w:val="single"/>
        </w:rPr>
        <w:t xml:space="preserve"> issues, limiting change to the margins </w:t>
      </w:r>
      <w:r w:rsidRPr="00150BD8">
        <w:rPr>
          <w:rFonts w:ascii="Times" w:hAnsi="Times" w:cs="Cambria"/>
          <w:color w:val="000000"/>
          <w:sz w:val="10"/>
        </w:rPr>
        <w:t xml:space="preserve">and views of </w:t>
      </w:r>
      <w:r w:rsidRPr="00150BD8">
        <w:rPr>
          <w:rFonts w:ascii="Times" w:hAnsi="Times" w:cs="Cambria"/>
          <w:color w:val="000000"/>
          <w:u w:val="single"/>
        </w:rPr>
        <w:t>the future rooted in attempt to preserve the present</w:t>
      </w:r>
      <w:r w:rsidRPr="00150BD8">
        <w:rPr>
          <w:rFonts w:ascii="Times" w:hAnsi="Times" w:cs="Cambria"/>
          <w:color w:val="000000"/>
          <w:sz w:val="10"/>
        </w:rPr>
        <w:t xml:space="preserve">. </w:t>
      </w:r>
      <w:r w:rsidRPr="00150BD8">
        <w:rPr>
          <w:rFonts w:ascii="Times" w:hAnsi="Times" w:cs="Cambria"/>
          <w:b/>
          <w:color w:val="000000"/>
          <w:u w:val="single"/>
        </w:rPr>
        <w:t>The critical distinction is that between resilience and stability</w:t>
      </w:r>
      <w:r w:rsidRPr="00150BD8">
        <w:rPr>
          <w:rFonts w:ascii="Times" w:hAnsi="Times" w:cs="Cambria"/>
          <w:color w:val="000000"/>
          <w:u w:val="single"/>
        </w:rPr>
        <w:t>. The stability/</w:t>
      </w:r>
      <w:r w:rsidRPr="00150BD8">
        <w:rPr>
          <w:rFonts w:ascii="Times" w:hAnsi="Times" w:cs="Cambria"/>
          <w:color w:val="000000"/>
          <w:sz w:val="10"/>
        </w:rPr>
        <w:t xml:space="preserve">equilibrium </w:t>
      </w:r>
      <w:r w:rsidRPr="00150BD8">
        <w:rPr>
          <w:rFonts w:ascii="Times" w:hAnsi="Times" w:cs="Cambria"/>
          <w:color w:val="000000"/>
          <w:u w:val="single"/>
        </w:rPr>
        <w:t>paradigm</w:t>
      </w:r>
      <w:r w:rsidRPr="00150BD8">
        <w:rPr>
          <w:rFonts w:ascii="Times" w:hAnsi="Times" w:cs="Cambria"/>
          <w:color w:val="000000"/>
          <w:sz w:val="10"/>
        </w:rPr>
        <w:t xml:space="preserve"> </w:t>
      </w:r>
      <w:r w:rsidRPr="00150BD8">
        <w:rPr>
          <w:rFonts w:ascii="Times" w:hAnsi="Times" w:cs="Cambria"/>
          <w:color w:val="000000"/>
          <w:u w:val="single"/>
        </w:rPr>
        <w:t>approaches the future with the aim of strengthening the status quo</w:t>
      </w:r>
      <w:r w:rsidRPr="00150BD8">
        <w:rPr>
          <w:rFonts w:ascii="Times" w:hAnsi="Times" w:cs="Cambria"/>
          <w:color w:val="000000"/>
          <w:sz w:val="10"/>
        </w:rPr>
        <w:t xml:space="preserve"> </w:t>
      </w:r>
      <w:r w:rsidRPr="00150BD8">
        <w:rPr>
          <w:rFonts w:ascii="Times" w:hAnsi="Times" w:cs="Cambria"/>
          <w:color w:val="000000"/>
          <w:u w:val="single"/>
        </w:rPr>
        <w:t xml:space="preserve">by making the present system “resilient to change” </w:t>
      </w:r>
      <w:r w:rsidRPr="00150BD8">
        <w:rPr>
          <w:rFonts w:ascii="Times" w:hAnsi="Times" w:cs="Cambria"/>
          <w:color w:val="000000"/>
          <w:sz w:val="10"/>
        </w:rPr>
        <w:t xml:space="preserve">and aiming to achieve stability and constancy. </w:t>
      </w:r>
    </w:p>
    <w:p w14:paraId="7BC9AEF6"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the management literature, the focus when using the resilience concept is on the persistence and survival of individual businesses and institutions in face of change. A bulk of the management literature on organizations focuses on the strategies for individual businesses to be ‘resilient’ to change -- on innovation, experimentation and leadership to ensure survival and growth of a specific institution/business -- however the ecosystem perspective requires us to think about the health and of the forest and the services its provides rather than the role of individual species! What are the sources of resilience in the system and or an organization? </w:t>
      </w:r>
      <w:r w:rsidRPr="00150BD8">
        <w:rPr>
          <w:rFonts w:ascii="Times" w:hAnsi="Times" w:cs="Cambria"/>
          <w:color w:val="000000"/>
          <w:u w:val="single"/>
        </w:rPr>
        <w:t>The process of increasing resilience is different from optimization</w:t>
      </w:r>
      <w:r w:rsidRPr="00150BD8">
        <w:rPr>
          <w:rFonts w:ascii="Times" w:hAnsi="Times" w:cs="Cambria"/>
          <w:color w:val="000000"/>
          <w:sz w:val="10"/>
        </w:rPr>
        <w:t xml:space="preserve"> and improving system performance </w:t>
      </w:r>
      <w:r w:rsidRPr="00150BD8">
        <w:rPr>
          <w:rFonts w:ascii="Times" w:hAnsi="Times" w:cs="Cambria"/>
          <w:color w:val="000000"/>
          <w:u w:val="single"/>
        </w:rPr>
        <w:t>in existing conditions</w:t>
      </w:r>
      <w:r w:rsidRPr="00150BD8">
        <w:rPr>
          <w:rFonts w:ascii="Times" w:hAnsi="Times" w:cs="Cambria"/>
          <w:color w:val="000000"/>
          <w:sz w:val="10"/>
        </w:rPr>
        <w:t xml:space="preserve"> – what organizational characteristics build resilience. Successful adaptation requires for individual organizations, agents and businesses to continue to full fill their own goal and function but must also include measures of promoting adaptive capacity of the system. </w:t>
      </w:r>
    </w:p>
    <w:p w14:paraId="034A1B84" w14:textId="77777777" w:rsidR="0091333E" w:rsidRPr="00150BD8" w:rsidRDefault="0091333E" w:rsidP="0091333E">
      <w:pPr>
        <w:tabs>
          <w:tab w:val="left" w:pos="540"/>
        </w:tabs>
        <w:autoSpaceDE w:val="0"/>
        <w:autoSpaceDN w:val="0"/>
        <w:adjustRightInd w:val="0"/>
        <w:rPr>
          <w:rFonts w:ascii="Times" w:hAnsi="Times" w:cs="Cambria"/>
          <w:color w:val="000000"/>
          <w:sz w:val="10"/>
        </w:rPr>
      </w:pPr>
    </w:p>
    <w:p w14:paraId="4D0E4C14"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Despite the richness in conceptual thinking underpinning the concept of resilience, there is limited evidence of how groups, organizations are societies are translating the notion of resilience into practice. The constructivist tradition in social theory argues that social response is non- deterministic because of plural perception and the negotiations of values, cultures, choices and epistemologies. The managers are part of the system that is being managed and define the system and its characteristics in different ways. Understanding the loss, creation and maintenance of resilience through the process of co-discovery – scientists, policy makers, practitioners, stakeholders and citizens is at the heart of building the capacity to deal with whatever the future might bring. </w:t>
      </w:r>
    </w:p>
    <w:p w14:paraId="38896CCA" w14:textId="77777777" w:rsidR="0091333E" w:rsidRPr="00150BD8" w:rsidRDefault="0091333E" w:rsidP="0091333E">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Anecdotal evidence suggests that some societies are organizing for resilience. For example, both the governments of Canada and Singapore have resilience as the goal of their national strategic plans. There is a nascent literature emerging, as yet unmapped, on operationalizing resilience beyond the organizational level. For example, in an approach to </w:t>
      </w:r>
      <w:r w:rsidRPr="003C4195">
        <w:rPr>
          <w:rStyle w:val="StyleBoldUnderline"/>
        </w:rPr>
        <w:t>adapting an urban delta to uncertain climate change</w:t>
      </w:r>
      <w:r w:rsidRPr="00150BD8">
        <w:rPr>
          <w:rFonts w:ascii="Times" w:hAnsi="Times" w:cs="Cambria"/>
          <w:color w:val="000000"/>
          <w:sz w:val="10"/>
        </w:rPr>
        <w:t xml:space="preserve">, Wardekkar et al. (2009) identify five options for resilience: (1) homeostasis: incorporation of feedback loops; (2) omnivory: having several different ways of fulfilling needs; (3) flatness: preventing a system from becoming too top heavy enables more effective localized responses, self-reliance and self-organization; (4) buffering: the ability to absorb disturbances to a certain extent and (5) redundancy: having multiple options – routes, supply chains, etc – so that if one fails, others can be used. 11 </w:t>
      </w:r>
    </w:p>
    <w:p w14:paraId="0B1F63D8" w14:textId="77777777" w:rsidR="0091333E" w:rsidRDefault="0091333E" w:rsidP="0091333E">
      <w:pPr>
        <w:tabs>
          <w:tab w:val="left" w:pos="540"/>
        </w:tabs>
        <w:rPr>
          <w:rFonts w:ascii="Times" w:hAnsi="Times" w:cs="Cambria"/>
          <w:color w:val="000000"/>
        </w:rPr>
      </w:pPr>
      <w:r w:rsidRPr="00150BD8">
        <w:rPr>
          <w:rFonts w:ascii="Times" w:hAnsi="Times" w:cs="Cambria"/>
          <w:color w:val="000000"/>
          <w:u w:val="single"/>
        </w:rPr>
        <w:t xml:space="preserve">The resilience frame opens the opportunity to think in terms </w:t>
      </w:r>
      <w:r w:rsidRPr="00150BD8">
        <w:rPr>
          <w:rFonts w:ascii="Times" w:hAnsi="Times" w:cs="Cambria"/>
          <w:color w:val="000000"/>
          <w:sz w:val="10"/>
        </w:rPr>
        <w:t xml:space="preserve">of nonlinear and non-deterministic futures and, in doing so, </w:t>
      </w:r>
      <w:r w:rsidRPr="00150BD8">
        <w:rPr>
          <w:rFonts w:ascii="Times" w:hAnsi="Times" w:cs="Cambria"/>
          <w:color w:val="000000"/>
          <w:u w:val="single"/>
        </w:rPr>
        <w:t xml:space="preserve">to displace practices in </w:t>
      </w:r>
      <w:r w:rsidRPr="00150BD8">
        <w:rPr>
          <w:rFonts w:ascii="Times" w:hAnsi="Times" w:cs="Cambria"/>
          <w:b/>
          <w:color w:val="000000"/>
          <w:u w:val="single"/>
        </w:rPr>
        <w:t xml:space="preserve">probable futures </w:t>
      </w:r>
      <w:r w:rsidRPr="00150BD8">
        <w:rPr>
          <w:rFonts w:ascii="Times" w:hAnsi="Times" w:cs="Cambria"/>
          <w:color w:val="000000"/>
          <w:u w:val="single"/>
        </w:rPr>
        <w:t xml:space="preserve">with </w:t>
      </w:r>
      <w:r w:rsidRPr="00150BD8">
        <w:rPr>
          <w:rFonts w:ascii="Times" w:hAnsi="Times" w:cs="Cambria"/>
          <w:color w:val="000000"/>
          <w:sz w:val="10"/>
        </w:rPr>
        <w:t xml:space="preserve">plausible and </w:t>
      </w:r>
      <w:r w:rsidRPr="00150BD8">
        <w:rPr>
          <w:rFonts w:ascii="Times" w:hAnsi="Times" w:cs="Cambria"/>
          <w:b/>
          <w:color w:val="000000"/>
          <w:u w:val="single"/>
        </w:rPr>
        <w:t>preferable</w:t>
      </w:r>
      <w:r w:rsidRPr="00150BD8">
        <w:rPr>
          <w:rFonts w:ascii="Times" w:hAnsi="Times" w:cs="Cambria"/>
          <w:color w:val="000000"/>
          <w:u w:val="single"/>
        </w:rPr>
        <w:t xml:space="preserve"> futures</w:t>
      </w:r>
      <w:r w:rsidRPr="00150BD8">
        <w:rPr>
          <w:rFonts w:ascii="Times" w:hAnsi="Times" w:cs="Cambria"/>
          <w:color w:val="000000"/>
          <w:sz w:val="10"/>
        </w:rPr>
        <w:t>. The resilience frame also invites attention to realizing transformation, rather than future proofing of established structures, identities and values. It invites consideration of the uncertainty as irreducible and inherent, going beyond the lack of knowledge and encompassing ambiguity and ignorance</w:t>
      </w:r>
      <w:r w:rsidRPr="00150BD8">
        <w:rPr>
          <w:rFonts w:ascii="Times" w:hAnsi="Times" w:cs="Cambria"/>
          <w:color w:val="000000"/>
        </w:rPr>
        <w:t>.</w:t>
      </w:r>
    </w:p>
    <w:p w14:paraId="4E45FC81" w14:textId="77777777" w:rsidR="0091333E" w:rsidRDefault="0091333E" w:rsidP="0091333E">
      <w:pPr>
        <w:tabs>
          <w:tab w:val="left" w:pos="540"/>
        </w:tabs>
        <w:rPr>
          <w:rFonts w:ascii="Times" w:hAnsi="Times" w:cs="Cambria"/>
          <w:color w:val="000000"/>
        </w:rPr>
      </w:pPr>
    </w:p>
    <w:p w14:paraId="6DF4D30D" w14:textId="77777777" w:rsidR="0091333E" w:rsidRPr="00D645C2" w:rsidRDefault="0091333E" w:rsidP="0091333E">
      <w:pPr>
        <w:pStyle w:val="Heading4"/>
        <w:rPr>
          <w:rFonts w:eastAsia="Calibri"/>
        </w:rPr>
      </w:pPr>
      <w:r>
        <w:rPr>
          <w:rFonts w:eastAsia="Calibri"/>
        </w:rPr>
        <w:t>Monitoring complex climate systems is necessary to solve—aff is a prerequisite to broader deliberation over the nuances</w:t>
      </w:r>
    </w:p>
    <w:p w14:paraId="64519308" w14:textId="77777777" w:rsidR="0091333E" w:rsidRPr="00D645C2" w:rsidRDefault="0091333E" w:rsidP="0091333E">
      <w:pPr>
        <w:rPr>
          <w:sz w:val="16"/>
          <w:szCs w:val="16"/>
        </w:rPr>
      </w:pPr>
      <w:r w:rsidRPr="00D645C2">
        <w:rPr>
          <w:rStyle w:val="StyleStyleBold12pt"/>
        </w:rPr>
        <w:t>Levy and Lichtenstein, 2011</w:t>
      </w:r>
      <w:r w:rsidRPr="00D645C2">
        <w:t xml:space="preserve"> </w:t>
      </w:r>
      <w:r w:rsidRPr="00D645C2">
        <w:rPr>
          <w:sz w:val="16"/>
          <w:szCs w:val="16"/>
        </w:rPr>
        <w:t>– Levy is a Professor in Management and Marketing at UMass while Lichtenstein is an associate professor in management at UMass (David and Benyamin, “Approaching Business and the Environment with Complexity Theory”, Oxford Press, http://www.faculty.umb.edu/david_levy/LevyLicht</w:t>
      </w:r>
      <w:r>
        <w:rPr>
          <w:sz w:val="16"/>
          <w:szCs w:val="16"/>
        </w:rPr>
        <w:t xml:space="preserve">2011_complexity_chap32.pdf) </w:t>
      </w:r>
    </w:p>
    <w:p w14:paraId="288276BF" w14:textId="77777777" w:rsidR="0091333E" w:rsidRPr="00D645C2" w:rsidRDefault="0091333E" w:rsidP="0091333E">
      <w:pPr>
        <w:contextualSpacing/>
        <w:rPr>
          <w:rFonts w:eastAsia="Calibri"/>
          <w:sz w:val="16"/>
          <w:szCs w:val="16"/>
        </w:rPr>
      </w:pPr>
    </w:p>
    <w:p w14:paraId="301232E3" w14:textId="77777777" w:rsidR="0091333E" w:rsidRPr="00D645C2" w:rsidRDefault="0091333E" w:rsidP="0091333E">
      <w:pPr>
        <w:contextualSpacing/>
        <w:rPr>
          <w:rFonts w:eastAsia="Calibri"/>
          <w:sz w:val="14"/>
        </w:rPr>
      </w:pPr>
      <w:r w:rsidRPr="00D645C2">
        <w:rPr>
          <w:rFonts w:eastAsia="Calibri"/>
          <w:sz w:val="14"/>
        </w:rPr>
        <w:t>Intervention in sociotechnical systems entails coordinated action by large numbers of actors, raising the problem of collective action. Hardin’s (1968) “</w:t>
      </w:r>
      <w:r w:rsidRPr="00D645C2">
        <w:rPr>
          <w:sz w:val="14"/>
        </w:rPr>
        <w:t>Tragedy of the Commons” describes the tendency toward inaction in the face of the overuse of a common resource, such as the atmosphere, when private actors can free-ride and have little incentive to change their behavior</w:t>
      </w:r>
      <w:r w:rsidRPr="00D645C2">
        <w:rPr>
          <w:rFonts w:eastAsia="Calibri"/>
          <w:sz w:val="14"/>
        </w:rPr>
        <w:t xml:space="preserve">. Various societal institutions have evolved to address such collective action problems (Ostrom 1990), but </w:t>
      </w:r>
      <w:r w:rsidRPr="003C4195">
        <w:rPr>
          <w:rStyle w:val="StyleBoldUnderline"/>
          <w:highlight w:val="cyan"/>
        </w:rPr>
        <w:t>large-scale</w:t>
      </w:r>
      <w:r w:rsidRPr="003C4195">
        <w:rPr>
          <w:rStyle w:val="StyleBoldUnderline"/>
        </w:rPr>
        <w:t xml:space="preserve"> systemic </w:t>
      </w:r>
      <w:r w:rsidRPr="003C4195">
        <w:rPr>
          <w:rStyle w:val="StyleBoldUnderline"/>
          <w:highlight w:val="cyan"/>
        </w:rPr>
        <w:t>crises require</w:t>
      </w:r>
      <w:r w:rsidRPr="003C4195">
        <w:rPr>
          <w:rStyle w:val="StyleBoldUnderline"/>
        </w:rPr>
        <w:t xml:space="preserve"> </w:t>
      </w:r>
      <w:r w:rsidRPr="00D645C2">
        <w:rPr>
          <w:sz w:val="14"/>
        </w:rPr>
        <w:t>costly measures that demand</w:t>
      </w:r>
      <w:r w:rsidRPr="003C4195">
        <w:rPr>
          <w:rStyle w:val="StyleBoldUnderline"/>
        </w:rPr>
        <w:t xml:space="preserve"> </w:t>
      </w:r>
      <w:r w:rsidRPr="003C4195">
        <w:rPr>
          <w:rStyle w:val="StyleBoldUnderline"/>
          <w:highlight w:val="cyan"/>
        </w:rPr>
        <w:t>a</w:t>
      </w:r>
      <w:r w:rsidRPr="00D645C2">
        <w:rPr>
          <w:sz w:val="14"/>
        </w:rPr>
        <w:t>n often</w:t>
      </w:r>
      <w:r w:rsidRPr="003C4195">
        <w:rPr>
          <w:rStyle w:val="StyleBoldUnderline"/>
        </w:rPr>
        <w:t xml:space="preserve"> </w:t>
      </w:r>
      <w:r w:rsidRPr="003C4195">
        <w:rPr>
          <w:rStyle w:val="StyleBoldUnderline"/>
          <w:highlight w:val="cyan"/>
        </w:rPr>
        <w:t>lengthy process to build consensus</w:t>
      </w:r>
      <w:r w:rsidRPr="00D645C2">
        <w:rPr>
          <w:rFonts w:eastAsia="Calibri"/>
          <w:sz w:val="14"/>
        </w:rPr>
        <w:t xml:space="preserve">. In part, </w:t>
      </w:r>
      <w:r w:rsidRPr="003C4195">
        <w:rPr>
          <w:rStyle w:val="StyleBoldUnderline"/>
        </w:rPr>
        <w:t xml:space="preserve">such delays </w:t>
      </w:r>
      <w:r w:rsidRPr="003C4195">
        <w:rPr>
          <w:rStyle w:val="StyleBoldUnderline"/>
          <w:highlight w:val="cyan"/>
        </w:rPr>
        <w:t>and</w:t>
      </w:r>
      <w:r w:rsidRPr="003C4195">
        <w:rPr>
          <w:rStyle w:val="StyleBoldUnderline"/>
        </w:rPr>
        <w:t xml:space="preserve"> disagreements </w:t>
      </w:r>
      <w:r w:rsidRPr="003C4195">
        <w:rPr>
          <w:rStyle w:val="StyleBoldUnderline"/>
          <w:highlight w:val="cyan"/>
        </w:rPr>
        <w:t xml:space="preserve">reflect differences in </w:t>
      </w:r>
      <w:r w:rsidRPr="003C4195">
        <w:rPr>
          <w:rStyle w:val="StyleBoldUnderline"/>
        </w:rPr>
        <w:t xml:space="preserve">technical </w:t>
      </w:r>
      <w:r w:rsidRPr="003C4195">
        <w:rPr>
          <w:rStyle w:val="StyleBoldUnderline"/>
          <w:highlight w:val="cyan"/>
        </w:rPr>
        <w:t>understandings of complex systems. Action on climate</w:t>
      </w:r>
      <w:r w:rsidRPr="003C4195">
        <w:rPr>
          <w:rStyle w:val="StyleBoldUnderline"/>
        </w:rPr>
        <w:t xml:space="preserve"> change</w:t>
      </w:r>
      <w:r w:rsidRPr="00D645C2">
        <w:rPr>
          <w:rFonts w:eastAsia="Calibri"/>
          <w:sz w:val="14"/>
        </w:rPr>
        <w:t>, for example</w:t>
      </w:r>
      <w:r w:rsidRPr="003C4195">
        <w:rPr>
          <w:rStyle w:val="StyleBoldUnderline"/>
        </w:rPr>
        <w:t xml:space="preserve">, </w:t>
      </w:r>
      <w:r w:rsidRPr="003C4195">
        <w:rPr>
          <w:rStyle w:val="StyleBoldUnderline"/>
          <w:highlight w:val="cyan"/>
        </w:rPr>
        <w:t>has been delayed while</w:t>
      </w:r>
      <w:r w:rsidRPr="003C4195">
        <w:rPr>
          <w:rStyle w:val="StyleBoldUnderline"/>
        </w:rPr>
        <w:t xml:space="preserve"> </w:t>
      </w:r>
      <w:r w:rsidRPr="00D645C2">
        <w:rPr>
          <w:sz w:val="14"/>
        </w:rPr>
        <w:t>various</w:t>
      </w:r>
      <w:r w:rsidRPr="003C4195">
        <w:rPr>
          <w:rStyle w:val="StyleBoldUnderline"/>
        </w:rPr>
        <w:t xml:space="preserve"> </w:t>
      </w:r>
      <w:r w:rsidRPr="003C4195">
        <w:rPr>
          <w:rStyle w:val="StyleBoldUnderline"/>
          <w:highlight w:val="cyan"/>
        </w:rPr>
        <w:t>parties argue</w:t>
      </w:r>
      <w:r w:rsidRPr="003C4195">
        <w:rPr>
          <w:rStyle w:val="StyleBoldUnderline"/>
        </w:rPr>
        <w:t xml:space="preserve"> over the best course of action: cap-and-trade versus carbon taxes, </w:t>
      </w:r>
      <w:r w:rsidRPr="003C4195">
        <w:rPr>
          <w:rStyle w:val="StyleBoldUnderline"/>
          <w:highlight w:val="cyan"/>
        </w:rPr>
        <w:t>nuclear</w:t>
      </w:r>
      <w:r w:rsidRPr="003C4195">
        <w:rPr>
          <w:rStyle w:val="StyleBoldUnderline"/>
        </w:rPr>
        <w:t xml:space="preserve"> </w:t>
      </w:r>
      <w:r w:rsidRPr="00D645C2">
        <w:rPr>
          <w:sz w:val="14"/>
        </w:rPr>
        <w:t>power</w:t>
      </w:r>
      <w:r w:rsidRPr="003C4195">
        <w:rPr>
          <w:rStyle w:val="StyleBoldUnderline"/>
        </w:rPr>
        <w:t xml:space="preserve"> </w:t>
      </w:r>
      <w:r w:rsidRPr="003C4195">
        <w:rPr>
          <w:rStyle w:val="StyleBoldUnderline"/>
          <w:highlight w:val="cyan"/>
        </w:rPr>
        <w:t>versus renewable</w:t>
      </w:r>
      <w:r w:rsidRPr="003C4195">
        <w:rPr>
          <w:rStyle w:val="StyleBoldUnderline"/>
        </w:rPr>
        <w:t xml:space="preserve"> energy.</w:t>
      </w:r>
      <w:r w:rsidRPr="00D645C2">
        <w:rPr>
          <w:rFonts w:eastAsia="Calibri"/>
          <w:sz w:val="14"/>
        </w:rPr>
        <w:t xml:space="preserve"> Yet </w:t>
      </w:r>
      <w:r w:rsidRPr="003C4195">
        <w:rPr>
          <w:rStyle w:val="StyleBoldUnderline"/>
          <w:highlight w:val="cyan"/>
        </w:rPr>
        <w:t>these differences are</w:t>
      </w:r>
      <w:r w:rsidRPr="003C4195">
        <w:rPr>
          <w:rStyle w:val="StyleBoldUnderline"/>
        </w:rPr>
        <w:t xml:space="preserve"> also </w:t>
      </w:r>
      <w:r w:rsidRPr="003C4195">
        <w:rPr>
          <w:rStyle w:val="StyleBoldUnderline"/>
          <w:highlight w:val="cyan"/>
        </w:rPr>
        <w:t>deeply political, reflecting</w:t>
      </w:r>
      <w:r w:rsidRPr="003C4195">
        <w:rPr>
          <w:rStyle w:val="StyleBoldUnderline"/>
        </w:rPr>
        <w:t xml:space="preserve"> the </w:t>
      </w:r>
      <w:r w:rsidRPr="003C4195">
        <w:rPr>
          <w:rStyle w:val="StyleBoldUnderline"/>
          <w:highlight w:val="cyan"/>
        </w:rPr>
        <w:t>asymmetric ways</w:t>
      </w:r>
      <w:r w:rsidRPr="003C4195">
        <w:rPr>
          <w:rStyle w:val="StyleBoldUnderline"/>
        </w:rPr>
        <w:t xml:space="preserve"> </w:t>
      </w:r>
      <w:r w:rsidRPr="00D645C2">
        <w:rPr>
          <w:sz w:val="14"/>
        </w:rPr>
        <w:t>in which</w:t>
      </w:r>
      <w:r w:rsidRPr="003C4195">
        <w:rPr>
          <w:rStyle w:val="StyleBoldUnderline"/>
        </w:rPr>
        <w:t xml:space="preserve"> </w:t>
      </w:r>
      <w:r w:rsidRPr="003C4195">
        <w:rPr>
          <w:rStyle w:val="StyleBoldUnderline"/>
          <w:highlight w:val="cyan"/>
        </w:rPr>
        <w:t>actors perceive</w:t>
      </w:r>
      <w:r w:rsidRPr="003C4195">
        <w:rPr>
          <w:rStyle w:val="StyleBoldUnderline"/>
        </w:rPr>
        <w:t xml:space="preserve"> </w:t>
      </w:r>
      <w:r w:rsidRPr="00D645C2">
        <w:rPr>
          <w:sz w:val="14"/>
        </w:rPr>
        <w:t>that a</w:t>
      </w:r>
      <w:r w:rsidRPr="003C4195">
        <w:rPr>
          <w:rStyle w:val="StyleBoldUnderline"/>
        </w:rPr>
        <w:t xml:space="preserve"> </w:t>
      </w:r>
      <w:r w:rsidRPr="003C4195">
        <w:rPr>
          <w:rStyle w:val="StyleBoldUnderline"/>
          <w:highlight w:val="cyan"/>
        </w:rPr>
        <w:t>crisis and remedial action</w:t>
      </w:r>
      <w:r w:rsidRPr="003C4195">
        <w:rPr>
          <w:rStyle w:val="StyleBoldUnderline"/>
        </w:rPr>
        <w:t xml:space="preserve"> will affect them</w:t>
      </w:r>
      <w:r w:rsidRPr="00D645C2">
        <w:rPr>
          <w:rFonts w:eastAsia="Calibri"/>
          <w:sz w:val="14"/>
        </w:rPr>
        <w:t xml:space="preserve">. </w:t>
      </w:r>
      <w:r w:rsidRPr="00D645C2">
        <w:rPr>
          <w:sz w:val="14"/>
        </w:rPr>
        <w:t>The fiercest proponents of action on climate change are the low-lying countries likely to be swamped by rising sea levels. In contrast, the countries and sectors who strongly oppose action tend to be heavily dependent on fossil fuels. Some rich countries might be willing to pay 1-2 per cent of GDP to cut emissions, but developing countries demand massive transfusions of capital if they are to transition from cheap fossil fuels.</w:t>
      </w:r>
      <w:r w:rsidRPr="00D645C2">
        <w:rPr>
          <w:rFonts w:eastAsia="Calibri"/>
          <w:sz w:val="14"/>
        </w:rPr>
        <w:t xml:space="preserve"> The failure to reach agreement in Copenhagen was largely due to these deep divisions. </w:t>
      </w:r>
      <w:r w:rsidRPr="003C4195">
        <w:rPr>
          <w:rStyle w:val="StyleBoldUnderline"/>
          <w:highlight w:val="cyan"/>
        </w:rPr>
        <w:t xml:space="preserve">Problems </w:t>
      </w:r>
      <w:r w:rsidRPr="00D645C2">
        <w:rPr>
          <w:sz w:val="14"/>
        </w:rPr>
        <w:t>of collective action</w:t>
      </w:r>
      <w:r w:rsidRPr="003C4195">
        <w:rPr>
          <w:rStyle w:val="StyleBoldUnderline"/>
        </w:rPr>
        <w:t xml:space="preserve"> </w:t>
      </w:r>
      <w:r w:rsidRPr="003C4195">
        <w:rPr>
          <w:rStyle w:val="StyleBoldUnderline"/>
          <w:highlight w:val="cyan"/>
        </w:rPr>
        <w:t xml:space="preserve">are exacerbated by the need to coordinate multiple forms of intervention </w:t>
      </w:r>
      <w:r w:rsidRPr="00D645C2">
        <w:rPr>
          <w:sz w:val="14"/>
        </w:rPr>
        <w:t>in complex dynamic systems</w:t>
      </w:r>
      <w:r w:rsidRPr="00D645C2">
        <w:rPr>
          <w:rFonts w:eastAsia="Calibri"/>
          <w:sz w:val="14"/>
          <w:highlight w:val="cyan"/>
        </w:rPr>
        <w:t xml:space="preserve">. </w:t>
      </w:r>
      <w:r w:rsidRPr="003C4195">
        <w:rPr>
          <w:rStyle w:val="StyleBoldUnderline"/>
          <w:highlight w:val="cyan"/>
        </w:rPr>
        <w:t xml:space="preserve">Neither </w:t>
      </w:r>
      <w:r w:rsidRPr="00D645C2">
        <w:rPr>
          <w:sz w:val="14"/>
        </w:rPr>
        <w:t>a carbon</w:t>
      </w:r>
      <w:r w:rsidRPr="003C4195">
        <w:rPr>
          <w:rStyle w:val="StyleBoldUnderline"/>
        </w:rPr>
        <w:t xml:space="preserve"> </w:t>
      </w:r>
      <w:r w:rsidRPr="003C4195">
        <w:rPr>
          <w:rStyle w:val="StyleBoldUnderline"/>
          <w:highlight w:val="cyan"/>
        </w:rPr>
        <w:t>tax nor a single tech</w:t>
      </w:r>
      <w:r w:rsidRPr="00D645C2">
        <w:rPr>
          <w:sz w:val="14"/>
          <w:szCs w:val="14"/>
        </w:rPr>
        <w:t xml:space="preserve">nological breakthrough </w:t>
      </w:r>
      <w:r w:rsidRPr="003C4195">
        <w:rPr>
          <w:rStyle w:val="StyleBoldUnderline"/>
          <w:highlight w:val="cyan"/>
        </w:rPr>
        <w:t>will</w:t>
      </w:r>
      <w:r w:rsidRPr="003C4195">
        <w:rPr>
          <w:rStyle w:val="StyleBoldUnderline"/>
        </w:rPr>
        <w:t xml:space="preserve">, </w:t>
      </w:r>
      <w:r w:rsidRPr="00D645C2">
        <w:rPr>
          <w:rFonts w:eastAsia="Calibri"/>
          <w:sz w:val="14"/>
        </w:rPr>
        <w:t xml:space="preserve">by itself, </w:t>
      </w:r>
      <w:r w:rsidRPr="003C4195">
        <w:rPr>
          <w:rStyle w:val="StyleBoldUnderline"/>
          <w:highlight w:val="cyan"/>
        </w:rPr>
        <w:t>solve</w:t>
      </w:r>
      <w:r w:rsidRPr="003C4195">
        <w:rPr>
          <w:rStyle w:val="StyleBoldUnderline"/>
        </w:rPr>
        <w:t xml:space="preserve"> the </w:t>
      </w:r>
      <w:r w:rsidRPr="003C4195">
        <w:rPr>
          <w:rStyle w:val="StyleBoldUnderline"/>
          <w:highlight w:val="cyan"/>
        </w:rPr>
        <w:t>climate</w:t>
      </w:r>
      <w:r w:rsidRPr="003C4195">
        <w:rPr>
          <w:rStyle w:val="StyleBoldUnderline"/>
        </w:rPr>
        <w:t xml:space="preserve"> problem</w:t>
      </w:r>
      <w:r w:rsidRPr="00D645C2">
        <w:rPr>
          <w:rFonts w:eastAsia="Calibri"/>
          <w:sz w:val="14"/>
        </w:rPr>
        <w:t xml:space="preserve">, a point made by Jones (2009) in his system dynamics model of the evolution of the solar industry. </w:t>
      </w:r>
      <w:r w:rsidRPr="003C4195">
        <w:rPr>
          <w:rStyle w:val="StyleBoldUnderline"/>
          <w:highlight w:val="cyan"/>
        </w:rPr>
        <w:t>Intervention in complex systems is</w:t>
      </w:r>
      <w:r w:rsidRPr="003C4195">
        <w:rPr>
          <w:rStyle w:val="StyleBoldUnderline"/>
        </w:rPr>
        <w:t xml:space="preserve"> also </w:t>
      </w:r>
      <w:r w:rsidRPr="003C4195">
        <w:rPr>
          <w:rStyle w:val="StyleBoldUnderline"/>
          <w:highlight w:val="cyan"/>
        </w:rPr>
        <w:t>hindered by</w:t>
      </w:r>
      <w:r w:rsidRPr="003C4195">
        <w:rPr>
          <w:rStyle w:val="StyleBoldUnderline"/>
        </w:rPr>
        <w:t xml:space="preserve"> the likelihood of undesired and </w:t>
      </w:r>
      <w:r w:rsidRPr="003C4195">
        <w:rPr>
          <w:rStyle w:val="StyleBoldUnderline"/>
          <w:highlight w:val="cyan"/>
        </w:rPr>
        <w:t>unanticipated consequences</w:t>
      </w:r>
      <w:r w:rsidRPr="00D645C2">
        <w:rPr>
          <w:rFonts w:eastAsia="Calibri"/>
          <w:sz w:val="14"/>
        </w:rPr>
        <w:t xml:space="preserve">. Raising vehicle fuel economy standards reduces the cost of travel per mile, encouraging more car travel. Incentives to raise production of biofuels could raise food prices, and perhaps encourage clearcutting forests. </w:t>
      </w:r>
      <w:r w:rsidRPr="00D645C2">
        <w:rPr>
          <w:sz w:val="14"/>
        </w:rPr>
        <w:t>These uncertainties have led some to suggest that</w:t>
      </w:r>
      <w:r w:rsidRPr="003C4195">
        <w:rPr>
          <w:rStyle w:val="StyleBoldUnderline"/>
        </w:rPr>
        <w:t xml:space="preserve"> </w:t>
      </w:r>
      <w:r w:rsidRPr="003C4195">
        <w:rPr>
          <w:rStyle w:val="StyleBoldUnderline"/>
          <w:highlight w:val="cyan"/>
        </w:rPr>
        <w:t>complex systems are essentially unmanageable</w:t>
      </w:r>
      <w:r w:rsidRPr="003C4195">
        <w:rPr>
          <w:rStyle w:val="StyleBoldUnderline"/>
        </w:rPr>
        <w:t>.</w:t>
      </w:r>
      <w:r w:rsidRPr="00D645C2">
        <w:rPr>
          <w:rFonts w:eastAsia="Calibri"/>
          <w:sz w:val="14"/>
        </w:rPr>
        <w:t xml:space="preserve"> Perrow’s (1989) study of the nuclear accident at </w:t>
      </w:r>
      <w:r w:rsidRPr="00D645C2">
        <w:rPr>
          <w:sz w:val="14"/>
        </w:rPr>
        <w:t xml:space="preserve">Three Mile Island concluded that catastrophic accidents were “normal” in the context of highly complex socio-technical systems. Even the most carefully designed systems, Perrow argued, could not always prevent occasional human or technological failures from cascading into major disasters. </w:t>
      </w:r>
      <w:r w:rsidRPr="003C4195">
        <w:rPr>
          <w:rStyle w:val="StyleBoldUnderline"/>
        </w:rPr>
        <w:t>The explosion and massive oil leak from BP</w:t>
      </w:r>
      <w:r w:rsidRPr="00D645C2">
        <w:rPr>
          <w:rFonts w:eastAsia="Calibri"/>
          <w:sz w:val="14"/>
        </w:rPr>
        <w:t xml:space="preserve">’s oil well in spring 2010 </w:t>
      </w:r>
      <w:r w:rsidRPr="003C4195">
        <w:rPr>
          <w:rStyle w:val="StyleBoldUnderline"/>
        </w:rPr>
        <w:t>highlights the challenge of anticipating every potential eventuality</w:t>
      </w:r>
      <w:r w:rsidRPr="00D645C2">
        <w:rPr>
          <w:rFonts w:eastAsia="Calibri"/>
          <w:sz w:val="14"/>
        </w:rPr>
        <w:t xml:space="preserve">, especially when regulators and managers are under pressure to overlook risks to meet deadlines and profit targets.    </w:t>
      </w:r>
    </w:p>
    <w:p w14:paraId="4536FC77" w14:textId="77777777" w:rsidR="0091333E" w:rsidRDefault="0091333E" w:rsidP="0091333E">
      <w:pPr>
        <w:tabs>
          <w:tab w:val="left" w:pos="540"/>
        </w:tabs>
        <w:rPr>
          <w:rFonts w:ascii="Times" w:hAnsi="Times" w:cs="Cambria"/>
          <w:color w:val="000000"/>
        </w:rPr>
      </w:pPr>
    </w:p>
    <w:p w14:paraId="69803E70" w14:textId="77777777" w:rsidR="0091333E" w:rsidRPr="00801996" w:rsidRDefault="0091333E" w:rsidP="0091333E">
      <w:pPr>
        <w:pStyle w:val="Heading4"/>
      </w:pPr>
      <w:r w:rsidRPr="00801996">
        <w:t>Plan: The United States Feder</w:t>
      </w:r>
      <w:r>
        <w:t>al Government should develop a national program o</w:t>
      </w:r>
      <w:r w:rsidRPr="00801996">
        <w:t>ffice for monitoring ocean acidification.</w:t>
      </w:r>
    </w:p>
    <w:p w14:paraId="77E84D63" w14:textId="77777777" w:rsidR="0091333E" w:rsidRDefault="0091333E" w:rsidP="0091333E">
      <w:pPr>
        <w:tabs>
          <w:tab w:val="left" w:pos="540"/>
        </w:tabs>
        <w:rPr>
          <w:rFonts w:ascii="Times" w:hAnsi="Times" w:cs="Cambria"/>
          <w:color w:val="000000"/>
        </w:rPr>
      </w:pPr>
    </w:p>
    <w:p w14:paraId="25EDD517" w14:textId="77777777" w:rsidR="0091333E" w:rsidRDefault="0091333E" w:rsidP="0091333E">
      <w:pPr>
        <w:pStyle w:val="Heading4"/>
      </w:pPr>
      <w:r w:rsidRPr="00E728DD">
        <w:rPr>
          <w:u w:val="single"/>
        </w:rPr>
        <w:t xml:space="preserve">Contention Two: </w:t>
      </w:r>
      <w:r>
        <w:t>Data Ecosystem</w:t>
      </w:r>
    </w:p>
    <w:p w14:paraId="30148C3A" w14:textId="77777777" w:rsidR="0091333E" w:rsidRPr="00D30A67" w:rsidRDefault="0091333E" w:rsidP="0091333E">
      <w:pPr>
        <w:pStyle w:val="Heading4"/>
      </w:pPr>
      <w:r>
        <w:t>New data management agencies foster an ecology of information—hybrid networks of different actors allows resilient ocean management</w:t>
      </w:r>
    </w:p>
    <w:p w14:paraId="1F5461BE" w14:textId="77777777" w:rsidR="0091333E" w:rsidRDefault="0091333E" w:rsidP="0091333E"/>
    <w:p w14:paraId="0336733E" w14:textId="77777777" w:rsidR="0091333E" w:rsidRPr="00343711" w:rsidRDefault="0091333E" w:rsidP="0091333E">
      <w:r w:rsidRPr="000260E5">
        <w:rPr>
          <w:rStyle w:val="StyleStyleBold12pt"/>
        </w:rPr>
        <w:t>Parsons Et al. 11</w:t>
      </w:r>
      <w:r>
        <w:t xml:space="preserve">(Mark A. </w:t>
      </w:r>
      <w:r w:rsidRPr="000260E5">
        <w:t>Øystein Godøy, Ellsworth LeDrew, Taco F. de Bruin, Bruno Danis, Scott Tomlinson, and David Carlson</w:t>
      </w:r>
      <w:r>
        <w:t>,</w:t>
      </w:r>
      <w:r w:rsidRPr="000260E5">
        <w:t xml:space="preserve"> </w:t>
      </w:r>
      <w:r>
        <w:t>Rice University MS Rose-Hulman Institute of Technology BS,</w:t>
      </w:r>
      <w:r w:rsidRPr="00FF361A">
        <w:t xml:space="preserve"> </w:t>
      </w:r>
      <w:r>
        <w:t>University of Bergen (UiB) Cand. Scient.</w:t>
      </w:r>
      <w:r w:rsidRPr="00FF361A">
        <w:t xml:space="preserve"> </w:t>
      </w:r>
      <w:r>
        <w:t xml:space="preserve">University of Bergen (UiB) Dr. Scient, </w:t>
      </w:r>
      <w:r w:rsidRPr="000260E5">
        <w:t>Journal of Information Science December 2011 37: 555-569</w:t>
      </w:r>
      <w:r>
        <w:t xml:space="preserve"> Online:</w:t>
      </w:r>
      <w:r w:rsidRPr="00FF361A">
        <w:t xml:space="preserve"> http://jis.sagepub.com/content/37/6/555.full.pdf+html</w:t>
      </w:r>
      <w:r>
        <w:t>)</w:t>
      </w:r>
    </w:p>
    <w:p w14:paraId="5AEFD45C" w14:textId="77777777" w:rsidR="0091333E" w:rsidRDefault="0091333E" w:rsidP="0091333E">
      <w:pPr>
        <w:rPr>
          <w:sz w:val="16"/>
        </w:rPr>
      </w:pPr>
    </w:p>
    <w:p w14:paraId="3DB2A82A" w14:textId="77777777" w:rsidR="0091333E" w:rsidRDefault="0091333E" w:rsidP="0091333E">
      <w:pPr>
        <w:rPr>
          <w:sz w:val="14"/>
          <w:szCs w:val="14"/>
        </w:rPr>
      </w:pPr>
      <w:r w:rsidRPr="00C73FC9">
        <w:rPr>
          <w:sz w:val="14"/>
          <w:szCs w:val="14"/>
        </w:rPr>
        <w:t>We have described each of our five principles and the challenges and needs of addressing these principles with very diverse data, but ultimately the principles need to be considered in concert. Data may be open but not discoverable or useful. More commonly, data are useful but not open or safe. To truly address the challenges of very diverse, interdisciplinary data we must consider the data ecosystem as a whole. Indeed, society is still in the process of creating or evolving a fully functional data ecosystem. We, the authors, have been active players in that data ecosystem and its evolution. Between us we participate in the data collection at sea, in the field, and in the lab. We develop and present tools, information products, and scientific analyses. We curate and steward data. One of us disburses funding for data archiving and networking. We are active participants in the scientific enterprise around diverse data. In essence, our observations come from a perspective of what</w:t>
      </w:r>
      <w:r w:rsidRPr="00123608">
        <w:rPr>
          <w:sz w:val="16"/>
        </w:rPr>
        <w:t xml:space="preserve"> </w:t>
      </w:r>
      <w:r w:rsidRPr="003C4195">
        <w:rPr>
          <w:rStyle w:val="StyleBoldUnderline"/>
        </w:rPr>
        <w:t>Latour</w:t>
      </w:r>
      <w:r w:rsidRPr="00123608">
        <w:rPr>
          <w:sz w:val="16"/>
        </w:rPr>
        <w:t xml:space="preserve"> calls ‘science in action’ [59]. He </w:t>
      </w:r>
      <w:r w:rsidRPr="003C4195">
        <w:rPr>
          <w:rStyle w:val="StyleBoldUnderline"/>
        </w:rPr>
        <w:t>persuades us that it is essential to take a holistic approach to understanding social interactions and that one needs to consider the transactions of the relevant participants along with their individual actions, identities, etc. Our data ecosystem is akin to Latour’s Actor-Network with its emphasis on transactions between and among human and non-human actors [60]. Data are often a focal point of these transactions and can perhaps be viewed as a key nutrient or the water that needs to flow smoothly through the ecosystem. Our goal then is to enhance that flow and enable those transactions to improve the health of the ecosystem. We also seek to foster and understand alliances and ‘hybrids’ of many actors [61]. We seek to not only study but also to improve the ‘balance of language and practice across communities’ in Star and Ruhleder’s ecology of infrastructure [1</w:t>
      </w:r>
      <w:r w:rsidRPr="00123608">
        <w:rPr>
          <w:sz w:val="16"/>
        </w:rPr>
        <w:t xml:space="preserve">6]. More prosaically, our experience with a variety of IPY projects, such as the DAMOCLES project described above, illustrates how a pragmatic, flexible, and especially collaborative approach can encourage the behavioural adaptation in science that enhances data flow and usefulness. </w:t>
      </w:r>
      <w:r w:rsidRPr="003C4195">
        <w:rPr>
          <w:rStyle w:val="StyleBoldUnderline"/>
        </w:rPr>
        <w:t>Collaboration between data managers and data creators increases the ecosystem transactions and balance of communication and has broad, positive repercussions.</w:t>
      </w:r>
      <w:r w:rsidRPr="00123608">
        <w:rPr>
          <w:sz w:val="16"/>
        </w:rPr>
        <w:t xml:space="preserve"> At one level, this sort of congenial collaboration can improve data and metadata completeness [51, 62]. At a deeper level, Saracevic suggested that ‘the subject knowledge view of relevance is fundamental to all other views of relevance, because subject knowledge is fundamental to communication of knowledge’ [63 p. 333, his emphasis]. In other words, </w:t>
      </w:r>
      <w:r w:rsidRPr="003C4195">
        <w:rPr>
          <w:rStyle w:val="StyleBoldUnderline"/>
        </w:rPr>
        <w:t>we cannot communicate the value, uncertainty, or usability of data effectively without capturing expert knowledge of the data creator.</w:t>
      </w:r>
      <w:r w:rsidRPr="00123608">
        <w:rPr>
          <w:sz w:val="16"/>
        </w:rPr>
        <w:t xml:space="preserve"> Hjørland [19] argues that information science has neglected the ‘subject knowledge’ view of relevance and has focused unduly on a false dichotomy between ‘system relevance’ and ‘user relevance’. Without entering that theoretical debate, as practitioners, we note that, while it is important to consider user needs and perspectives, it is equally important to consider data creator perspectives in order to effectively capture contextual knowledge. </w:t>
      </w:r>
      <w:r w:rsidRPr="003C4195">
        <w:rPr>
          <w:rStyle w:val="StyleBoldUnderline"/>
        </w:rPr>
        <w:t>Data can serve as the sort of ‘boundary objects’ central for translating between viewpoints in the interdisciplinary discussion of science, but the objects must remain robust enough to maintain identity across disciplines</w:t>
      </w:r>
      <w:r w:rsidRPr="00123608">
        <w:rPr>
          <w:sz w:val="16"/>
        </w:rPr>
        <w:t xml:space="preserve"> [15]. In short, both theory and practice suggest that metadata is best generated through collaboration between the subject-knowledge holder and information specialists. </w:t>
      </w:r>
      <w:r w:rsidRPr="003C4195">
        <w:rPr>
          <w:rStyle w:val="StyleBoldUnderline"/>
        </w:rPr>
        <w:t>This makes the data more useful within and without specialist communities.</w:t>
      </w:r>
      <w:r w:rsidRPr="00123608">
        <w:rPr>
          <w:sz w:val="16"/>
        </w:rPr>
        <w:t xml:space="preserve"> Furthermore, Shankar illustrates how the research lab notebook becomes a significant artefact that centres, defines, and communicates knowledge creation and collaboration. [64]. Our experience echoes her view that participation in the minutiae of data creation can be a means to help form scientific identity and community. It is very helpful for data managers to participate in that process of data creation because it helps engender trust and collaboration, but it also makes the boundary object, the data, more robust. We can readily see this with reference and community data </w:t>
      </w:r>
      <w:r w:rsidRPr="003C4195">
        <w:rPr>
          <w:rStyle w:val="StyleBoldUnderline"/>
        </w:rPr>
        <w:t>because consensusbuilding mechanisms such as science and technical working groups are necessarily included</w:t>
      </w:r>
      <w:r w:rsidRPr="00123608">
        <w:rPr>
          <w:sz w:val="16"/>
        </w:rPr>
        <w:t xml:space="preserve"> in their creation. </w:t>
      </w:r>
      <w:r w:rsidRPr="003C4195">
        <w:rPr>
          <w:rStyle w:val="StyleBoldUnderline"/>
        </w:rPr>
        <w:t>There is a break in the flow in the data ecosystem. Communication is unbalanced and needs correction. We lack what Nardi and O’Day call a ‘keystone species’ in the ecosystem – the data scientist, the mediator, the translator [18]. We believe it is necessary to establish more interpersonal communication between data providers and data managers, but in many ways as the field of informatics grows more sophisticated and complex it becomes more separate from the domains it serves</w:t>
      </w:r>
      <w:r w:rsidRPr="00123608">
        <w:rPr>
          <w:sz w:val="16"/>
        </w:rPr>
        <w:t xml:space="preserve">. </w:t>
      </w:r>
      <w:r w:rsidRPr="00C73FC9">
        <w:rPr>
          <w:sz w:val="14"/>
          <w:szCs w:val="14"/>
        </w:rPr>
        <w:t xml:space="preserve">This need for communication is not a new concept. Vickery [65] in his excellent review of science and technical communication in the twenty-first century notes that the need to share vast information and knowledge has always seemed daunting. The first lesson Vickery draws from his review is that ‘Scientists and technologists need to interact and communicate’ [65, p. 515]. We note, however, that data stewards are not solely technologists. Further, we feel that many of the proposed solutions of the past – user guides, discussion fora, etc. – while useful, do not fully address the issue. To increase interpersonal relations data managers need to participate directly in field data collection activities and scientists need to actively participate in data curation. In IPY, data management processes only began to function after a certain critical mass of interpersonal relations had been established within the science projects themselves and across the whole international data management enterprise. It is critical that scientists see themselves as part of the data ecosystem, whereas most probably do not; this change will require the time, patience, and outreach of data managers as well as flexible and useful tools for the scientists. </w:t>
      </w:r>
    </w:p>
    <w:p w14:paraId="09EA1C77" w14:textId="77777777" w:rsidR="0091333E" w:rsidRDefault="0091333E" w:rsidP="0091333E">
      <w:pPr>
        <w:rPr>
          <w:sz w:val="14"/>
          <w:szCs w:val="14"/>
        </w:rPr>
      </w:pPr>
    </w:p>
    <w:p w14:paraId="7552C676" w14:textId="77777777" w:rsidR="0091333E" w:rsidRPr="00C73FC9" w:rsidRDefault="0091333E" w:rsidP="0091333E">
      <w:pPr>
        <w:rPr>
          <w:i/>
          <w:sz w:val="24"/>
        </w:rPr>
      </w:pPr>
      <w:r w:rsidRPr="00C73FC9">
        <w:rPr>
          <w:i/>
          <w:sz w:val="24"/>
        </w:rPr>
        <w:t>[Continued on the next page]</w:t>
      </w:r>
    </w:p>
    <w:p w14:paraId="039496C8" w14:textId="77777777" w:rsidR="0091333E" w:rsidRDefault="0091333E" w:rsidP="0091333E">
      <w:pPr>
        <w:rPr>
          <w:sz w:val="14"/>
          <w:szCs w:val="14"/>
        </w:rPr>
      </w:pPr>
    </w:p>
    <w:p w14:paraId="76691825" w14:textId="77777777" w:rsidR="0091333E" w:rsidRPr="00FD0D4C" w:rsidRDefault="0091333E" w:rsidP="0091333E">
      <w:pPr>
        <w:rPr>
          <w:b/>
          <w:u w:val="single"/>
        </w:rPr>
      </w:pPr>
      <w:r w:rsidRPr="00123608">
        <w:rPr>
          <w:sz w:val="16"/>
        </w:rPr>
        <w:t xml:space="preserve">As mentioned, the IPY Data Policy drove a change in several countries where research funding was contingent upon data release. This command and control approach may seem contrary to the evolutionary nature of an ecosystem, but we believe generally free flowing data are key to a healthy data ecosystem. Open data can encourage more interaction between the components of the ecosystem, and this interaction enables greater interdisciplinary understanding and collaboration. </w:t>
      </w:r>
      <w:r w:rsidRPr="003C4195">
        <w:rPr>
          <w:rStyle w:val="StyleBoldUnderline"/>
        </w:rPr>
        <w:t>One might think of funding agency intervention as a form of ecosystem management, a controlled burn if you will, designed to bring the ecosystem in balance and more in line with stated policy</w:t>
      </w:r>
      <w:r w:rsidRPr="00123608">
        <w:rPr>
          <w:sz w:val="16"/>
        </w:rPr>
        <w:t xml:space="preserve">. As the ecosystem evolves and more routine norms of sharing are established, less draconian methods may be employed, but it is still important to recognize sponsors as key actors in the data ecosystem. Sponsors need to be actively engaged in the planning and execution of data systems for large experiments or campaigns. </w:t>
      </w:r>
      <w:r w:rsidRPr="003C4195">
        <w:rPr>
          <w:rStyle w:val="StyleBoldUnderline"/>
        </w:rPr>
        <w:t>The World Ocean Circulation Experiment (WOCE) is often cited as a successful example of good data stewardship in support of a large international programme.</w:t>
      </w:r>
      <w:r w:rsidRPr="00123608">
        <w:rPr>
          <w:sz w:val="16"/>
        </w:rPr>
        <w:t xml:space="preserve"> While it was much more disciplinarily focused than IPY, it had a very long planning period. Data Assembly Centers for the different data types were funded and in place before the data collection began. The World Data Center for Oceanography in Silver Spring was the designated long-term archive. </w:t>
      </w:r>
      <w:r w:rsidRPr="003C4195">
        <w:rPr>
          <w:rStyle w:val="StyleBoldUnderline"/>
        </w:rPr>
        <w:t xml:space="preserve">WOCE had a rigorous data policy, which required participants to submit the data to a data centre within six months of collection. This helped create an imperative to develop the data submission and access infrastructure in advance. As one senior oceanographer noted, ‘Everybody involved knew the data managers, knew which data centre to submit what data to, knew which format was required, etc.’. This is in direct contrast to IPY and many other international programmes where data systems are so often an afterthought. It helped that the preparation and collaboration were driven by highly respected and well-known oceanographers who worked to move the funding agencies toward ‘a different (and new) way of thinking. </w:t>
      </w:r>
      <w:r w:rsidRPr="00C73FC9">
        <w:rPr>
          <w:sz w:val="14"/>
          <w:szCs w:val="14"/>
        </w:rPr>
        <w:t>Th</w:t>
      </w:r>
      <w:r w:rsidRPr="00123608">
        <w:rPr>
          <w:sz w:val="16"/>
        </w:rPr>
        <w:t xml:space="preserve">ey did not fund "innovative research" for the usual "four-year project duration", but had to fund existing data centres and data managers, for a much longer period than four years’. This was possible partly because some of the leading programme managers on the project were respected and recognized scientists themselves, and thereby collegial participants and actors in the ecosystem. We see a similar evolution in thinking in response to IPY, but IPY and its diversity are presenting a much more complex challenge. Moving forward, </w:t>
      </w:r>
      <w:r w:rsidRPr="003C4195">
        <w:rPr>
          <w:rStyle w:val="StyleBoldUnderline"/>
        </w:rPr>
        <w:t>we will need to take an organic approach</w:t>
      </w:r>
      <w:r w:rsidRPr="00123608">
        <w:rPr>
          <w:sz w:val="16"/>
        </w:rPr>
        <w:t xml:space="preserve">. </w:t>
      </w:r>
      <w:r w:rsidRPr="003C4195">
        <w:rPr>
          <w:rStyle w:val="StyleBoldUnderline"/>
        </w:rPr>
        <w:t>We must encourage a socio-technical evolution, where the science community continually adapts to new technologies and the demands of the fourth paradigm, and the new technologies adapt to the dynamic, interdisciplinary needs of science.</w:t>
      </w:r>
      <w:r w:rsidRPr="00123608">
        <w:rPr>
          <w:sz w:val="16"/>
        </w:rPr>
        <w:t xml:space="preserve"> </w:t>
      </w:r>
      <w:r w:rsidRPr="003C4195">
        <w:rPr>
          <w:rStyle w:val="StyleBoldUnderline"/>
        </w:rPr>
        <w:t xml:space="preserve">This creates an overarching need for flexibility and adaptability that can help us identify both technical and socio-cultural requirements or next steps toward creating a robust data ecosystem. </w:t>
      </w:r>
    </w:p>
    <w:p w14:paraId="38D04B10" w14:textId="77777777" w:rsidR="0091333E" w:rsidRDefault="0091333E" w:rsidP="0091333E">
      <w:pPr>
        <w:pStyle w:val="Heading4"/>
      </w:pPr>
      <w:r>
        <w:t>Facilitating better knowledge exchange at the government level incorporates local ecosystem knowledge and improves system resiliency</w:t>
      </w:r>
    </w:p>
    <w:p w14:paraId="29DC75F6" w14:textId="77777777" w:rsidR="0091333E" w:rsidRPr="00D06B72" w:rsidRDefault="0091333E" w:rsidP="0091333E">
      <w:pPr>
        <w:rPr>
          <w:rStyle w:val="StyleStyleBold12pt"/>
        </w:rPr>
      </w:pPr>
      <w:r w:rsidRPr="00D06B72">
        <w:rPr>
          <w:rStyle w:val="StyleStyleBold12pt"/>
        </w:rPr>
        <w:t>Nilsson and Persson, Stockholm Environment Institute, 2012</w:t>
      </w:r>
    </w:p>
    <w:p w14:paraId="09A62D58" w14:textId="77777777" w:rsidR="0091333E" w:rsidRPr="00D06B72" w:rsidRDefault="0091333E" w:rsidP="0091333E">
      <w:pPr>
        <w:rPr>
          <w:sz w:val="16"/>
          <w:szCs w:val="16"/>
        </w:rPr>
      </w:pPr>
      <w:r w:rsidRPr="00D06B72">
        <w:rPr>
          <w:sz w:val="16"/>
          <w:szCs w:val="16"/>
        </w:rPr>
        <w:t>(Mans Nilsson, KTH Royal Institute of Technology, Division of Environmental Strategies Research, School of Architecture and the Built Environment, Asa Persson, c Stockholm University, Stockholm Resilience Centre, “Can Earth system interactions be governed? Governance functions for linking climate change mitigation with land use, freshwater and biodiversity protection” , pdf)//CA</w:t>
      </w:r>
    </w:p>
    <w:p w14:paraId="47264DAE" w14:textId="77777777" w:rsidR="0091333E" w:rsidRPr="003C4195" w:rsidRDefault="0091333E" w:rsidP="0091333E">
      <w:pPr>
        <w:rPr>
          <w:rStyle w:val="StyleBoldUnderline"/>
        </w:rPr>
      </w:pPr>
      <w:r w:rsidRPr="00C728C1">
        <w:rPr>
          <w:sz w:val="16"/>
        </w:rPr>
        <w:t xml:space="preserve">3.1. </w:t>
      </w:r>
      <w:r w:rsidRPr="003C4195">
        <w:rPr>
          <w:rStyle w:val="StyleBoldUnderline"/>
        </w:rPr>
        <w:t>Governance to Reduce System Stress, Risks and Vulnerabilities</w:t>
      </w:r>
      <w:r w:rsidRPr="00C728C1">
        <w:rPr>
          <w:sz w:val="16"/>
        </w:rPr>
        <w:t xml:space="preserve"> Performing this core function, </w:t>
      </w:r>
      <w:r w:rsidRPr="00D06B72">
        <w:rPr>
          <w:rStyle w:val="Emphasis"/>
        </w:rPr>
        <w:t xml:space="preserve">we find instruments for data collection and monitoring, performance measurement, organised knowledge exchange, regulation and standards, and mechanisms for adaptive governance. </w:t>
      </w:r>
      <w:r w:rsidRPr="00C728C1">
        <w:rPr>
          <w:sz w:val="16"/>
        </w:rPr>
        <w:t xml:space="preserve">A well-known business axiom (by Peter Drucker) states that </w:t>
      </w:r>
      <w:r w:rsidRPr="003C4195">
        <w:rPr>
          <w:rStyle w:val="StyleBoldUnderline"/>
        </w:rPr>
        <w:t>“what gets measured gets managed”. Actors involved in sectoral and economic governance</w:t>
      </w:r>
      <w:r w:rsidRPr="00C728C1">
        <w:rPr>
          <w:sz w:val="16"/>
        </w:rPr>
        <w:t xml:space="preserve">, either at international (UN), EU or national levels, </w:t>
      </w:r>
      <w:r w:rsidRPr="003C4195">
        <w:rPr>
          <w:rStyle w:val="StyleBoldUnderline"/>
        </w:rPr>
        <w:t>often lack sufficient knowledge about system interactions and have weak incentives to attribute global environmental change to the</w:t>
      </w:r>
      <w:r w:rsidRPr="00C728C1">
        <w:rPr>
          <w:sz w:val="16"/>
        </w:rPr>
        <w:t xml:space="preserve"> (part of the) </w:t>
      </w:r>
      <w:r w:rsidRPr="003C4195">
        <w:rPr>
          <w:rStyle w:val="StyleBoldUnderline"/>
        </w:rPr>
        <w:t>system they control and assess</w:t>
      </w:r>
      <w:r w:rsidRPr="00C728C1">
        <w:rPr>
          <w:sz w:val="16"/>
        </w:rPr>
        <w:t xml:space="preserve">. Also, </w:t>
      </w:r>
      <w:r w:rsidRPr="003C4195">
        <w:rPr>
          <w:rStyle w:val="StyleBoldUnderline"/>
        </w:rPr>
        <w:t>there are large differences in monitoring capacities.</w:t>
      </w:r>
      <w:r w:rsidRPr="00C728C1">
        <w:rPr>
          <w:sz w:val="16"/>
        </w:rPr>
        <w:t xml:space="preserve"> In the EU, data gathering has become increasingly institutionalised through the European Environment Agency, but at the global level, the limited resources and effectiveness of UNEP is a stumbling block (Biermann et al., 2009a). </w:t>
      </w:r>
      <w:r w:rsidRPr="003C4195">
        <w:rPr>
          <w:rStyle w:val="StyleBoldUnderline"/>
        </w:rPr>
        <w:t>As a premise for avoiding problem shifting, monitoring could be improved through investments</w:t>
      </w:r>
      <w:r w:rsidRPr="00C728C1">
        <w:rPr>
          <w:sz w:val="16"/>
        </w:rPr>
        <w:t xml:space="preserve">, such as in high-resolution satellite monitoring systems for forests. Also </w:t>
      </w:r>
      <w:r w:rsidRPr="00D06B72">
        <w:rPr>
          <w:rStyle w:val="Emphasis"/>
        </w:rPr>
        <w:t>local knowledge of ecosystems change must be connected and combined with scientific assessments.</w:t>
      </w:r>
      <w:r w:rsidRPr="00C728C1">
        <w:rPr>
          <w:sz w:val="16"/>
        </w:rPr>
        <w:t xml:space="preserve"> </w:t>
      </w:r>
      <w:r w:rsidRPr="00D06B72">
        <w:rPr>
          <w:rStyle w:val="Emphasis"/>
        </w:rPr>
        <w:t>Institutional mechanisms for this need to be developed</w:t>
      </w:r>
      <w:r w:rsidRPr="00C728C1">
        <w:rPr>
          <w:sz w:val="16"/>
        </w:rPr>
        <w:t xml:space="preserve">, such as community-based mapping and monitoring that are assembled and coordinated by regional authorities. </w:t>
      </w:r>
      <w:r w:rsidRPr="003C4195">
        <w:rPr>
          <w:rStyle w:val="StyleBoldUnderline"/>
        </w:rPr>
        <w:t>Based on better data, performance measurement systems related to planetary boundaries and their interactions could also be developed, both for nation-states, public sector bodies and the private sector</w:t>
      </w:r>
      <w:r w:rsidRPr="00C728C1">
        <w:rPr>
          <w:sz w:val="16"/>
        </w:rPr>
        <w:t xml:space="preserve">. The </w:t>
      </w:r>
      <w:r w:rsidRPr="003C4195">
        <w:rPr>
          <w:rStyle w:val="StyleBoldUnderline"/>
        </w:rPr>
        <w:t>publication of performance</w:t>
      </w:r>
      <w:r w:rsidRPr="00C728C1">
        <w:rPr>
          <w:sz w:val="16"/>
        </w:rPr>
        <w:t xml:space="preserve"> score boards on planetary boundaries can play a central role to </w:t>
      </w:r>
      <w:r w:rsidRPr="003C4195">
        <w:rPr>
          <w:rStyle w:val="StyleBoldUnderline"/>
        </w:rPr>
        <w:t>incentivize different actors including local and national governments</w:t>
      </w:r>
      <w:r w:rsidRPr="00C728C1">
        <w:rPr>
          <w:sz w:val="16"/>
        </w:rPr>
        <w:t xml:space="preserve">. Tools for </w:t>
      </w:r>
      <w:r w:rsidRPr="003C4195">
        <w:rPr>
          <w:rStyle w:val="StyleBoldUnderline"/>
        </w:rPr>
        <w:t xml:space="preserve">impact assessment </w:t>
      </w:r>
      <w:r w:rsidRPr="00C728C1">
        <w:rPr>
          <w:sz w:val="16"/>
        </w:rPr>
        <w:t xml:space="preserve">(such as the EU's procedure, see above) </w:t>
      </w:r>
      <w:r w:rsidRPr="003C4195">
        <w:rPr>
          <w:rStyle w:val="StyleBoldUnderline"/>
        </w:rPr>
        <w:t xml:space="preserve">need to become more institutionalised </w:t>
      </w:r>
      <w:r w:rsidRPr="00C728C1">
        <w:rPr>
          <w:sz w:val="16"/>
        </w:rPr>
        <w:t xml:space="preserve">at all levels (specifically at the international level there is weak demand and lack of supportive judicial procedures), </w:t>
      </w:r>
      <w:r w:rsidRPr="003C4195">
        <w:rPr>
          <w:rStyle w:val="StyleBoldUnderline"/>
        </w:rPr>
        <w:t xml:space="preserve">be properly scaled in relation to relevant drivers and impacts, and draw upon new methods that link economic and environmental change </w:t>
      </w:r>
      <w:r w:rsidRPr="00C728C1">
        <w:rPr>
          <w:sz w:val="16"/>
        </w:rPr>
        <w:t xml:space="preserve">and addressing trade-offs and risks of problem shifting. </w:t>
      </w:r>
      <w:r w:rsidRPr="003C4195">
        <w:rPr>
          <w:rStyle w:val="StyleBoldUnderline"/>
        </w:rPr>
        <w:t xml:space="preserve">Once data is available it must also be shared effectively and used in decision support across organisations concerned with Earth subsystems. </w:t>
      </w:r>
      <w:r w:rsidRPr="00C728C1">
        <w:rPr>
          <w:sz w:val="16"/>
        </w:rPr>
        <w:t xml:space="preserve">Many times, an absolute knowledge shortage is not the main problem, but rather </w:t>
      </w:r>
      <w:r w:rsidRPr="003C4195">
        <w:rPr>
          <w:rStyle w:val="StyleBoldUnderline"/>
        </w:rPr>
        <w:t>the tendency to isolate and interpret knowledge in ways that follow certain frames, interests, or agenda</w:t>
      </w:r>
      <w:r w:rsidRPr="00C728C1">
        <w:rPr>
          <w:sz w:val="16"/>
        </w:rPr>
        <w:t xml:space="preserve">s, be it in the water, energy or agricultural sectors, for instance. </w:t>
      </w:r>
      <w:r w:rsidRPr="00D06B72">
        <w:rPr>
          <w:rStyle w:val="Emphasis"/>
        </w:rPr>
        <w:t>Efforts are needed for a better knowledge exchange between organisations at different levels.</w:t>
      </w:r>
      <w:r w:rsidRPr="00C728C1">
        <w:rPr>
          <w:sz w:val="16"/>
        </w:rPr>
        <w:t xml:space="preserve"> </w:t>
      </w:r>
      <w:r w:rsidRPr="003C4195">
        <w:rPr>
          <w:rStyle w:val="StyleBoldUnderline"/>
        </w:rPr>
        <w:t xml:space="preserve">Governing this exchange is important in the routine </w:t>
      </w:r>
      <w:r w:rsidRPr="00D06B72">
        <w:rPr>
          <w:rStyle w:val="Emphasis"/>
        </w:rPr>
        <w:t>monitoring</w:t>
      </w:r>
      <w:r w:rsidRPr="003C4195">
        <w:rPr>
          <w:rStyle w:val="StyleBoldUnderline"/>
        </w:rPr>
        <w:t xml:space="preserve"> situation</w:t>
      </w:r>
      <w:r w:rsidRPr="00C728C1">
        <w:rPr>
          <w:sz w:val="16"/>
        </w:rPr>
        <w:t xml:space="preserve">, but perhaps even more critical in cases where emergency responses are needed, not least given the anticipation of more extreme events due to e.g. climate change. Here, infomation technologies open new opportunities for governance that hitherto have only been superficially probed (Galaz, 2009). Whilst a potentially low-hanging fruit, knowledge exchange can be pursued with very different levels of ambition. So far, there are countless coordination bodies at the international level, but due to lack of incentive and lack of mandate, results have been limited (Pittock, 2011). At the EU level, process analysis on the recent climate and energy policy development showed that it was characterised by greater knowledge sharing than usual and an extension of the initial system boundaries of the problem once all related dimensions were clear, provided opportunities for learning and more effective governance (Nilsson et al., 2009a). Such cognitive modes of governance have their obvious limitations, and need to be coupled with extended and/or tuned up regulations and legally binding environmental targets, limits and norms for various aspects of Earth sub-systems at different administrative levels. A key challenge when considering the regulatory mode of governance in relation to planetary-level risks such as those with assigned boundaries is the down-scaling, as discussed earlier, and quantification of place-sensitive phenomena such as biodiversity. Summing up, </w:t>
      </w:r>
      <w:r w:rsidRPr="00C728C1">
        <w:rPr>
          <w:rStyle w:val="Emphasis"/>
        </w:rPr>
        <w:t>governance to reduce system stress, risks and vulnerabilities relies on both cognitive and regulative modes. It is closely linked to the state as lead actor, and to the international level of governance</w:t>
      </w:r>
      <w:r w:rsidRPr="00C728C1">
        <w:rPr>
          <w:sz w:val="16"/>
        </w:rPr>
        <w:t xml:space="preserve">, but it must really operate also, down to community levels. On the one hand, </w:t>
      </w:r>
      <w:r w:rsidRPr="003C4195">
        <w:rPr>
          <w:rStyle w:val="StyleBoldUnderline"/>
        </w:rPr>
        <w:t>it concerns knowledge generation and exchange</w:t>
      </w:r>
      <w:r w:rsidRPr="00C728C1">
        <w:rPr>
          <w:sz w:val="16"/>
        </w:rPr>
        <w:t xml:space="preserve">, by means of Earth system monitoring and assessment, </w:t>
      </w:r>
      <w:r w:rsidRPr="003C4195">
        <w:rPr>
          <w:rStyle w:val="StyleBoldUnderline"/>
        </w:rPr>
        <w:t>and knowedge sharing and stronger institutional interaction to facilitate by better collaboration among agents</w:t>
      </w:r>
      <w:r w:rsidRPr="00C728C1">
        <w:rPr>
          <w:sz w:val="16"/>
        </w:rPr>
        <w:t xml:space="preserve"> concerned with primarily one Earth sub-system or planetary boundary. </w:t>
      </w:r>
      <w:r w:rsidRPr="003C4195">
        <w:rPr>
          <w:rStyle w:val="StyleBoldUnderline"/>
        </w:rPr>
        <w:t>As a result</w:t>
      </w:r>
      <w:r w:rsidRPr="00C728C1">
        <w:rPr>
          <w:sz w:val="16"/>
        </w:rPr>
        <w:t xml:space="preserve">, the capacities to prevent, </w:t>
      </w:r>
      <w:r w:rsidRPr="003C4195">
        <w:rPr>
          <w:rStyle w:val="StyleBoldUnderline"/>
        </w:rPr>
        <w:t xml:space="preserve">respond and adapt at different levels will be strengthened. </w:t>
      </w:r>
      <w:r w:rsidRPr="00C728C1">
        <w:rPr>
          <w:sz w:val="16"/>
        </w:rPr>
        <w:t xml:space="preserve">On the other, </w:t>
      </w:r>
      <w:r w:rsidRPr="003C4195">
        <w:rPr>
          <w:rStyle w:val="StyleBoldUnderline"/>
        </w:rPr>
        <w:t>it will also require stronger use of protective regulation of Earth systems and the activities that affect them</w:t>
      </w:r>
      <w:r w:rsidRPr="00C728C1">
        <w:rPr>
          <w:sz w:val="16"/>
        </w:rPr>
        <w:t xml:space="preserve">, including standards at local, national, regional </w:t>
      </w:r>
      <w:r w:rsidRPr="003C4195">
        <w:rPr>
          <w:rStyle w:val="StyleBoldUnderline"/>
        </w:rPr>
        <w:t>and</w:t>
      </w:r>
      <w:r w:rsidRPr="00C728C1">
        <w:rPr>
          <w:sz w:val="16"/>
        </w:rPr>
        <w:t xml:space="preserve">, exceptionally, international scales to, </w:t>
      </w:r>
      <w:r w:rsidRPr="003C4195">
        <w:rPr>
          <w:rStyle w:val="StyleBoldUnderline"/>
        </w:rPr>
        <w:t>in a cumulative and aggregated way, minimize harmful interactions.</w:t>
      </w:r>
    </w:p>
    <w:p w14:paraId="237ED558" w14:textId="77777777" w:rsidR="0091333E" w:rsidRPr="003C4195" w:rsidRDefault="0091333E" w:rsidP="0091333E">
      <w:pPr>
        <w:rPr>
          <w:rStyle w:val="StyleBoldUnderline"/>
        </w:rPr>
      </w:pPr>
    </w:p>
    <w:p w14:paraId="53CB4F3C" w14:textId="77777777" w:rsidR="0091333E" w:rsidRDefault="0091333E" w:rsidP="0091333E">
      <w:pPr>
        <w:pStyle w:val="Heading4"/>
      </w:pPr>
      <w:r>
        <w:t>The plan is not the beginning or end of the affirmative’s method of knowledge production—our models of ocean acidification initiate an open-ended collaboration between policymakers and scientists</w:t>
      </w:r>
    </w:p>
    <w:p w14:paraId="39AB8877" w14:textId="77777777" w:rsidR="0091333E" w:rsidRPr="0072383A" w:rsidRDefault="0091333E" w:rsidP="0091333E">
      <w:pPr>
        <w:rPr>
          <w:b/>
          <w:bCs/>
          <w:sz w:val="26"/>
        </w:rPr>
      </w:pPr>
      <w:r>
        <w:rPr>
          <w:rStyle w:val="StyleStyleBold12pt"/>
        </w:rPr>
        <w:t xml:space="preserve">Evans et al., School of Biological and Chemical Sciences, Queen Mary University of London, 14 </w:t>
      </w:r>
      <w:r w:rsidRPr="00D37EC8">
        <w:t>(Matthew R. Evans, Mike Bithell Stephen J. Cornell, Sasha R. X. Dall, Sandra Díaz, Stephen Emmott, Bruno Ernande, Volker Grimm, David J. Hodgson, Simon L. Lewis, Georgina M. Mace, Michael Morecroft, Aristides Moustakas, Eugene Murphy, Tim Newbold, K. J. Norris, Owen Petchey, Matthew Smith, Justin M. J. Travis and Tim G. Benton, “Predictive Systems of Ecology”, 2014, Online: http://rspb.royalsocietypublishing.org/content/280/1771/20131452.full.html)</w:t>
      </w:r>
    </w:p>
    <w:p w14:paraId="049F04A4" w14:textId="77777777" w:rsidR="0091333E" w:rsidRDefault="0091333E" w:rsidP="0091333E">
      <w:pPr>
        <w:rPr>
          <w:sz w:val="16"/>
        </w:rPr>
      </w:pPr>
      <w:r w:rsidRPr="006C006F">
        <w:rPr>
          <w:sz w:val="16"/>
        </w:rPr>
        <w:t xml:space="preserve">An integrated ecological systems approach was attempted in the 1960s [29,30], most notably in the International Biological Programme (IBP) [31]. </w:t>
      </w:r>
      <w:r w:rsidRPr="0001589D">
        <w:rPr>
          <w:rStyle w:val="StyleBoldUnderline"/>
        </w:rPr>
        <w:t xml:space="preserve">The systems ecology of the 1960s foundered </w:t>
      </w:r>
      <w:r w:rsidRPr="006C006F">
        <w:rPr>
          <w:sz w:val="16"/>
        </w:rPr>
        <w:t>on at least two grounds: practically—the computing power available in the 1960s was insufficient to run the necessary models; and philosophically—the approach attempted to measure as many parameters of a system as possible without using theory beyond its use as a tool</w:t>
      </w:r>
      <w:r w:rsidRPr="0001589D">
        <w:rPr>
          <w:rStyle w:val="StyleBoldUnderline"/>
        </w:rPr>
        <w:t xml:space="preserve"> </w:t>
      </w:r>
      <w:r w:rsidRPr="006C006F">
        <w:rPr>
          <w:sz w:val="16"/>
        </w:rPr>
        <w:t xml:space="preserve">for informing which function might best fit a given dataset [32,33]. </w:t>
      </w:r>
      <w:r w:rsidRPr="0001589D">
        <w:rPr>
          <w:rStyle w:val="StyleBoldUnderline"/>
        </w:rPr>
        <w:t>Our use of the term ‘systems ecology’</w:t>
      </w:r>
      <w:r w:rsidRPr="006C006F">
        <w:rPr>
          <w:sz w:val="16"/>
        </w:rPr>
        <w:t xml:space="preserve"> is distinct from the approach used in the IBP, </w:t>
      </w:r>
      <w:r w:rsidRPr="0001589D">
        <w:rPr>
          <w:rStyle w:val="StyleBoldUnderline"/>
        </w:rPr>
        <w:t>instead</w:t>
      </w:r>
      <w:r w:rsidRPr="006C006F">
        <w:rPr>
          <w:sz w:val="16"/>
        </w:rPr>
        <w:t xml:space="preserve"> it </w:t>
      </w:r>
      <w:r w:rsidRPr="0001589D">
        <w:rPr>
          <w:rStyle w:val="StyleBoldUnderline"/>
        </w:rPr>
        <w:t>is analogous to the approach used in climatology and in systems biology where process-based models are derived from observational and experimental data.</w:t>
      </w:r>
      <w:r w:rsidRPr="006C006F">
        <w:rPr>
          <w:sz w:val="16"/>
        </w:rPr>
        <w:t xml:space="preserve"> Recent </w:t>
      </w:r>
      <w:r w:rsidRPr="00CF4EBD">
        <w:rPr>
          <w:rStyle w:val="StyleBoldUnderline"/>
        </w:rPr>
        <w:t>technological advances are revolutionizing scientific research</w:t>
      </w:r>
      <w:r w:rsidRPr="006C006F">
        <w:rPr>
          <w:sz w:val="16"/>
        </w:rPr>
        <w:t xml:space="preserve">. </w:t>
      </w:r>
      <w:r w:rsidRPr="00CF4EBD">
        <w:rPr>
          <w:rStyle w:val="StyleBoldUnderline"/>
        </w:rPr>
        <w:t>New sensors allow us to collect data in novel ways</w:t>
      </w:r>
      <w:r w:rsidRPr="006C006F">
        <w:rPr>
          <w:sz w:val="16"/>
        </w:rPr>
        <w:t xml:space="preserve">: individuals can be tracked in the wild; ecosystem services or habitats can be mapped remotely. </w:t>
      </w:r>
      <w:r w:rsidRPr="00CF4EBD">
        <w:rPr>
          <w:rStyle w:val="StyleBoldUnderline"/>
        </w:rPr>
        <w:t xml:space="preserve">New informatics tools permit better data </w:t>
      </w:r>
      <w:r w:rsidRPr="006C006F">
        <w:rPr>
          <w:sz w:val="16"/>
        </w:rPr>
        <w:t xml:space="preserve">collation, analysis, inference and visualization. Formerly </w:t>
      </w:r>
      <w:r w:rsidRPr="00CF4EBD">
        <w:rPr>
          <w:rStyle w:val="StyleBoldUnderline"/>
        </w:rPr>
        <w:t>undreamed-of computing power is now ubiquitous</w:t>
      </w:r>
      <w:r w:rsidRPr="006C006F">
        <w:rPr>
          <w:sz w:val="16"/>
        </w:rPr>
        <w:t xml:space="preserve">. Additionally, </w:t>
      </w:r>
      <w:r w:rsidRPr="00CF4EBD">
        <w:rPr>
          <w:rStyle w:val="StyleBoldUnderline"/>
        </w:rPr>
        <w:t xml:space="preserve">there have been advances in </w:t>
      </w:r>
      <w:r w:rsidRPr="006C006F">
        <w:rPr>
          <w:sz w:val="16"/>
        </w:rPr>
        <w:t xml:space="preserve">theory: in evolutionary </w:t>
      </w:r>
      <w:r w:rsidRPr="00CF4EBD">
        <w:rPr>
          <w:rStyle w:val="StyleBoldUnderline"/>
        </w:rPr>
        <w:t>ecology</w:t>
      </w:r>
      <w:r w:rsidRPr="006C006F">
        <w:rPr>
          <w:sz w:val="16"/>
        </w:rPr>
        <w:t xml:space="preserve"> [34]; behavioural ecology [35]; </w:t>
      </w:r>
      <w:r w:rsidRPr="00CF4EBD">
        <w:rPr>
          <w:rStyle w:val="StyleBoldUnderline"/>
        </w:rPr>
        <w:t xml:space="preserve">and </w:t>
      </w:r>
      <w:r w:rsidRPr="006C006F">
        <w:rPr>
          <w:sz w:val="16"/>
        </w:rPr>
        <w:t xml:space="preserve">life-history </w:t>
      </w:r>
      <w:r w:rsidRPr="00CF4EBD">
        <w:rPr>
          <w:rStyle w:val="StyleBoldUnderline"/>
        </w:rPr>
        <w:t xml:space="preserve">evolution </w:t>
      </w:r>
      <w:r w:rsidRPr="006C006F">
        <w:rPr>
          <w:sz w:val="16"/>
        </w:rPr>
        <w:t xml:space="preserve">[36]. These disciplines, which emerged from the adaptationist paradigm [37] in the 1970s and 1980s, focused on providing explanations for individual behaviour derived from first principles and concerned with evolutionary function. </w:t>
      </w:r>
      <w:r w:rsidRPr="00CF4EBD">
        <w:rPr>
          <w:rStyle w:val="StyleBoldUnderline"/>
        </w:rPr>
        <w:t>These theories can provide explanations for why organisms act as they do</w:t>
      </w:r>
      <w:r w:rsidRPr="006C006F">
        <w:rPr>
          <w:sz w:val="16"/>
        </w:rPr>
        <w:t xml:space="preserve">. Recent work has provided rigorous explanations for why we would expect individual organisms to maximize relative fitness [38,39]. </w:t>
      </w:r>
      <w:r w:rsidRPr="00CF4EBD">
        <w:rPr>
          <w:rStyle w:val="StyleBoldUnderline"/>
        </w:rPr>
        <w:t>If we accept this</w:t>
      </w:r>
      <w:r w:rsidRPr="006C006F">
        <w:rPr>
          <w:sz w:val="16"/>
        </w:rPr>
        <w:t xml:space="preserve">, and if we have a good understanding of how to measure fitness [38], then </w:t>
      </w:r>
      <w:r w:rsidRPr="00CF4EBD">
        <w:rPr>
          <w:rStyle w:val="StyleBoldUnderline"/>
        </w:rPr>
        <w:t xml:space="preserve">we have a conceptual basis for modelling life-history decisions of organisms, even when we have sparse information about their biology and potentially even in conditions </w:t>
      </w:r>
      <w:r w:rsidRPr="006C006F">
        <w:rPr>
          <w:sz w:val="16"/>
        </w:rPr>
        <w:t xml:space="preserve">that we have not observed previously. For an example in which individual foraging decisions (behavioural ecology) were successfully used to predict food web complexity (community ecology), see [40]. Moreover, </w:t>
      </w:r>
      <w:r w:rsidRPr="00CF4EBD">
        <w:rPr>
          <w:rStyle w:val="StyleBoldUnderline"/>
        </w:rPr>
        <w:t>the development of</w:t>
      </w:r>
      <w:r w:rsidRPr="006C006F">
        <w:rPr>
          <w:sz w:val="16"/>
        </w:rPr>
        <w:t xml:space="preserve"> </w:t>
      </w:r>
      <w:r w:rsidRPr="00CF4EBD">
        <w:rPr>
          <w:rStyle w:val="StyleBoldUnderline"/>
        </w:rPr>
        <w:t xml:space="preserve">individual-based and spatially explicit modelling provides tools to model ecological systems that integrate the behaviour of individuals </w:t>
      </w:r>
      <w:r w:rsidRPr="006C006F">
        <w:rPr>
          <w:sz w:val="16"/>
        </w:rPr>
        <w:t>[41]</w:t>
      </w:r>
      <w:r w:rsidRPr="00CF4EBD">
        <w:rPr>
          <w:rStyle w:val="StyleBoldUnderline"/>
        </w:rPr>
        <w:t xml:space="preserve"> to their </w:t>
      </w:r>
      <w:r w:rsidRPr="006C006F">
        <w:rPr>
          <w:sz w:val="16"/>
        </w:rPr>
        <w:t>life</w:t>
      </w:r>
      <w:r w:rsidRPr="00CF4EBD">
        <w:rPr>
          <w:rStyle w:val="StyleBoldUnderline"/>
        </w:rPr>
        <w:t xml:space="preserve"> histories and allow phenomena at higher levels of organization</w:t>
      </w:r>
      <w:r w:rsidRPr="006C006F">
        <w:rPr>
          <w:sz w:val="16"/>
        </w:rPr>
        <w:t xml:space="preserve"> (populations, communities and ecosystems) </w:t>
      </w:r>
      <w:r w:rsidRPr="00CF4EBD">
        <w:rPr>
          <w:rStyle w:val="StyleBoldUnderline"/>
        </w:rPr>
        <w:t xml:space="preserve">to emerge from the interaction of processes at lower levels of </w:t>
      </w:r>
      <w:r w:rsidRPr="00F0715C">
        <w:rPr>
          <w:rStyle w:val="StyleBoldUnderline"/>
        </w:rPr>
        <w:t>organization</w:t>
      </w:r>
      <w:r w:rsidRPr="006C006F">
        <w:rPr>
          <w:sz w:val="16"/>
        </w:rPr>
        <w:t xml:space="preserve"> [7,10] and spatial extent [42]. </w:t>
      </w:r>
      <w:r w:rsidRPr="00CF4EBD">
        <w:rPr>
          <w:rStyle w:val="StyleBoldUnderline"/>
        </w:rPr>
        <w:t>We believe that the time has therefore come to develop ‘predictive systems ecology’ which we define here as ‘the integrated analysis of interactions and feedbacks across different components of biological and ecological organization and scale, and their relationships with their abiotic and biotic environments, to understand and predict the properties and behaviour of ecological systems’</w:t>
      </w:r>
      <w:r w:rsidRPr="006C006F">
        <w:rPr>
          <w:sz w:val="16"/>
        </w:rPr>
        <w:t xml:space="preserve">. </w:t>
      </w:r>
      <w:r w:rsidRPr="00CF4EBD">
        <w:rPr>
          <w:rStyle w:val="StyleBoldUnderline"/>
        </w:rPr>
        <w:t>The societal imperative of managing systems</w:t>
      </w:r>
      <w:r w:rsidRPr="006C006F">
        <w:rPr>
          <w:sz w:val="16"/>
        </w:rPr>
        <w:t xml:space="preserve"> under change </w:t>
      </w:r>
      <w:r w:rsidRPr="00CF4EBD">
        <w:rPr>
          <w:rStyle w:val="StyleBoldUnderline"/>
        </w:rPr>
        <w:t>should facilitate</w:t>
      </w:r>
      <w:r w:rsidRPr="006C006F">
        <w:rPr>
          <w:sz w:val="16"/>
        </w:rPr>
        <w:t xml:space="preserve"> the development of a </w:t>
      </w:r>
      <w:r w:rsidRPr="00CF4EBD">
        <w:rPr>
          <w:rStyle w:val="StyleBoldUnderline"/>
        </w:rPr>
        <w:t xml:space="preserve">fundamental scientific good: </w:t>
      </w:r>
      <w:r w:rsidRPr="006C006F">
        <w:rPr>
          <w:sz w:val="16"/>
        </w:rPr>
        <w:t>systems approaches</w:t>
      </w:r>
      <w:r w:rsidRPr="00CF4EBD">
        <w:rPr>
          <w:rStyle w:val="StyleBoldUnderline"/>
        </w:rPr>
        <w:t xml:space="preserve"> that lead to understanding</w:t>
      </w:r>
      <w:r w:rsidRPr="006C006F">
        <w:rPr>
          <w:sz w:val="16"/>
        </w:rPr>
        <w:t xml:space="preserve">. </w:t>
      </w:r>
      <w:r w:rsidRPr="00CF4EBD">
        <w:rPr>
          <w:rStyle w:val="StyleBoldUnderline"/>
        </w:rPr>
        <w:t>Prediction and understanding have often before been considered as separate modelling goals</w:t>
      </w:r>
      <w:r w:rsidRPr="006C006F">
        <w:rPr>
          <w:sz w:val="16"/>
        </w:rPr>
        <w:t xml:space="preserve"> within ecology: models are often typified as strategic (leading to understanding) or tactical (allowing prediction) [24,43,44]. However, </w:t>
      </w:r>
      <w:r w:rsidRPr="00CF4EBD">
        <w:rPr>
          <w:rStyle w:val="StyleBoldUnderline"/>
        </w:rPr>
        <w:t xml:space="preserve">we consider this a false and potentially damaging dichotomy. Process-based models can </w:t>
      </w:r>
      <w:r w:rsidRPr="006C006F">
        <w:rPr>
          <w:sz w:val="16"/>
        </w:rPr>
        <w:t>be developed with the dual aim of</w:t>
      </w:r>
      <w:r w:rsidRPr="00CF4EBD">
        <w:rPr>
          <w:rStyle w:val="StyleBoldUnderline"/>
        </w:rPr>
        <w:t xml:space="preserve"> improving </w:t>
      </w:r>
      <w:r w:rsidRPr="006C006F">
        <w:rPr>
          <w:sz w:val="16"/>
        </w:rPr>
        <w:t>both</w:t>
      </w:r>
      <w:r w:rsidRPr="00CF4EBD">
        <w:rPr>
          <w:rStyle w:val="StyleBoldUnderline"/>
        </w:rPr>
        <w:t xml:space="preserve"> mechanistic understanding and predictive capability</w:t>
      </w:r>
      <w:r w:rsidRPr="006C006F">
        <w:rPr>
          <w:sz w:val="16"/>
        </w:rPr>
        <w:t xml:space="preserve"> [45]. We will have the basis for understanding an ecological system if we can make predictions about its state in new conditions. Indeed, </w:t>
      </w:r>
      <w:r w:rsidRPr="00CF4EBD">
        <w:rPr>
          <w:rStyle w:val="StyleBoldUnderline"/>
        </w:rPr>
        <w:t>ecological theory will only be scientifically credible when its predictions can survive being comprehensively testing against the widest possible range of data.</w:t>
      </w:r>
      <w:r>
        <w:rPr>
          <w:rStyle w:val="StyleBoldUnderline"/>
        </w:rPr>
        <w:t xml:space="preserve"> </w:t>
      </w:r>
      <w:r w:rsidRPr="00CF4EBD">
        <w:rPr>
          <w:rStyle w:val="StyleBoldUnderline"/>
        </w:rPr>
        <w:t>The pace of change</w:t>
      </w:r>
      <w:r w:rsidRPr="006C006F">
        <w:rPr>
          <w:sz w:val="16"/>
        </w:rPr>
        <w:t>—in technology, in computing and in the environment—</w:t>
      </w:r>
      <w:r w:rsidRPr="00CF4EBD">
        <w:rPr>
          <w:rStyle w:val="StyleBoldUnderline"/>
        </w:rPr>
        <w:t>is enormous</w:t>
      </w:r>
      <w:r w:rsidRPr="006C006F">
        <w:rPr>
          <w:sz w:val="16"/>
        </w:rPr>
        <w:t xml:space="preserve">. This sets the scope of both the challenge and the potential of meeting it. This potential can arise from the bottom-up embracing of the requirement, and developing opportunities, for doing ecology in a new way, and it can be driven by top down social imperatives. </w:t>
      </w:r>
      <w:r w:rsidRPr="00CF4EBD">
        <w:rPr>
          <w:rStyle w:val="StyleBoldUnderline"/>
        </w:rPr>
        <w:t>Ecological system models have to embrace uncertainty</w:t>
      </w:r>
      <w:r w:rsidRPr="006C006F">
        <w:rPr>
          <w:sz w:val="16"/>
        </w:rPr>
        <w:t xml:space="preserve"> to an even greater extent than either climatology or molecular systems biology, because at the core of climatological models are well-understood physical equations, while in systems biology predictive ability is enhanced by the deterministic nature of chemical interactions between populations of molecules [27]. Systems ecology has to grapple with uncertainty </w:t>
      </w:r>
      <w:r w:rsidRPr="00CF4EBD">
        <w:rPr>
          <w:rStyle w:val="StyleBoldUnderline"/>
        </w:rPr>
        <w:t>as</w:t>
      </w:r>
      <w:r w:rsidRPr="006C006F">
        <w:rPr>
          <w:sz w:val="16"/>
        </w:rPr>
        <w:t xml:space="preserve">, for example, </w:t>
      </w:r>
      <w:r w:rsidRPr="00CF4EBD">
        <w:rPr>
          <w:rStyle w:val="StyleBoldUnderline"/>
        </w:rPr>
        <w:t>stochastic effects occur throughout ecological systems at all levels</w:t>
      </w:r>
      <w:r w:rsidRPr="006C006F">
        <w:rPr>
          <w:sz w:val="16"/>
        </w:rPr>
        <w:t xml:space="preserve"> [46]. The propagation of stochastic effects may mean that confidence intervals on projections will be large but realistic measures of our uncertainty, </w:t>
      </w:r>
      <w:r w:rsidRPr="00CF4EBD">
        <w:rPr>
          <w:rStyle w:val="StyleBoldUnderline"/>
        </w:rPr>
        <w:t xml:space="preserve">reflecting our ability to predict outcomes in the real world given our current state of knowledge </w:t>
      </w:r>
      <w:r w:rsidRPr="006C006F">
        <w:rPr>
          <w:sz w:val="16"/>
        </w:rPr>
        <w:t xml:space="preserve">[47]. </w:t>
      </w:r>
      <w:r w:rsidRPr="006C006F">
        <w:rPr>
          <w:rStyle w:val="StyleBoldUnderline"/>
        </w:rPr>
        <w:t>We will increasingly require ensembles of model runs with different</w:t>
      </w:r>
      <w:r w:rsidRPr="006C006F">
        <w:rPr>
          <w:sz w:val="16"/>
        </w:rPr>
        <w:t xml:space="preserve"> initial conditions, parameter sets, or even </w:t>
      </w:r>
      <w:r w:rsidRPr="006C006F">
        <w:rPr>
          <w:rStyle w:val="StyleBoldUnderline"/>
        </w:rPr>
        <w:t xml:space="preserve">processes </w:t>
      </w:r>
      <w:r w:rsidRPr="006C006F">
        <w:rPr>
          <w:sz w:val="16"/>
        </w:rPr>
        <w:t>(cf. [48</w:t>
      </w:r>
      <w:r w:rsidRPr="006C006F">
        <w:rPr>
          <w:rStyle w:val="StyleBoldUnderline"/>
        </w:rPr>
        <w:t>]) in order both to scope out</w:t>
      </w:r>
      <w:r w:rsidRPr="006C006F">
        <w:rPr>
          <w:sz w:val="16"/>
        </w:rPr>
        <w:t xml:space="preserve"> the variability of </w:t>
      </w:r>
      <w:r w:rsidRPr="006C006F">
        <w:rPr>
          <w:rStyle w:val="StyleBoldUnderline"/>
        </w:rPr>
        <w:t>outcomes, and</w:t>
      </w:r>
      <w:r w:rsidRPr="006C006F">
        <w:rPr>
          <w:sz w:val="16"/>
        </w:rPr>
        <w:t xml:space="preserve"> to quantify context-dependent </w:t>
      </w:r>
      <w:r w:rsidRPr="006C006F">
        <w:rPr>
          <w:rStyle w:val="StyleBoldUnderline"/>
        </w:rPr>
        <w:t>predictability</w:t>
      </w:r>
      <w:r w:rsidRPr="006C006F">
        <w:rPr>
          <w:sz w:val="16"/>
        </w:rPr>
        <w:t xml:space="preserve"> of future states. This approach is routinely followed in weather forecasting [49], and similar needs apply to ecological forecasting. The sources of </w:t>
      </w:r>
      <w:r w:rsidRPr="006C006F">
        <w:rPr>
          <w:rStyle w:val="StyleBoldUnderline"/>
        </w:rPr>
        <w:t>uncertainty in the modelling process need class</w:t>
      </w:r>
      <w:r w:rsidRPr="006C006F">
        <w:rPr>
          <w:sz w:val="16"/>
        </w:rPr>
        <w:t xml:space="preserve">ification [50–53]. At the very least, there are uncertainties in model parameters, in the specification of processes that are included, and in the datasets that inform the models; </w:t>
      </w:r>
      <w:r w:rsidRPr="006C006F">
        <w:rPr>
          <w:rStyle w:val="StyleBoldUnderline"/>
        </w:rPr>
        <w:t>there will be processes that we know to be operating in principle, but about which we lack enough knowledge, or data, to make sensible model specifications, and there will be real-world processes about which we are currently ignorant</w:t>
      </w:r>
      <w:r w:rsidRPr="006C006F">
        <w:rPr>
          <w:sz w:val="16"/>
        </w:rPr>
        <w:t xml:space="preserve">. Additionally, it can be unclear where to draw model boundaries, either spatially, or temporally, or in terms of what processes and categories of object should be included, and at what resolution and scale the model should be run. Examples would be: cohort-based models that produce different outputs from models that include all individuals in a population [54]; and patchiness and variability affecting productivity and ecological dynamics [55,56]. Finally, there may be causal uncertainty: in a complex system, the apparent proximal triggering of an event may not be the main dynamical reason for its occurrence. Indeed, there may be no one single factor that can be identified as leading to a given outcome. </w:t>
      </w:r>
      <w:r w:rsidRPr="006C006F">
        <w:rPr>
          <w:rStyle w:val="StyleBoldUnderline"/>
        </w:rPr>
        <w:t xml:space="preserve">Predictive systems ecology will need to find new ways of formalizing both the treatment of stochasticity and the communication of uncertainty </w:t>
      </w:r>
      <w:r w:rsidRPr="006C006F">
        <w:rPr>
          <w:sz w:val="16"/>
        </w:rPr>
        <w:t xml:space="preserve">[57]. </w:t>
      </w:r>
      <w:r w:rsidRPr="006C006F">
        <w:rPr>
          <w:rStyle w:val="StyleBoldUnderline"/>
        </w:rPr>
        <w:t>Predictive systems ecology</w:t>
      </w:r>
      <w:r w:rsidRPr="006C006F">
        <w:rPr>
          <w:sz w:val="16"/>
        </w:rPr>
        <w:t xml:space="preserve"> is ‘big science’. It </w:t>
      </w:r>
      <w:r w:rsidRPr="006C006F">
        <w:rPr>
          <w:rStyle w:val="StyleBoldUnderline"/>
        </w:rPr>
        <w:t>requires large amounts of data and complex models</w:t>
      </w:r>
      <w:r w:rsidRPr="006C006F">
        <w:rPr>
          <w:sz w:val="16"/>
        </w:rPr>
        <w:t xml:space="preserve">. To avoid the fate of classical systems ecology, </w:t>
      </w:r>
      <w:r w:rsidRPr="006C006F">
        <w:rPr>
          <w:rStyle w:val="StyleBoldUnderline"/>
        </w:rPr>
        <w:t>model complexity must be decided caref</w:t>
      </w:r>
      <w:r w:rsidRPr="006C006F">
        <w:rPr>
          <w:sz w:val="16"/>
        </w:rPr>
        <w:t xml:space="preserve">ully, </w:t>
      </w:r>
      <w:r w:rsidRPr="006C006F">
        <w:rPr>
          <w:rStyle w:val="StyleBoldUnderline"/>
        </w:rPr>
        <w:t>and standardized approaches</w:t>
      </w:r>
      <w:r w:rsidRPr="006C006F">
        <w:rPr>
          <w:sz w:val="16"/>
        </w:rPr>
        <w:t xml:space="preserve"> for describing individual organisms and their interactions </w:t>
      </w:r>
      <w:r w:rsidRPr="006C006F">
        <w:rPr>
          <w:rStyle w:val="StyleBoldUnderline"/>
        </w:rPr>
        <w:t>and model structure are required</w:t>
      </w:r>
      <w:r w:rsidRPr="006C006F">
        <w:rPr>
          <w:sz w:val="16"/>
        </w:rPr>
        <w:t xml:space="preserve">. Just as big data analysis requires advanced computational statistics, </w:t>
      </w:r>
      <w:r w:rsidRPr="006C006F">
        <w:rPr>
          <w:rStyle w:val="StyleBoldUnderline"/>
        </w:rPr>
        <w:t>predictive systems ecology will require models as complex as necessary to realistically represent ecosystems</w:t>
      </w:r>
      <w:r w:rsidRPr="006C006F">
        <w:rPr>
          <w:sz w:val="16"/>
        </w:rPr>
        <w:t xml:space="preserve">. In a complex system with multiple patterns, there may be trade-offs between agreement with different datasets or advantages in some cases to including particular processes that are not required for others. In such cases, a multi-model approach with replaceable components allows for different model purposes to be accommodated within an overarching scheme [58]. Exploring experimental model variants can provide the level of complexity merited by iteratively removing or adding components to the model and repeatedly comparing model robustness and sensitivity with data [59]. This </w:t>
      </w:r>
      <w:r w:rsidRPr="006C006F">
        <w:rPr>
          <w:rStyle w:val="StyleBoldUnderline"/>
        </w:rPr>
        <w:t>component-based approach would allow for suites of models to be developed with different targets in mind</w:t>
      </w:r>
      <w:r w:rsidRPr="006C006F">
        <w:rPr>
          <w:sz w:val="16"/>
        </w:rPr>
        <w:t xml:space="preserve"> that have different levels of internal complexity depending on the state of knowledge for particular subsystems, and is attractive from the software development point of view, as </w:t>
      </w:r>
      <w:r w:rsidRPr="006C006F">
        <w:rPr>
          <w:rStyle w:val="StyleBoldUnderline"/>
        </w:rPr>
        <w:t>it allows for flexibility in model development and implementation, so that different groups of specialists can develop their own component parts independently.</w:t>
      </w:r>
      <w:r w:rsidRPr="006C006F">
        <w:rPr>
          <w:sz w:val="16"/>
        </w:rPr>
        <w:t xml:space="preserve"> The computational burden of predictive systems ecological models is not to be underestimated, but the judicious use of mathematics can mitigate this by highlighting approximations that can replace some components of explicit simulation models. For example, it is more computationally expensive to model the motion of organisms by discrete steps than to use the diffusion equation, yet in some cases the latter may describe the behaviour equally faithfully [60]. Moreover, the diffusion equation is more parsimonious as it requires just one parameter (the diffusion constant) to be measured, whereas explicit simulation requires many details. In many cases, mathematical approximations work best in exactly the cases where simulation is most costly, e.g. when local density dependence is made up of contributions from many individuals [61]. By incorporating, at the right scale, appropriate analytical and semi-analytical submodels into simulation approaches, we can simulate more complex ecological systems and improve the power of our projections. The high levels of </w:t>
      </w:r>
      <w:r w:rsidRPr="006C006F">
        <w:rPr>
          <w:rStyle w:val="Emphasis"/>
        </w:rPr>
        <w:t>uncertainty and complexity</w:t>
      </w:r>
      <w:r w:rsidRPr="006C006F">
        <w:rPr>
          <w:sz w:val="16"/>
        </w:rPr>
        <w:t xml:space="preserve"> in ecological systems </w:t>
      </w:r>
      <w:r w:rsidRPr="006C006F">
        <w:rPr>
          <w:rStyle w:val="Emphasis"/>
        </w:rPr>
        <w:t xml:space="preserve">will be seen, by some, as a reason not to attempt progress. We suggest the opposite: </w:t>
      </w:r>
      <w:r w:rsidRPr="006C006F">
        <w:rPr>
          <w:rStyle w:val="StyleBoldUnderline"/>
        </w:rPr>
        <w:t>that these create interesting opportunities for the development of new theory</w:t>
      </w:r>
      <w:r w:rsidRPr="006C006F">
        <w:rPr>
          <w:rStyle w:val="Emphasis"/>
        </w:rPr>
        <w:t>—</w:t>
      </w:r>
      <w:r w:rsidRPr="006C006F">
        <w:rPr>
          <w:sz w:val="16"/>
        </w:rPr>
        <w:t>perhaps</w:t>
      </w:r>
      <w:r w:rsidRPr="006C006F">
        <w:rPr>
          <w:rStyle w:val="Emphasis"/>
        </w:rPr>
        <w:t xml:space="preserve"> furthering fruitful collaborations between ecologists, statisticians, mathematicians and computer scientists</w:t>
      </w:r>
      <w:r w:rsidRPr="006C006F">
        <w:rPr>
          <w:sz w:val="16"/>
        </w:rPr>
        <w:t xml:space="preserve">. We should also note that error does not necessarily multiply in process-based models of complex systems: there can be feedbacks and buffers that reduce the effects of variation, just as in real systems. Such </w:t>
      </w:r>
      <w:r w:rsidRPr="006C006F">
        <w:rPr>
          <w:rStyle w:val="StyleBoldUnderline"/>
        </w:rPr>
        <w:t>models would allow us to see effects that at present are not conspicuous.</w:t>
      </w:r>
      <w:r w:rsidRPr="006C006F">
        <w:rPr>
          <w:sz w:val="16"/>
        </w:rPr>
        <w:t xml:space="preserve"> </w:t>
      </w:r>
      <w:r w:rsidRPr="006C006F">
        <w:rPr>
          <w:rStyle w:val="StyleBoldUnderline"/>
        </w:rPr>
        <w:t xml:space="preserve">Complexity </w:t>
      </w:r>
      <w:r w:rsidRPr="006C006F">
        <w:rPr>
          <w:sz w:val="16"/>
        </w:rPr>
        <w:t xml:space="preserve">despite being inherent in understanding ecology as the product of its component parts, </w:t>
      </w:r>
      <w:r w:rsidRPr="006C006F">
        <w:rPr>
          <w:rStyle w:val="StyleBoldUnderline"/>
        </w:rPr>
        <w:t>often remains untackled while researchers focus on simplifying systems to make them more tractable</w:t>
      </w:r>
      <w:r w:rsidRPr="006C006F">
        <w:rPr>
          <w:sz w:val="16"/>
        </w:rPr>
        <w:t xml:space="preserve"> [62]. Greater emphasis on constraining models, with data, and on hypothesis testing within models will afford both more robust predictions to be made from models and better understanding of the processes that are likely to be operating within ecosystems. Models should be expected to generate projections at many different levels—both within the ecosystem and emerging from the system; these could and should be tested against data. Testing such patterns is a core concept of predictive systems ecology. </w:t>
      </w:r>
      <w:r w:rsidRPr="006C006F">
        <w:rPr>
          <w:rStyle w:val="StyleBoldUnderline"/>
        </w:rPr>
        <w:t>The very fact that we can observe patterns means that in ecology, despite of all the uncertainty, nonlinearity and stochasticity, there are recurrent phenomena, and there is something to be predicted</w:t>
      </w:r>
      <w:r w:rsidRPr="006C006F">
        <w:rPr>
          <w:sz w:val="16"/>
        </w:rPr>
        <w:t xml:space="preserve">. Models should be able to reproduce these observed patterns, both qualitatively and quantitatively [63]. Still we may have to accept that high process accuracy may not, in all cases, lead to high agreement between model and past observation [64], and that multiple process pathways can potentially give rise to similar output patterns, so that model selection may not be straightforward [65]. </w:t>
      </w:r>
      <w:r w:rsidRPr="006C006F">
        <w:rPr>
          <w:rStyle w:val="StyleBoldUnderline"/>
        </w:rPr>
        <w:t>Systems ecology will need to develop methods to deal with the availability of data—a significant advance could be made in ecology if more scientists working in the discipline adopted the habit of data sharing</w:t>
      </w:r>
      <w:r w:rsidRPr="006C006F">
        <w:rPr>
          <w:sz w:val="16"/>
        </w:rPr>
        <w:t xml:space="preserve"> (www.datadryad.org), and funders made free data access a condition for funding, as is the norm in some in other areas of science, and is being actively encouraged by funders in most countries. </w:t>
      </w:r>
      <w:r w:rsidRPr="006C006F">
        <w:rPr>
          <w:rStyle w:val="StyleBoldUnderline"/>
        </w:rPr>
        <w:t>Successful models will also suggest key gaps in data and hopefully inspire new and relevant observations and experiments</w:t>
      </w:r>
      <w:r w:rsidRPr="006C006F">
        <w:rPr>
          <w:sz w:val="16"/>
        </w:rPr>
        <w:t xml:space="preserve">. </w:t>
      </w:r>
      <w:r w:rsidRPr="000F3714">
        <w:rPr>
          <w:sz w:val="14"/>
          <w:szCs w:val="14"/>
        </w:rPr>
        <w:t xml:space="preserve">Common standards will be needed for both data and models, to make both more transparent and easily handled [66]. This has been done elsewhere: for example systems biology markup language facilitates model interoperability and sharing and the existence of publically funded data repositories makes data sharing relatively straightforward in molecular biology. 6. Systems ecology is already being practised Systems ecology approaches are already being applied in both terrestrial and marine systems. (a) Terrestrial vegetation models Terrestrial vegetation models have been developed, at least in part, to refine the terrestrial carbon cycle subroutines of general circulation models and the Earth System Models, and to improve the predictive ability of these models [67]. Models like SORTIE, FORMIND, PPA, PICUS and ED are capable of producing robust predictions of community structure in forest ecosystems over time [21–23,68–71]. In the main, this field has developed from a combination of ecophysiology and individual-based modelling, as well as data from established, long-term, forest inventory surveys, allowing model output to be tested against observations. The rationale for the development of these models has been to improve predictions of how ecosystems respond to changes in climate and, in particular, how these changes will feedback into and affect the global and regional climate [67]. The development of land process models has burgeoned, with each model incorporating the same fundamental processes to predict the same global phenomena, such as the dynamics of terrestrial carbon. Now, the focus is on why the different models make different predictions which are resulting in model-intercomparison [72–74], benchmarking models against standard datasets [75,76], model–data fusion [77,78], and characterizing the expected behaviour of the terrestrial carbon cycle [79]. The development of terrestrial vegetation models has benefited from the existence of, often rich, datasets collected by foresters in many parts of the world. These allow the growth, development and reproduction of trees to be well constrained by data and the increasing use of Bayesian methods to infer probability distributions for model parameters allows estimation of the likely error in both parameters and output (for a recent example, see [78]). Terrestrial vegetation models that are based on modelling the behaviour of individual trees (e.g. SORTIE and FORMIND) can be computationally demanding when extended over large areas and a solution to the problem of scaling these models up has been to move from individual-based to cohort-based models (e.g. ED is a cohort-based model). A version of ED parametrized with data from a Harvard Forest, MA, has been used to generate predictions of forest structure across a large area of the northeastern USA and southeastern Canada that are a good match to what is seen in forest inventories [71]. The solution to the inherent practical difficulty of scaling up to larger areas was to lose information about the behaviour and performance of individual trees. The main focus of terrestrial vegetation models is on primary producers and their relationship with the climate via the carbon cycle [67], effectively this relationship is at the core of the climate-regulating services provided by ecosystems. While some other ecosystem goods and services could be derived from terrestrial vegetation models—food, fibre and biofuels—the limited scope of these models means that estimates of most ecosystem services cannot be derived from them. The output from terrestrial vegetation models could be converted into estimates of primary production and thence to the abundance and distribution of resources that could then be used to model herbivore behaviour. The impact of herbivory would impact on the plants and could feedback into the vegetation model. There has been some consideration of the impact of herbivorous insects on tree mortality, growth and carbon capture in forest models [80,81]. Neither of these studies was concerned with estimating herbivore populations but could be modified to do so, taking forest models closer to models of ecosystems. </w:t>
      </w:r>
      <w:r>
        <w:rPr>
          <w:sz w:val="16"/>
        </w:rPr>
        <w:t xml:space="preserve">(b) Ocean ecosystem models </w:t>
      </w:r>
      <w:r w:rsidRPr="00A424C9">
        <w:rPr>
          <w:rStyle w:val="StyleBoldUnderline"/>
        </w:rPr>
        <w:t>A</w:t>
      </w:r>
      <w:r w:rsidRPr="004B5542">
        <w:rPr>
          <w:sz w:val="16"/>
        </w:rPr>
        <w:t xml:space="preserve"> particular </w:t>
      </w:r>
      <w:r w:rsidRPr="00A424C9">
        <w:rPr>
          <w:rStyle w:val="StyleBoldUnderline"/>
        </w:rPr>
        <w:t>focus of ocean</w:t>
      </w:r>
      <w:r w:rsidRPr="004B5542">
        <w:rPr>
          <w:sz w:val="16"/>
        </w:rPr>
        <w:t xml:space="preserve"> ecosystem </w:t>
      </w:r>
      <w:r w:rsidRPr="00D16AD9">
        <w:rPr>
          <w:rStyle w:val="StyleBoldUnderline"/>
        </w:rPr>
        <w:t>mo</w:t>
      </w:r>
      <w:r w:rsidRPr="00A424C9">
        <w:rPr>
          <w:rStyle w:val="StyleBoldUnderline"/>
        </w:rPr>
        <w:t>delling has been on models of biogeochemical cycles</w:t>
      </w:r>
      <w:r w:rsidRPr="004B5542">
        <w:rPr>
          <w:sz w:val="16"/>
        </w:rPr>
        <w:t xml:space="preserve">, developed in conjunction with the ocean physics and chemistry modelling communities. </w:t>
      </w:r>
      <w:r w:rsidRPr="00A424C9">
        <w:rPr>
          <w:rStyle w:val="StyleBoldUnderline"/>
        </w:rPr>
        <w:t>These ocean ecosystem models are process-based, but the focus is on physical and chemical physiological processes</w:t>
      </w:r>
      <w:r w:rsidRPr="004B5542">
        <w:rPr>
          <w:sz w:val="16"/>
        </w:rPr>
        <w:t xml:space="preserve">. There are models of microbial systems in which organisms have been categorized on the basis of the different groups with different biogeochemical functions. Examples of such models include MEDUSA, that has relatively few components but is physiologically complicated [82], and PlankTOM10, which includes a wider range of functional types [83]. These models are being used to examine the role of these systems in global biogeochemistry, and especially carbon budgets. </w:t>
      </w:r>
      <w:r w:rsidRPr="00A424C9">
        <w:rPr>
          <w:rStyle w:val="StyleBoldUnderline"/>
        </w:rPr>
        <w:t>None of these marine models were designed to examine the ecological impact of environmental change or to act as a model of the ecosystem as a whole.</w:t>
      </w:r>
      <w:r w:rsidRPr="004B5542">
        <w:rPr>
          <w:sz w:val="16"/>
        </w:rPr>
        <w:t xml:space="preserve"> </w:t>
      </w:r>
      <w:r w:rsidRPr="004B5542">
        <w:rPr>
          <w:rStyle w:val="StyleBoldUnderline"/>
        </w:rPr>
        <w:t>Models have been developed to examine individual species in oceanic systems</w:t>
      </w:r>
      <w:r w:rsidRPr="004B5542">
        <w:rPr>
          <w:sz w:val="16"/>
        </w:rPr>
        <w:t xml:space="preserve">. These have developed over the last decade to be coupled with output from physical models to examine the interaction between biological processes (physiological, behavioural and demographic) and physical processes (e.g. ocean circulation and vertical structure [84–88]). In one global marine phytoplankton model, physiological traits were assigned randomly to generate different phytoplankton types. This model generated a realistic emergent community structure at a global scale [89]. A range of marine food web models have been developed to examine the impacts of change within ecosystems; including impacts of fisheries and climate change. </w:t>
      </w:r>
      <w:r w:rsidRPr="004B5542">
        <w:rPr>
          <w:rStyle w:val="StyleBoldUnderline"/>
        </w:rPr>
        <w:t>However, these make various simplifying assumptions to cope with the inherent complexity such as aggregating across trophic levels and averaging processes across spatial and temporal scales</w:t>
      </w:r>
      <w:r w:rsidRPr="004B5542">
        <w:rPr>
          <w:sz w:val="16"/>
        </w:rPr>
        <w:t xml:space="preserve"> (e.g. ECOPATH [90–92]). There have been other approaches to capture the broader structure of ecosystems, with a particular focus on development of </w:t>
      </w:r>
      <w:r w:rsidRPr="004B5542">
        <w:rPr>
          <w:rStyle w:val="StyleBoldUnderline"/>
        </w:rPr>
        <w:t>size-based models</w:t>
      </w:r>
      <w:r w:rsidRPr="004B5542">
        <w:rPr>
          <w:sz w:val="16"/>
        </w:rPr>
        <w:t xml:space="preserve"> (e.g. APECOSM [93,94]), which </w:t>
      </w:r>
      <w:r w:rsidRPr="004B5542">
        <w:rPr>
          <w:rStyle w:val="StyleBoldUnderline"/>
        </w:rPr>
        <w:t>again make simplifying assumptions to cope with the complexity of having many different species.</w:t>
      </w:r>
      <w:r w:rsidRPr="004B5542">
        <w:rPr>
          <w:sz w:val="16"/>
        </w:rPr>
        <w:t xml:space="preserve"> However</w:t>
      </w:r>
      <w:r w:rsidRPr="004B5542">
        <w:rPr>
          <w:rStyle w:val="StyleBoldUnderline"/>
        </w:rPr>
        <w:t>, the importance of cross scale interactions and feedback processes is now being recognized</w:t>
      </w:r>
      <w:r w:rsidRPr="004B5542">
        <w:rPr>
          <w:sz w:val="16"/>
        </w:rPr>
        <w:t xml:space="preserve">: for example, plankton and fish populations are affected by the biogeochemical and physical systems dynamics and large zooplankton species may influence biogeochemical cycles [95]. The challenge of generating climate change projections has led to the development of systems level concepts that in the marine community have been termed ‘end-to-end’ approaches [96]. </w:t>
      </w:r>
      <w:r w:rsidRPr="004B5542">
        <w:rPr>
          <w:rStyle w:val="StyleBoldUnderline"/>
        </w:rPr>
        <w:t>This includes the development of methods for linking together different types of models such as biogeochemical, population and food web models</w:t>
      </w:r>
      <w:r w:rsidRPr="004B5542">
        <w:rPr>
          <w:sz w:val="16"/>
        </w:rPr>
        <w:t xml:space="preserve"> [97]. A key aspect of this work is to link to human activities, focusing mainly on fisheries activities, and a range of models of food webs and fisheries are being linked to biogeochemical and physical models [98,99]. Some key features of ocean ecosystem models are that they frequently operate at large scales (sometimes a global scale) and that they integrate the physical environment into models more extensively than is typical for terrestrial models. </w:t>
      </w:r>
      <w:r w:rsidRPr="004B5542">
        <w:rPr>
          <w:rStyle w:val="Emphasis"/>
        </w:rPr>
        <w:t>The low availability of datasets for many parts of the world's oceans can limit the ability to constrain these models with data</w:t>
      </w:r>
      <w:r w:rsidRPr="004B5542">
        <w:rPr>
          <w:sz w:val="16"/>
        </w:rPr>
        <w:t xml:space="preserve"> (for a discussion of this issue in the Southern Ocean, see [97]).</w:t>
      </w:r>
    </w:p>
    <w:p w14:paraId="6381BF06" w14:textId="77777777" w:rsidR="0091333E" w:rsidRPr="00B9723C" w:rsidRDefault="0091333E" w:rsidP="0091333E"/>
    <w:p w14:paraId="038A32E8" w14:textId="77777777" w:rsidR="0091333E" w:rsidRDefault="0091333E" w:rsidP="0091333E">
      <w:pPr>
        <w:pStyle w:val="Heading4"/>
      </w:pPr>
      <w:r w:rsidRPr="004F5FBC">
        <w:rPr>
          <w:u w:val="single"/>
        </w:rPr>
        <w:t>Contention Three:</w:t>
      </w:r>
      <w:r>
        <w:t xml:space="preserve"> Bruno’s Laboratory</w:t>
      </w:r>
    </w:p>
    <w:p w14:paraId="67CFAD12" w14:textId="77777777" w:rsidR="0091333E" w:rsidRDefault="0091333E" w:rsidP="0091333E">
      <w:pPr>
        <w:pStyle w:val="Heading4"/>
      </w:pPr>
      <w:r>
        <w:t>Framing climate change as a global matter of concern solves- key to break away from policy solely dependent on scientific data</w:t>
      </w:r>
    </w:p>
    <w:p w14:paraId="252F6D9F" w14:textId="77777777" w:rsidR="0091333E" w:rsidRPr="00344B8B" w:rsidRDefault="0091333E" w:rsidP="0091333E">
      <w:pPr>
        <w:rPr>
          <w:rStyle w:val="StyleStyleBold12pt"/>
        </w:rPr>
      </w:pPr>
      <w:r w:rsidRPr="00344B8B">
        <w:rPr>
          <w:rStyle w:val="StyleStyleBold12pt"/>
        </w:rPr>
        <w:t>Demeritt, Professor at King’s College London</w:t>
      </w:r>
      <w:r>
        <w:rPr>
          <w:rStyle w:val="StyleStyleBold12pt"/>
        </w:rPr>
        <w:t>,</w:t>
      </w:r>
      <w:r w:rsidRPr="00344B8B">
        <w:rPr>
          <w:rStyle w:val="StyleStyleBold12pt"/>
        </w:rPr>
        <w:t xml:space="preserve"> 2006</w:t>
      </w:r>
    </w:p>
    <w:p w14:paraId="278D3DB0" w14:textId="77777777" w:rsidR="0091333E" w:rsidRPr="00344B8B" w:rsidRDefault="0091333E" w:rsidP="0091333E">
      <w:pPr>
        <w:rPr>
          <w:sz w:val="16"/>
          <w:szCs w:val="16"/>
        </w:rPr>
      </w:pPr>
      <w:r w:rsidRPr="00344B8B">
        <w:rPr>
          <w:sz w:val="16"/>
          <w:szCs w:val="16"/>
        </w:rPr>
        <w:t>(David Demeritt, University of British Columbia, University of Maine, Professor of Geography specializing in social theory and the environment ,Economy and Society Volume 35 Number 3 August 2006, “Science studies, climate change and the prospects for co</w:t>
      </w:r>
      <w:r>
        <w:rPr>
          <w:sz w:val="16"/>
          <w:szCs w:val="16"/>
        </w:rPr>
        <w:t>nstructivist critique”, pdf)</w:t>
      </w:r>
    </w:p>
    <w:p w14:paraId="70844301" w14:textId="77777777" w:rsidR="0091333E" w:rsidRPr="003C4195" w:rsidRDefault="0091333E" w:rsidP="0091333E">
      <w:pPr>
        <w:rPr>
          <w:rStyle w:val="StyleBoldUnderline"/>
        </w:rPr>
      </w:pPr>
      <w:r w:rsidRPr="003C4195">
        <w:rPr>
          <w:rStyle w:val="StyleBoldUnderline"/>
        </w:rPr>
        <w:t>Does it follow then, that the old modernist constitution and its attendant distinctions between science and politics were entirely illusory? That is certainly one way to read the proliferation of constructionist science studies</w:t>
      </w:r>
      <w:r w:rsidRPr="00E54F64">
        <w:rPr>
          <w:sz w:val="16"/>
        </w:rPr>
        <w:t xml:space="preserve">. But, before repealing the old constitution, </w:t>
      </w:r>
      <w:r w:rsidRPr="003C4195">
        <w:rPr>
          <w:rStyle w:val="StyleBoldUnderline"/>
        </w:rPr>
        <w:t>we might reflect on why, if our science and politics actually involve a good deal of often unacknowledged promiscuity, we continue to invest so much in its norms of due process.</w:t>
      </w:r>
      <w:r w:rsidRPr="00E54F64">
        <w:rPr>
          <w:sz w:val="16"/>
        </w:rPr>
        <w:t xml:space="preserve"> </w:t>
      </w:r>
      <w:r w:rsidRPr="003C4195">
        <w:rPr>
          <w:rStyle w:val="StyleBoldUnderline"/>
        </w:rPr>
        <w:t>The traditional rationale is epistemic</w:t>
      </w:r>
      <w:r w:rsidRPr="00E54F64">
        <w:rPr>
          <w:sz w:val="16"/>
        </w:rPr>
        <w:t xml:space="preserve">. </w:t>
      </w:r>
      <w:r w:rsidRPr="003C4195">
        <w:rPr>
          <w:rStyle w:val="StyleBoldUnderline"/>
        </w:rPr>
        <w:t>Minimizing the influence of politics and values over questions of scientific fact is said to promise more truthful and accurate answers.</w:t>
      </w:r>
      <w:r w:rsidRPr="00E54F64">
        <w:rPr>
          <w:sz w:val="16"/>
        </w:rPr>
        <w:t xml:space="preserve"> Thus environmentalists have sought to cast the climate sceptics as ‘pseudo-scientists’ in hock to special interests. They note, for instance, that, for the most part, the sceptics’ claims have not been peer reviewed, or, if they have, not by widely recognized journals, and thus do not conform to the norms of good science. Tellingly about the only thing that has remained constant over the years about the sceptics’ various counterclaims (McCright and Dunlap 2000)  first that the climate is not changing, then that changes were only minor and caused by natural variability, and now that those changes will be of little consequence or even beneficial  is the steady stream of fossil fuel money seeking to amplify them in the public sphere (Gelbspan 2004; Mooney 2005). Collins and Evans fear that constructionist science studies provide no grounds for dismissing such lies for what they are: For example </w:t>
      </w:r>
      <w:r w:rsidRPr="003C4195">
        <w:rPr>
          <w:rStyle w:val="StyleBoldUnderline"/>
        </w:rPr>
        <w:t>do we never want to say that the tobacco industry has for years falsified the implications of epidemiological studies out of a concern for selling more cigarettes</w:t>
      </w:r>
      <w:r w:rsidRPr="00E54F64">
        <w:rPr>
          <w:sz w:val="16"/>
        </w:rPr>
        <w:t xml:space="preserve">? </w:t>
      </w:r>
      <w:r w:rsidRPr="003C4195">
        <w:rPr>
          <w:rStyle w:val="StyleBoldUnderline"/>
        </w:rPr>
        <w:t>Do we want to say</w:t>
      </w:r>
      <w:r w:rsidRPr="00E54F64">
        <w:rPr>
          <w:sz w:val="16"/>
        </w:rPr>
        <w:t xml:space="preserve">, rather, </w:t>
      </w:r>
      <w:r w:rsidRPr="003C4195">
        <w:rPr>
          <w:rStyle w:val="StyleBoldUnderline"/>
        </w:rPr>
        <w:t>that this was just the tobacco industry’s point of view and that the only fight there is to be had with them is a political fight, not a scientific fight?</w:t>
      </w:r>
      <w:r w:rsidRPr="00E54F64">
        <w:rPr>
          <w:sz w:val="16"/>
        </w:rPr>
        <w:t xml:space="preserve"> (Collins and Evans 2002: 280) But, </w:t>
      </w:r>
      <w:r w:rsidRPr="003C4195">
        <w:rPr>
          <w:rStyle w:val="StyleBoldUnderline"/>
        </w:rPr>
        <w:t>in calling for a more precise demarcation of experts from non-experts to solve the problem of extension</w:t>
      </w:r>
      <w:r w:rsidRPr="00E54F64">
        <w:rPr>
          <w:sz w:val="16"/>
        </w:rPr>
        <w:t xml:space="preserve">, Collins and Evans </w:t>
      </w:r>
      <w:r w:rsidRPr="00C52454">
        <w:rPr>
          <w:rStyle w:val="StyleBoldUnderline"/>
        </w:rPr>
        <w:t>discount the degree to which this</w:t>
      </w:r>
      <w:r w:rsidRPr="003C4195">
        <w:rPr>
          <w:rStyle w:val="StyleBoldUnderline"/>
        </w:rPr>
        <w:t xml:space="preserve"> is also a political problem</w:t>
      </w:r>
      <w:r w:rsidRPr="00E54F64">
        <w:rPr>
          <w:sz w:val="16"/>
        </w:rPr>
        <w:t xml:space="preserve"> rather than a strictly epistemological one about how to provide authoritative answers to questions of scientific fact relevant to ‘[t]echnical decision-making in the public realm’ (2002: 235). One reason that science is so often in the firing line in environmental politics is that all too often policy decisions are legitimated in purely technical terms, leaving opponents with only scientific grounds for contesting policies that they oppose for other reasons. </w:t>
      </w:r>
      <w:r w:rsidRPr="003C4195">
        <w:rPr>
          <w:rStyle w:val="StyleBoldUnderline"/>
        </w:rPr>
        <w:t>When politicians</w:t>
      </w:r>
      <w:r w:rsidRPr="00E54F64">
        <w:rPr>
          <w:sz w:val="16"/>
        </w:rPr>
        <w:t xml:space="preserve">, such as David Cameron (2005), the newly anointed leader of the British Conservative Party, </w:t>
      </w:r>
      <w:r w:rsidRPr="003C4195">
        <w:rPr>
          <w:rStyle w:val="StyleBoldUnderline"/>
        </w:rPr>
        <w:t>look to science ‘to take the politics out of ’ environmental policy deliberations so as to ‘constrain future</w:t>
      </w:r>
      <w:r w:rsidRPr="00E54F64">
        <w:rPr>
          <w:sz w:val="16"/>
        </w:rPr>
        <w:t xml:space="preserve"> David Demeritt: Science studies, climate change 473governments in the face of the natural tendency to put short-term electoral considerations above the long-term interests of the country and the planet’, they are actually encouraging this very extension of debate over the scientific soundness of policy by forestalling the kind of open deliberation necessary to forge consensus about those long-term interests and thus about environmental policy. There is still an important place for science in those debates, to be sure, but it is hardly the last or only word. </w:t>
      </w:r>
      <w:r w:rsidRPr="003C4195">
        <w:rPr>
          <w:rStyle w:val="StyleBoldUnderline"/>
        </w:rPr>
        <w:t>The case of climate change shows the difficulties of distinguishing strictly scientific questions for experts alone to decide from associated value-laden and often politicized matters of concern for the lay public to debate. Upholding such a strict quarantine between political and scientific questions may insulate scientific judgements</w:t>
      </w:r>
      <w:r w:rsidRPr="00E54F64">
        <w:rPr>
          <w:sz w:val="16"/>
        </w:rPr>
        <w:t xml:space="preserve"> about the hockey-stick temperature reconstruction from unwelcome partisan political interference, but it has also made the scientific research of the USGCRP increasingly irrelevant to the important challenges we will face in </w:t>
      </w:r>
      <w:r w:rsidRPr="003C4195">
        <w:rPr>
          <w:rStyle w:val="StyleBoldUnderline"/>
        </w:rPr>
        <w:t>mitigating climate change and adapting to its effects, while at the same time discouraging openness about the contestable social assumptions and political effects of the orthodox scientific framing of climate change as a universal and global-scale matter of concern</w:t>
      </w:r>
      <w:r w:rsidRPr="00E54F64">
        <w:rPr>
          <w:sz w:val="16"/>
        </w:rPr>
        <w:t xml:space="preserve">. In pointing to those inevitable partialities, my aim has not been to denounce climate science because its framing is socially contingent, but in the reflexive spirit of Beck and Latour to explore the wider effects of its construction and political deployment. Despite blurring the traditional demarcations between science and politics defended so fiercely by Collins and Evans (2002), thevarious constitutional arrangements proposed by Beck1, Beck2, and </w:t>
      </w:r>
      <w:r w:rsidRPr="003C4195">
        <w:rPr>
          <w:rStyle w:val="StyleBoldUnderline"/>
        </w:rPr>
        <w:t xml:space="preserve">Latour still provide a basis for denouncing the climate sceptics for failing to observe the norms Merton </w:t>
      </w:r>
      <w:r w:rsidRPr="00E54F64">
        <w:rPr>
          <w:sz w:val="16"/>
        </w:rPr>
        <w:t xml:space="preserve">(1973) </w:t>
      </w:r>
      <w:r w:rsidRPr="003C4195">
        <w:rPr>
          <w:rStyle w:val="StyleBoldUnderline"/>
        </w:rPr>
        <w:t>famously associated with science. But the reason for observing those norms of due process is no longer the strictly epistemic one of guaranteeing the truth of our claims.</w:t>
      </w:r>
      <w:r w:rsidRPr="00E54F64">
        <w:rPr>
          <w:sz w:val="16"/>
        </w:rPr>
        <w:t xml:space="preserve"> Rather, </w:t>
      </w:r>
      <w:r w:rsidRPr="00C52454">
        <w:rPr>
          <w:b/>
          <w:u w:val="single"/>
        </w:rPr>
        <w:t>o</w:t>
      </w:r>
      <w:r w:rsidRPr="00C52454">
        <w:rPr>
          <w:rStyle w:val="StyleBoldUnderline"/>
        </w:rPr>
        <w:t>nce</w:t>
      </w:r>
      <w:r w:rsidRPr="003C4195">
        <w:rPr>
          <w:rStyle w:val="StyleBoldUnderline"/>
        </w:rPr>
        <w:t xml:space="preserve"> we acknowledge that the ‘the operative question is how to distinguish between good constructions and bad’</w:t>
      </w:r>
      <w:r w:rsidRPr="00E54F64">
        <w:rPr>
          <w:sz w:val="16"/>
        </w:rPr>
        <w:t xml:space="preserve"> (Latour 2004b: 459), </w:t>
      </w:r>
      <w:r w:rsidRPr="003C4195">
        <w:rPr>
          <w:rStyle w:val="StyleBoldUnderline"/>
        </w:rPr>
        <w:t xml:space="preserve">it becomes possible to recognize that the commitment to reasonableness, honesty, and open deliberation is as important for our politics as for our science. </w:t>
      </w:r>
      <w:r w:rsidRPr="00E54F64">
        <w:rPr>
          <w:sz w:val="16"/>
        </w:rPr>
        <w:t xml:space="preserve">The two, of course, are closely intertwined, as historians of liberal democracy have noted (e.g. Ezrahi 1990; Shapin and Schaffer 1985). </w:t>
      </w:r>
      <w:r w:rsidRPr="003C4195">
        <w:rPr>
          <w:rStyle w:val="StyleBoldUnderline"/>
        </w:rPr>
        <w:t>To the extent that they seek to hide the reasons for their political opposition to the Kyoto Protocol and other measures to reduce the GHG</w:t>
      </w:r>
      <w:r w:rsidRPr="00E54F64">
        <w:rPr>
          <w:sz w:val="16"/>
        </w:rPr>
        <w:t xml:space="preserve"> emissions of the United States behind a veil of technical objections to climate change science, </w:t>
      </w:r>
      <w:r w:rsidRPr="003C4195">
        <w:rPr>
          <w:rStyle w:val="StyleBoldUnderline"/>
        </w:rPr>
        <w:t>the sceptics can be condemned as much for engaging in bad politics as in bad science.</w:t>
      </w:r>
    </w:p>
    <w:p w14:paraId="1D0B74CD" w14:textId="77777777" w:rsidR="0091333E" w:rsidRPr="0007155A" w:rsidRDefault="0091333E" w:rsidP="0091333E">
      <w:pPr>
        <w:pStyle w:val="Heading4"/>
      </w:pPr>
      <w:r>
        <w:t>There is no outside to human activity—the laboratory extends beyond the site of experimentation into spaces of political deliberation—this debate is a hybrid forum over ocean policy and climate change</w:t>
      </w:r>
    </w:p>
    <w:p w14:paraId="5B8CA4A1" w14:textId="77777777" w:rsidR="0091333E" w:rsidRDefault="0091333E" w:rsidP="0091333E">
      <w:pPr>
        <w:rPr>
          <w:rStyle w:val="StyleStyleBold12pt"/>
        </w:rPr>
      </w:pPr>
    </w:p>
    <w:p w14:paraId="3D948B41" w14:textId="77777777" w:rsidR="0091333E" w:rsidRPr="00423139" w:rsidRDefault="0091333E" w:rsidP="0091333E">
      <w:pPr>
        <w:rPr>
          <w:rStyle w:val="StyleStyleBold12pt"/>
        </w:rPr>
      </w:pPr>
      <w:r w:rsidRPr="00423139">
        <w:rPr>
          <w:rStyle w:val="StyleStyleBold12pt"/>
        </w:rPr>
        <w:t>Latour 2003</w:t>
      </w:r>
    </w:p>
    <w:p w14:paraId="06AF237E" w14:textId="77777777" w:rsidR="0091333E" w:rsidRPr="00423139" w:rsidRDefault="0091333E" w:rsidP="0091333E">
      <w:pPr>
        <w:rPr>
          <w:sz w:val="16"/>
          <w:szCs w:val="16"/>
        </w:rPr>
      </w:pPr>
      <w:r w:rsidRPr="00423139">
        <w:rPr>
          <w:sz w:val="16"/>
          <w:szCs w:val="16"/>
        </w:rPr>
        <w:t>(Bruno, a French sociologist of science and anthropologist. He is especially known for his work in the field of Science and Technology Studies, “A</w:t>
      </w:r>
      <w:r>
        <w:rPr>
          <w:sz w:val="16"/>
          <w:szCs w:val="16"/>
        </w:rPr>
        <w:t>tmosphere, Atmosphere”, pdf)</w:t>
      </w:r>
    </w:p>
    <w:p w14:paraId="07F15B50" w14:textId="77777777" w:rsidR="0091333E" w:rsidRDefault="0091333E" w:rsidP="0091333E">
      <w:pPr>
        <w:rPr>
          <w:sz w:val="16"/>
        </w:rPr>
      </w:pPr>
      <w:r w:rsidRPr="00C323EB">
        <w:rPr>
          <w:sz w:val="16"/>
        </w:rPr>
        <w:t xml:space="preserve">That </w:t>
      </w:r>
      <w:r w:rsidRPr="003C4195">
        <w:rPr>
          <w:rStyle w:val="StyleBoldUnderline"/>
        </w:rPr>
        <w:t>we are all engaged into a set of collective experiments that have spilled over the strict confines of the laboratories</w:t>
      </w:r>
      <w:r w:rsidRPr="00C323EB">
        <w:rPr>
          <w:sz w:val="16"/>
        </w:rPr>
        <w:t xml:space="preserve"> does not need more proof than the reading of the newspapers or the watching of the night TV news. This year, it is the SARS epidemy which traces commercial, social, legal, medical relations all over the world. Last year, in Spain, thousand of volunteers and specialists were trying to fight against yet another oil spill from the ‘Prestige’s sunken hull. Two years ago, </w:t>
      </w:r>
      <w:r w:rsidRPr="003C4195">
        <w:rPr>
          <w:rStyle w:val="StyleBoldUnderline"/>
        </w:rPr>
        <w:t xml:space="preserve">thousand of officials, policemen, veterinarians, farmers, custom officers, firemen, were fighting all over Europe against the foot and mouth virus that was devastating so much of the British countryside. </w:t>
      </w:r>
      <w:r w:rsidRPr="00C323EB">
        <w:rPr>
          <w:sz w:val="16"/>
        </w:rPr>
        <w:t xml:space="preserve">Those examples remain as good as any. Nothing new in this, of course, since public health has been invented two centuries ago to prevent the spread of infectious diseases through quarantine and, later, disinfection and vaccination. </w:t>
      </w:r>
      <w:r w:rsidRPr="003C4195">
        <w:rPr>
          <w:rStyle w:val="StyleBoldUnderline"/>
        </w:rPr>
        <w:t>In all those crises, we found ourselves entangled in the unwanted consequences of decisions to experiment, at a very large scale on how to experiment on food production in China, oil transport in Europe, non-vaccinated livestock in Great.</w:t>
      </w:r>
      <w:r w:rsidRPr="00C323EB">
        <w:rPr>
          <w:sz w:val="16"/>
        </w:rPr>
        <w:t xml:space="preserve"> Nice cases for what Ulrich Beck has called «!manufactured risks!». By mentioning this case, I am not being indignant!; </w:t>
      </w:r>
      <w:r w:rsidRPr="003C4195">
        <w:rPr>
          <w:rStyle w:val="StyleBoldUnderline"/>
        </w:rPr>
        <w:t>I am not claiming that ‘naturally’ we ‘should’ have vaccinated livestock, stopped single hull oil tankers and checked wild life food in China; I am not saying it is a scandal because economic interests had taken precedence over public health and farmers’ welfare. My point is different: a collective experiment had been tried out where farmers, consumers, cows, sheep, pigs, veterinarians, virologists had been engaged together. The question then is the following: has it been a well or a badly designed experiment?</w:t>
      </w:r>
      <w:r w:rsidRPr="00C323EB">
        <w:rPr>
          <w:sz w:val="16"/>
        </w:rPr>
        <w:t xml:space="preserve"> Everything happens as if from the science age, we had entered the experimental age. We have shifted from science and its modernist dream of total control, with unwanted consequences appearing only later without ever putting the original dream of control into doubt, to research. </w:t>
      </w:r>
      <w:r w:rsidRPr="003C4195">
        <w:rPr>
          <w:rStyle w:val="StyleBoldUnderline"/>
        </w:rPr>
        <w:t>Research is just the opposite of science, careful experiments just the opposite of total control. The problem is that while we believe we know how to conduct a scientific experiment in the narrow confines of a laboratory, we have no idea how to pursue collective experiments in the confusing atmosphere of a whole culture.</w:t>
      </w:r>
      <w:r w:rsidRPr="00C323EB">
        <w:rPr>
          <w:sz w:val="16"/>
        </w:rPr>
        <w:t xml:space="preserve"> In the time past, when a scientist or a philosopher of science was thinking of writing down rules of method, he (more rarely she) was thinking of a closed site, the laboratory, where a small group of specialised experts where scaling down (or scaling up) phenomena which they could repeat at will through simulations or modelling, before presenting, much later, their results, which could then, and only then, be scaled up, diffused, applied, or tried out. We recognise here </w:t>
      </w:r>
      <w:r w:rsidRPr="003C4195">
        <w:rPr>
          <w:rStyle w:val="StyleBoldUnderline"/>
        </w:rPr>
        <w:t>the ‘trickling down’ theory of scientific influence: from a confined centre of rational enlightenment, knowledge would emerge and then slowly diffuse out to the rest of society</w:t>
      </w:r>
      <w:r w:rsidRPr="00C323EB">
        <w:rPr>
          <w:sz w:val="16"/>
        </w:rPr>
        <w:t xml:space="preserve">. The public could chose to learn the results of the laboratory sciences or remain indifferent to them, but it could certainly not add to them, dispute them, and even less contribute to their elaboration. </w:t>
      </w:r>
      <w:r w:rsidRPr="003C4195">
        <w:rPr>
          <w:rStyle w:val="StyleBoldUnderline"/>
        </w:rPr>
        <w:t>Science was this activity carried out inside the walls where white coats were at work. Experiments were undergone by animals, materials, figures and software. Outside the laboratory borders began the realm of mere experience —not experiment.</w:t>
      </w:r>
      <w:r w:rsidRPr="00C323EB">
        <w:rPr>
          <w:sz w:val="16"/>
        </w:rPr>
        <w:t xml:space="preserve"> It would be an understatement to say that nothing, absolutely nothing, has been left of this picture, of this trickling down model of scientific production. First, </w:t>
      </w:r>
      <w:r w:rsidRPr="003C4195">
        <w:rPr>
          <w:rStyle w:val="StyleBoldUnderline"/>
        </w:rPr>
        <w:t>the laboratory has extended its walls to the whole planet. Instruments are everywhere. Houses, factories, hospitals have become so many subsidiaries of the labs.</w:t>
      </w:r>
      <w:r w:rsidRPr="00C323EB">
        <w:rPr>
          <w:sz w:val="16"/>
        </w:rPr>
        <w:t xml:space="preserve"> Think, for instance, of global positioning system (GPS): thanks to this satellite network geologists, naturalists, can now take measurements with the same range of precision outside and inside their laboratories. </w:t>
      </w:r>
      <w:r w:rsidRPr="003C4195">
        <w:rPr>
          <w:rStyle w:val="StyleBoldUnderline"/>
        </w:rPr>
        <w:t xml:space="preserve">Think of the </w:t>
      </w:r>
      <w:r w:rsidRPr="003720CD">
        <w:rPr>
          <w:rStyle w:val="Emphasis"/>
        </w:rPr>
        <w:t>monitoring systems</w:t>
      </w:r>
      <w:r w:rsidRPr="003720CD">
        <w:rPr>
          <w:rStyle w:val="StyleBoldUnderline"/>
        </w:rPr>
        <w:t xml:space="preserve"> for fish quotas</w:t>
      </w:r>
      <w:r w:rsidRPr="003C4195">
        <w:rPr>
          <w:rStyle w:val="StyleBoldUnderline"/>
        </w:rPr>
        <w:t xml:space="preserve">, for volcanoes, for glaciers: everywhere, instruments crisscross the ‘outside world’ as if it was made out of log paper. Think of the new requirements for tracability, quality control, standardisation which are as stringent outside factories as those for inside production sites. And of course nothing is more ‘global’ than </w:t>
      </w:r>
      <w:r w:rsidRPr="0007155A">
        <w:rPr>
          <w:rStyle w:val="Emphasis"/>
        </w:rPr>
        <w:t>global warming</w:t>
      </w:r>
      <w:r w:rsidRPr="003C4195">
        <w:rPr>
          <w:rStyle w:val="StyleBoldUnderline"/>
        </w:rPr>
        <w:t>, which has definitely ended the time when human activity had an outside. The difference between natural history —outdoor science— and lab science, has slowly been eroded,</w:t>
      </w:r>
      <w:r w:rsidRPr="00C323EB">
        <w:rPr>
          <w:sz w:val="16"/>
        </w:rPr>
        <w:t xml:space="preserve"> so much so that it is now possible, through 3-D equipment to organize ‘field trips’ inside datascapes projected onto the screen of conference rooms inside a lab... Soldiers of the last Irak war had an eye on the battle field and another on the screen of the ‘digital battle field’, so much so that it was difficult to detect the difference between the inside and the outside of the command and control war rooms. Second, </w:t>
      </w:r>
      <w:r w:rsidRPr="003C4195">
        <w:rPr>
          <w:rStyle w:val="StyleBoldUnderline"/>
        </w:rPr>
        <w:t>the question of scale. Experiments are now happening at scale one and in real time, as it has now become clear to all with the key question of global warming.</w:t>
      </w:r>
      <w:r w:rsidRPr="00C323EB">
        <w:rPr>
          <w:sz w:val="16"/>
        </w:rPr>
        <w:t xml:space="preserve"> To be sure, many simulations are being run!; complex models are being tried out on huge computers, but </w:t>
      </w:r>
      <w:r w:rsidRPr="003C4195">
        <w:rPr>
          <w:rStyle w:val="StyleBoldUnderline"/>
        </w:rPr>
        <w:t xml:space="preserve">the real experiment is happening on us, with us, through the action of each of us, on all of us, </w:t>
      </w:r>
      <w:r w:rsidRPr="00902651">
        <w:rPr>
          <w:rStyle w:val="Emphasis"/>
        </w:rPr>
        <w:t>with all the oceans</w:t>
      </w:r>
      <w:r w:rsidRPr="003C4195">
        <w:rPr>
          <w:rStyle w:val="StyleBoldUnderline"/>
        </w:rPr>
        <w:t>, high atmosphere and even the Gulf Stream</w:t>
      </w:r>
      <w:r w:rsidRPr="00C323EB">
        <w:rPr>
          <w:sz w:val="16"/>
        </w:rPr>
        <w:t xml:space="preserve"> —as some oceanographers argue — </w:t>
      </w:r>
      <w:r w:rsidRPr="003C4195">
        <w:rPr>
          <w:rStyle w:val="StyleBoldUnderline"/>
        </w:rPr>
        <w:t>participating in it. The only way to know if global warming is indeed due to anthropic activity is to try out and stop our noxious emissions to see later, and collectively, what has happened. This is indeed an experiment but at scale one and this one has no outside: we are all embarked in it</w:t>
      </w:r>
      <w:r w:rsidRPr="00C323EB">
        <w:rPr>
          <w:sz w:val="16"/>
        </w:rPr>
        <w:t xml:space="preserve">. But then, what is now the difference with what used to be called a political situation: namely, what interests everyone concerns everyone but cannot be easily privatised nor speedily mastered!? None. That’s precisely the point. </w:t>
      </w:r>
      <w:r w:rsidRPr="003C4195">
        <w:rPr>
          <w:rStyle w:val="StyleBoldUnderline"/>
        </w:rPr>
        <w:t>The sharp distinction between</w:t>
      </w:r>
      <w:r w:rsidRPr="00C323EB">
        <w:rPr>
          <w:sz w:val="16"/>
        </w:rPr>
        <w:t xml:space="preserve">, on the one hand, </w:t>
      </w:r>
      <w:r w:rsidRPr="003C4195">
        <w:rPr>
          <w:rStyle w:val="StyleBoldUnderline"/>
        </w:rPr>
        <w:t>scientific laboratories experimenting on theories and phenomena inside their walls, and, on the other, a political outside where non-experts were getting by with human values, opinions and passions, is simply evaporating under our eyes</w:t>
      </w:r>
      <w:r w:rsidRPr="00C323EB">
        <w:rPr>
          <w:sz w:val="16"/>
        </w:rPr>
        <w:t xml:space="preserve">. We are now all embarked in the same collective experiments mixing humans and non-humans together —and </w:t>
      </w:r>
      <w:r w:rsidRPr="003C4195">
        <w:rPr>
          <w:rStyle w:val="StyleBoldUnderline"/>
        </w:rPr>
        <w:t>no one is in charge</w:t>
      </w:r>
      <w:r w:rsidRPr="00C323EB">
        <w:rPr>
          <w:sz w:val="16"/>
        </w:rPr>
        <w:t xml:space="preserve">. Those experiments made on us, by us, for us have no protocol. No one is explicitly given the responsibility of monitoring them. Who has the power of saying the last word, of deciding for all of us? This is why a new definition of sovereignty is being called for. When I am saying that the distinction between the inside and the outside of the laboratory has disappeared, </w:t>
      </w:r>
      <w:r w:rsidRPr="003C4195">
        <w:rPr>
          <w:rStyle w:val="StyleBoldUnderline"/>
        </w:rPr>
        <w:t>I am not saying that from now on ‘all is political’. I am simply saying that contemporary scientific controversies are designing what Arie Rip and Michel Callon have called ‘hybrid forums’. We used to have two types of representations</w:t>
      </w:r>
      <w:r w:rsidRPr="00C323EB">
        <w:rPr>
          <w:sz w:val="16"/>
        </w:rPr>
        <w:t xml:space="preserve"> and two types of forums!: one </w:t>
      </w:r>
      <w:r w:rsidRPr="003C4195">
        <w:rPr>
          <w:rStyle w:val="StyleBoldUnderline"/>
        </w:rPr>
        <w:t>that was in charge of representing things of nature</w:t>
      </w:r>
      <w:r w:rsidRPr="00C323EB">
        <w:rPr>
          <w:sz w:val="16"/>
        </w:rPr>
        <w:t xml:space="preserve"> —and </w:t>
      </w:r>
      <w:r w:rsidRPr="003C4195">
        <w:rPr>
          <w:rStyle w:val="StyleBoldUnderline"/>
        </w:rPr>
        <w:t>here the word ‘representation’ meant accuracy, precision and reference— and another one which was in charge of representing people in society —and here the word ‘representation’ meant faithfulness, election, confidence, obedience</w:t>
      </w:r>
      <w:r w:rsidRPr="00C323EB">
        <w:rPr>
          <w:sz w:val="16"/>
        </w:rPr>
        <w:t xml:space="preserve">. One simple way to characterise our times is to say that the two meanings of representation have now merged into one around the key notion of spokespersons offering clearly staged demonstrations for proving the existence of some new entity that becomes the object of collective concern. </w:t>
      </w:r>
      <w:r w:rsidRPr="003720CD">
        <w:rPr>
          <w:rStyle w:val="StyleBoldUnderline"/>
        </w:rPr>
        <w:t>The global warming controversy is just one of those many new hybrid forums</w:t>
      </w:r>
      <w:r w:rsidRPr="00C323EB">
        <w:rPr>
          <w:sz w:val="16"/>
        </w:rPr>
        <w:t xml:space="preserve">: around the table, some of those spokespersons represents high atmosphere, others the many lobbies of oil and gas, still others non-governmental organisations, still others represents, in the classical sense, their electors. </w:t>
      </w:r>
      <w:r w:rsidRPr="003720CD">
        <w:rPr>
          <w:rStyle w:val="StyleBoldUnderline"/>
        </w:rPr>
        <w:t>The</w:t>
      </w:r>
      <w:r w:rsidRPr="00C323EB">
        <w:rPr>
          <w:sz w:val="16"/>
        </w:rPr>
        <w:t xml:space="preserve"> sharp </w:t>
      </w:r>
      <w:r w:rsidRPr="003720CD">
        <w:rPr>
          <w:rStyle w:val="StyleBoldUnderline"/>
        </w:rPr>
        <w:t>difference</w:t>
      </w:r>
      <w:r w:rsidRPr="00C323EB">
        <w:rPr>
          <w:sz w:val="16"/>
        </w:rPr>
        <w:t xml:space="preserve"> that seemed so important </w:t>
      </w:r>
      <w:r w:rsidRPr="003720CD">
        <w:rPr>
          <w:rStyle w:val="StyleBoldUnderline"/>
        </w:rPr>
        <w:t>between those who represented things and those who represented people has simply vanished</w:t>
      </w:r>
      <w:r w:rsidRPr="00C323EB">
        <w:rPr>
          <w:sz w:val="16"/>
        </w:rPr>
        <w:t xml:space="preserve">. What counts is that </w:t>
      </w:r>
      <w:r w:rsidRPr="00893FF3">
        <w:rPr>
          <w:rStyle w:val="StyleBoldUnderline"/>
        </w:rPr>
        <w:t>all those spokesperson are in the same room, engaged in the same collective experiment, talking at once about imbroglios of people and things</w:t>
      </w:r>
      <w:r w:rsidRPr="00C323EB">
        <w:rPr>
          <w:sz w:val="16"/>
        </w:rPr>
        <w:t xml:space="preserve">. It does not mean that everything is political, but that </w:t>
      </w:r>
      <w:r w:rsidRPr="008B7A0D">
        <w:rPr>
          <w:rStyle w:val="Emphasis"/>
        </w:rPr>
        <w:t>a new politics certainly has to be devised</w:t>
      </w:r>
      <w:r w:rsidRPr="00C323EB">
        <w:rPr>
          <w:sz w:val="16"/>
        </w:rPr>
        <w:t xml:space="preserve">, as Peter Sloterdijk has so forcefully argued in his vertiginous text Regeln für den Menschenpark. One way to summarize this argument is to </w:t>
      </w:r>
      <w:r w:rsidRPr="003C4195">
        <w:rPr>
          <w:rStyle w:val="StyleBoldUnderline"/>
        </w:rPr>
        <w:t>remind oneself that the old word for ‘thing’ does not mean what is outside the human realm</w:t>
      </w:r>
      <w:r w:rsidRPr="00C323EB">
        <w:rPr>
          <w:sz w:val="16"/>
        </w:rPr>
        <w:t>, but a case, a controversy, a cause to be collectively decided in the ‘Thing’, the ancient word for assembly or forum in Old English as well as in Old German. And I don’t think it’s a coincidence that Olafur Eliasson is a son of Iceland whose Parliament, the most ancient of Europe, is called precisely the Althing and its members Althingmen. One can say, that things have become ‘things’ again!: Ein Ding ist Ein Thing.8 Have a look at the scientific as well as in the lay press, there is hardly a thing, a state of affair, which has not also become, through litigation, protestation, also a case, une affaire as we would say in French, res in Latin, aitia in Greek. Hence the expression I have chosen for this new politic!: how to assemble the Parliament of Things.</w:t>
      </w:r>
    </w:p>
    <w:p w14:paraId="5148CAED" w14:textId="77777777" w:rsidR="0091333E" w:rsidRDefault="0091333E" w:rsidP="0091333E">
      <w:pPr>
        <w:rPr>
          <w:rStyle w:val="StyleStyleBold12pt"/>
        </w:rPr>
      </w:pPr>
    </w:p>
    <w:p w14:paraId="709DCF25" w14:textId="77777777" w:rsidR="0091333E" w:rsidRPr="008B085E" w:rsidRDefault="0091333E" w:rsidP="0091333E">
      <w:pPr>
        <w:pStyle w:val="Heading4"/>
        <w:rPr>
          <w:rStyle w:val="StyleStyleBold12pt"/>
          <w:b/>
        </w:rPr>
      </w:pPr>
      <w:r>
        <w:rPr>
          <w:rStyle w:val="StyleStyleBold12pt"/>
          <w:b/>
        </w:rPr>
        <w:t>Rather than a naïve affirmation of science’s neutrality, our politicization of science is necessary to combat climate skepticism. Strategic positivism is not a retreat to technocracy, but instead a strategy for political efficacy.</w:t>
      </w:r>
    </w:p>
    <w:p w14:paraId="7120B19B" w14:textId="77777777" w:rsidR="0091333E" w:rsidRDefault="0091333E" w:rsidP="0091333E">
      <w:pPr>
        <w:rPr>
          <w:rStyle w:val="StyleStyleBold12pt"/>
        </w:rPr>
      </w:pPr>
    </w:p>
    <w:p w14:paraId="0E4A6832" w14:textId="77777777" w:rsidR="0091333E" w:rsidRPr="00551289" w:rsidRDefault="0091333E" w:rsidP="0091333E">
      <w:r>
        <w:rPr>
          <w:rStyle w:val="StyleStyleBold12pt"/>
        </w:rPr>
        <w:t>Latour 13</w:t>
      </w:r>
      <w:r w:rsidRPr="00551289">
        <w:t>(</w:t>
      </w:r>
      <w:r>
        <w:t>Bruno, French sociologist of science and anthropologist. He is especially known for his work in the field of Science and Technology Studies (STS). After teaching at the École des Mines de Paris (Centre de Sociologie de l'Innovation) from 1982 to 2006, he is now Professor at Sciences Po Paris (2006), where he is the scientific director of the Sciences Po Medialab. He has taught at Harvard University and is a Centennial Professor at the London School of Economics, “</w:t>
      </w:r>
      <w:r w:rsidRPr="00551289">
        <w:t>Telling friends from foes in the time of the Anthropocene</w:t>
      </w:r>
      <w:r>
        <w:t>”, online:</w:t>
      </w:r>
      <w:r w:rsidRPr="00C127FE">
        <w:t xml:space="preserve"> http://www.bruno-latour.fr/sites/default/files/131-ANTHROPOCENE-PARIS-11-13.pdf</w:t>
      </w:r>
      <w:r>
        <w:t>)</w:t>
      </w:r>
    </w:p>
    <w:p w14:paraId="578BF465" w14:textId="77777777" w:rsidR="0091333E" w:rsidRDefault="0091333E" w:rsidP="0091333E">
      <w:pPr>
        <w:rPr>
          <w:rStyle w:val="StyleBoldUnderline"/>
        </w:rPr>
      </w:pPr>
      <w:r w:rsidRPr="00C24468">
        <w:rPr>
          <w:rStyle w:val="StyleBoldUnderline"/>
        </w:rPr>
        <w:t>You will never find a library in France that would put a book by Claude Lanzmann on the Shoah side-by-side on a table with a book by an arch negationnist like Faurisson</w:t>
      </w:r>
      <w:r w:rsidRPr="00343711">
        <w:rPr>
          <w:sz w:val="16"/>
        </w:rPr>
        <w:t xml:space="preserve">. A few days ago, however, my friend Clive Hamilton was horrified to see his book, </w:t>
      </w:r>
      <w:r w:rsidRPr="002D220D">
        <w:rPr>
          <w:rStyle w:val="StyleBoldUnderline"/>
        </w:rPr>
        <w:t>Requiem for a Species, together with one of the newest pamphlets by a climate denier “L’innocence du carbone”</w:t>
      </w:r>
      <w:r w:rsidRPr="00343711">
        <w:rPr>
          <w:sz w:val="16"/>
        </w:rPr>
        <w:t xml:space="preserve"> (amazing title, I will come back to that). And the worst is that Clive would have appeared unfair and dogmatic if he had taken the librarian to task for keeping such an absurd and scandalous balance. If he had protested, no doubt the librarian would have answered that this is a rational debate and that both sides have to be heard. </w:t>
      </w:r>
      <w:r w:rsidRPr="00431332">
        <w:rPr>
          <w:rStyle w:val="StyleBoldUnderline"/>
        </w:rPr>
        <w:t>There is a law (in France) against Faurisson; not against climate negationnism</w:t>
      </w:r>
      <w:r w:rsidRPr="00DF44D0">
        <w:rPr>
          <w:rStyle w:val="StyleBoldUnderline"/>
        </w:rPr>
        <w:t>. And that is one of the problems that paralyze politics in the Anthropocene. This is not a rational debate</w:t>
      </w:r>
      <w:r w:rsidRPr="00343711">
        <w:rPr>
          <w:sz w:val="16"/>
        </w:rPr>
        <w:t>. Or rather</w:t>
      </w:r>
      <w:r w:rsidRPr="00DF44D0">
        <w:rPr>
          <w:rStyle w:val="StyleBoldUnderline"/>
        </w:rPr>
        <w:t>, it is a debate for which the climatologists of the IPCC who would have been considered rational in another climate are being rendered powerless</w:t>
      </w:r>
      <w:r w:rsidRPr="00343711">
        <w:rPr>
          <w:sz w:val="16"/>
        </w:rPr>
        <w:t xml:space="preserve">. They are portrayed as irrational by those who use the power of reason and appeal to the freedom of scientific inquiry to pollute not on only the atmosphere but also the public sphere (to use James Hoggan’s expression). Why? Because </w:t>
      </w:r>
      <w:r w:rsidRPr="00DF44D0">
        <w:rPr>
          <w:rStyle w:val="StyleBoldUnderline"/>
        </w:rPr>
        <w:t>both sides</w:t>
      </w:r>
      <w:r w:rsidRPr="00343711">
        <w:rPr>
          <w:sz w:val="16"/>
        </w:rPr>
        <w:t xml:space="preserve"> — and this is what produces the idea that there are two sides — </w:t>
      </w:r>
      <w:r w:rsidRPr="00DF44D0">
        <w:rPr>
          <w:rStyle w:val="StyleBoldUnderline"/>
        </w:rPr>
        <w:t>use the same science-versus-politics repertoire</w:t>
      </w:r>
      <w:r w:rsidRPr="00343711">
        <w:rPr>
          <w:sz w:val="16"/>
        </w:rPr>
        <w:t xml:space="preserve">. This repertoire is made of two parts. First, </w:t>
      </w:r>
      <w:r w:rsidRPr="00DF44D0">
        <w:rPr>
          <w:rStyle w:val="StyleBoldUnderline"/>
        </w:rPr>
        <w:t>both sides imply that Science is about distant, dispassionate facts of nature while politics is about ideology, passions and interests whose intrusion into Science cannot do anything but distort the plain fact</w:t>
      </w:r>
      <w:r w:rsidRPr="00343711">
        <w:rPr>
          <w:sz w:val="16"/>
        </w:rPr>
        <w:t xml:space="preserve">s. Second, both sides agree that policy 131- Thinking </w:t>
      </w:r>
      <w:r w:rsidRPr="00E46A86">
        <w:rPr>
          <w:rStyle w:val="StyleBoldUnderline"/>
        </w:rPr>
        <w:t xml:space="preserve">the anthropocene </w:t>
      </w:r>
      <w:r w:rsidRPr="00841902">
        <w:t>4</w:t>
      </w:r>
      <w:r w:rsidRPr="00E46A86">
        <w:rPr>
          <w:rStyle w:val="StyleBoldUnderline"/>
        </w:rPr>
        <w:t xml:space="preserve"> should follow scientific expertise and that we cannot make decisions based on uncertain science.</w:t>
      </w:r>
      <w:r w:rsidRPr="00343711">
        <w:rPr>
          <w:sz w:val="16"/>
        </w:rPr>
        <w:t xml:space="preserve"> </w:t>
      </w:r>
      <w:r w:rsidRPr="00E46A86">
        <w:rPr>
          <w:rStyle w:val="StyleBoldUnderline"/>
        </w:rPr>
        <w:t>The difficulty is that this repertoire</w:t>
      </w:r>
      <w:r w:rsidRPr="00343711">
        <w:rPr>
          <w:sz w:val="16"/>
        </w:rPr>
        <w:t xml:space="preserve"> (disproved by fifty years of historical case studies) </w:t>
      </w:r>
      <w:r w:rsidRPr="00E46A86">
        <w:rPr>
          <w:rStyle w:val="StyleBoldUnderline"/>
        </w:rPr>
        <w:t>is shared by most of the public as well</w:t>
      </w:r>
      <w:r w:rsidRPr="00343711">
        <w:rPr>
          <w:sz w:val="16"/>
        </w:rPr>
        <w:t xml:space="preserve">. </w:t>
      </w:r>
      <w:r w:rsidRPr="00E46A86">
        <w:rPr>
          <w:rStyle w:val="StyleBoldUnderline"/>
        </w:rPr>
        <w:t>It means that if any lobbyist paid by the mining or oil industry or any physicist with his own pet version of what the laws of nature tell him, manages to introduce the smallest grain of doubt into the expertise, the whole policy train stops</w:t>
      </w:r>
      <w:r w:rsidRPr="00343711">
        <w:rPr>
          <w:sz w:val="16"/>
        </w:rPr>
        <w:t>. Part one: science is about incontrovertible and indisputable facts; part two: policy follows science. Since this is what all politicians, as well as every onlooker believe, and since it is also the way TV shows organize debates as if they were judges in a courtroom, it is incredibly easy to make two sides emerge even when there is only one. To give credit where credit is due, this should be called the Luntz strategy to honor Frank Luntz’s infamous memo to the Republican party: “</w:t>
      </w:r>
      <w:r w:rsidRPr="00E46A86">
        <w:rPr>
          <w:rStyle w:val="StyleBoldUnderline"/>
        </w:rPr>
        <w:t>Should the public come to believe that the scientific issues are settled, their views about global warming will change accordingly. Therefore, you need to continue to make the lack of scientific certainty a primary issue.” His success speaks volumes about the mass of money spent to foster climate deniers but it also speaks to the fragility of the immunological system of those who use the science-vs-politics repertoire. It appears that the slightest virus is enough to make them doubt and stop policy in its tracks. Because of this weird – though common-sensical – vision of science versus politics, there is no way to immunize the public against such an infectious form of “skepticism” — a grand adjective that has been most maliciously appropriated</w:t>
      </w:r>
      <w:r w:rsidRPr="00343711">
        <w:rPr>
          <w:sz w:val="16"/>
        </w:rPr>
        <w:t xml:space="preserve">. Of course, it would be great if we could imagine that at some point, because of the many public debates about the issue, the two sides would become one. Case settled, let’s now move on to the policy. The apparently innocuous term “skepticism”, used so intently by deniers, might seem to lead in such a direction. </w:t>
      </w:r>
      <w:r w:rsidRPr="007A73F0">
        <w:rPr>
          <w:rStyle w:val="StyleBoldUnderline"/>
        </w:rPr>
        <w:t>Let us have a “fair and balanced” debate, as they say on Fox News. But there is not the slightest chance that this closure will ever occur, since the deniers’ success is not to win any argument, but simply to make sure that the rest of the public is convinced that there is an argument</w:t>
      </w:r>
      <w:r w:rsidRPr="00343711">
        <w:rPr>
          <w:sz w:val="16"/>
        </w:rPr>
        <w:t xml:space="preserve">. How could the poor helpless climatologists ever win in such a kangaroo court where the point is not to reach a verdict (the verdict has been reached in the IPCC report already anyway). The new discipline of “agnotology”, to use James Proctor’s expression, is </w:t>
      </w:r>
      <w:r w:rsidRPr="00832D8E">
        <w:rPr>
          <w:rStyle w:val="StyleBoldUnderline"/>
        </w:rPr>
        <w:t>the willful production of ignorance that has functioned marvelously for cigarettes as well as for asbestos and with more resistance for extermination camps</w:t>
      </w:r>
      <w:r w:rsidRPr="00343711">
        <w:rPr>
          <w:sz w:val="16"/>
        </w:rPr>
        <w:t xml:space="preserve">. It will work much better, and for much longer, for climate science, and for one additional reason: it is about 131- Thinking the anthropocene 5 the daily life of billions of people. </w:t>
      </w:r>
      <w:r w:rsidRPr="007A73F0">
        <w:rPr>
          <w:rStyle w:val="StyleBoldUnderline"/>
        </w:rPr>
        <w:t>The chance to ever reach closure is nil. And yet waiting for closure before drafting policy is not an option either.</w:t>
      </w:r>
    </w:p>
    <w:p w14:paraId="2F2BA34E" w14:textId="77777777" w:rsidR="0091333E" w:rsidRDefault="0091333E" w:rsidP="0091333E">
      <w:pPr>
        <w:rPr>
          <w:sz w:val="16"/>
          <w:szCs w:val="16"/>
        </w:rPr>
      </w:pPr>
    </w:p>
    <w:p w14:paraId="3824AE4B" w14:textId="77777777" w:rsidR="0091333E" w:rsidRPr="00392189" w:rsidRDefault="0091333E" w:rsidP="0091333E">
      <w:pPr>
        <w:rPr>
          <w:i/>
          <w:sz w:val="24"/>
        </w:rPr>
      </w:pPr>
      <w:r w:rsidRPr="00392189">
        <w:rPr>
          <w:i/>
          <w:sz w:val="24"/>
        </w:rPr>
        <w:t>[</w:t>
      </w:r>
      <w:r>
        <w:rPr>
          <w:i/>
          <w:sz w:val="24"/>
        </w:rPr>
        <w:t>Latour continues</w:t>
      </w:r>
      <w:r w:rsidRPr="00392189">
        <w:rPr>
          <w:i/>
          <w:sz w:val="24"/>
        </w:rPr>
        <w:t xml:space="preserve"> on the next page]</w:t>
      </w:r>
    </w:p>
    <w:p w14:paraId="723F4D9B" w14:textId="77777777" w:rsidR="0091333E" w:rsidRDefault="0091333E" w:rsidP="0091333E">
      <w:pPr>
        <w:rPr>
          <w:sz w:val="16"/>
          <w:szCs w:val="16"/>
        </w:rPr>
      </w:pPr>
    </w:p>
    <w:p w14:paraId="019135C3" w14:textId="77777777" w:rsidR="0091333E" w:rsidRDefault="0091333E" w:rsidP="0091333E">
      <w:pPr>
        <w:rPr>
          <w:sz w:val="14"/>
        </w:rPr>
      </w:pPr>
      <w:r w:rsidRPr="00DE69B5">
        <w:rPr>
          <w:sz w:val="14"/>
        </w:rPr>
        <w:t xml:space="preserve">To shift from a science-vs-politics to a science-with-politics is of course not without danger. At first glance, climate deniers will have a field day clamoring that their adversaries have finally confessed what they, the deniers, have always said: climate science is politics. To which the only reasonable answer is: “Yes, of course, where have you been? And what are you doing yourself?” After a minute of hesitation because of the loss of the old settlement — </w:t>
      </w:r>
      <w:r w:rsidRPr="00886AC6">
        <w:rPr>
          <w:rStyle w:val="StyleBoldUnderline"/>
        </w:rPr>
        <w:t>it is not easy to lose confidence in the Maginot line of factversus- value</w:t>
      </w:r>
      <w:r w:rsidRPr="00DE69B5">
        <w:rPr>
          <w:sz w:val="14"/>
        </w:rPr>
        <w:t xml:space="preserve">! — </w:t>
      </w:r>
      <w:r w:rsidRPr="00886AC6">
        <w:rPr>
          <w:rStyle w:val="StyleBoldUnderline"/>
        </w:rPr>
        <w:t>it quickly appears possible to redraw the lines of conflicts. Not between two sides of an epistemological debate</w:t>
      </w:r>
      <w:r w:rsidRPr="00DE69B5">
        <w:rPr>
          <w:sz w:val="14"/>
        </w:rPr>
        <w:t xml:space="preserve"> (on one side the climate science and, on the other, the climate skeptics</w:t>
      </w:r>
      <w:r w:rsidRPr="00886AC6">
        <w:rPr>
          <w:rStyle w:val="StyleBoldUnderline"/>
        </w:rPr>
        <w:t>), but between two sides — and they will be soon more than two — with a completely different view of what you may expect from science as well as from politics. There is no conflict between science and politics. But there is a conflict between two radically opposite political epistemologies, each with its own definition of what science and politics are, and how they could collaborate.</w:t>
      </w:r>
      <w:r w:rsidRPr="00DE69B5">
        <w:rPr>
          <w:sz w:val="14"/>
        </w:rPr>
        <w:t xml:space="preserve"> Of course, </w:t>
      </w:r>
      <w:r w:rsidRPr="00886AC6">
        <w:rPr>
          <w:rStyle w:val="StyleBoldUnderline"/>
        </w:rPr>
        <w:t>there exist</w:t>
      </w:r>
      <w:r w:rsidRPr="00DE69B5">
        <w:rPr>
          <w:sz w:val="14"/>
        </w:rPr>
        <w:t xml:space="preserve"> plenty of </w:t>
      </w:r>
      <w:r w:rsidRPr="00886AC6">
        <w:rPr>
          <w:rStyle w:val="StyleBoldUnderline"/>
        </w:rPr>
        <w:t>reasons for imitating</w:t>
      </w:r>
      <w:r w:rsidRPr="00DE69B5">
        <w:rPr>
          <w:sz w:val="14"/>
        </w:rPr>
        <w:t xml:space="preserve"> what feminists call </w:t>
      </w:r>
      <w:r w:rsidRPr="00886AC6">
        <w:rPr>
          <w:rStyle w:val="StyleBoldUnderline"/>
        </w:rPr>
        <w:t>“strategic essentialism</w:t>
      </w:r>
      <w:r w:rsidRPr="00DE69B5">
        <w:rPr>
          <w:sz w:val="14"/>
        </w:rPr>
        <w:t xml:space="preserve">” </w:t>
      </w:r>
      <w:r w:rsidRPr="00886AC6">
        <w:rPr>
          <w:rStyle w:val="StyleBoldUnderline"/>
        </w:rPr>
        <w:t xml:space="preserve">and to employ, whenever necessary, a form of “strategic positivism” as if we could confide to a settled science of the climate the task of serving as an incontrovertible premise for </w:t>
      </w:r>
      <w:r w:rsidRPr="00841902">
        <w:rPr>
          <w:rStyle w:val="StyleBoldUnderline"/>
        </w:rPr>
        <w:t>policy</w:t>
      </w:r>
      <w:r w:rsidRPr="00886AC6">
        <w:rPr>
          <w:rStyle w:val="StyleBoldUnderline"/>
        </w:rPr>
        <w:t>. But even if this strategy could succeed</w:t>
      </w:r>
      <w:r w:rsidRPr="00DE69B5">
        <w:rPr>
          <w:sz w:val="14"/>
        </w:rPr>
        <w:t xml:space="preserve"> (and the response to the last IPCC report indicates that it has failed this just the same as all previous attempts to “convince” the public</w:t>
      </w:r>
      <w:r w:rsidRPr="00886AC6">
        <w:rPr>
          <w:rStyle w:val="StyleBoldUnderline"/>
        </w:rPr>
        <w:t>), it would not solve the question because it would remain a pedagogical gain — not a political one. More people would know for sure, which is always good, but they will not be moved an inch out of the situation of just knowing. We are not dealing here with undisputable “matters of fact,” but with “matters of concern” to be disputed. It is a question of knowing “uncomfortable facts” about pressing issues that concern the very soil on which every body resides.</w:t>
      </w:r>
      <w:r w:rsidRPr="00DE69B5">
        <w:rPr>
          <w:sz w:val="14"/>
        </w:rPr>
        <w:t xml:space="preserve"> </w:t>
      </w:r>
      <w:r w:rsidRPr="00886AC6">
        <w:rPr>
          <w:rStyle w:val="StyleBoldUnderline"/>
        </w:rPr>
        <w:t>It should have become clear that expressions like: “The innocence of carbon” as well as that of “uncomfortable facts” straddle the distinction between facts and values</w:t>
      </w:r>
      <w:r w:rsidRPr="00DE69B5">
        <w:rPr>
          <w:sz w:val="14"/>
        </w:rPr>
        <w:t xml:space="preserve">. How could it be otherwise since we are talking here about conflicts that pit against one another different definitions of the land to which the various polities are attached? How could any one, I beg you, defends one’s territory quietly and dispassionately when it is under attack? The only result of the older settlement of fact-vs-politics is that, in such a conflict, one side fights with all the forces at its power while the other side, the rational and reasonable </w:t>
      </w:r>
      <w:r w:rsidRPr="00886AC6">
        <w:rPr>
          <w:rStyle w:val="StyleBoldUnderline"/>
        </w:rPr>
        <w:t>climatologists, must fight with their hands tied behind their backs by the injunction that they</w:t>
      </w:r>
      <w:r w:rsidRPr="00DE69B5">
        <w:rPr>
          <w:sz w:val="14"/>
        </w:rPr>
        <w:t xml:space="preserve">, and they alone, </w:t>
      </w:r>
      <w:r w:rsidRPr="00886AC6">
        <w:rPr>
          <w:rStyle w:val="StyleBoldUnderline"/>
        </w:rPr>
        <w:t>should protect the sanctity of Science</w:t>
      </w:r>
      <w:r w:rsidRPr="00DE69B5">
        <w:rPr>
          <w:sz w:val="14"/>
        </w:rPr>
        <w:t xml:space="preserve"> (capital S) </w:t>
      </w:r>
      <w:r w:rsidRPr="00886AC6">
        <w:rPr>
          <w:rStyle w:val="StyleBoldUnderline"/>
        </w:rPr>
        <w:t>against any encroachment of ideology and interest</w:t>
      </w:r>
      <w:r w:rsidRPr="00B67E19">
        <w:rPr>
          <w:rStyle w:val="StyleBoldUnderline"/>
        </w:rPr>
        <w:t>. In the old days, such an alternative political epistemology could have smacked of “relativism”. But today it is much clearer that when opponents reach for their guns and mention the “science wars”, it is much fairer, and, once again, more rational to say: “Not a science war, but for sure, a war of the worlds”.</w:t>
      </w:r>
      <w:r w:rsidRPr="00DE69B5">
        <w:rPr>
          <w:sz w:val="14"/>
        </w:rPr>
        <w:t xml:space="preserve"> Or rather, a war for the occupation and definition and composition of what the world, at least this sublunary planet, Gaia, is like</w:t>
      </w:r>
      <w:r w:rsidRPr="00DE69B5">
        <w:rPr>
          <w:rStyle w:val="StyleBoldUnderline"/>
        </w:rPr>
        <w:t>. How could we agree on this composition since, depending on the answer, each of us has to move literally to another place</w:t>
      </w:r>
      <w:r w:rsidRPr="00DE69B5">
        <w:rPr>
          <w:sz w:val="14"/>
        </w:rPr>
        <w:t xml:space="preserve">? </w:t>
      </w:r>
      <w:r w:rsidRPr="00DE69B5">
        <w:rPr>
          <w:rStyle w:val="StyleBoldUnderline"/>
        </w:rPr>
        <w:t>How could we settle the issue when, depending on the response given, we ally with other people and break sides with others</w:t>
      </w:r>
      <w:r w:rsidRPr="00DE69B5">
        <w:rPr>
          <w:sz w:val="14"/>
        </w:rPr>
        <w:t xml:space="preserve">? Paradoxically, capitalists seem to know what it is to grab, to possess and to defend a land more than their space-less adversaries who have to defend Science and its View-from-Nowhere for inhabitants of no place. At least they know to which soil they pertain better than those who keep defending themselves by an appeal to the extraterritorial authority of Science. Remember the Bushists war cry: “Americans are from Mars, Europeans are from Venus”. Well, it seems that those traditionally-defined nations are neither from Mars nor from Venus, </w:t>
      </w:r>
      <w:r w:rsidRPr="00DE69B5">
        <w:rPr>
          <w:rStyle w:val="StyleBoldUnderline"/>
        </w:rPr>
        <w:t>but some are from an Earth which has a specific shape and some are from another Earth, or, maybe, from a</w:t>
      </w:r>
      <w:r w:rsidRPr="00DE69B5">
        <w:rPr>
          <w:sz w:val="14"/>
        </w:rPr>
        <w:t xml:space="preserve">  </w:t>
      </w:r>
      <w:r w:rsidRPr="00DE69B5">
        <w:rPr>
          <w:rStyle w:val="StyleBoldUnderline"/>
        </w:rPr>
        <w:t>land of no land called “utopia”, the utopia that the Moderns have imagined as their only future. A future that now looks just like the destroyed space stations</w:t>
      </w:r>
      <w:r w:rsidRPr="00DE69B5">
        <w:rPr>
          <w:sz w:val="14"/>
        </w:rPr>
        <w:t xml:space="preserve"> from which Ryan Stone tries to escape in Gravity.</w:t>
      </w:r>
    </w:p>
    <w:p w14:paraId="7BDD7ED2" w14:textId="77777777" w:rsidR="003A4100" w:rsidRDefault="003A4100" w:rsidP="009E76E8">
      <w:pPr>
        <w:rPr>
          <w:sz w:val="16"/>
        </w:rPr>
      </w:pPr>
    </w:p>
    <w:p w14:paraId="5888EE60" w14:textId="77777777" w:rsidR="00C77A5F" w:rsidRDefault="00C77A5F" w:rsidP="009E76E8">
      <w:pPr>
        <w:rPr>
          <w:sz w:val="16"/>
        </w:rPr>
      </w:pPr>
    </w:p>
    <w:p w14:paraId="3EA4F3A6" w14:textId="77777777" w:rsidR="002E474D" w:rsidRDefault="002E474D" w:rsidP="00C77A5F">
      <w:pPr>
        <w:rPr>
          <w:sz w:val="16"/>
        </w:rPr>
      </w:pPr>
    </w:p>
    <w:p w14:paraId="5923FF0B" w14:textId="77777777" w:rsidR="002E474D" w:rsidRDefault="002E474D" w:rsidP="00C77A5F">
      <w:pPr>
        <w:rPr>
          <w:sz w:val="16"/>
        </w:rPr>
      </w:pPr>
    </w:p>
    <w:p w14:paraId="182DC4B3" w14:textId="77777777" w:rsidR="00C77A5F" w:rsidRPr="009E76E8" w:rsidRDefault="00C77A5F" w:rsidP="009E76E8"/>
    <w:p w14:paraId="42C27B6F" w14:textId="37F175A7" w:rsidR="00261DBE" w:rsidRDefault="002C3E74" w:rsidP="00894323">
      <w:pPr>
        <w:pStyle w:val="Heading2"/>
      </w:pPr>
      <w:r>
        <w:t>2AC—Framework</w:t>
      </w:r>
    </w:p>
    <w:p w14:paraId="58C3FAF5" w14:textId="77777777" w:rsidR="00261DBE" w:rsidRPr="00126544" w:rsidRDefault="00261DBE" w:rsidP="00261DBE">
      <w:pPr>
        <w:pStyle w:val="Heading4"/>
        <w:rPr>
          <w:rStyle w:val="StyleStyleBold12pt"/>
          <w:b/>
        </w:rPr>
      </w:pPr>
      <w:r>
        <w:rPr>
          <w:rStyle w:val="StyleStyleBold12pt"/>
          <w:b/>
        </w:rPr>
        <w:t>Debate is a hybrid network of different human and non-human agents—the process of deliberation allows experimental and creative forms of argument</w:t>
      </w:r>
    </w:p>
    <w:p w14:paraId="717F7F03" w14:textId="77777777" w:rsidR="00261DBE" w:rsidRPr="00D402D0" w:rsidRDefault="00261DBE" w:rsidP="00261DBE">
      <w:pPr>
        <w:rPr>
          <w:rStyle w:val="StyleStyleBold12pt"/>
        </w:rPr>
      </w:pPr>
      <w:r w:rsidRPr="00D402D0">
        <w:rPr>
          <w:rStyle w:val="StyleStyleBold12pt"/>
        </w:rPr>
        <w:t>Whiteside 2012</w:t>
      </w:r>
    </w:p>
    <w:p w14:paraId="43389984" w14:textId="77777777" w:rsidR="00261DBE" w:rsidRPr="00052624" w:rsidRDefault="00261DBE" w:rsidP="00261DBE">
      <w:pPr>
        <w:rPr>
          <w:sz w:val="16"/>
          <w:szCs w:val="16"/>
        </w:rPr>
      </w:pPr>
      <w:r w:rsidRPr="00D402D0">
        <w:rPr>
          <w:sz w:val="16"/>
          <w:szCs w:val="16"/>
        </w:rPr>
        <w:t>(Kerry H. Whiteside, Department of Government, Franklin and Marshall College “A representative politics of nature? Bruno Latour on collecti</w:t>
      </w:r>
      <w:r>
        <w:rPr>
          <w:sz w:val="16"/>
          <w:szCs w:val="16"/>
        </w:rPr>
        <w:t>ves and constitutions”, pdf)</w:t>
      </w:r>
    </w:p>
    <w:p w14:paraId="6D662781" w14:textId="77777777" w:rsidR="00261DBE" w:rsidRDefault="00261DBE" w:rsidP="00261DBE">
      <w:pPr>
        <w:rPr>
          <w:sz w:val="16"/>
        </w:rPr>
      </w:pPr>
      <w:r w:rsidRPr="00052624">
        <w:rPr>
          <w:sz w:val="16"/>
        </w:rPr>
        <w:t xml:space="preserve">Yet </w:t>
      </w:r>
      <w:r w:rsidRPr="00777A2D">
        <w:rPr>
          <w:rStyle w:val="StyleBoldUnderline"/>
        </w:rPr>
        <w:t>hybrid phenomena cannot be described in a way that would allow them be represented by particular spokespersons</w:t>
      </w:r>
      <w:r w:rsidRPr="00052624">
        <w:rPr>
          <w:sz w:val="16"/>
        </w:rPr>
        <w:t xml:space="preserve">. </w:t>
      </w:r>
      <w:r w:rsidRPr="00777A2D">
        <w:rPr>
          <w:rStyle w:val="StyleBoldUnderline"/>
        </w:rPr>
        <w:t xml:space="preserve">‘Hybrids’ are the constantly evolving products of complicated networks that have no geographical boundaries, no uniquely specifiable social groups that act as their sponsors or counterweights </w:t>
      </w:r>
      <w:r w:rsidRPr="00052624">
        <w:rPr>
          <w:sz w:val="16"/>
        </w:rPr>
        <w:t xml:space="preserve">(like trade unions), </w:t>
      </w:r>
      <w:r w:rsidRPr="00777A2D">
        <w:rPr>
          <w:rStyle w:val="StyleBoldUnderline"/>
        </w:rPr>
        <w:t xml:space="preserve">no internal differentiations that might dictate the number of representatives they should have. </w:t>
      </w:r>
      <w:r w:rsidRPr="00052624">
        <w:rPr>
          <w:sz w:val="16"/>
        </w:rPr>
        <w:t xml:space="preserve">The list of delegates to the parliament of things could be extended indefinitely. </w:t>
      </w:r>
      <w:r w:rsidRPr="00777A2D">
        <w:rPr>
          <w:rStyle w:val="StyleBoldUnderline"/>
        </w:rPr>
        <w:t xml:space="preserve">Where would </w:t>
      </w:r>
      <w:r w:rsidRPr="000E3EBB">
        <w:rPr>
          <w:rStyle w:val="Emphasis"/>
        </w:rPr>
        <w:t>climate change representation</w:t>
      </w:r>
      <w:r w:rsidRPr="00777A2D">
        <w:rPr>
          <w:rStyle w:val="StyleBoldUnderline"/>
        </w:rPr>
        <w:t xml:space="preserve"> be without </w:t>
      </w:r>
      <w:r w:rsidRPr="000E3EBB">
        <w:rPr>
          <w:rStyle w:val="Emphasis"/>
        </w:rPr>
        <w:t>oceanographers</w:t>
      </w:r>
      <w:r w:rsidRPr="00777A2D">
        <w:rPr>
          <w:rStyle w:val="StyleBoldUnderline"/>
        </w:rPr>
        <w:t>?</w:t>
      </w:r>
      <w:r w:rsidRPr="00052624">
        <w:rPr>
          <w:sz w:val="16"/>
        </w:rPr>
        <w:t xml:space="preserve"> How about environmental NGOs? Automobile drivers? Power plant operators? Poor farmers in developing countries who burn tropical forests? </w:t>
      </w:r>
      <w:r w:rsidRPr="00777A2D">
        <w:rPr>
          <w:rStyle w:val="StyleBoldUnderline"/>
        </w:rPr>
        <w:t>Without a way of circumscribing eligible participants, there is no way to allocate seats in anything resembling a representative assembly. The key problem here is that what Latour really wants to ‘represent’ is a process, not particular, enumerable citizens. In symmetric theorising, there are neither purposive agents nor mechanical causes. We must learn to see ‘the process itself as an actant’,</w:t>
      </w:r>
      <w:r w:rsidRPr="00052624">
        <w:rPr>
          <w:sz w:val="16"/>
        </w:rPr>
        <w:t xml:space="preserve"> as Jane Bennett (2010, p. 33) remarks. </w:t>
      </w:r>
      <w:r w:rsidRPr="00777A2D">
        <w:rPr>
          <w:rStyle w:val="StyleBoldUnderline"/>
        </w:rPr>
        <w:t>The identity of things – our awareness of their existence and our understanding of their potential interconnections – emerges from contingently created networks of humans and things</w:t>
      </w:r>
      <w:r w:rsidRPr="00052624">
        <w:rPr>
          <w:sz w:val="16"/>
        </w:rPr>
        <w:t xml:space="preserve">. At times, Latour certainly says that </w:t>
      </w:r>
      <w:r w:rsidRPr="00777A2D">
        <w:rPr>
          <w:rStyle w:val="StyleBoldUnderline"/>
        </w:rPr>
        <w:t>particular people represent particular types of things, inviting us to imagine putting these particular individuals in an enlarged decision-making body</w:t>
      </w:r>
      <w:r w:rsidRPr="00052624">
        <w:rPr>
          <w:sz w:val="16"/>
        </w:rPr>
        <w:t>. But the representation of ‘things’ requires much more than the presence and voice of new actors. In the case of scientists, ‘</w:t>
      </w:r>
      <w:r w:rsidRPr="00777A2D">
        <w:rPr>
          <w:rStyle w:val="StyleBoldUnderline"/>
        </w:rPr>
        <w:t>representation’ implies animating a whole debate about their choice of research topics, their experimental designs, their margins of errors, their ways of aggregating data. Latour hopes to institutionalise in a newly visible and complete way the whole protean process of knitting people and things together. That surpasses the capacity of anything like parliamentary representation.</w:t>
      </w:r>
      <w:r w:rsidRPr="00052624">
        <w:rPr>
          <w:sz w:val="16"/>
        </w:rPr>
        <w:t xml:space="preserve"> Ordinarily, representative government represents specifiable persons and groups – not a process – and for good reason. While people’s identities take shape in larger social processes (for example, class formation), those processes themselves are too fluid to be brought into an assembly using the crude mechanics of representation. </w:t>
      </w:r>
      <w:r w:rsidRPr="00777A2D">
        <w:rPr>
          <w:rStyle w:val="StyleBoldUnderline"/>
        </w:rPr>
        <w:t xml:space="preserve">Representation works through simplification: It uses intermediaries rather than the whole, it sets boundaries </w:t>
      </w:r>
      <w:r w:rsidRPr="00052624">
        <w:rPr>
          <w:sz w:val="16"/>
        </w:rPr>
        <w:t xml:space="preserve">(for example, electoral districts enclosing countable numbers of inhabitants) </w:t>
      </w:r>
      <w:r w:rsidRPr="00777A2D">
        <w:rPr>
          <w:rStyle w:val="StyleBoldUnderline"/>
        </w:rPr>
        <w:t xml:space="preserve">rather than recreating the unpredictable processes of group formation in society at large. These simplifications enable a small number of agents, backed up by pro cedures of authorisation and accountability, to claim to speak on behalf of certain groups. </w:t>
      </w:r>
      <w:r w:rsidRPr="00052624">
        <w:rPr>
          <w:sz w:val="16"/>
        </w:rPr>
        <w:t xml:space="preserve">As Lisa Disch (2008, p. 90) points out, Latourian representa tion draws inspiration from contemporary democratic theorists such as Pierre Rosanvallon, who argue that </w:t>
      </w:r>
      <w:r w:rsidRPr="00777A2D">
        <w:rPr>
          <w:rStyle w:val="StyleBoldUnderline"/>
        </w:rPr>
        <w:t>representation is never substitution: ‘The people’ has to be constructed</w:t>
      </w:r>
      <w:r w:rsidRPr="00052624">
        <w:rPr>
          <w:sz w:val="16"/>
        </w:rPr>
        <w:t>, by a representative who seeks it out and fosters group identities. Still, legislative representation as we know it represents the people brought together by these processes, not the constitutive processes themselves</w:t>
      </w:r>
      <w:r>
        <w:rPr>
          <w:sz w:val="16"/>
        </w:rPr>
        <w:t>.</w:t>
      </w:r>
    </w:p>
    <w:p w14:paraId="1BE342B7" w14:textId="77777777" w:rsidR="00261DBE" w:rsidRPr="00261DBE" w:rsidRDefault="00261DBE" w:rsidP="00261DBE"/>
    <w:p w14:paraId="6D3E8DE7" w14:textId="77777777" w:rsidR="006F421F" w:rsidRDefault="006F421F" w:rsidP="001876EC">
      <w:pPr>
        <w:rPr>
          <w:rStyle w:val="StyleStyleBold12pt"/>
        </w:rPr>
      </w:pPr>
    </w:p>
    <w:p w14:paraId="3C6D4681" w14:textId="77777777" w:rsidR="00C73FC9" w:rsidRPr="00777A2D" w:rsidRDefault="00C73FC9" w:rsidP="001876EC">
      <w:pPr>
        <w:rPr>
          <w:rStyle w:val="StyleBoldUnderline"/>
        </w:rPr>
      </w:pPr>
    </w:p>
    <w:p w14:paraId="52A72D09" w14:textId="2293B50B" w:rsidR="00FD0D4C" w:rsidRDefault="00533278" w:rsidP="00894323">
      <w:pPr>
        <w:pStyle w:val="Heading2"/>
      </w:pPr>
      <w:r>
        <w:t>2AC—</w:t>
      </w:r>
      <w:r w:rsidR="00241AA8">
        <w:t>Networks Solv</w:t>
      </w:r>
    </w:p>
    <w:p w14:paraId="15C5F227" w14:textId="77777777" w:rsidR="00C93909" w:rsidRDefault="00C93909" w:rsidP="00C93909">
      <w:pPr>
        <w:pStyle w:val="Heading4"/>
        <w:rPr>
          <w:b w:val="0"/>
          <w:bCs/>
        </w:rPr>
      </w:pPr>
      <w:r>
        <w:t>An “ecology of infrastructure” is required to solve any problem. Our plan is the trunk of the information, taking the required diverse evidence and processing it</w:t>
      </w:r>
      <w:r w:rsidRPr="00522835">
        <w:rPr>
          <w:b w:val="0"/>
        </w:rPr>
        <w:t xml:space="preserve"> </w:t>
      </w:r>
    </w:p>
    <w:p w14:paraId="65E774BE" w14:textId="77777777" w:rsidR="00C93909" w:rsidRDefault="00C93909" w:rsidP="00C93909">
      <w:r w:rsidRPr="000260E5">
        <w:rPr>
          <w:rStyle w:val="StyleStyleBold12pt"/>
        </w:rPr>
        <w:t>Parsons Et al. 11</w:t>
      </w:r>
      <w:r>
        <w:t xml:space="preserve">(Mark A. </w:t>
      </w:r>
      <w:r w:rsidRPr="000260E5">
        <w:t>Øystein Godøy, Ellsworth LeDrew, Taco F. de Bruin, Bruno Danis, Scott Tomlinson, and David Carlson</w:t>
      </w:r>
      <w:r>
        <w:t>,</w:t>
      </w:r>
      <w:r w:rsidRPr="000260E5">
        <w:t xml:space="preserve"> </w:t>
      </w:r>
      <w:r>
        <w:t>Rice University MS Rose-Hulman Institute of Technology BS,</w:t>
      </w:r>
      <w:r w:rsidRPr="00FF361A">
        <w:t xml:space="preserve"> </w:t>
      </w:r>
      <w:r>
        <w:t>University of Bergen (UiB) Cand. Scient.</w:t>
      </w:r>
      <w:r w:rsidRPr="00FF361A">
        <w:t xml:space="preserve"> </w:t>
      </w:r>
      <w:r>
        <w:t xml:space="preserve">University of Bergen (UiB) Dr. Scient, </w:t>
      </w:r>
      <w:r w:rsidRPr="000260E5">
        <w:t>Journal of Information Science December 2011 37: 555-569</w:t>
      </w:r>
      <w:r>
        <w:t xml:space="preserve"> Online:</w:t>
      </w:r>
      <w:r w:rsidRPr="00FF361A">
        <w:t xml:space="preserve"> http://jis.sagepub.com/content/37/6/555.full.pdf+html</w:t>
      </w:r>
      <w:r>
        <w:t>)</w:t>
      </w:r>
    </w:p>
    <w:p w14:paraId="7B768E29" w14:textId="77777777" w:rsidR="00C93909" w:rsidRDefault="00C93909" w:rsidP="00C93909"/>
    <w:p w14:paraId="0E38C5BD" w14:textId="77777777" w:rsidR="00C93909" w:rsidRDefault="00C93909" w:rsidP="00C93909">
      <w:pPr>
        <w:rPr>
          <w:sz w:val="16"/>
          <w:szCs w:val="16"/>
        </w:rPr>
      </w:pPr>
      <w:r w:rsidRPr="000E3E5A">
        <w:rPr>
          <w:sz w:val="16"/>
          <w:szCs w:val="16"/>
        </w:rPr>
        <w:t>Our perspective is similar to Star and Griesemer’s ‘ecological analysis’.</w:t>
      </w:r>
      <w:r w:rsidRPr="000E3E5A">
        <w:rPr>
          <w:sz w:val="16"/>
          <w:szCs w:val="16"/>
        </w:rPr>
        <w:br/>
        <w:t>An advantage of the ecological analysis is that it does not presuppose an epistemological primacy for any one viewpoint; the view- point of the amateurs is not inherently better or worse than that of the professionals, for instance. We are persuaded by Latour that the important questions concern the flow of objects and concepts through the network of participating allies and social worlds. [15, p. 389]</w:t>
      </w:r>
      <w:r>
        <w:br/>
      </w:r>
      <w:r w:rsidRPr="00777A2D">
        <w:rPr>
          <w:rStyle w:val="StyleBoldUnderline"/>
        </w:rPr>
        <w:t>We consider</w:t>
      </w:r>
      <w:r w:rsidRPr="00D603C4">
        <w:rPr>
          <w:rFonts w:ascii="AdvP40668" w:hAnsi="AdvP40668" w:cs="AdvP40668"/>
          <w:sz w:val="16"/>
          <w:szCs w:val="20"/>
        </w:rPr>
        <w:t xml:space="preserve"> what Star and Ruhleder call </w:t>
      </w:r>
      <w:r w:rsidRPr="00777A2D">
        <w:rPr>
          <w:rStyle w:val="StyleBoldUnderline"/>
        </w:rPr>
        <w:t>an ‘ecology of infrastructure’, where the term ecology ‘refers to the delicate balance of language and practice across communities and parts of organizations; it draws attention to that balance (or lack of it)’</w:t>
      </w:r>
      <w:r w:rsidRPr="00D603C4">
        <w:rPr>
          <w:rFonts w:ascii="AdvP40668" w:hAnsi="AdvP40668" w:cs="AdvP40668"/>
          <w:sz w:val="16"/>
          <w:szCs w:val="20"/>
        </w:rPr>
        <w:t xml:space="preserve"> [16, p. 117]. </w:t>
      </w:r>
      <w:r w:rsidRPr="00777A2D">
        <w:rPr>
          <w:rStyle w:val="StyleBoldUnderline"/>
        </w:rPr>
        <w:t>We examine what we call the ‘data ecosystem’ – the people and technologies collecting, handling, and using the data and the interactions between them. Data managers emphasize the need to consider the entire data lifecycle [e.g. 2, 17] and we consider the data ecosystem a natural extension of that concept</w:t>
      </w:r>
      <w:r w:rsidRPr="00D603C4">
        <w:rPr>
          <w:rFonts w:ascii="AdvP40668" w:hAnsi="AdvP40668" w:cs="AdvP40668"/>
          <w:sz w:val="16"/>
          <w:szCs w:val="20"/>
        </w:rPr>
        <w:t xml:space="preserve">. It is similar to what Nardi and O’Day call ‘information ecologies’ [18]. Yet, whereas </w:t>
      </w:r>
      <w:r w:rsidRPr="00777A2D">
        <w:rPr>
          <w:rStyle w:val="StyleBoldUnderline"/>
        </w:rPr>
        <w:t>they emphasize the importance</w:t>
      </w:r>
      <w:r w:rsidRPr="00D603C4">
        <w:rPr>
          <w:rFonts w:ascii="AdvP40668" w:hAnsi="AdvP40668" w:cs="AdvP40668"/>
          <w:sz w:val="16"/>
          <w:szCs w:val="20"/>
        </w:rPr>
        <w:t xml:space="preserve"> of locality and focus on microscale interactions between people and technology, we take </w:t>
      </w:r>
      <w:r w:rsidRPr="00777A2D">
        <w:rPr>
          <w:rStyle w:val="StyleBoldUnderline"/>
        </w:rPr>
        <w:t>a broader, more systemic view</w:t>
      </w:r>
      <w:r w:rsidRPr="00D603C4">
        <w:rPr>
          <w:rFonts w:ascii="AdvP40668" w:hAnsi="AdvP40668" w:cs="AdvP40668"/>
          <w:sz w:val="16"/>
          <w:szCs w:val="20"/>
        </w:rPr>
        <w:t xml:space="preserve">. Their examples of information ecologies are local units such as an individual library or a hospital intensive care unit. We explore not only interactions within an ecology, but also how these ecologies interact across broader, even global, scales. Nardi and O’Day note how ‘the ecology metaphor provides a distinctive, </w:t>
      </w:r>
      <w:r>
        <w:rPr>
          <w:rFonts w:ascii="AdvP40668" w:hAnsi="AdvP40668" w:cs="AdvP40668"/>
          <w:sz w:val="16"/>
          <w:szCs w:val="20"/>
        </w:rPr>
        <w:t xml:space="preserve">(cwa) </w:t>
      </w:r>
      <w:r w:rsidRPr="00D603C4">
        <w:rPr>
          <w:rFonts w:ascii="AdvP40668" w:hAnsi="AdvP40668" w:cs="AdvP40668"/>
          <w:sz w:val="16"/>
          <w:szCs w:val="20"/>
        </w:rPr>
        <w:t xml:space="preserve">powerful set of organizing properties around which to have conversations’ [18, p. 50]. We agree and further extend the metaphor and conversation to the whole ecosystem. </w:t>
      </w:r>
      <w:r w:rsidRPr="00777A2D">
        <w:rPr>
          <w:rStyle w:val="StyleBoldUnderline"/>
        </w:rPr>
        <w:t>The ecosystem concept is a useful metaphor because ecosystems are adaptive in complex Darwinian ways. They have myriad niches that emerge, co-evolve, and survive or senesce depending on environmental context.</w:t>
      </w:r>
      <w:r w:rsidRPr="00D603C4">
        <w:rPr>
          <w:rFonts w:ascii="AdvP40668" w:hAnsi="AdvP40668" w:cs="AdvP40668"/>
          <w:sz w:val="16"/>
          <w:szCs w:val="20"/>
        </w:rPr>
        <w:t xml:space="preserve"> Ecosystems are considered most healthy when diverse. </w:t>
      </w:r>
      <w:r w:rsidRPr="00777A2D">
        <w:rPr>
          <w:rStyle w:val="StyleBoldUnderline"/>
        </w:rPr>
        <w:t>They take time to grow, and they evolve in response to interaction with all their components</w:t>
      </w:r>
      <w:r w:rsidRPr="00D603C4">
        <w:rPr>
          <w:rFonts w:ascii="AdvP40668" w:hAnsi="AdvP40668" w:cs="AdvP40668"/>
          <w:sz w:val="16"/>
          <w:szCs w:val="20"/>
        </w:rPr>
        <w:t xml:space="preserve">. Crucially, ecosystems, like </w:t>
      </w:r>
      <w:r w:rsidRPr="00777A2D">
        <w:rPr>
          <w:rStyle w:val="StyleBoldUnderline"/>
        </w:rPr>
        <w:t>infrastructure [16], comprise relationships and interconnections between and amongst people, technologies, and data</w:t>
      </w:r>
      <w:r w:rsidRPr="00D603C4">
        <w:rPr>
          <w:rFonts w:ascii="AdvP40668" w:hAnsi="AdvP40668" w:cs="AdvP40668"/>
          <w:sz w:val="16"/>
          <w:szCs w:val="20"/>
        </w:rPr>
        <w:t xml:space="preserve">. It is a complex system involving data collectors, stewards, and users as well as sponsors and stakeholders; emergent and historical transparent technologies; and ever-growing data along with their myriad associated artefacts. </w:t>
      </w:r>
      <w:r w:rsidRPr="00777A2D">
        <w:rPr>
          <w:rStyle w:val="StyleBoldUnderline"/>
        </w:rPr>
        <w:t>The system must be understood in totality in order to optimize the whole</w:t>
      </w:r>
      <w:r w:rsidRPr="00D603C4">
        <w:rPr>
          <w:rFonts w:ascii="AdvP40668" w:hAnsi="AdvP40668" w:cs="AdvP40668"/>
          <w:sz w:val="16"/>
          <w:szCs w:val="20"/>
        </w:rPr>
        <w:t xml:space="preserve"> and not just the individual components.</w:t>
      </w:r>
      <w:r>
        <w:rPr>
          <w:rFonts w:ascii="AdvP40668" w:hAnsi="AdvP40668" w:cs="AdvP40668"/>
          <w:sz w:val="16"/>
          <w:szCs w:val="20"/>
        </w:rPr>
        <w:br/>
      </w:r>
      <w:r w:rsidRPr="000E3E5A">
        <w:rPr>
          <w:sz w:val="16"/>
          <w:szCs w:val="16"/>
        </w:rPr>
        <w:t>We note, however, that we are practitioners, not theoreticians. We are interested in how this holistic, ecological view can inform our day-to-day lives as actors in the data ecosystem stewarding and communicating about very diverse data. We participate in the system but also provide a driving force with conscious intention to design a system to meet particu- lar needs and objectives. We, therefore, use our basic model of discoverable, open, linked, useful and safe as an outline to discuss specific observations while maintaining a big picture view of the sociotechnical culture, systems, and strategies necessary to address the heterogeneous, interdisciplinary dimension of the fourth paradigm. We conclude by suggesting several short- and long-term strategies to facilitate a socio-technical evolution in the overall science data ecosystem.</w:t>
      </w:r>
    </w:p>
    <w:p w14:paraId="0D3C2761" w14:textId="77777777" w:rsidR="00894323" w:rsidRPr="00777A2D" w:rsidRDefault="00894323" w:rsidP="00894323">
      <w:pPr>
        <w:pStyle w:val="Heading4"/>
        <w:rPr>
          <w:rStyle w:val="StyleStyleBold12pt"/>
          <w:b/>
        </w:rPr>
      </w:pPr>
      <w:r w:rsidRPr="00777A2D">
        <w:rPr>
          <w:rStyle w:val="StyleStyleBold12pt"/>
          <w:b/>
        </w:rPr>
        <w:t>Polycentric approaches are multi-level approaches which incorporates self-organizing national and local processes- this multi-level approach is a prerequisite to dealing with problems like climate change</w:t>
      </w:r>
    </w:p>
    <w:p w14:paraId="57BF5C53" w14:textId="77777777" w:rsidR="00894323" w:rsidRPr="006143E8" w:rsidRDefault="00894323" w:rsidP="00894323">
      <w:pPr>
        <w:rPr>
          <w:rStyle w:val="StyleStyleBold12pt"/>
        </w:rPr>
      </w:pPr>
      <w:r w:rsidRPr="006143E8">
        <w:rPr>
          <w:rStyle w:val="StyleStyleBold12pt"/>
        </w:rPr>
        <w:t>Galaz et al, Stockholm Resilience Centre, Stockholm University , 2011</w:t>
      </w:r>
    </w:p>
    <w:p w14:paraId="6345BCCF" w14:textId="77777777" w:rsidR="00894323" w:rsidRPr="006143E8" w:rsidRDefault="00894323" w:rsidP="00894323">
      <w:pPr>
        <w:rPr>
          <w:sz w:val="16"/>
          <w:szCs w:val="16"/>
        </w:rPr>
      </w:pPr>
      <w:r w:rsidRPr="006143E8">
        <w:rPr>
          <w:sz w:val="16"/>
          <w:szCs w:val="16"/>
        </w:rPr>
        <w:t>(Victor Galaz, Beatrice Crona, Henrik Osterblom, Per Olsson, Stockholm Resilience Centre, Stockholm University, Carl Folke, Stockholm Resilience Centre, Stockholm University and Beijer Institute of Ecological Economics, Royal Academy of Sciences, Stockholm, “Polycentric systems and interacting planetary boundaries — Emerging governance of climate change–ocean acidification–marine biodiversity”, pdf)</w:t>
      </w:r>
    </w:p>
    <w:p w14:paraId="0569372E" w14:textId="77777777" w:rsidR="00894323" w:rsidRPr="00AD6A4E" w:rsidRDefault="00894323" w:rsidP="00894323">
      <w:pPr>
        <w:rPr>
          <w:sz w:val="16"/>
        </w:rPr>
      </w:pPr>
      <w:r w:rsidRPr="006143E8">
        <w:rPr>
          <w:sz w:val="16"/>
        </w:rPr>
        <w:t xml:space="preserve">However, fragmentation at the international level does not imply anarchy. </w:t>
      </w:r>
      <w:r w:rsidRPr="00777A2D">
        <w:rPr>
          <w:rStyle w:val="StyleBoldUnderline"/>
        </w:rPr>
        <w:t>Several forms of self-organizing and polycentric approaches</w:t>
      </w:r>
      <w:r w:rsidRPr="006143E8">
        <w:rPr>
          <w:sz w:val="16"/>
        </w:rPr>
        <w:t xml:space="preserve"> (Ostrom, 2010; Ostrom et al., 1961) </w:t>
      </w:r>
      <w:r w:rsidRPr="00777A2D">
        <w:rPr>
          <w:rStyle w:val="StyleBoldUnderline"/>
        </w:rPr>
        <w:t>seem to emerge to tackle crosssectoral problems despite considerable institutional and actor complexity. Examples here include transnational and regional initiatives in climate governance</w:t>
      </w:r>
      <w:r w:rsidRPr="006143E8">
        <w:rPr>
          <w:sz w:val="16"/>
        </w:rPr>
        <w:t xml:space="preserve"> (Andonova et al., 2009; Ostrom, 2010), collaboration patterns in international humanitarian relief (Stephenson and Schnitzer, 2009), and emerging infectious disease preparedness and response (Lieberman, 2011) and multinational cooperation aimed at reducing illegal fishing (Österblom and Sumaila, 2011). </w:t>
      </w:r>
      <w:r w:rsidRPr="00777A2D">
        <w:rPr>
          <w:rStyle w:val="StyleBoldUnderline"/>
        </w:rPr>
        <w:t>These forms of multi-actor and multi-level responses can be viewed as providing polycentric order, in the sense that they include the self-organizing relationship between many centers of decision-making that are formally independent of each other</w:t>
      </w:r>
      <w:r w:rsidRPr="006143E8">
        <w:rPr>
          <w:sz w:val="16"/>
        </w:rPr>
        <w:t xml:space="preserve"> (Ostrom, 2000, 2010; Ostrom et al., 1961:831). </w:t>
      </w:r>
      <w:r w:rsidRPr="00777A2D">
        <w:rPr>
          <w:rStyle w:val="StyleBoldUnderline"/>
        </w:rPr>
        <w:t>Polycentric systems have gained increased interest from institutional scholars in the field of environmental governance for several reasons. One is that they highlight mechanisms for self-organization that are multi-level, and multi-sector in scope</w:t>
      </w:r>
      <w:r w:rsidRPr="006143E8">
        <w:rPr>
          <w:sz w:val="16"/>
        </w:rPr>
        <w:t xml:space="preserve"> (McGinnis, 1999, 2000, 2005), </w:t>
      </w:r>
      <w:r w:rsidRPr="00777A2D">
        <w:rPr>
          <w:rStyle w:val="StyleBoldUnderline"/>
        </w:rPr>
        <w:t xml:space="preserve">even in settings where formal institutions seem to fail. </w:t>
      </w:r>
      <w:r w:rsidRPr="006143E8">
        <w:rPr>
          <w:sz w:val="16"/>
        </w:rPr>
        <w:t xml:space="preserve">These mechanisms have hence become more interesting in a more general and lively debate about what is perceived as a stagnant UNprocess and failing multilateral negotiation processes (Dimitrov, 2010). In addition, </w:t>
      </w:r>
      <w:r w:rsidRPr="006143E8">
        <w:rPr>
          <w:rStyle w:val="Emphasis"/>
        </w:rPr>
        <w:t>polycentric order seems to facilitate experimental efforts and learning at multiple levels</w:t>
      </w:r>
      <w:r w:rsidRPr="006143E8">
        <w:rPr>
          <w:sz w:val="16"/>
        </w:rPr>
        <w:t xml:space="preserve"> (Ostrom, 1999, 2010), </w:t>
      </w:r>
      <w:r w:rsidRPr="006143E8">
        <w:rPr>
          <w:rStyle w:val="Emphasis"/>
        </w:rPr>
        <w:t>a prerequisite for dealing with problems that cut across administrative domains</w:t>
      </w:r>
      <w:r w:rsidRPr="006143E8">
        <w:rPr>
          <w:sz w:val="16"/>
        </w:rPr>
        <w:t xml:space="preserve"> (such as the “problem of fit”, Galaz et al., 2008), </w:t>
      </w:r>
      <w:r w:rsidRPr="006143E8">
        <w:rPr>
          <w:rStyle w:val="Emphasis"/>
        </w:rPr>
        <w:t>uncertainty and complex system behavior</w:t>
      </w:r>
      <w:r w:rsidRPr="006143E8">
        <w:rPr>
          <w:sz w:val="16"/>
        </w:rPr>
        <w:t xml:space="preserve"> (Folke et al., 2005; Pahl-Wostl et al., 2007). From a theoretical perspective, </w:t>
      </w:r>
      <w:r w:rsidRPr="00777A2D">
        <w:rPr>
          <w:rStyle w:val="StyleBoldUnderline"/>
        </w:rPr>
        <w:t>polycentric systems could also be viewed as being more robust to external stresses and shocks as the system can recover more quickly due to its diversity</w:t>
      </w:r>
      <w:r w:rsidRPr="006143E8">
        <w:rPr>
          <w:sz w:val="16"/>
        </w:rPr>
        <w:t xml:space="preserve"> (Low et al., 2003). Despite an increased interest in polycentric systems and order as a potential strategy to deal with complex global environmental problems, we know very little about their features and outcomes (Aligica and Tarko, 2011). This makes it difficult to empirically assess whether polycentric systems and order at all are an effective and viable strategy to deal with global environmental stresses. Four main theoretical problems could be raised here.</w:t>
      </w:r>
    </w:p>
    <w:p w14:paraId="30769B5B" w14:textId="77777777" w:rsidR="00894323" w:rsidRPr="00777A2D" w:rsidRDefault="00894323" w:rsidP="00894323">
      <w:pPr>
        <w:pStyle w:val="Heading4"/>
        <w:rPr>
          <w:rStyle w:val="StyleStyleBold12pt"/>
          <w:b/>
        </w:rPr>
      </w:pPr>
      <w:r w:rsidRPr="00777A2D">
        <w:rPr>
          <w:rStyle w:val="StyleStyleBold12pt"/>
          <w:b/>
        </w:rPr>
        <w:t>A polycentric order is key to resolve coherency and coordination issues- prerequisite to addressing impacts of climate change and ocean acidification- test case proves</w:t>
      </w:r>
    </w:p>
    <w:p w14:paraId="5132BC03" w14:textId="77777777" w:rsidR="00894323" w:rsidRDefault="00894323" w:rsidP="00894323">
      <w:pPr>
        <w:rPr>
          <w:rStyle w:val="StyleStyleBold12pt"/>
        </w:rPr>
      </w:pPr>
      <w:r w:rsidRPr="006143E8">
        <w:rPr>
          <w:rStyle w:val="StyleStyleBold12pt"/>
        </w:rPr>
        <w:t>Galaz et al, Stockholm Resilience Centre, Stockholm University , 2011</w:t>
      </w:r>
    </w:p>
    <w:p w14:paraId="2263A3A5" w14:textId="77777777" w:rsidR="00894323" w:rsidRPr="00A17DFE" w:rsidRDefault="00894323" w:rsidP="00894323">
      <w:pPr>
        <w:rPr>
          <w:rStyle w:val="StyleStyleBold12pt"/>
          <w:sz w:val="18"/>
          <w:szCs w:val="18"/>
        </w:rPr>
      </w:pPr>
      <w:r w:rsidRPr="00A17DFE">
        <w:rPr>
          <w:rStyle w:val="StyleStyleBold12pt"/>
          <w:sz w:val="18"/>
          <w:szCs w:val="18"/>
        </w:rPr>
        <w:t>-FAO</w:t>
      </w:r>
      <w:r>
        <w:rPr>
          <w:rStyle w:val="StyleStyleBold12pt"/>
          <w:sz w:val="18"/>
          <w:szCs w:val="18"/>
        </w:rPr>
        <w:t>- Food and Agricultural Organization (US)</w:t>
      </w:r>
    </w:p>
    <w:p w14:paraId="6389C1A3" w14:textId="77777777" w:rsidR="00894323" w:rsidRPr="00A17DFE" w:rsidRDefault="00894323" w:rsidP="00894323">
      <w:pPr>
        <w:rPr>
          <w:rStyle w:val="StyleStyleBold12pt"/>
          <w:sz w:val="18"/>
          <w:szCs w:val="18"/>
        </w:rPr>
      </w:pPr>
      <w:r w:rsidRPr="00A17DFE">
        <w:rPr>
          <w:rStyle w:val="StyleStyleBold12pt"/>
          <w:sz w:val="18"/>
          <w:szCs w:val="18"/>
        </w:rPr>
        <w:t>-UNEP</w:t>
      </w:r>
      <w:r>
        <w:rPr>
          <w:rStyle w:val="StyleStyleBold12pt"/>
          <w:sz w:val="18"/>
          <w:szCs w:val="18"/>
        </w:rPr>
        <w:t>- United Nations Environment Programme</w:t>
      </w:r>
    </w:p>
    <w:p w14:paraId="36D67C1B" w14:textId="77777777" w:rsidR="00894323" w:rsidRPr="00A17DFE" w:rsidRDefault="00894323" w:rsidP="00894323">
      <w:pPr>
        <w:rPr>
          <w:rStyle w:val="StyleStyleBold12pt"/>
          <w:sz w:val="18"/>
          <w:szCs w:val="18"/>
        </w:rPr>
      </w:pPr>
      <w:r w:rsidRPr="00A17DFE">
        <w:rPr>
          <w:rStyle w:val="StyleStyleBold12pt"/>
          <w:sz w:val="18"/>
          <w:szCs w:val="18"/>
        </w:rPr>
        <w:t>-RFMO</w:t>
      </w:r>
      <w:r>
        <w:rPr>
          <w:rStyle w:val="StyleStyleBold12pt"/>
          <w:sz w:val="18"/>
          <w:szCs w:val="18"/>
        </w:rPr>
        <w:t>- Regional Fisheries Management Organizations</w:t>
      </w:r>
    </w:p>
    <w:p w14:paraId="5D63F53E" w14:textId="77777777" w:rsidR="00894323" w:rsidRPr="00A17DFE" w:rsidRDefault="00894323" w:rsidP="00894323">
      <w:pPr>
        <w:rPr>
          <w:rStyle w:val="StyleStyleBold12pt"/>
          <w:sz w:val="18"/>
          <w:szCs w:val="18"/>
        </w:rPr>
      </w:pPr>
      <w:r w:rsidRPr="00A17DFE">
        <w:rPr>
          <w:rStyle w:val="StyleStyleBold12pt"/>
          <w:sz w:val="18"/>
          <w:szCs w:val="18"/>
        </w:rPr>
        <w:t>-UNFCCC</w:t>
      </w:r>
      <w:r>
        <w:rPr>
          <w:rStyle w:val="StyleStyleBold12pt"/>
          <w:sz w:val="18"/>
          <w:szCs w:val="18"/>
        </w:rPr>
        <w:t>- United Nations Framework Convention on Climate Change</w:t>
      </w:r>
    </w:p>
    <w:p w14:paraId="5EC438C4" w14:textId="77777777" w:rsidR="00894323" w:rsidRPr="00A17DFE" w:rsidRDefault="00894323" w:rsidP="00894323">
      <w:pPr>
        <w:rPr>
          <w:rStyle w:val="StyleStyleBold12pt"/>
          <w:sz w:val="18"/>
          <w:szCs w:val="18"/>
        </w:rPr>
      </w:pPr>
      <w:r w:rsidRPr="00A17DFE">
        <w:rPr>
          <w:rStyle w:val="StyleStyleBold12pt"/>
          <w:sz w:val="18"/>
          <w:szCs w:val="18"/>
        </w:rPr>
        <w:t>-ICRI</w:t>
      </w:r>
      <w:r>
        <w:rPr>
          <w:rStyle w:val="StyleStyleBold12pt"/>
          <w:sz w:val="18"/>
          <w:szCs w:val="18"/>
        </w:rPr>
        <w:t>- International Coral Reef Initiative</w:t>
      </w:r>
    </w:p>
    <w:p w14:paraId="28C2B0F7" w14:textId="77777777" w:rsidR="00894323" w:rsidRPr="006143E8" w:rsidRDefault="00894323" w:rsidP="00894323">
      <w:pPr>
        <w:rPr>
          <w:sz w:val="16"/>
          <w:szCs w:val="16"/>
        </w:rPr>
      </w:pPr>
      <w:r w:rsidRPr="006143E8">
        <w:rPr>
          <w:sz w:val="16"/>
          <w:szCs w:val="16"/>
        </w:rPr>
        <w:t>(Victor Galaz, Beatrice Crona, Henrik Osterblom, Per Olsson, Stockholm Resilience Centre, Stockholm University, Carl Folke, Stockholm Resilience Centre, Stockholm University and Beijer Institute of Ecological Economics, Royal Academy of Sciences, Stockholm, “Polycentric systems and interacting planetary boundaries — Emerging governance of climate change–ocean acidification–marine biodiversity”, pdf)</w:t>
      </w:r>
    </w:p>
    <w:p w14:paraId="500BAD93" w14:textId="77777777" w:rsidR="00894323" w:rsidRPr="00A17DFE" w:rsidRDefault="00894323" w:rsidP="00894323">
      <w:pPr>
        <w:rPr>
          <w:rStyle w:val="Emphasis"/>
        </w:rPr>
      </w:pPr>
      <w:r w:rsidRPr="00A17DFE">
        <w:rPr>
          <w:sz w:val="16"/>
        </w:rPr>
        <w:t xml:space="preserve">3. </w:t>
      </w:r>
      <w:r w:rsidRPr="00777A2D">
        <w:rPr>
          <w:rStyle w:val="StyleBoldUnderline"/>
        </w:rPr>
        <w:t>The Need for Polycentric Order in Global Marine Governance Climate change is already having an impact on marine ecosystems</w:t>
      </w:r>
      <w:r w:rsidRPr="00A17DFE">
        <w:rPr>
          <w:sz w:val="16"/>
        </w:rPr>
        <w:t xml:space="preserve"> as illustrated by increasing ocean temperatures, and melting sea ice in the Arctic. </w:t>
      </w:r>
      <w:r w:rsidRPr="00777A2D">
        <w:rPr>
          <w:rStyle w:val="StyleBoldUnderline"/>
        </w:rPr>
        <w:t>Oceans are the largest active carbon sinks on the planet and approximately one third of anthropogenic emissions are “captured” by the oceans. However, this process is changing ocean chemistry</w:t>
      </w:r>
      <w:r w:rsidRPr="00A17DFE">
        <w:rPr>
          <w:sz w:val="16"/>
        </w:rPr>
        <w:t xml:space="preserve">, and as the oceans take up more carbon dioxide, </w:t>
      </w:r>
      <w:r w:rsidRPr="00777A2D">
        <w:rPr>
          <w:rStyle w:val="StyleBoldUnderline"/>
        </w:rPr>
        <w:t>they are slowly turning more acidic. A continued decrease in pH could have enormously negative consequences for a wide range of species</w:t>
      </w:r>
      <w:r w:rsidRPr="00A17DFE">
        <w:rPr>
          <w:sz w:val="16"/>
        </w:rPr>
        <w:t xml:space="preserve"> (Hoegh-Guldberg et al., 2007), </w:t>
      </w:r>
      <w:r w:rsidRPr="00777A2D">
        <w:rPr>
          <w:rStyle w:val="StyleBoldUnderline"/>
        </w:rPr>
        <w:t>and contribute to the bleaching of corals with severe implica tions for marine biodiversity, and thereby also for the tens of millions of people who depend on living marine resources for their survival</w:t>
      </w:r>
      <w:r w:rsidRPr="00A17DFE">
        <w:rPr>
          <w:sz w:val="16"/>
        </w:rPr>
        <w:t xml:space="preserve"> (Bellwood et al., 2004; Millennium Ecosystem Assessment, 2005). The global arena has, </w:t>
      </w:r>
      <w:r w:rsidRPr="00777A2D">
        <w:rPr>
          <w:rStyle w:val="StyleBoldUnderline"/>
        </w:rPr>
        <w:t>despite an ambitious international legal frame work</w:t>
      </w:r>
      <w:r w:rsidRPr="00A17DFE">
        <w:rPr>
          <w:sz w:val="16"/>
        </w:rPr>
        <w:t xml:space="preserve"> embodied in the UN Convention on the Law of the Seas (UNCLOS), </w:t>
      </w:r>
      <w:r w:rsidRPr="00777A2D">
        <w:rPr>
          <w:rStyle w:val="StyleBoldUnderline"/>
        </w:rPr>
        <w:t>been largely characterized by a lack of integration among the different policy arenas of marine biodiversity</w:t>
      </w:r>
      <w:r w:rsidRPr="00A17DFE">
        <w:rPr>
          <w:sz w:val="16"/>
        </w:rPr>
        <w:t xml:space="preserve">, fisheries, </w:t>
      </w:r>
      <w:r w:rsidRPr="00777A2D">
        <w:rPr>
          <w:rStyle w:val="StyleBoldUnderline"/>
        </w:rPr>
        <w:t>climate change, and ocean acidification</w:t>
      </w:r>
      <w:r w:rsidRPr="00A17DFE">
        <w:rPr>
          <w:sz w:val="16"/>
        </w:rPr>
        <w:t xml:space="preserve">. Marine living resources in the high seas, beyond areas of national jurisdiction, are managed under UNCLOS through Regional Fisheries Management Organizations (RFMOs) reporting to the FAO (Cullis-Suzuki and Pauly, 2010; Lugten, 2010). Regional envi ronmental governance institutions such as the UNEP Regional Seas Program overlap geographically with fisheries governance bodies, but have a different mandate (UNEP, 2010), a situation that creates lack of policy coherence with detrimental impacts on fisheries all over the world (Berkes, 2010). At the national level, environmental agencies often work with a different mandate and towards different goals than fisheries management authorities (Murawski, 2007). The Convention of Biological Diversity (CBD) is an additional over arching global mechanism of relevance. However, the focus of CBD has been on identifying protected areas, with relatively marginal suc cess in the high seas thus far. There is an ongoing discussion on the role of the CBD in relation to fisheries management organizations. During COP10 of CBD in Nagoya, </w:t>
      </w:r>
      <w:r w:rsidRPr="00777A2D">
        <w:rPr>
          <w:rStyle w:val="StyleBoldUnderline"/>
        </w:rPr>
        <w:t>governments noted the need for an increased collaboration between the FAO, UNEP and RFMOs, UNFCCC, ICRI and others, to assess the interacting challenges of climate change, ocean acidification and marine biodiversity loss</w:t>
      </w:r>
      <w:r w:rsidRPr="00A17DFE">
        <w:rPr>
          <w:sz w:val="16"/>
        </w:rPr>
        <w:t>.4 Although recent decisions are promising</w:t>
      </w:r>
      <w:r w:rsidRPr="00A17DFE">
        <w:rPr>
          <w:rStyle w:val="Emphasis"/>
        </w:rPr>
        <w:t>, the existing incoherence creates severe coordination challenges in attempts to address the potential future impacts of climate change and ocean acidification</w:t>
      </w:r>
      <w:r w:rsidRPr="00A17DFE">
        <w:rPr>
          <w:sz w:val="16"/>
        </w:rPr>
        <w:t xml:space="preserve"> (Cheung et al., 2009, see also FAO, 2011). This is clear at the international level where marine issues have been virtually absent from the internation al climate change agenda. </w:t>
      </w:r>
      <w:r w:rsidRPr="00777A2D">
        <w:rPr>
          <w:rStyle w:val="StyleBoldUnderline"/>
        </w:rPr>
        <w:t>An additional challenge stems from the vast diversity of interna tional players acting at the marine biodiversity–climate–ocean acidi fication interface</w:t>
      </w:r>
      <w:r w:rsidRPr="00A17DFE">
        <w:rPr>
          <w:sz w:val="16"/>
        </w:rPr>
        <w:t xml:space="preserve">, summarized in Table 1. </w:t>
      </w:r>
      <w:r w:rsidRPr="00777A2D">
        <w:rPr>
          <w:rStyle w:val="StyleBoldUnderline"/>
        </w:rPr>
        <w:t xml:space="preserve">This has resulted in uncoordinated and ineffective attempts to influence the international policy agenda </w:t>
      </w:r>
      <w:r w:rsidRPr="00A17DFE">
        <w:rPr>
          <w:sz w:val="16"/>
        </w:rPr>
        <w:t xml:space="preserve">(e.g. climate and biodiversity negotiations), and over lap of activities in field settings. The treatment of these policy issues as virtually disconnected silos, and </w:t>
      </w:r>
      <w:r w:rsidRPr="00A17DFE">
        <w:rPr>
          <w:rStyle w:val="Emphasis"/>
        </w:rPr>
        <w:t xml:space="preserve">the absence of an overarching institutional framework, hence creates a clear need for polycentric order . </w:t>
      </w:r>
      <w:r w:rsidRPr="00A17DFE">
        <w:rPr>
          <w:sz w:val="16"/>
        </w:rPr>
        <w:t xml:space="preserve">This includes pro cesses and structures that allows international organizations (such as the FAO and UNEP), nation states and other actors (such as local NGO's and regional research networks) </w:t>
      </w:r>
      <w:r w:rsidRPr="00A17DFE">
        <w:rPr>
          <w:rStyle w:val="Emphasis"/>
        </w:rPr>
        <w:t xml:space="preserve">to self-organize, and make mutual adjustments in their ongoing work at international, national and local level. </w:t>
      </w:r>
    </w:p>
    <w:p w14:paraId="6B0EC2EE" w14:textId="77777777" w:rsidR="00894323" w:rsidRDefault="00894323" w:rsidP="00894323"/>
    <w:p w14:paraId="30591F32" w14:textId="77777777" w:rsidR="00894323" w:rsidRDefault="00894323" w:rsidP="00894323"/>
    <w:p w14:paraId="660E8905" w14:textId="77777777" w:rsidR="00894323" w:rsidRDefault="00894323" w:rsidP="00894323"/>
    <w:p w14:paraId="56AB6613" w14:textId="77777777" w:rsidR="00894323" w:rsidRPr="00777A2D" w:rsidRDefault="00894323" w:rsidP="00894323">
      <w:pPr>
        <w:pStyle w:val="Heading4"/>
        <w:rPr>
          <w:rStyle w:val="StyleStyleBold12pt"/>
          <w:b/>
        </w:rPr>
      </w:pPr>
      <w:r w:rsidRPr="00777A2D">
        <w:rPr>
          <w:rStyle w:val="StyleStyleBold12pt"/>
          <w:b/>
        </w:rPr>
        <w:t>Polycentric systems are a matter of degree- strong polycentric orders resolve communication issues and are resilient in the face of tensions</w:t>
      </w:r>
    </w:p>
    <w:p w14:paraId="0877B7E7" w14:textId="77777777" w:rsidR="00894323" w:rsidRPr="006143E8" w:rsidRDefault="00894323" w:rsidP="00894323">
      <w:pPr>
        <w:rPr>
          <w:rStyle w:val="StyleStyleBold12pt"/>
        </w:rPr>
      </w:pPr>
      <w:r w:rsidRPr="006143E8">
        <w:rPr>
          <w:rStyle w:val="StyleStyleBold12pt"/>
        </w:rPr>
        <w:t>Galaz et al, Stockholm Resilience Centre, Stockholm University , 2011</w:t>
      </w:r>
    </w:p>
    <w:p w14:paraId="73D6D9F4" w14:textId="77777777" w:rsidR="00894323" w:rsidRPr="003C1500" w:rsidRDefault="00894323" w:rsidP="00894323">
      <w:pPr>
        <w:rPr>
          <w:sz w:val="16"/>
          <w:szCs w:val="16"/>
        </w:rPr>
      </w:pPr>
      <w:r w:rsidRPr="006143E8">
        <w:rPr>
          <w:sz w:val="16"/>
          <w:szCs w:val="16"/>
        </w:rPr>
        <w:t>(Victor Galaz, Beatrice Crona, Henrik Osterblom, Per Olsson, Stockholm Resilience Centre, Stockholm University, Carl Folke, Stockholm Resilience Centre, Stockholm University and Beijer Institute of Ecological Economics, Royal Academy of Sciences, Stockholm, “Polycentric systems and interacting planetary boundaries — Emerging governance of climate change–ocean acidification–marine biodiversity”, pdf)</w:t>
      </w:r>
    </w:p>
    <w:p w14:paraId="147458F5" w14:textId="77777777" w:rsidR="00894323" w:rsidRPr="00AD6A4E" w:rsidRDefault="00894323" w:rsidP="00894323">
      <w:pPr>
        <w:rPr>
          <w:sz w:val="16"/>
        </w:rPr>
      </w:pPr>
      <w:r w:rsidRPr="00AD6A4E">
        <w:rPr>
          <w:sz w:val="16"/>
        </w:rPr>
        <w:t xml:space="preserve">5. Conclusions </w:t>
      </w:r>
      <w:r w:rsidRPr="00777A2D">
        <w:rPr>
          <w:rStyle w:val="StyleBoldUnderline"/>
        </w:rPr>
        <w:t>Can polycentric systems and order contribute to the governance of planetary boundaries, and complement existing and often failing in ternational institutions</w:t>
      </w:r>
      <w:r w:rsidRPr="00AD6A4E">
        <w:rPr>
          <w:sz w:val="16"/>
        </w:rPr>
        <w:t xml:space="preserve"> (Dimitrov, 2010; Ostrom, 2010)? While </w:t>
      </w:r>
      <w:r w:rsidRPr="00777A2D">
        <w:rPr>
          <w:rStyle w:val="StyleBoldUnderline"/>
        </w:rPr>
        <w:t xml:space="preserve">poly centric order certainly has a number of </w:t>
      </w:r>
      <w:r w:rsidRPr="00AD6A4E">
        <w:rPr>
          <w:sz w:val="16"/>
        </w:rPr>
        <w:t xml:space="preserve">potential </w:t>
      </w:r>
      <w:r w:rsidRPr="00777A2D">
        <w:rPr>
          <w:rStyle w:val="StyleBoldUnderline"/>
        </w:rPr>
        <w:t>benefits</w:t>
      </w:r>
      <w:r w:rsidRPr="00AD6A4E">
        <w:rPr>
          <w:sz w:val="16"/>
        </w:rPr>
        <w:t xml:space="preserve">, we have also elaborated some remaining theoretical and practical challenges. In this article, </w:t>
      </w:r>
      <w:r w:rsidRPr="00777A2D">
        <w:rPr>
          <w:rStyle w:val="StyleBoldUnderline"/>
        </w:rPr>
        <w:t>we have made a first attempt to define, identify and il lustrate key features of polycentric order at the international level based on three propositions: 1) Polycentricity is a matter of degree, ranging from weak coordination to strong polycentric order; 2) De grees of polycentric order are defined by variables such as communi cation dynamics, degree of formalization, and network structural patterns; 3) External and internal tensions affect the ability of actors to maintain a certain degree of polycentric order.</w:t>
      </w:r>
      <w:r w:rsidRPr="00AD6A4E">
        <w:rPr>
          <w:sz w:val="16"/>
        </w:rPr>
        <w:t xml:space="preserve"> The next table (Table 2) summarizes key features of polycentric order elaborated both by the theoretical summary, and informed by the empirical case presented above. Future</w:t>
      </w:r>
      <w:r w:rsidRPr="00777A2D">
        <w:rPr>
          <w:rStyle w:val="StyleBoldUnderline"/>
        </w:rPr>
        <w:t xml:space="preserve"> analyses of polycentricity at the interna tional level should in addition, place more emphasis on identifying empirically, the factors that drive polycentric order between states. </w:t>
      </w:r>
      <w:r w:rsidRPr="00AD6A4E">
        <w:rPr>
          <w:sz w:val="16"/>
        </w:rPr>
        <w:t>Unfortunately, this particular study has only been able to touch upon the issue due to space limitations and the research design.</w:t>
      </w:r>
    </w:p>
    <w:p w14:paraId="7F3E1F1A" w14:textId="77777777" w:rsidR="00894323" w:rsidRPr="000E3E5A" w:rsidRDefault="00894323" w:rsidP="00C93909">
      <w:pPr>
        <w:rPr>
          <w:sz w:val="16"/>
          <w:szCs w:val="16"/>
        </w:rPr>
      </w:pPr>
    </w:p>
    <w:p w14:paraId="77E3B70C" w14:textId="77777777" w:rsidR="001B66AC" w:rsidRDefault="001B66AC" w:rsidP="00C93909"/>
    <w:p w14:paraId="500DFAD8" w14:textId="0EA076B8" w:rsidR="00533278" w:rsidRDefault="00533278" w:rsidP="00533278">
      <w:pPr>
        <w:pStyle w:val="Heading3"/>
      </w:pPr>
      <w:r>
        <w:t>2AC</w:t>
      </w:r>
      <w:r w:rsidR="00241AA8">
        <w:t>—A/N Solv</w:t>
      </w:r>
    </w:p>
    <w:p w14:paraId="694BC118" w14:textId="77777777" w:rsidR="001B66AC" w:rsidRPr="00126544" w:rsidRDefault="001B66AC" w:rsidP="001B66AC">
      <w:pPr>
        <w:pStyle w:val="Heading4"/>
        <w:rPr>
          <w:rStyle w:val="StyleStyleBold12pt"/>
          <w:b/>
        </w:rPr>
      </w:pPr>
      <w:r>
        <w:rPr>
          <w:rStyle w:val="StyleStyleBold12pt"/>
          <w:b/>
        </w:rPr>
        <w:t>Policy makers must become informed and be able to inform the public of ecological degradation- only the plan solves this by consolidating data and sending reports to congress- absent the plan congress pays no heed to ecological destruction because of the public’s over focus on short term problems</w:t>
      </w:r>
    </w:p>
    <w:p w14:paraId="1A3BA271" w14:textId="77777777" w:rsidR="001B66AC" w:rsidRPr="00D402D0" w:rsidRDefault="001B66AC" w:rsidP="001B66AC">
      <w:pPr>
        <w:rPr>
          <w:rStyle w:val="StyleStyleBold12pt"/>
        </w:rPr>
      </w:pPr>
      <w:r w:rsidRPr="00D402D0">
        <w:rPr>
          <w:rStyle w:val="StyleStyleBold12pt"/>
        </w:rPr>
        <w:t>Whiteside 2012</w:t>
      </w:r>
    </w:p>
    <w:p w14:paraId="7CD39207" w14:textId="31D99C3E" w:rsidR="001B66AC" w:rsidRPr="00843D27" w:rsidRDefault="001B66AC" w:rsidP="001B66AC">
      <w:pPr>
        <w:rPr>
          <w:sz w:val="16"/>
          <w:szCs w:val="16"/>
        </w:rPr>
      </w:pPr>
      <w:r w:rsidRPr="00D402D0">
        <w:rPr>
          <w:sz w:val="16"/>
          <w:szCs w:val="16"/>
        </w:rPr>
        <w:t>(Kerry H. Whiteside, Department of Government, Franklin and Marshall College “A representative politics of nature? Bruno Latour on collecti</w:t>
      </w:r>
      <w:r w:rsidR="002C3E74">
        <w:rPr>
          <w:sz w:val="16"/>
          <w:szCs w:val="16"/>
        </w:rPr>
        <w:t>ves and constitutions”, pdf)</w:t>
      </w:r>
    </w:p>
    <w:p w14:paraId="5B961399" w14:textId="77777777" w:rsidR="001B66AC" w:rsidRDefault="001B66AC" w:rsidP="001B66AC">
      <w:pPr>
        <w:rPr>
          <w:sz w:val="16"/>
        </w:rPr>
      </w:pPr>
    </w:p>
    <w:p w14:paraId="277AB491" w14:textId="77777777" w:rsidR="001B66AC" w:rsidRDefault="001B66AC" w:rsidP="001B66AC">
      <w:pPr>
        <w:rPr>
          <w:sz w:val="16"/>
        </w:rPr>
      </w:pPr>
      <w:r w:rsidRPr="00843D27">
        <w:rPr>
          <w:sz w:val="16"/>
        </w:rPr>
        <w:t xml:space="preserve">If separating legislature and laboratory ‘makes the mediating work that assembles hybrids invisible, unthinking, unrepresentable’ (Latour, 1991a, p. 53), and if the onslaught of hybrids provokes ever more anxiety about the very purpose of government – securing people’s chance of having a good life in a common world – how can we ask for anything less than change in the actual constitutional structure of representative democracies (see Bourg and Whiteside, 2010)? </w:t>
      </w:r>
    </w:p>
    <w:p w14:paraId="296DEC4E" w14:textId="77777777" w:rsidR="001B66AC" w:rsidRDefault="001B66AC" w:rsidP="001B66AC">
      <w:pPr>
        <w:rPr>
          <w:sz w:val="16"/>
        </w:rPr>
      </w:pPr>
      <w:r w:rsidRPr="00843D27">
        <w:rPr>
          <w:sz w:val="16"/>
        </w:rPr>
        <w:t xml:space="preserve">On one occasion, Latour imagined change on this scale – although in an op-ed piece that may have been more a playful provocation than a proposal. </w:t>
      </w:r>
      <w:r w:rsidRPr="00777A2D">
        <w:rPr>
          <w:rStyle w:val="StyleBoldUnderline"/>
        </w:rPr>
        <w:t xml:space="preserve">He suggested a ‘new Senate’ in France, to replace one that is indirectly elected and essentially represents localities. He sketched out an elected body composed of representatives of ‘all the existing elements of territory: rivers, rain, noise, roads, hunting, monuments’. </w:t>
      </w:r>
      <w:r w:rsidRPr="00843D27">
        <w:rPr>
          <w:sz w:val="16"/>
        </w:rPr>
        <w:t xml:space="preserve">The represented elements could change from election to election, but </w:t>
      </w:r>
      <w:r w:rsidRPr="00777A2D">
        <w:rPr>
          <w:rStyle w:val="StyleBoldUnderline"/>
        </w:rPr>
        <w:t>all candidates would have to demonstrate a ‘threshold of competence in organising collective experiments, that are convincing and expressive, and by means of which the nonhumans making up the territory can become visible’</w:t>
      </w:r>
      <w:r w:rsidRPr="00843D27">
        <w:rPr>
          <w:sz w:val="16"/>
        </w:rPr>
        <w:t xml:space="preserve"> (Latour, 2003c). </w:t>
      </w:r>
    </w:p>
    <w:p w14:paraId="790F26B4" w14:textId="77777777" w:rsidR="001B66AC" w:rsidRDefault="001B66AC" w:rsidP="001B66AC">
      <w:pPr>
        <w:rPr>
          <w:sz w:val="16"/>
        </w:rPr>
      </w:pPr>
      <w:r w:rsidRPr="00843D27">
        <w:rPr>
          <w:sz w:val="16"/>
        </w:rPr>
        <w:t xml:space="preserve">This reform includes some positive new details relative to what Latour describes elsewhere. Here, </w:t>
      </w:r>
      <w:r w:rsidRPr="00777A2D">
        <w:rPr>
          <w:rStyle w:val="StyleBoldUnderline"/>
        </w:rPr>
        <w:t>more is at stake than multiplying forms of interaction between the public and experts in procedurally differentiated venues. Latour’s new senate has a specific mission: To make good the defective ability of existing representative institutions to take up concern for ‘nature’. A new senate is designed to stage controversies over claims about ‘nature’ within its very walls.</w:t>
      </w:r>
      <w:r w:rsidRPr="00843D27">
        <w:rPr>
          <w:sz w:val="16"/>
        </w:rPr>
        <w:t xml:space="preserve"> Through it, </w:t>
      </w:r>
      <w:r w:rsidRPr="00777A2D">
        <w:rPr>
          <w:rStyle w:val="StyleBoldUnderline"/>
        </w:rPr>
        <w:t>environmental controversy unfolds persistently and visibly at the highest, most prestigious level of the state’s constitutional structure.</w:t>
      </w:r>
      <w:r w:rsidRPr="00843D27">
        <w:rPr>
          <w:sz w:val="16"/>
        </w:rPr>
        <w:t xml:space="preserve"> </w:t>
      </w:r>
    </w:p>
    <w:p w14:paraId="554CB456" w14:textId="77777777" w:rsidR="001B66AC" w:rsidRDefault="001B66AC" w:rsidP="001B66AC">
      <w:pPr>
        <w:rPr>
          <w:sz w:val="16"/>
        </w:rPr>
      </w:pPr>
      <w:r w:rsidRPr="00843D27">
        <w:rPr>
          <w:sz w:val="16"/>
        </w:rPr>
        <w:t xml:space="preserve">Moreover here, </w:t>
      </w:r>
      <w:r w:rsidRPr="00777A2D">
        <w:rPr>
          <w:rStyle w:val="StyleBoldUnderline"/>
        </w:rPr>
        <w:t>environmental concern gets expressed in a separate and bounded institution that presumably has prescribed powers in relation to other branches of government. This separation is important, because any attempt to integrate specialised environmental representatives into existing lower houses either reduces them to a marginal and ineffective minority or forces them into compromises with ordinary legislators that quickly undermine their claim to embody a special mission</w:t>
      </w:r>
      <w:r w:rsidRPr="00843D27">
        <w:rPr>
          <w:sz w:val="16"/>
        </w:rPr>
        <w:t xml:space="preserve"> (Whiteside, forthcoming). For that mission to retain its integrity, it needs to be organised in a distinct institution, with a distinct composition and rules of internal operation, perhaps a bit like a constitutional court. Organised apart, the new senate can then weigh into the scheme of checks and balances regulating law-making for the nation as a whole. The existing French senate has, for example, the power of a suspensive veto over laws issuing from the lower house. If the new senate exercised such power over a law concerning ‘fracking’, the course of legislation could be altered in ways that no mere advisory body or subordinate assembly could achieve. </w:t>
      </w:r>
    </w:p>
    <w:p w14:paraId="7AAF2546" w14:textId="77777777" w:rsidR="001B66AC" w:rsidRPr="00777A2D" w:rsidRDefault="001B66AC" w:rsidP="001B66AC">
      <w:pPr>
        <w:rPr>
          <w:rStyle w:val="StyleBoldUnderline"/>
        </w:rPr>
      </w:pPr>
      <w:r w:rsidRPr="00843D27">
        <w:rPr>
          <w:sz w:val="16"/>
        </w:rPr>
        <w:t xml:space="preserve">Finally, </w:t>
      </w:r>
      <w:r w:rsidRPr="00777A2D">
        <w:rPr>
          <w:rStyle w:val="StyleBoldUnderline"/>
        </w:rPr>
        <w:t>the new senate requires some form of demonstrated ‘competence’ of its members</w:t>
      </w:r>
      <w:r w:rsidRPr="00843D27">
        <w:rPr>
          <w:sz w:val="16"/>
        </w:rPr>
        <w:t xml:space="preserve">. Here, </w:t>
      </w:r>
      <w:r w:rsidRPr="00777A2D">
        <w:rPr>
          <w:rStyle w:val="StyleBoldUnderline"/>
        </w:rPr>
        <w:t>Latour underlines the significance of expertise</w:t>
      </w:r>
      <w:r w:rsidRPr="00843D27">
        <w:rPr>
          <w:sz w:val="16"/>
        </w:rPr>
        <w:t xml:space="preserve"> – contestable, to be sure – </w:t>
      </w:r>
      <w:r w:rsidRPr="00777A2D">
        <w:rPr>
          <w:rStyle w:val="StyleBoldUnderline"/>
        </w:rPr>
        <w:t>in understanding and calling attention to environmental problems. New senators are not just ‘humans’, or ‘the demos’, or some undefined ‘we’. Latour here advocates giving a measure of political power to certain people because of their scientific credentials. This reform of political authorisation follows from a recognition of the cognitive deficiency of representative systems in relation to environmental problems. Commonly these involve cumulative, widespread, systemic effects and invisible damage. Electoral systems, meanwhile, focus citizens’ attention on short-term problems; they privilege issues where concerned populations are territorially concentrated. Because ecological degrad ation often takes place subtly, over the long term and over geographically vast expanses, it is often resistant to the types of sustained popular mobilisation that make representative democracies take notice.</w:t>
      </w:r>
    </w:p>
    <w:p w14:paraId="2C35ED0F" w14:textId="77777777" w:rsidR="001B66AC" w:rsidRPr="00777A2D" w:rsidRDefault="001B66AC" w:rsidP="001B66AC">
      <w:pPr>
        <w:rPr>
          <w:sz w:val="16"/>
          <w:szCs w:val="16"/>
        </w:rPr>
      </w:pPr>
      <w:r w:rsidRPr="00777A2D">
        <w:rPr>
          <w:sz w:val="16"/>
          <w:szCs w:val="16"/>
        </w:rPr>
        <w:t xml:space="preserve">So a compensatory institution, with a logic of its own, is justified. Correcting the cognitive deficiencies of conventional parliamentary </w:t>
      </w:r>
      <w:r w:rsidRPr="00777A2D">
        <w:rPr>
          <w:rStyle w:val="StyleBoldUnderline"/>
        </w:rPr>
        <w:t>representation requires carving out some special role for agents who understand</w:t>
      </w:r>
      <w:r w:rsidRPr="00777A2D">
        <w:rPr>
          <w:sz w:val="16"/>
          <w:szCs w:val="16"/>
        </w:rPr>
        <w:t xml:space="preserve"> the careful, controlled </w:t>
      </w:r>
      <w:r w:rsidRPr="00777A2D">
        <w:rPr>
          <w:rStyle w:val="StyleBoldUnderline"/>
        </w:rPr>
        <w:t>studies that reveal environmental problems</w:t>
      </w:r>
      <w:r w:rsidRPr="00777A2D">
        <w:rPr>
          <w:sz w:val="16"/>
          <w:szCs w:val="16"/>
        </w:rPr>
        <w:t xml:space="preserve"> across time and territory. But consistent with his constitutive view of representation, Latour adds that </w:t>
      </w:r>
      <w:r w:rsidRPr="00777A2D">
        <w:rPr>
          <w:rStyle w:val="StyleBoldUnderline"/>
        </w:rPr>
        <w:t>candid- ates must demonstrate political competence</w:t>
      </w:r>
      <w:r w:rsidRPr="00777A2D">
        <w:rPr>
          <w:sz w:val="16"/>
          <w:szCs w:val="16"/>
        </w:rPr>
        <w:t xml:space="preserve"> as well: Their qualifications would have </w:t>
      </w:r>
      <w:r w:rsidRPr="00777A2D">
        <w:rPr>
          <w:rStyle w:val="StyleBoldUnderline"/>
        </w:rPr>
        <w:t>to</w:t>
      </w:r>
      <w:r w:rsidRPr="00777A2D">
        <w:rPr>
          <w:sz w:val="16"/>
          <w:szCs w:val="16"/>
        </w:rPr>
        <w:t xml:space="preserve"> include a record of </w:t>
      </w:r>
      <w:r w:rsidRPr="00777A2D">
        <w:rPr>
          <w:rStyle w:val="StyleBoldUnderline"/>
        </w:rPr>
        <w:t>engag</w:t>
      </w:r>
      <w:r w:rsidRPr="00777A2D">
        <w:rPr>
          <w:sz w:val="16"/>
          <w:szCs w:val="16"/>
        </w:rPr>
        <w:t xml:space="preserve">ing </w:t>
      </w:r>
      <w:r w:rsidRPr="00777A2D">
        <w:rPr>
          <w:rStyle w:val="StyleBoldUnderline"/>
        </w:rPr>
        <w:t>with diverse groups affected by their field of study</w:t>
      </w:r>
      <w:r w:rsidRPr="00777A2D">
        <w:rPr>
          <w:sz w:val="16"/>
          <w:szCs w:val="16"/>
        </w:rPr>
        <w:t>. ‘</w:t>
      </w:r>
      <w:r w:rsidRPr="00777A2D">
        <w:rPr>
          <w:rStyle w:val="StyleBoldUnderline"/>
        </w:rPr>
        <w:t>A specialist in the dynamics of ocean fish populations’</w:t>
      </w:r>
      <w:r w:rsidRPr="00777A2D">
        <w:rPr>
          <w:sz w:val="16"/>
          <w:szCs w:val="16"/>
        </w:rPr>
        <w:t>, for example, ‘</w:t>
      </w:r>
      <w:r w:rsidRPr="00777A2D">
        <w:rPr>
          <w:rStyle w:val="StyleBoldUnderline"/>
        </w:rPr>
        <w:t>could not enter the assembly if he did not know how to make himself under- stood by fishermen’ just as a fisherman could not claim a seat without proving he knew how to put together an experiment on diminishing fish populations</w:t>
      </w:r>
      <w:r w:rsidRPr="00777A2D">
        <w:rPr>
          <w:sz w:val="16"/>
          <w:szCs w:val="16"/>
        </w:rPr>
        <w:t xml:space="preserve"> (Latour, 2003c). As Latour emphasises, everyone’s views must be subjected to the testing of ‘due process’. A constitutional project peeks over the horizon – although one so different from familiar republican arrangements that today’s legislators would likely reject its claim to being a ‘representative’ assembly at all (see Tucker, 2007, p. 217).</w:t>
      </w:r>
    </w:p>
    <w:p w14:paraId="3EF73D1B" w14:textId="77777777" w:rsidR="0020564B" w:rsidRDefault="0020564B" w:rsidP="001B66AC"/>
    <w:p w14:paraId="6ACE263D" w14:textId="77777777" w:rsidR="0020564B" w:rsidRDefault="0020564B" w:rsidP="0020564B">
      <w:pPr>
        <w:rPr>
          <w:sz w:val="16"/>
        </w:rPr>
      </w:pPr>
    </w:p>
    <w:p w14:paraId="54906A85" w14:textId="77777777" w:rsidR="004F4EA7" w:rsidRPr="004F4EA7" w:rsidRDefault="004F4EA7" w:rsidP="004F4EA7">
      <w:pPr>
        <w:rPr>
          <w:b/>
          <w:bCs/>
          <w:iCs/>
        </w:rPr>
      </w:pPr>
      <w:r w:rsidRPr="004F4EA7">
        <w:rPr>
          <w:b/>
          <w:bCs/>
          <w:iCs/>
        </w:rPr>
        <w:t>Wider understanding of climate and social relations is key to prevent knowledge hierarchies, link methodologies, and develop analytic frameworks necessary for effective climate studies</w:t>
      </w:r>
    </w:p>
    <w:p w14:paraId="43534C54" w14:textId="77777777" w:rsidR="004F4EA7" w:rsidRPr="004F4EA7" w:rsidRDefault="004F4EA7" w:rsidP="004F4EA7">
      <w:pPr>
        <w:rPr>
          <w:b/>
          <w:bCs/>
        </w:rPr>
      </w:pPr>
      <w:r w:rsidRPr="004F4EA7">
        <w:rPr>
          <w:b/>
          <w:bCs/>
        </w:rPr>
        <w:t>Hulme, Professor of Climate and Culture in the Department of Geography at King's College London, 2010</w:t>
      </w:r>
    </w:p>
    <w:p w14:paraId="6DA40E73" w14:textId="2DFA2C92" w:rsidR="004F4EA7" w:rsidRPr="004F4EA7" w:rsidRDefault="004F4EA7" w:rsidP="004F4EA7">
      <w:r w:rsidRPr="004F4EA7">
        <w:t>(Mike, formerly professor of Climate Change in the School of Environmental Sciences at the University of East Anglia (UEA). After, four years lecturing in geography at the University of Salford, he became for 12 years a senior researcher in the Climatic Research Unit, part of the School of Environmental Sciences at the University of East Anglia.founded the Tyndall Centre for Climate Change Research, a distributed virtual network organisation headquartered at UEA, which he directed until July 2007founding Editor-in-Chief (since 2008) of the review journal Wiley Interdisciplinary Reviews (WIREs) Climate Change, “ Reducing the Future to Climate: a Story of Climate Determi</w:t>
      </w:r>
      <w:r w:rsidR="002C3E74">
        <w:t>nism and Reductionism”, pdf)</w:t>
      </w:r>
    </w:p>
    <w:p w14:paraId="49CB4D1C" w14:textId="77777777" w:rsidR="004F4EA7" w:rsidRPr="00777A2D" w:rsidRDefault="004F4EA7" w:rsidP="004F4EA7">
      <w:pPr>
        <w:rPr>
          <w:sz w:val="16"/>
          <w:szCs w:val="16"/>
        </w:rPr>
      </w:pPr>
      <w:r w:rsidRPr="00777A2D">
        <w:rPr>
          <w:sz w:val="16"/>
          <w:szCs w:val="16"/>
        </w:rPr>
        <w:t>The first is the volume commissioned and published by ICSU’s Scientific Committee on Problems of the Environment (SCOPE) on climate impact assessment</w:t>
      </w:r>
      <w:r w:rsidRPr="00777A2D">
        <w:rPr>
          <w:sz w:val="16"/>
          <w:szCs w:val="16"/>
          <w:vertAlign w:val="superscript"/>
        </w:rPr>
        <w:footnoteReference w:id="1"/>
      </w:r>
      <w:r w:rsidRPr="00777A2D">
        <w:rPr>
          <w:sz w:val="16"/>
          <w:szCs w:val="16"/>
        </w:rPr>
        <w:t xml:space="preserve">. This SCOPE Report No.27 was a response to the new World Climate Impact Program (WCIP) - </w:t>
      </w:r>
      <w:r w:rsidRPr="00777A2D">
        <w:rPr>
          <w:rStyle w:val="StyleBoldUnderline"/>
        </w:rPr>
        <w:t>whose aim was “to advance our understanding of the relation between climate and human activities”</w:t>
      </w:r>
      <w:r w:rsidRPr="00777A2D">
        <w:rPr>
          <w:sz w:val="16"/>
          <w:szCs w:val="16"/>
        </w:rPr>
        <w:t xml:space="preserve"> - which had been agreed at the WMO’s First World Climate Conference held in 1979. This SCOPE volume was one of the first outputs from WCIP and became a standard text in the field. I have already quoted from Riebsame’s chapter in this volume which offered four ways in which climate may be viewed. But the crucial methodological chapter was written by the respected geographer Robert Kates. The WCIP, the SCOPE 27 volume and </w:t>
      </w:r>
      <w:r w:rsidRPr="00777A2D">
        <w:rPr>
          <w:rStyle w:val="StyleBoldUnderline"/>
        </w:rPr>
        <w:t>Kates’ specific chapter are all therefore a direct response to the growing policy demand for credible and salient knowledge</w:t>
      </w:r>
      <w:r w:rsidRPr="00777A2D">
        <w:rPr>
          <w:sz w:val="16"/>
          <w:szCs w:val="16"/>
          <w:u w:val="single"/>
        </w:rPr>
        <w:t xml:space="preserve"> </w:t>
      </w:r>
      <w:r w:rsidRPr="00777A2D">
        <w:rPr>
          <w:rStyle w:val="StyleBoldUnderline"/>
        </w:rPr>
        <w:t>about what anthropogenic global climate change might mean for future society. Kates lays out the methodological challenges of performing climate impact assessments, three of which are particularly relevant for the argument presented here. First, he acknowledges an explicit knowledge hierarchy between the “hard” sciences and the “soft” sciences.</w:t>
      </w:r>
      <w:r w:rsidRPr="00777A2D">
        <w:rPr>
          <w:sz w:val="16"/>
          <w:szCs w:val="16"/>
        </w:rPr>
        <w:t xml:space="preserve"> As one moves from understanding global heat balances to the impacts of climate change on nutrition, for example, there is “less predictability, more speculation and greater uncertainty”</w:t>
      </w:r>
      <w:r w:rsidRPr="00777A2D">
        <w:rPr>
          <w:sz w:val="16"/>
          <w:szCs w:val="16"/>
          <w:vertAlign w:val="superscript"/>
        </w:rPr>
        <w:footnoteReference w:id="2"/>
      </w:r>
      <w:r w:rsidRPr="00777A2D">
        <w:rPr>
          <w:sz w:val="16"/>
          <w:szCs w:val="16"/>
        </w:rPr>
        <w:t xml:space="preserve">. </w:t>
      </w:r>
      <w:r w:rsidRPr="00777A2D">
        <w:rPr>
          <w:rStyle w:val="StyleBoldUnderline"/>
        </w:rPr>
        <w:t xml:space="preserve">Complexity increases, precision decreases and uncertainties are compounded. The second challenge identified by Kates and of particular interest in the present context is that of linking very different methodologies: </w:t>
      </w:r>
      <w:r w:rsidRPr="00777A2D">
        <w:rPr>
          <w:sz w:val="16"/>
          <w:szCs w:val="16"/>
        </w:rPr>
        <w:t xml:space="preserve">for example models of global climate with analysis of energy trends or assessments of population dynamics. The poverty of theoretical and methodological development in this area was recognised by Kates when he says that </w:t>
      </w:r>
      <w:r w:rsidRPr="00777A2D">
        <w:rPr>
          <w:rStyle w:val="StyleBoldUnderline"/>
        </w:rPr>
        <w:t>“as yet there has been no comprehensive study of the problems of integrating such scientific apples and oranges</w:t>
      </w:r>
      <w:r w:rsidRPr="00777A2D">
        <w:rPr>
          <w:sz w:val="16"/>
          <w:szCs w:val="16"/>
        </w:rPr>
        <w:t>”</w:t>
      </w:r>
      <w:r w:rsidRPr="00777A2D">
        <w:rPr>
          <w:sz w:val="16"/>
          <w:szCs w:val="16"/>
          <w:vertAlign w:val="superscript"/>
        </w:rPr>
        <w:t>92</w:t>
      </w:r>
      <w:r w:rsidRPr="00777A2D">
        <w:rPr>
          <w:sz w:val="16"/>
          <w:szCs w:val="16"/>
        </w:rPr>
        <w:t>. [This is the field which today is more commonly known as integrated assessment modelling (IAM) and which is still deficient in its ability to represent processes of societal adaptation</w:t>
      </w:r>
      <w:r w:rsidRPr="00777A2D">
        <w:rPr>
          <w:sz w:val="16"/>
          <w:szCs w:val="16"/>
          <w:vertAlign w:val="superscript"/>
        </w:rPr>
        <w:footnoteReference w:id="3"/>
      </w:r>
      <w:r w:rsidRPr="00777A2D">
        <w:rPr>
          <w:sz w:val="16"/>
          <w:szCs w:val="16"/>
        </w:rPr>
        <w:t xml:space="preserve">]. </w:t>
      </w:r>
      <w:r w:rsidRPr="00777A2D">
        <w:rPr>
          <w:rStyle w:val="StyleBoldUnderline"/>
        </w:rPr>
        <w:t>The third challenge therefore was how to develop even the most basic of analytical frameworks for performing such “linked studies” of climate impact assessment</w:t>
      </w:r>
      <w:r w:rsidRPr="00777A2D">
        <w:rPr>
          <w:sz w:val="16"/>
          <w:szCs w:val="16"/>
          <w:u w:val="single"/>
        </w:rPr>
        <w:t xml:space="preserve">. </w:t>
      </w:r>
      <w:r w:rsidRPr="00777A2D">
        <w:rPr>
          <w:sz w:val="16"/>
          <w:szCs w:val="16"/>
        </w:rPr>
        <w:t xml:space="preserve">Kates offers two schematic diagrams, one of which he calls the </w:t>
      </w:r>
      <w:r w:rsidRPr="00777A2D">
        <w:rPr>
          <w:rStyle w:val="StyleBoldUnderline"/>
        </w:rPr>
        <w:t>“impact model”</w:t>
      </w:r>
      <w:r w:rsidRPr="00777A2D">
        <w:rPr>
          <w:sz w:val="16"/>
          <w:szCs w:val="16"/>
        </w:rPr>
        <w:t xml:space="preserve"> </w:t>
      </w:r>
      <w:r w:rsidRPr="00777A2D">
        <w:rPr>
          <w:rStyle w:val="StyleBoldUnderline"/>
        </w:rPr>
        <w:t>and</w:t>
      </w:r>
      <w:r w:rsidRPr="00777A2D">
        <w:rPr>
          <w:sz w:val="16"/>
          <w:szCs w:val="16"/>
        </w:rPr>
        <w:t xml:space="preserve"> one the “</w:t>
      </w:r>
      <w:r w:rsidRPr="00777A2D">
        <w:rPr>
          <w:rStyle w:val="StyleBoldUnderline"/>
        </w:rPr>
        <w:t>interaction model</w:t>
      </w:r>
      <w:r w:rsidRPr="00777A2D">
        <w:rPr>
          <w:sz w:val="16"/>
          <w:szCs w:val="16"/>
        </w:rPr>
        <w:t xml:space="preserve">” (reproduced here in Figure 1). </w:t>
      </w:r>
      <w:r w:rsidRPr="00777A2D">
        <w:rPr>
          <w:rStyle w:val="StyleBoldUnderline"/>
        </w:rPr>
        <w:t xml:space="preserve">In the former, climate change determines the impact directly, whilst in the latter the impacts are the joint products of the interaction between climate and social change. </w:t>
      </w:r>
      <w:r w:rsidRPr="00777A2D">
        <w:rPr>
          <w:sz w:val="16"/>
          <w:szCs w:val="16"/>
        </w:rPr>
        <w:t>And it is the former model which Kates claimed was predominant in nearly all attempts at climate impact assessment, these studies “going directly from climate events to inferences of higher-order consequences”</w:t>
      </w:r>
      <w:r w:rsidRPr="00777A2D">
        <w:rPr>
          <w:sz w:val="16"/>
          <w:szCs w:val="16"/>
          <w:vertAlign w:val="superscript"/>
        </w:rPr>
        <w:footnoteReference w:id="4"/>
      </w:r>
      <w:r w:rsidRPr="00777A2D">
        <w:rPr>
          <w:sz w:val="16"/>
          <w:szCs w:val="16"/>
        </w:rPr>
        <w:t xml:space="preserve">. </w:t>
      </w:r>
      <w:r w:rsidRPr="00777A2D">
        <w:rPr>
          <w:rStyle w:val="StyleBoldUnderline"/>
        </w:rPr>
        <w:t>Reflecting on the reasons for this paucity of studies which sought to embrace a more interactive framework of climate-society relationships, as opposed to the instinct to revert to a cruder deterministic or reductionistic account, Kates remarks that it is due “partly to disciplinary isolation and partly to the limited effort expended to date on the study of the interaction of climate and society as compared to the study of the dynamics of climate itself</w:t>
      </w:r>
      <w:r w:rsidRPr="00777A2D">
        <w:rPr>
          <w:sz w:val="16"/>
          <w:szCs w:val="16"/>
          <w:u w:val="single"/>
        </w:rPr>
        <w:t>”</w:t>
      </w:r>
      <w:r w:rsidRPr="00777A2D">
        <w:rPr>
          <w:sz w:val="16"/>
          <w:szCs w:val="16"/>
          <w:vertAlign w:val="superscript"/>
        </w:rPr>
        <w:t>95</w:t>
      </w:r>
      <w:r w:rsidRPr="00777A2D">
        <w:rPr>
          <w:sz w:val="16"/>
          <w:szCs w:val="16"/>
        </w:rPr>
        <w:t>The SCOPE 27 volume therefore reveals</w:t>
      </w:r>
      <w:r w:rsidRPr="00777A2D">
        <w:rPr>
          <w:sz w:val="16"/>
          <w:szCs w:val="16"/>
          <w:u w:val="single"/>
        </w:rPr>
        <w:t xml:space="preserve">, I suggest, how </w:t>
      </w:r>
      <w:r w:rsidRPr="00777A2D">
        <w:rPr>
          <w:rStyle w:val="StyleBoldUnderline"/>
        </w:rPr>
        <w:t>the idea of an explicit knowledge hierarchy, the lack of any theoretical frameworks for integrated analysis and the preferred linear model of climate-response contributed to a climate reductionism at work in impact assessments</w:t>
      </w:r>
      <w:r w:rsidRPr="00777A2D">
        <w:rPr>
          <w:sz w:val="16"/>
          <w:szCs w:val="16"/>
        </w:rPr>
        <w:t xml:space="preserve">. At this crucial moment in the 1980s, </w:t>
      </w:r>
      <w:r w:rsidRPr="00777A2D">
        <w:rPr>
          <w:rStyle w:val="StyleBoldUnderline"/>
        </w:rPr>
        <w:t>when climate predictions were asserting their knowledge claims about the future and when policy was demanding knowledge about future consequences of climate change for society, it was easy for simple reductionist accounts of future climate change impacts to emerge</w:t>
      </w:r>
      <w:r w:rsidRPr="00777A2D">
        <w:rPr>
          <w:sz w:val="16"/>
          <w:szCs w:val="16"/>
          <w:u w:val="single"/>
        </w:rPr>
        <w:t xml:space="preserve">. </w:t>
      </w:r>
      <w:r w:rsidRPr="00777A2D">
        <w:rPr>
          <w:sz w:val="16"/>
          <w:szCs w:val="16"/>
        </w:rPr>
        <w:t xml:space="preserve">Kates </w:t>
      </w:r>
      <w:r w:rsidRPr="00777A2D">
        <w:rPr>
          <w:i/>
          <w:sz w:val="16"/>
          <w:szCs w:val="16"/>
        </w:rPr>
        <w:t xml:space="preserve">et al. </w:t>
      </w:r>
      <w:r w:rsidRPr="00777A2D">
        <w:rPr>
          <w:sz w:val="16"/>
          <w:szCs w:val="16"/>
        </w:rPr>
        <w:t xml:space="preserve">do not explicitly address the development of climate predictions or scenarios which have become the pivotal component of so many climate impact studies. The second book I wish to examine, however, does so. Published in 1998 under the title </w:t>
      </w:r>
      <w:r w:rsidRPr="00777A2D">
        <w:rPr>
          <w:i/>
          <w:sz w:val="16"/>
          <w:szCs w:val="16"/>
        </w:rPr>
        <w:t>Climate Impact and Adaptation Assessment</w:t>
      </w:r>
      <w:r w:rsidRPr="00777A2D">
        <w:rPr>
          <w:i/>
          <w:sz w:val="16"/>
          <w:szCs w:val="16"/>
          <w:vertAlign w:val="superscript"/>
        </w:rPr>
        <w:footnoteReference w:id="5"/>
      </w:r>
      <w:r w:rsidRPr="00777A2D">
        <w:rPr>
          <w:sz w:val="16"/>
          <w:szCs w:val="16"/>
        </w:rPr>
        <w:t xml:space="preserve">, this was a widely-read guide to the IPCC approach for assessing climate change impacts and adaptations. This book offered “a readable guide” to the </w:t>
      </w:r>
      <w:r w:rsidRPr="00777A2D">
        <w:rPr>
          <w:i/>
          <w:sz w:val="16"/>
          <w:szCs w:val="16"/>
        </w:rPr>
        <w:t>Technical Guidelines for Assessing Climate Change Impacts and Adaptations</w:t>
      </w:r>
      <w:r w:rsidRPr="00777A2D">
        <w:rPr>
          <w:sz w:val="16"/>
          <w:szCs w:val="16"/>
        </w:rPr>
        <w:t xml:space="preserve"> published a few years earlier by the IPCC in 1994</w:t>
      </w:r>
      <w:r w:rsidRPr="00777A2D">
        <w:rPr>
          <w:sz w:val="16"/>
          <w:szCs w:val="16"/>
          <w:vertAlign w:val="superscript"/>
        </w:rPr>
        <w:footnoteReference w:id="6"/>
      </w:r>
      <w:r w:rsidRPr="00777A2D">
        <w:rPr>
          <w:sz w:val="16"/>
          <w:szCs w:val="16"/>
        </w:rPr>
        <w:t xml:space="preserve">, guidelines which became widely cited and used internationally in the field. Here in these IPCC assessment guidelines, as interpreted by Martin Parry and Tim Carter, the default methodological assumptions and practices revealed by Kates in the 1980s were reinforced. </w:t>
      </w:r>
      <w:r w:rsidRPr="00777A2D">
        <w:rPr>
          <w:rStyle w:val="StyleBoldUnderline"/>
        </w:rPr>
        <w:t>In this case it was by privileging predictions of future climate over explorations of how the many other dimensions of cultural, social and political life may change in the future. Climate reductionism through “epistemological slippage” was the result</w:t>
      </w:r>
      <w:r w:rsidRPr="00777A2D">
        <w:rPr>
          <w:sz w:val="16"/>
          <w:szCs w:val="16"/>
          <w:u w:val="single"/>
        </w:rPr>
        <w:t>.</w:t>
      </w:r>
      <w:r w:rsidRPr="00777A2D">
        <w:rPr>
          <w:sz w:val="16"/>
          <w:szCs w:val="16"/>
        </w:rPr>
        <w:t xml:space="preserve">  The IPCC method for impact and adaptation assessment had seven recommended steps (Figure 2), at the centre of which – Step 4 - was the selection of future climate scenarios. With future climate(s) thus established, the method proceeded to estimate the consequences of climate change for both natural and social environments, before examining how such consequences might be adapted to. In their summary of Step 4, Parry and Carter take care to emphasise the importance of recognising social dynamics: “Environment, society and the economy are not static’ in the absence of climate change”</w:t>
      </w:r>
      <w:r w:rsidRPr="00777A2D">
        <w:rPr>
          <w:sz w:val="16"/>
          <w:szCs w:val="16"/>
          <w:vertAlign w:val="superscript"/>
        </w:rPr>
        <w:footnoteReference w:id="7"/>
      </w:r>
      <w:r w:rsidRPr="00777A2D">
        <w:rPr>
          <w:sz w:val="16"/>
          <w:szCs w:val="16"/>
        </w:rPr>
        <w:t xml:space="preserve">. But the subsequent practical guidance for how to incorporate such dynamism into scenarios of the future is limited. Out of 23 pages in this crucial scenario chapter, less than 3 are devoted to the representation of social change, whereas over 14 pages offer guidance on how to develop future climate change scenarios. And most of this guidance refers to the use of data and results from global climate models. </w:t>
      </w:r>
      <w:r w:rsidRPr="00777A2D">
        <w:rPr>
          <w:rStyle w:val="StyleBoldUnderline"/>
        </w:rPr>
        <w:t>The asymmetry evidenced</w:t>
      </w:r>
      <w:r w:rsidRPr="00777A2D">
        <w:rPr>
          <w:sz w:val="16"/>
          <w:szCs w:val="16"/>
          <w:u w:val="single"/>
        </w:rPr>
        <w:t xml:space="preserve"> </w:t>
      </w:r>
      <w:r w:rsidRPr="00777A2D">
        <w:rPr>
          <w:sz w:val="16"/>
          <w:szCs w:val="16"/>
        </w:rPr>
        <w:t xml:space="preserve">in the Parry and Carter chapter </w:t>
      </w:r>
      <w:r w:rsidRPr="00777A2D">
        <w:rPr>
          <w:rStyle w:val="StyleBoldUnderline"/>
        </w:rPr>
        <w:t>between methods for depicting climate versus social futures is merely representative of much wider practice in the field of climate impact assessment</w:t>
      </w:r>
      <w:r w:rsidRPr="00777A2D">
        <w:rPr>
          <w:sz w:val="16"/>
          <w:szCs w:val="16"/>
          <w:u w:val="single"/>
        </w:rPr>
        <w:t xml:space="preserve"> </w:t>
      </w:r>
      <w:r w:rsidRPr="00777A2D">
        <w:rPr>
          <w:sz w:val="16"/>
          <w:szCs w:val="16"/>
        </w:rPr>
        <w:t>over the last 25 years. For the first 12 years of the IPCC process (1988-2000) there were no systematic attempts to develop methods or scenarios which represented future social, cultural or political change, even though large amounts of effort were directed to advancing and distributing model-derived representations of future climate. Only with the publication of the IPCC Special Report on Emissions Scenarios in 2000</w:t>
      </w:r>
      <w:r w:rsidRPr="00777A2D">
        <w:rPr>
          <w:sz w:val="16"/>
          <w:szCs w:val="16"/>
          <w:vertAlign w:val="superscript"/>
        </w:rPr>
        <w:footnoteReference w:id="8"/>
      </w:r>
      <w:r w:rsidRPr="00777A2D">
        <w:rPr>
          <w:sz w:val="16"/>
          <w:szCs w:val="16"/>
        </w:rPr>
        <w:t xml:space="preserve"> was significant visibility given to the representation of different social futures in climate impact studies. </w:t>
      </w:r>
      <w:r w:rsidRPr="00777A2D">
        <w:rPr>
          <w:rStyle w:val="StyleBoldUnderline"/>
        </w:rPr>
        <w:t>This deficiency contributed to the widespread adoption of what I call climate reductionist methods in climate impact assessment,</w:t>
      </w:r>
      <w:r w:rsidRPr="00777A2D">
        <w:rPr>
          <w:sz w:val="16"/>
          <w:szCs w:val="16"/>
          <w:u w:val="single"/>
        </w:rPr>
        <w:t xml:space="preserve"> </w:t>
      </w:r>
      <w:r w:rsidRPr="00777A2D">
        <w:rPr>
          <w:sz w:val="16"/>
          <w:szCs w:val="16"/>
        </w:rPr>
        <w:t>the consequences of which have been earlier illustrated. The IPCC Third Assessment Report in one of its chapters lamented this practice: “</w:t>
      </w:r>
      <w:r w:rsidRPr="00777A2D">
        <w:rPr>
          <w:rStyle w:val="StyleBoldUnderline"/>
        </w:rPr>
        <w:t>Future socioeconomic ... changes have not been represented satisfactorily in many recent impact studies” and “... many impact studies fail to consider adequately uncertainties embedded in the scenarios they adopt</w:t>
      </w:r>
      <w:r w:rsidRPr="00777A2D">
        <w:rPr>
          <w:sz w:val="16"/>
          <w:szCs w:val="16"/>
          <w:u w:val="single"/>
        </w:rPr>
        <w:t>”</w:t>
      </w:r>
      <w:r w:rsidRPr="00777A2D">
        <w:rPr>
          <w:sz w:val="16"/>
          <w:szCs w:val="16"/>
          <w:vertAlign w:val="superscript"/>
        </w:rPr>
        <w:footnoteReference w:id="9"/>
      </w:r>
      <w:r w:rsidRPr="00777A2D">
        <w:rPr>
          <w:sz w:val="16"/>
          <w:szCs w:val="16"/>
        </w:rPr>
        <w:t xml:space="preserve">. And at a national scale, a review of the UK Climate Impacts Programme in 2005 noted </w:t>
      </w:r>
      <w:r w:rsidRPr="00777A2D">
        <w:rPr>
          <w:rStyle w:val="StyleBoldUnderline"/>
        </w:rPr>
        <w:t>that climate impact studies have seldom been able to incorporate alternative social futures “preferring instead to concentrate on exploring ‘climate-only’ impacts</w:t>
      </w:r>
      <w:r w:rsidRPr="00777A2D">
        <w:rPr>
          <w:sz w:val="16"/>
          <w:szCs w:val="16"/>
        </w:rPr>
        <w:t>”</w:t>
      </w:r>
      <w:r w:rsidRPr="00777A2D">
        <w:rPr>
          <w:sz w:val="16"/>
          <w:szCs w:val="16"/>
          <w:vertAlign w:val="superscript"/>
        </w:rPr>
        <w:footnoteReference w:id="10"/>
      </w:r>
      <w:r w:rsidRPr="00777A2D">
        <w:rPr>
          <w:sz w:val="16"/>
          <w:szCs w:val="16"/>
        </w:rPr>
        <w:t xml:space="preserve">, a direct illustration of climate reductionism at work. </w:t>
      </w:r>
    </w:p>
    <w:p w14:paraId="6846F79C" w14:textId="77777777" w:rsidR="004F4EA7" w:rsidRPr="007C4F11" w:rsidRDefault="004F4EA7" w:rsidP="0020564B"/>
    <w:p w14:paraId="17952018" w14:textId="1F09ED02" w:rsidR="00241AA8" w:rsidRDefault="00241AA8" w:rsidP="00241AA8">
      <w:pPr>
        <w:pStyle w:val="Heading3"/>
      </w:pPr>
      <w:r>
        <w:t>2AC—Data K/</w:t>
      </w:r>
    </w:p>
    <w:p w14:paraId="1463B5CD" w14:textId="77777777" w:rsidR="00E8198B" w:rsidRDefault="00E8198B" w:rsidP="00E8198B">
      <w:pPr>
        <w:pStyle w:val="Heading4"/>
      </w:pPr>
      <w:r>
        <w:t>Increased data and information about drivers of ecosystem states is key to assess vulnerability of ecosystems</w:t>
      </w:r>
    </w:p>
    <w:p w14:paraId="504239E9" w14:textId="77777777" w:rsidR="00E8198B" w:rsidRPr="002720B3" w:rsidRDefault="00E8198B" w:rsidP="00E8198B">
      <w:pPr>
        <w:rPr>
          <w:rStyle w:val="StyleStyleBold12pt"/>
        </w:rPr>
      </w:pPr>
      <w:r w:rsidRPr="002720B3">
        <w:rPr>
          <w:rStyle w:val="StyleStyleBold12pt"/>
        </w:rPr>
        <w:t>Fujita</w:t>
      </w:r>
      <w:r>
        <w:rPr>
          <w:rStyle w:val="StyleStyleBold12pt"/>
        </w:rPr>
        <w:t xml:space="preserve"> et al</w:t>
      </w:r>
      <w:r w:rsidRPr="002720B3">
        <w:rPr>
          <w:rStyle w:val="StyleStyleBold12pt"/>
        </w:rPr>
        <w:t>, Environmental Defense Fund, Ocean Program, 2012</w:t>
      </w:r>
    </w:p>
    <w:p w14:paraId="17B48194" w14:textId="6C20E4CF" w:rsidR="00E8198B" w:rsidRPr="002720B3" w:rsidRDefault="00E8198B" w:rsidP="00E8198B">
      <w:pPr>
        <w:rPr>
          <w:sz w:val="16"/>
          <w:szCs w:val="16"/>
        </w:rPr>
      </w:pPr>
      <w:r w:rsidRPr="002720B3">
        <w:rPr>
          <w:sz w:val="16"/>
          <w:szCs w:val="16"/>
        </w:rPr>
        <w:t>(R. Fujita a,n , J.H. Moxley a,1, H. DeBey b,2, T. Van Leuvan a,3, A. Leumer a,4, K. Honey c,5, S. Aguilera d,6, M. Foley e,7, a Environmental Defense Fund, Oceans Program, 123 Mission Street, 28th Floor, San Francisco, CA 94105, United States, b Yale School of Forestry and Environmental Science, 195 Prospect Street, New Haven, CT 06511, United States, c Stanford University, Emmett Interdisciplinary Program in Environment and Resources (E-IPER), School of Earth Sciences and Hopkins Marine Station, 120 Oceanview Blvd, Pacific Grove, CA 93950, United States, d Stanford University, Department of Biology, Gilbert Hall, Stanford, CA 94305-5020, United States, e Center for Ocean Solutions, 99 Pacific Street, Suite 155a, Monterey, CA 93940, United States, “Managing for a resilient</w:t>
      </w:r>
      <w:r w:rsidR="002C3E74">
        <w:rPr>
          <w:sz w:val="16"/>
          <w:szCs w:val="16"/>
        </w:rPr>
        <w:t xml:space="preserve"> ocean”, pdf)</w:t>
      </w:r>
    </w:p>
    <w:p w14:paraId="02DBCDC1" w14:textId="77777777" w:rsidR="00E8198B" w:rsidRPr="0084647F" w:rsidRDefault="00E8198B" w:rsidP="00E8198B">
      <w:pPr>
        <w:rPr>
          <w:sz w:val="16"/>
        </w:rPr>
      </w:pPr>
      <w:r w:rsidRPr="00777A2D">
        <w:rPr>
          <w:rStyle w:val="StyleBoldUnderline"/>
        </w:rPr>
        <w:t>Abiotic factors, such as light, temperature, and nutrient levels, can also drive transitions to alternative ecosystem states</w:t>
      </w:r>
      <w:r w:rsidRPr="0084647F">
        <w:rPr>
          <w:sz w:val="16"/>
        </w:rPr>
        <w:t xml:space="preserve"> in both coral reefs and kelp forests. Potential thresholds for biotic and abiotic factors for coral reefs and kelp forests (two particularly well studied marine ecosystems) based on a review of the literature are summarized in Tables 1 and 2, respectively. Typically, the effects and thresholds of these abiotic factors are better characterized than biotic factors. In addition, many biotic and abiotic factors no doubt interact in both systems. For example, high nutrient loadings and lack of grazing by herbivorous fish may interact synergistically to accelerate a transition from coral to algal dominated communities on coral reefs [19,20]. Sewage input or high temperature levels can result in some loss of kelp, which could be accelerated by the overharvest of urchin predators [21,22]. Transitions from desirable to less desirable states can, of course, be hastened by storms, anomalous temperatures, or other shocks (‘‘fast drivers’’ or ‘‘pulse events’’). Such </w:t>
      </w:r>
      <w:r w:rsidRPr="00777A2D">
        <w:rPr>
          <w:rStyle w:val="StyleBoldUnderline"/>
        </w:rPr>
        <w:t>transitions can be inhibited by conserving and restoring the attributes of marine ecosystems that are associated with resilience</w:t>
      </w:r>
      <w:r w:rsidRPr="0084647F">
        <w:rPr>
          <w:sz w:val="16"/>
        </w:rPr>
        <w:t xml:space="preserve">. These include [8]: 1. </w:t>
      </w:r>
      <w:r w:rsidRPr="00777A2D">
        <w:rPr>
          <w:rStyle w:val="StyleBoldUnderline"/>
        </w:rPr>
        <w:t>ecological redundancy may buffer ecosystems from perturbations due to the overlap of multiple species that perform a similar ecosystem function,</w:t>
      </w:r>
      <w:r w:rsidRPr="0084647F">
        <w:rPr>
          <w:sz w:val="16"/>
        </w:rPr>
        <w:t xml:space="preserve"> which often helps ecosystemsresist disturbance, recover more quickly, rebound following change; 2. </w:t>
      </w:r>
      <w:r w:rsidRPr="00777A2D">
        <w:rPr>
          <w:rStyle w:val="StyleBoldUnderline"/>
        </w:rPr>
        <w:t>species complementarity provides an adaptive capacity within the ecosystem to buffer uncontrollable changes in the environmental drivers due to the diverse response to drivers among multiple species; 3. intra-species complementarity provides similar adaptive capacity and may also contribute to increased resistance and accelerated recovery due to high genetic variation within species; and 4. higher productivity and recruitment rates may help increase recovery rates or resistance to major shifts in ecosystem state</w:t>
      </w:r>
      <w:r w:rsidRPr="0084647F">
        <w:rPr>
          <w:sz w:val="16"/>
        </w:rPr>
        <w:t xml:space="preserve"> (productivity may be related to biodiversity, but there are cases in which nutrients, by upwelling for example, and other physical factors may play more important roles). Restoration to historical desirable states is rare, but recovery to more desirable states can be facilitated by reducing stressors. In some cases, active recovery efforts such as re-stocking depleted species may be required [23]. Disproportionately large changes (e.g., large reductions in herbivores or large increases in predators) may also be required for recovery [24,25]. For some marine ecosystems, the factors (drivers) that influence these states are well understood, and some key attributes of marine ecosystems that seem to contribute to resilience have been identified [8]. Moreover, the levels of certain drivers that define thresholds between desirable and undesirable states have been determined in some cases [26]. </w:t>
      </w:r>
      <w:r w:rsidRPr="00777A2D">
        <w:rPr>
          <w:rStyle w:val="StyleBoldUnderline"/>
        </w:rPr>
        <w:t xml:space="preserve">Taken together, </w:t>
      </w:r>
      <w:r w:rsidRPr="002720B3">
        <w:rPr>
          <w:rStyle w:val="Emphasis"/>
        </w:rPr>
        <w:t>information</w:t>
      </w:r>
      <w:r w:rsidRPr="00777A2D">
        <w:rPr>
          <w:rStyle w:val="StyleBoldUnderline"/>
        </w:rPr>
        <w:t xml:space="preserve"> on states, drivers, and thresholds can be used to articulate practical management objectives and metrics related to maintaining marine ecosystems in desirable, resilient states.</w:t>
      </w:r>
      <w:r w:rsidRPr="0084647F">
        <w:rPr>
          <w:sz w:val="16"/>
        </w:rPr>
        <w:t xml:space="preserve"> </w:t>
      </w:r>
      <w:r w:rsidRPr="002720B3">
        <w:rPr>
          <w:rStyle w:val="Emphasis"/>
        </w:rPr>
        <w:t>When sufficient data and knowledge exist to quantify the relationships between drivers and ecosystem states, and to identify thresholds between desirable and undesirable states (data-rich systems), measurable management objectives aimed at achieving resilience of desirable states can be set for the maintenance of drivers and resilience attributes at appropriate levels</w:t>
      </w:r>
      <w:r w:rsidRPr="0084647F">
        <w:rPr>
          <w:sz w:val="16"/>
        </w:rPr>
        <w:t>. This is illustrated in a highly simplified way in Fig. 1</w:t>
      </w:r>
      <w:r w:rsidRPr="00777A2D">
        <w:rPr>
          <w:rStyle w:val="StyleBoldUnderline"/>
        </w:rPr>
        <w:t>. If quantitative relationships between drivers and ecosystem state are unknown, but a qualitative understanding of theserelationships and thresholds is available</w:t>
      </w:r>
      <w:r w:rsidRPr="0084647F">
        <w:rPr>
          <w:sz w:val="16"/>
        </w:rPr>
        <w:t xml:space="preserve"> (data-moderate systems), </w:t>
      </w:r>
      <w:r w:rsidRPr="00777A2D">
        <w:rPr>
          <w:rStyle w:val="StyleBoldUnderline"/>
        </w:rPr>
        <w:t>ecological risk analysis can be used to identify and reduce risks to the attributes that support the resilience of desirable ecosystem states</w:t>
      </w:r>
      <w:r w:rsidRPr="0084647F">
        <w:rPr>
          <w:sz w:val="16"/>
        </w:rPr>
        <w:t xml:space="preserve"> [27]. </w:t>
      </w:r>
      <w:r w:rsidRPr="002720B3">
        <w:rPr>
          <w:rStyle w:val="Emphasis"/>
        </w:rPr>
        <w:t>For poorly understood (data-poor) ecosystems, it may be useful to conduct a qualitative assessment of marine ecosystem vulnerability to help identify priorities for management. Vulnerability can be conceived of as the obverse of resilience</w:t>
      </w:r>
      <w:r w:rsidRPr="0084647F">
        <w:rPr>
          <w:sz w:val="16"/>
        </w:rPr>
        <w:t xml:space="preserve"> (i.e., absence of attributes that contribute to resilience) in concert with the effects of exposure and sensitivity [28,29]. </w:t>
      </w:r>
      <w:r w:rsidRPr="00777A2D">
        <w:rPr>
          <w:rStyle w:val="StyleBoldUnderline"/>
        </w:rPr>
        <w:t xml:space="preserve">Expert opinion can be systematically analyzed to assess ecosystem vulnerability </w:t>
      </w:r>
      <w:r w:rsidRPr="0084647F">
        <w:rPr>
          <w:sz w:val="16"/>
        </w:rPr>
        <w:t xml:space="preserve">[29,30]. </w:t>
      </w:r>
    </w:p>
    <w:p w14:paraId="5AD639A5" w14:textId="3B2D30B3" w:rsidR="00241AA8" w:rsidRDefault="00FB43CE" w:rsidP="00241AA8">
      <w:pPr>
        <w:pStyle w:val="Heading3"/>
      </w:pPr>
      <w:r>
        <w:t>2AC—I/L Resilience</w:t>
      </w:r>
    </w:p>
    <w:p w14:paraId="4571276D" w14:textId="77777777" w:rsidR="00E8198B" w:rsidRDefault="00E8198B" w:rsidP="00E8198B">
      <w:pPr>
        <w:pStyle w:val="Heading4"/>
      </w:pPr>
      <w:r>
        <w:t>That’s a prerequisite to assessing biotic and abiotic drivers of ecosystems- key to clear and effective policy approaches for resilience</w:t>
      </w:r>
    </w:p>
    <w:p w14:paraId="210250ED" w14:textId="77777777" w:rsidR="00E8198B" w:rsidRPr="002720B3" w:rsidRDefault="00E8198B" w:rsidP="00E8198B">
      <w:pPr>
        <w:rPr>
          <w:rStyle w:val="StyleStyleBold12pt"/>
        </w:rPr>
      </w:pPr>
      <w:r w:rsidRPr="002720B3">
        <w:rPr>
          <w:rStyle w:val="StyleStyleBold12pt"/>
        </w:rPr>
        <w:t>Fujita</w:t>
      </w:r>
      <w:r>
        <w:rPr>
          <w:rStyle w:val="StyleStyleBold12pt"/>
        </w:rPr>
        <w:t xml:space="preserve"> et al</w:t>
      </w:r>
      <w:r w:rsidRPr="002720B3">
        <w:rPr>
          <w:rStyle w:val="StyleStyleBold12pt"/>
        </w:rPr>
        <w:t>, Environmental Defense Fund, Ocean Program, 2012</w:t>
      </w:r>
    </w:p>
    <w:p w14:paraId="70E753C9" w14:textId="3AA3F997" w:rsidR="00E8198B" w:rsidRPr="0084647F" w:rsidRDefault="00E8198B" w:rsidP="00E8198B">
      <w:pPr>
        <w:rPr>
          <w:sz w:val="16"/>
          <w:szCs w:val="16"/>
        </w:rPr>
      </w:pPr>
      <w:r w:rsidRPr="002720B3">
        <w:rPr>
          <w:sz w:val="16"/>
          <w:szCs w:val="16"/>
        </w:rPr>
        <w:t xml:space="preserve">(R. Fujita a,n , J.H. Moxley a,1, H. DeBey b,2, T. Van Leuvan a,3, A. Leumer a,4, K. Honey c,5, S. Aguilera d,6, M. Foley e,7, a Environmental Defense Fund, Oceans Program, 123 Mission Street, 28th Floor, San Francisco, CA 94105, United States, b Yale School of Forestry and Environmental Science, 195 Prospect Street, New Haven, CT 06511, United States, c Stanford University, Emmett Interdisciplinary Program in Environment and Resources (E-IPER), School of Earth Sciences and Hopkins Marine Station, 120 Oceanview Blvd, Pacific Grove, CA 93950, United States, d Stanford University, Department of Biology, Gilbert Hall, Stanford, CA 94305-5020, United States, e Center for Ocean Solutions, 99 Pacific Street, Suite 155a, Monterey, CA 93940, United States, “Managing </w:t>
      </w:r>
      <w:r w:rsidR="002C3E74">
        <w:rPr>
          <w:sz w:val="16"/>
          <w:szCs w:val="16"/>
        </w:rPr>
        <w:t>for a resilient ocean”, pdf)</w:t>
      </w:r>
    </w:p>
    <w:p w14:paraId="4FB2294E" w14:textId="18FE1A07" w:rsidR="00FB43CE" w:rsidRPr="00FB43CE" w:rsidRDefault="00E8198B" w:rsidP="00FB43CE">
      <w:pPr>
        <w:rPr>
          <w:rStyle w:val="StyleStyleBold12pt"/>
          <w:sz w:val="22"/>
          <w:u w:val="single"/>
        </w:rPr>
      </w:pPr>
      <w:r w:rsidRPr="00777A2D">
        <w:rPr>
          <w:rStyle w:val="StyleBoldUnderline"/>
        </w:rPr>
        <w:t>Goals and priorities should be responsive to changes in context. Climate change is now underway</w:t>
      </w:r>
      <w:r w:rsidRPr="0084647F">
        <w:rPr>
          <w:sz w:val="16"/>
        </w:rPr>
        <w:t xml:space="preserve">, new uses of the ocean are being developed, </w:t>
      </w:r>
      <w:r w:rsidRPr="00777A2D">
        <w:rPr>
          <w:rStyle w:val="StyleBoldUnderline"/>
        </w:rPr>
        <w:t>and several biogeochemical cycles are now dominated by human activities</w:t>
      </w:r>
      <w:r w:rsidRPr="0084647F">
        <w:rPr>
          <w:sz w:val="16"/>
        </w:rPr>
        <w:t xml:space="preserve"> [1–6]. </w:t>
      </w:r>
      <w:r w:rsidRPr="00777A2D">
        <w:rPr>
          <w:rStyle w:val="StyleBoldUnderline"/>
        </w:rPr>
        <w:t>Ecosystem resiliencedefined here as the capacity of ecosystems to persist in a given state by resisting change or recovering from impacts [7,8]–is an explicitly stated goal of the new U.S. ocean policy</w:t>
      </w:r>
      <w:r w:rsidRPr="0084647F">
        <w:rPr>
          <w:sz w:val="16"/>
        </w:rPr>
        <w:t xml:space="preserve"> (Executive Order 13547—Stewardship of the Ocean, Our Coasts, and the Great Lakes issued 19 July 2010). It is a goal that is embraced by ocean resource managers in many other countries as well. </w:t>
      </w:r>
      <w:r w:rsidRPr="00777A2D">
        <w:rPr>
          <w:rStyle w:val="StyleBoldUnderline"/>
        </w:rPr>
        <w:t xml:space="preserve">Managing for resilient, desirable ecosystem states </w:t>
      </w:r>
      <w:r w:rsidRPr="0084647F">
        <w:rPr>
          <w:sz w:val="16"/>
        </w:rPr>
        <w:t xml:space="preserve">(i.e., states that produce high levels of diverse ecosystem services) </w:t>
      </w:r>
      <w:r w:rsidRPr="00777A2D">
        <w:rPr>
          <w:rStyle w:val="StyleBoldUnderline"/>
        </w:rPr>
        <w:t>seems prudent given the high degree of uncertainty surrounding the impacts of climate change</w:t>
      </w:r>
      <w:r w:rsidRPr="0084647F">
        <w:rPr>
          <w:sz w:val="16"/>
        </w:rPr>
        <w:t xml:space="preserve">, new ocean uses, </w:t>
      </w:r>
      <w:r w:rsidRPr="00777A2D">
        <w:rPr>
          <w:rStyle w:val="StyleBoldUnderline"/>
        </w:rPr>
        <w:t>and how these will interact with existing threats to marine ecosystems and the goods and services they generate</w:t>
      </w:r>
      <w:r w:rsidRPr="0084647F">
        <w:rPr>
          <w:sz w:val="16"/>
        </w:rPr>
        <w:t xml:space="preserve">. However, </w:t>
      </w:r>
      <w:r w:rsidRPr="00777A2D">
        <w:rPr>
          <w:rStyle w:val="StyleBoldUnderline"/>
        </w:rPr>
        <w:t>it has been difficult to articulate specific and practical management goals, objectives, and approaches that result in resilience.</w:t>
      </w:r>
      <w:r w:rsidRPr="0084647F">
        <w:rPr>
          <w:sz w:val="16"/>
        </w:rPr>
        <w:t xml:space="preserve"> In this paper, </w:t>
      </w:r>
      <w:r w:rsidRPr="00777A2D">
        <w:rPr>
          <w:rStyle w:val="StyleBoldUnderline"/>
        </w:rPr>
        <w:t>a framework for managing marine ecosystems for resilience is developed based on the evidence that ecosystems transition from desirable states to less desirable states in response to biotic (biological) and abiotic (physical and chemical) drivers, and that certain ecosystem attributes contribute to the resilience of each of these states.</w:t>
      </w:r>
    </w:p>
    <w:p w14:paraId="75F23E45" w14:textId="77777777" w:rsidR="001B66AC" w:rsidRPr="0041475B" w:rsidRDefault="001B66AC" w:rsidP="00C93909"/>
    <w:p w14:paraId="1465B2F0" w14:textId="77777777" w:rsidR="00C93909" w:rsidRDefault="00C93909" w:rsidP="00C93909"/>
    <w:p w14:paraId="725CEAF2" w14:textId="77777777" w:rsidR="00293A07" w:rsidRPr="004B5542" w:rsidRDefault="00293A07" w:rsidP="00293A07">
      <w:pPr>
        <w:rPr>
          <w:sz w:val="16"/>
        </w:rPr>
      </w:pPr>
    </w:p>
    <w:p w14:paraId="6EE16AED" w14:textId="77777777" w:rsidR="00980787" w:rsidRDefault="00980787" w:rsidP="00293A07"/>
    <w:p w14:paraId="58CFFAC3" w14:textId="77777777" w:rsidR="00980787" w:rsidRPr="00980787" w:rsidRDefault="00980787" w:rsidP="00980787"/>
    <w:p w14:paraId="622B71BE" w14:textId="77777777" w:rsidR="009A2E3F" w:rsidRPr="009A2E3F" w:rsidRDefault="009A2E3F" w:rsidP="009A2E3F"/>
    <w:p w14:paraId="07A43A48" w14:textId="77777777" w:rsidR="009353E2" w:rsidRDefault="009353E2" w:rsidP="009353E2">
      <w:pPr>
        <w:rPr>
          <w:sz w:val="16"/>
        </w:rPr>
      </w:pPr>
    </w:p>
    <w:p w14:paraId="2E0D6BFE" w14:textId="0A487504" w:rsidR="00894323" w:rsidRDefault="00894323" w:rsidP="00894323">
      <w:pPr>
        <w:pStyle w:val="Heading2"/>
      </w:pPr>
      <w:r>
        <w:t>Warming Extensions</w:t>
      </w:r>
    </w:p>
    <w:p w14:paraId="425C88AA" w14:textId="6882839F" w:rsidR="009353E2" w:rsidRDefault="0066457D" w:rsidP="009353E2">
      <w:pPr>
        <w:pStyle w:val="Heading3"/>
      </w:pPr>
      <w:r>
        <w:t>2AC—Anthropocene</w:t>
      </w:r>
    </w:p>
    <w:p w14:paraId="546EFE6D" w14:textId="77777777" w:rsidR="00731CCA" w:rsidRDefault="00731CCA" w:rsidP="00731CCA">
      <w:pPr>
        <w:pStyle w:val="Heading4"/>
      </w:pPr>
      <w:r>
        <w:t xml:space="preserve">The Anthropocene is real and now- humans have caused things such as global warming and ocean acidification which in turn determines the future of the environment and ecosystems in the ocean- specifically coral reefs and plankton </w:t>
      </w:r>
    </w:p>
    <w:p w14:paraId="41236BFF" w14:textId="77777777" w:rsidR="00731CCA" w:rsidRPr="001F6624" w:rsidRDefault="00731CCA" w:rsidP="00731CCA">
      <w:pPr>
        <w:rPr>
          <w:rStyle w:val="StyleStyleBold12pt"/>
        </w:rPr>
      </w:pPr>
      <w:r>
        <w:rPr>
          <w:rStyle w:val="StyleStyleBold12pt"/>
        </w:rPr>
        <w:t>Zalasiewicz et al, Department of Geology, Univeristy of Leicester, 2007</w:t>
      </w:r>
    </w:p>
    <w:p w14:paraId="06F2EBA9" w14:textId="48124B88" w:rsidR="00731CCA" w:rsidRPr="001F6624" w:rsidRDefault="00731CCA" w:rsidP="00731CCA">
      <w:pPr>
        <w:rPr>
          <w:sz w:val="16"/>
          <w:szCs w:val="16"/>
        </w:rPr>
      </w:pPr>
      <w:r w:rsidRPr="001F6624">
        <w:rPr>
          <w:sz w:val="16"/>
          <w:szCs w:val="16"/>
        </w:rPr>
        <w:t>(Jan Zalasiewicz , 17 October 2007, “Are we now living in the Anthropocene?”,http://www.geosociety.org/gsatoday/archive/18/2/pdf/i1052-5173-18-2-4.pdf)</w:t>
      </w:r>
    </w:p>
    <w:p w14:paraId="30475397" w14:textId="77777777" w:rsidR="00731CCA" w:rsidRDefault="00731CCA" w:rsidP="00731CCA">
      <w:pPr>
        <w:rPr>
          <w:sz w:val="16"/>
        </w:rPr>
      </w:pPr>
      <w:r w:rsidRPr="00777A2D">
        <w:rPr>
          <w:rStyle w:val="StyleBoldUnderline"/>
        </w:rPr>
        <w:t>Carbon Cycle Perturbation and Temperature Carbon dioxide levels</w:t>
      </w:r>
      <w:r w:rsidRPr="004D3222">
        <w:rPr>
          <w:sz w:val="16"/>
        </w:rPr>
        <w:t xml:space="preserve"> (379 ppm in 2005) </w:t>
      </w:r>
      <w:r w:rsidRPr="00777A2D">
        <w:rPr>
          <w:rStyle w:val="StyleBoldUnderline"/>
        </w:rPr>
        <w:t>are over a third higher than in pre-industrial times and at any time in the past 0.9 m.y.</w:t>
      </w:r>
      <w:r w:rsidRPr="004D3222">
        <w:rPr>
          <w:sz w:val="16"/>
        </w:rPr>
        <w:t xml:space="preserve"> (IPCC, 2007; EPICA community members, 2004). </w:t>
      </w:r>
      <w:r w:rsidRPr="00777A2D">
        <w:rPr>
          <w:rStyle w:val="StyleBoldUnderline"/>
        </w:rPr>
        <w:t>Conservatively, these levels are predicted to double by the end of the twenty-first century</w:t>
      </w:r>
      <w:r w:rsidRPr="004D3222">
        <w:rPr>
          <w:sz w:val="16"/>
        </w:rPr>
        <w:t xml:space="preserve"> (IPCC, 2007). </w:t>
      </w:r>
      <w:r w:rsidRPr="00777A2D">
        <w:rPr>
          <w:rStyle w:val="StyleBoldUnderline"/>
        </w:rPr>
        <w:t>Methane concentrations in the atmosphere have already roughly doubled.</w:t>
      </w:r>
      <w:r w:rsidRPr="004D3222">
        <w:rPr>
          <w:sz w:val="16"/>
        </w:rPr>
        <w:t xml:space="preserve"> These changes have been considerably more rapid than those associated with glacial-interglacial transitions (Fig. 1; cf. Monnin et al., 2001). Global temperature has lagged behind this increase in greenhouse gas levels, perhaps as a result of industrially derived sulfate aerosols (the “global dimming” effect; Coakley, 2005). Nevertheless, temperatures in the past century rose overall, the rate of increase accelerating in the past two decades (Fig. 1). </w:t>
      </w:r>
      <w:r w:rsidRPr="00777A2D">
        <w:rPr>
          <w:rStyle w:val="StyleBoldUnderline"/>
        </w:rPr>
        <w:t>There is now scientific consensus that anthropogenic carbon emissions are the cause</w:t>
      </w:r>
      <w:r w:rsidRPr="004D3222">
        <w:rPr>
          <w:sz w:val="16"/>
        </w:rPr>
        <w:t xml:space="preserve"> (King, 2004; IPCC, 2007). Temperature is predicted to rise by 1.1 °C to 6.4 °C by the end of this century (IPCC, 2007), leading to global temperatures not encountered since the Tertiary. The predicted temperatures are similar to the estimated 5 °C average global temperature rises in the Toarcian (ca. 180 Ma) and at the Paleocene-Eocene thermal maximum (PETM, ca. 56 Ma), which were most probably linked to natural carbon releases into the atmosphere (Thomas et al., 2002; Kemp et al., 2005). While the likely societal effects are clear, in our present analysis we focus on the stratigraphic consequences of increased temperature. </w:t>
      </w:r>
      <w:r w:rsidRPr="00777A2D">
        <w:rPr>
          <w:rStyle w:val="StyleBoldUnderline"/>
        </w:rPr>
        <w:t>Biotic Change Humans have caused extinctions of animal and plant species</w:t>
      </w:r>
      <w:r w:rsidRPr="004D3222">
        <w:rPr>
          <w:sz w:val="16"/>
        </w:rPr>
        <w:t xml:space="preserve">, possibly as early as the late Pleistocene, </w:t>
      </w:r>
      <w:r w:rsidRPr="00777A2D">
        <w:rPr>
          <w:rStyle w:val="StyleBoldUnderline"/>
        </w:rPr>
        <w:t>with the disappearance of a large proportion of the terrestrial megafauna</w:t>
      </w:r>
      <w:r w:rsidRPr="004D3222">
        <w:rPr>
          <w:sz w:val="16"/>
        </w:rPr>
        <w:t xml:space="preserve">(Barnosky et al., 2004). </w:t>
      </w:r>
      <w:r w:rsidRPr="00777A2D">
        <w:rPr>
          <w:rStyle w:val="StyleBoldUnderline"/>
        </w:rPr>
        <w:t>Accelerated extinctions and biotic population declines on land have spread into the shallow seas, notably on coral reefs</w:t>
      </w:r>
      <w:r w:rsidRPr="004D3222">
        <w:rPr>
          <w:sz w:val="16"/>
        </w:rPr>
        <w:t xml:space="preserve"> (Bellwood et al., 2004) </w:t>
      </w:r>
      <w:r w:rsidRPr="00777A2D">
        <w:rPr>
          <w:rStyle w:val="StyleBoldUnderline"/>
        </w:rPr>
        <w:t>and the oceans</w:t>
      </w:r>
      <w:r w:rsidRPr="004D3222">
        <w:rPr>
          <w:sz w:val="16"/>
        </w:rPr>
        <w:t xml:space="preserve"> (Baum et al., 2003; Myers and Worm, 2003). The rate of biotic change may produce a major extinction event (Wilson, 2002) analogous to those that took place at the K-T boundary and elsewhere in the stratigraphic column. </w:t>
      </w:r>
      <w:r w:rsidRPr="00777A2D">
        <w:rPr>
          <w:rStyle w:val="StyleBoldUnderline"/>
        </w:rPr>
        <w:t>The projected temperature rise will certainly cause changes in habitat beyond environmental tolerance</w:t>
      </w:r>
      <w:r w:rsidRPr="004D3222">
        <w:rPr>
          <w:sz w:val="16"/>
        </w:rPr>
        <w:t xml:space="preserve"> for many taxa (Thomas et al., 2004). The effects will be more severe than in past glacial-interglacial transitions because, </w:t>
      </w:r>
      <w:r w:rsidRPr="00777A2D">
        <w:rPr>
          <w:rStyle w:val="StyleBoldUnderline"/>
        </w:rPr>
        <w:t>with the anthropogenic fragmentation of natural ecosystems, “escape” routes are fewer.</w:t>
      </w:r>
      <w:r w:rsidRPr="004D3222">
        <w:rPr>
          <w:sz w:val="16"/>
        </w:rPr>
        <w:t xml:space="preserve"> The combination of extinctions, </w:t>
      </w:r>
      <w:r w:rsidRPr="00777A2D">
        <w:rPr>
          <w:rStyle w:val="StyleBoldUnderline"/>
        </w:rPr>
        <w:t>global species migrations</w:t>
      </w:r>
      <w:r w:rsidRPr="004D3222">
        <w:rPr>
          <w:sz w:val="16"/>
        </w:rPr>
        <w:t xml:space="preserve"> (Cox, 2004), </w:t>
      </w:r>
      <w:r w:rsidRPr="00777A2D">
        <w:rPr>
          <w:rStyle w:val="StyleBoldUnderline"/>
        </w:rPr>
        <w:t>and the widespread replacement of natural vegetation with agricultural monocultures is producing a distinctive contemporary biostratigraphic signal.</w:t>
      </w:r>
      <w:r w:rsidRPr="004D3222">
        <w:rPr>
          <w:sz w:val="16"/>
        </w:rPr>
        <w:t xml:space="preserve"> </w:t>
      </w:r>
      <w:r w:rsidRPr="00777A2D">
        <w:rPr>
          <w:rStyle w:val="StyleBoldUnderline"/>
        </w:rPr>
        <w:t>These effects are permanent</w:t>
      </w:r>
      <w:r w:rsidRPr="004D3222">
        <w:rPr>
          <w:sz w:val="16"/>
        </w:rPr>
        <w:t xml:space="preserve">, as future evolution will take place from surviving (and frequently anthropogenically relocated) stocks. </w:t>
      </w:r>
      <w:r w:rsidRPr="00777A2D">
        <w:rPr>
          <w:rStyle w:val="StyleBoldUnderline"/>
        </w:rPr>
        <w:t>Ocean Changes Pre-industrial mid- to late Holocene sea-level stability has followed an ~120 m rise from the late Pleistocene level</w:t>
      </w:r>
      <w:r w:rsidRPr="004D3222">
        <w:rPr>
          <w:sz w:val="16"/>
        </w:rPr>
        <w:t xml:space="preserve"> (Fig. 1). Slight rises in sea level have been noted over the past century, ascribed to a combination of ice melt and thermal expansion of the oceans (IPCC, 2007). </w:t>
      </w:r>
      <w:r w:rsidRPr="00777A2D">
        <w:rPr>
          <w:rStyle w:val="StyleBoldUnderline"/>
        </w:rPr>
        <w:t>The rate and extent of near-future sealevel rise depends on a range of factors that affect snow production and ice melt</w:t>
      </w:r>
      <w:r w:rsidRPr="004D3222">
        <w:rPr>
          <w:sz w:val="16"/>
        </w:rPr>
        <w:t xml:space="preserve">; the IPCC (2007) predicted a 0.19–0.58 m rise by 2100. This prediction does not factor in recent evidence of dynamic ice-sheet behavior and accelerating ice loss (Rignot and Thomas, 2002; Overpeck et al., 2006; Hansen et al., 2007) possibly analogous to those preceding “Heinrich events” of the late Pleistocene and early Holocene, when repeated episodes of ice-sheet collapse (Bond et al., 1992) caused concomitant rapid sea-level rise (Blanchon and Shaw, 1995). Current predictions are short-term, while changes to the final equilibrium state may be as large as a 10–30 m sea-level rise per 1 °C temperature rise (Rahmstorf, 2007). </w:t>
      </w:r>
      <w:r w:rsidRPr="00777A2D">
        <w:rPr>
          <w:rStyle w:val="StyleBoldUnderline"/>
        </w:rPr>
        <w:t xml:space="preserve">Relative to pre–Industrial Revolution oceans, surface ocean waters are now 0.1 pH units </w:t>
      </w:r>
      <w:r w:rsidRPr="004D3222">
        <w:rPr>
          <w:rStyle w:val="Emphasis"/>
        </w:rPr>
        <w:t>more acidic</w:t>
      </w:r>
      <w:r w:rsidRPr="00777A2D">
        <w:rPr>
          <w:rStyle w:val="StyleBoldUnderline"/>
        </w:rPr>
        <w:t xml:space="preserve"> due to anthropogenic carbon release</w:t>
      </w:r>
      <w:r w:rsidRPr="004D3222">
        <w:rPr>
          <w:sz w:val="16"/>
        </w:rPr>
        <w:t xml:space="preserve"> (Caldeira and Wickett, 2003), </w:t>
      </w:r>
      <w:r w:rsidRPr="00777A2D">
        <w:rPr>
          <w:rStyle w:val="StyleBoldUnderline"/>
        </w:rPr>
        <w:t>a change echoed in the stable carbon isotope composition of contemporary foraminiferal tests</w:t>
      </w:r>
      <w:r w:rsidRPr="004D3222">
        <w:rPr>
          <w:sz w:val="16"/>
        </w:rPr>
        <w:t xml:space="preserve"> (Al-Rousan et al., 2004). </w:t>
      </w:r>
      <w:r w:rsidRPr="00777A2D">
        <w:rPr>
          <w:rStyle w:val="StyleBoldUnderline"/>
        </w:rPr>
        <w:t xml:space="preserve">The future amount of this </w:t>
      </w:r>
      <w:r w:rsidRPr="004D3222">
        <w:rPr>
          <w:rStyle w:val="Emphasis"/>
        </w:rPr>
        <w:t>acidification</w:t>
      </w:r>
      <w:r w:rsidRPr="00777A2D">
        <w:rPr>
          <w:rStyle w:val="StyleBoldUnderline"/>
        </w:rPr>
        <w:t>, scaled to projected future carbon emissions, its spread through the ocean water column, and its eventual neutralization (over many millennia) has been modeled</w:t>
      </w:r>
      <w:r w:rsidRPr="004D3222">
        <w:rPr>
          <w:sz w:val="16"/>
        </w:rPr>
        <w:t xml:space="preserve"> (Barker et al., 2003). </w:t>
      </w:r>
      <w:r w:rsidRPr="00777A2D">
        <w:rPr>
          <w:rStyle w:val="StyleBoldUnderline"/>
        </w:rPr>
        <w:t xml:space="preserve">Projected </w:t>
      </w:r>
      <w:r w:rsidRPr="004D3222">
        <w:rPr>
          <w:rStyle w:val="Emphasis"/>
        </w:rPr>
        <w:t>effects will be physical</w:t>
      </w:r>
      <w:r w:rsidRPr="00777A2D">
        <w:rPr>
          <w:rStyle w:val="StyleBoldUnderline"/>
        </w:rPr>
        <w:t xml:space="preserve"> (neutralization of the excess acid by </w:t>
      </w:r>
      <w:r w:rsidRPr="004D3222">
        <w:rPr>
          <w:rStyle w:val="Emphasis"/>
        </w:rPr>
        <w:t>dissolution of ocean-floor carbonate sediment</w:t>
      </w:r>
      <w:r w:rsidRPr="00777A2D">
        <w:rPr>
          <w:rStyle w:val="StyleBoldUnderline"/>
        </w:rPr>
        <w:t xml:space="preserve">, hence creating a widespread non sequence) </w:t>
      </w:r>
      <w:r w:rsidRPr="004D3222">
        <w:rPr>
          <w:rStyle w:val="Emphasis"/>
        </w:rPr>
        <w:t>and biological</w:t>
      </w:r>
      <w:r w:rsidRPr="00777A2D">
        <w:rPr>
          <w:rStyle w:val="StyleBoldUnderline"/>
        </w:rPr>
        <w:t xml:space="preserve"> (hindering carbonate-secreting organisms in building their skeletons), with potentially severe effects in both benthic (especially </w:t>
      </w:r>
      <w:r w:rsidRPr="004D3222">
        <w:rPr>
          <w:rStyle w:val="Emphasis"/>
        </w:rPr>
        <w:t>coral reef) and planktonic</w:t>
      </w:r>
      <w:r w:rsidRPr="00777A2D">
        <w:rPr>
          <w:rStyle w:val="StyleBoldUnderline"/>
        </w:rPr>
        <w:t xml:space="preserve"> settings</w:t>
      </w:r>
      <w:r w:rsidRPr="004D3222">
        <w:rPr>
          <w:sz w:val="16"/>
        </w:rPr>
        <w:t xml:space="preserve"> (Riebesell et al., 2000; Orr et al., 2005). A similar acidification event accompanied the PETM at ca. 56 Ma, and, indeed, its effect in dissolving strata has hindered the precise deciphering of that event (Zachos et al., 2005). </w:t>
      </w:r>
    </w:p>
    <w:p w14:paraId="3B5E8D3D" w14:textId="77777777" w:rsidR="00731CCA" w:rsidRDefault="00731CCA" w:rsidP="00731CCA">
      <w:pPr>
        <w:rPr>
          <w:sz w:val="16"/>
        </w:rPr>
      </w:pPr>
    </w:p>
    <w:p w14:paraId="355D3EA5" w14:textId="77777777" w:rsidR="00731CCA" w:rsidRDefault="00731CCA" w:rsidP="00731CCA">
      <w:pPr>
        <w:pStyle w:val="Heading4"/>
      </w:pPr>
      <w:r>
        <w:t>We are in the Anthropocene- humans have caused more change to Earth and the environment in a century than has naturally occurred in millennia</w:t>
      </w:r>
    </w:p>
    <w:p w14:paraId="5538FF7B" w14:textId="77777777" w:rsidR="00731CCA" w:rsidRDefault="00731CCA" w:rsidP="00731CCA">
      <w:pPr>
        <w:rPr>
          <w:rStyle w:val="StyleStyleBold12pt"/>
        </w:rPr>
      </w:pPr>
      <w:r>
        <w:rPr>
          <w:rStyle w:val="StyleStyleBold12pt"/>
        </w:rPr>
        <w:t>IGBP, Internaional Geosphere-Biosphere Programme, 2014</w:t>
      </w:r>
    </w:p>
    <w:p w14:paraId="06ADECBA" w14:textId="00E87A8D" w:rsidR="00731CCA" w:rsidRPr="00974AFC" w:rsidRDefault="00731CCA" w:rsidP="00731CCA">
      <w:pPr>
        <w:rPr>
          <w:sz w:val="16"/>
          <w:szCs w:val="16"/>
        </w:rPr>
      </w:pPr>
      <w:r w:rsidRPr="00974AFC">
        <w:rPr>
          <w:sz w:val="16"/>
          <w:szCs w:val="16"/>
        </w:rPr>
        <w:t>(“Anthropocene”, http://www.igbp.net/globalchange/anthropocene.4.1b8ae20512db692f2a680009238.html)</w:t>
      </w:r>
    </w:p>
    <w:p w14:paraId="756590C0" w14:textId="04D5A0BF" w:rsidR="00731CCA" w:rsidRPr="00E166CC" w:rsidRDefault="00731CCA" w:rsidP="00E166CC">
      <w:pPr>
        <w:rPr>
          <w:b/>
          <w:u w:val="single"/>
        </w:rPr>
      </w:pPr>
      <w:r w:rsidRPr="00777A2D">
        <w:rPr>
          <w:rStyle w:val="StyleBoldUnderline"/>
        </w:rPr>
        <w:t>Anthropocene The idea that humanity has driven the planet into a new geological epoch has been around for a century or more.</w:t>
      </w:r>
      <w:r w:rsidRPr="00974AFC">
        <w:rPr>
          <w:sz w:val="16"/>
        </w:rPr>
        <w:t xml:space="preserve"> But recently, </w:t>
      </w:r>
      <w:r w:rsidRPr="00777A2D">
        <w:rPr>
          <w:rStyle w:val="StyleBoldUnderline"/>
        </w:rPr>
        <w:t>it has begun to gain momentum</w:t>
      </w:r>
      <w:r w:rsidRPr="00974AFC">
        <w:rPr>
          <w:sz w:val="16"/>
        </w:rPr>
        <w:t xml:space="preserve">. Earth is about 4.5 billion years old. </w:t>
      </w:r>
      <w:r w:rsidRPr="00777A2D">
        <w:rPr>
          <w:rStyle w:val="StyleBoldUnderline"/>
        </w:rPr>
        <w:t>Geologists break this history down into blocks of time known as eras, epochs, periods, ages. Eras and epochs are usually separated by a major change. The epoch we are in is the Holocene</w:t>
      </w:r>
      <w:r w:rsidRPr="00974AFC">
        <w:rPr>
          <w:sz w:val="16"/>
        </w:rPr>
        <w:t xml:space="preserve">. It began as the last Ice Age began to shrink, around 12,000 years ago. Modern humans first stepped out onto African plains 200,000 years ago. But it has only been </w:t>
      </w:r>
      <w:r w:rsidRPr="00777A2D">
        <w:rPr>
          <w:rStyle w:val="StyleBoldUnderline"/>
        </w:rPr>
        <w:t>during the Holocene that human civilization has developed</w:t>
      </w:r>
      <w:r w:rsidRPr="00974AFC">
        <w:rPr>
          <w:sz w:val="16"/>
        </w:rPr>
        <w:t xml:space="preserve">. Throughout our history, </w:t>
      </w:r>
      <w:r w:rsidRPr="00777A2D">
        <w:rPr>
          <w:rStyle w:val="StyleBoldUnderline"/>
        </w:rPr>
        <w:t>humans have had significant local effects on the environment. That has now changed. Since the industrial revolution in 1750 have humans have grown into a global force to be reckoned with.</w:t>
      </w:r>
      <w:r w:rsidRPr="00777A2D">
        <w:rPr>
          <w:rStyle w:val="StyleBoldUnderline"/>
          <w:rFonts w:ascii="MS Gothic" w:hAnsi="MS Gothic" w:cs="MS Gothic"/>
        </w:rPr>
        <w:t> </w:t>
      </w:r>
      <w:r w:rsidRPr="00777A2D">
        <w:rPr>
          <w:rStyle w:val="StyleBoldUnderline"/>
        </w:rPr>
        <w:t xml:space="preserve"> A new epoch? The notion that we have entered a new epoch and that it should be known as the Anthropocene</w:t>
      </w:r>
      <w:r w:rsidRPr="00974AFC">
        <w:rPr>
          <w:sz w:val="16"/>
        </w:rPr>
        <w:t xml:space="preserve"> was first suggested in 2000 in an article appearing in the IGBP Global Change Newsletter. The authors of the article, IGBP Vice Chair at the time, Nobel Laureate Paul Crutzen, and Eugene Stoermer argued that </w:t>
      </w:r>
      <w:r w:rsidRPr="00777A2D">
        <w:rPr>
          <w:rStyle w:val="StyleBoldUnderline"/>
        </w:rPr>
        <w:t>Earth had recently crossed a threshold into a new epoch.</w:t>
      </w:r>
      <w:r w:rsidRPr="00974AFC">
        <w:rPr>
          <w:sz w:val="16"/>
        </w:rPr>
        <w:t xml:space="preserve">  Crutzen followed this original article with a commentary in the jornal</w:t>
      </w:r>
      <w:hyperlink r:id="rId12" w:tooltip="Geology of Mankind" w:history="1">
        <w:r w:rsidRPr="00974AFC">
          <w:rPr>
            <w:rStyle w:val="Hyperlink"/>
            <w:sz w:val="16"/>
          </w:rPr>
          <w:t>Nature in 2002, the Geology of Mankind</w:t>
        </w:r>
      </w:hyperlink>
      <w:r w:rsidRPr="00974AFC">
        <w:rPr>
          <w:sz w:val="16"/>
        </w:rPr>
        <w:t>. In this article Crutzen says, “</w:t>
      </w:r>
      <w:r w:rsidRPr="00777A2D">
        <w:rPr>
          <w:rStyle w:val="StyleBoldUnderline"/>
        </w:rPr>
        <w:t>The Anthropocene could be said to have started in the late Eighteenth century when analysis of air trapped in polar ice showed the beginning of growing global concentrations of carbon dioxide and methane.  Arguments for a new epoch, the Anthropocene, include: In the last 150 years humankind has exhausted 40% of the known oil reserves that took several hundred million years to generate Nearly 50% of the land surface has been transformed by direct human action, with significant consequences for biodiversity, nutrient cycling, soil structure, soil biology, and climate</w:t>
      </w:r>
      <w:r w:rsidRPr="00777A2D">
        <w:rPr>
          <w:rStyle w:val="StyleBoldUnderline"/>
          <w:rFonts w:ascii="MS Gothic" w:hAnsi="MS Gothic" w:cs="MS Gothic"/>
        </w:rPr>
        <w:t> </w:t>
      </w:r>
      <w:r w:rsidRPr="00777A2D">
        <w:rPr>
          <w:rStyle w:val="StyleBoldUnderline"/>
        </w:rPr>
        <w:t xml:space="preserve"> More nitrogen is now fixed synthetically for fertilisers and through fossil fuel combustion than is fixed naturally in all terrestrial ecosystems</w:t>
      </w:r>
      <w:r w:rsidRPr="00777A2D">
        <w:rPr>
          <w:rStyle w:val="StyleBoldUnderline"/>
          <w:rFonts w:ascii="MS Gothic" w:hAnsi="MS Gothic" w:cs="MS Gothic"/>
        </w:rPr>
        <w:t> </w:t>
      </w:r>
      <w:r w:rsidRPr="00777A2D">
        <w:rPr>
          <w:rStyle w:val="StyleBoldUnderline"/>
        </w:rPr>
        <w:t xml:space="preserve"> More than half of all accessible freshwater is appropriated for human purposes</w:t>
      </w:r>
      <w:r w:rsidRPr="00974AFC">
        <w:rPr>
          <w:sz w:val="16"/>
        </w:rPr>
        <w:t xml:space="preserve">, and underground water resources are being depleted rapidly in many areas In the video below, former IGBP Executive Director Will Steffen discusses the Anthropocene. </w:t>
      </w:r>
      <w:r w:rsidRPr="00777A2D">
        <w:rPr>
          <w:rStyle w:val="StyleBoldUnderline"/>
        </w:rPr>
        <w:t>The Earth system is in a "no analogue state" The planet is now dominated by human activities. Human changes to the Earth system are multiple, complex and interacting. They are often exponential in rate and globally significant in magnitude. They affect every Earth system component – land, coastal zone, atmosphere, cryosphere and oceans.</w:t>
      </w:r>
      <w:r w:rsidRPr="00974AFC">
        <w:rPr>
          <w:sz w:val="16"/>
        </w:rPr>
        <w:t xml:space="preserve"> The human driving forces for these changes are equally complex, interactive and frequently teleconnected across the globe.The magnitude, spatial scale, and pace of human-induced change are unprecedented in human history and perhaps in the history of the Earth.</w:t>
      </w:r>
      <w:r w:rsidRPr="00974AFC">
        <w:rPr>
          <w:rFonts w:ascii="MS Gothic" w:hAnsi="MS Gothic" w:cs="MS Gothic"/>
          <w:sz w:val="16"/>
        </w:rPr>
        <w:t xml:space="preserve"> </w:t>
      </w:r>
      <w:r w:rsidRPr="00777A2D">
        <w:rPr>
          <w:rStyle w:val="StyleBoldUnderline"/>
        </w:rPr>
        <w:t>The Earth system is now operating in a “no-analogue state”. Until the industrial revolution humans and their activities played an insignificant force in the dynamics of the Earth system.Today, humankind has begun to match and even exceed nature in terms of changing the biosphere and affecting other facets of Earth system functioning.</w:t>
      </w:r>
      <w:r w:rsidRPr="00974AFC">
        <w:rPr>
          <w:sz w:val="16"/>
        </w:rPr>
        <w:t xml:space="preserve"> The magnitude and pace of human-induced change are unprecedented. </w:t>
      </w:r>
      <w:r w:rsidRPr="00777A2D">
        <w:rPr>
          <w:rStyle w:val="StyleBoldUnderline"/>
        </w:rPr>
        <w:t>The speed of these changes is on the order of decades to centuries, not the centuries to millennia pace of comparable change in the natural dynamics of the Earth system.</w:t>
      </w:r>
      <w:r w:rsidRPr="00974AFC">
        <w:rPr>
          <w:sz w:val="16"/>
        </w:rPr>
        <w:t xml:space="preserve"> </w:t>
      </w:r>
      <w:hyperlink r:id="rId13" w:tooltip="Great acceleration" w:history="1">
        <w:r w:rsidRPr="00974AFC">
          <w:rPr>
            <w:rStyle w:val="Hyperlink"/>
            <w:sz w:val="16"/>
          </w:rPr>
          <w:t>Great acceleration</w:t>
        </w:r>
      </w:hyperlink>
      <w:r w:rsidRPr="00974AFC">
        <w:rPr>
          <w:sz w:val="16"/>
        </w:rPr>
        <w:t xml:space="preserve"> View more </w:t>
      </w:r>
      <w:hyperlink r:id="rId14" w:history="1">
        <w:r w:rsidRPr="00974AFC">
          <w:rPr>
            <w:rStyle w:val="Hyperlink"/>
            <w:sz w:val="16"/>
          </w:rPr>
          <w:t>presentations</w:t>
        </w:r>
      </w:hyperlink>
      <w:r w:rsidRPr="00974AFC">
        <w:rPr>
          <w:sz w:val="16"/>
        </w:rPr>
        <w:t xml:space="preserve"> from </w:t>
      </w:r>
      <w:hyperlink r:id="rId15" w:history="1">
        <w:r w:rsidRPr="00974AFC">
          <w:rPr>
            <w:rStyle w:val="Hyperlink"/>
            <w:sz w:val="16"/>
          </w:rPr>
          <w:t>owengaffney</w:t>
        </w:r>
      </w:hyperlink>
      <w:r w:rsidRPr="00974AFC">
        <w:rPr>
          <w:sz w:val="16"/>
        </w:rPr>
        <w:t xml:space="preserve"> Drivers of change</w:t>
      </w:r>
      <w:r w:rsidRPr="00974AFC">
        <w:rPr>
          <w:rFonts w:ascii="MS Gothic" w:hAnsi="MS Gothic" w:cs="MS Gothic"/>
          <w:sz w:val="16"/>
        </w:rPr>
        <w:t> </w:t>
      </w:r>
      <w:r w:rsidRPr="00974AFC">
        <w:rPr>
          <w:sz w:val="16"/>
        </w:rPr>
        <w:t xml:space="preserve">Over the past two centuries, </w:t>
      </w:r>
      <w:r w:rsidRPr="00777A2D">
        <w:rPr>
          <w:rStyle w:val="StyleBoldUnderline"/>
        </w:rPr>
        <w:t>both the human population and the economic wealth of the world have grown rapidly. These two factors have led to a massive hike in consumption. We can see this in agriculture and food production, forestry, industrial development, transport and international commerce, energy production, urbanisation and even recreational activities. Almost seven billion people now live on Earth. All share basic human needs: water, food, shelter, good health and employment. The ways in which these needs are met are critical determinants of the environmental consequences at all scales.</w:t>
      </w:r>
      <w:r w:rsidRPr="00777A2D">
        <w:rPr>
          <w:rStyle w:val="StyleBoldUnderline"/>
          <w:rFonts w:ascii="MS Gothic" w:hAnsi="MS Gothic" w:cs="MS Gothic"/>
        </w:rPr>
        <w:t> </w:t>
      </w:r>
      <w:r w:rsidRPr="00777A2D">
        <w:rPr>
          <w:rStyle w:val="StyleBoldUnderline"/>
        </w:rPr>
        <w:t xml:space="preserve">In the developed world, affluence, and more importantly the demand for a broad range of goods and services such as entertainment, mobility, and communication, is placing significant demands on global resources. </w:t>
      </w:r>
      <w:r w:rsidRPr="00974AFC">
        <w:rPr>
          <w:sz w:val="16"/>
        </w:rPr>
        <w:t xml:space="preserve">Between 1970 and 1997, the global consumption of energy increased by 84%, and consumption of materials also increased dramatically. While the global population more than doubled in the second half of the last century, grain production tripled, energy consumption quadrupled, and economic activity quintupled. Although much of this accelerating economic activity and energy consumption occurred in developed countries, the developing world is beginning to play a larger role in the global economy and hence is having increasing impacts on resources and environment. Almost all activities in all countries demand energy. </w:t>
      </w:r>
      <w:r w:rsidRPr="00777A2D">
        <w:rPr>
          <w:rStyle w:val="StyleBoldUnderline"/>
        </w:rPr>
        <w:t>Fossil fuels provide the bulk of this energy, which leads to emissions of carbon dioxide, other trace gases and small particles (aerosols). Industrialisation has led to considerable air and water pollution associated with the extraction, production, consumption and disposal of goods.Over the past three centuries, the amount of land used for agriculture has increased five-fold.</w:t>
      </w:r>
      <w:r w:rsidRPr="00777A2D">
        <w:rPr>
          <w:rStyle w:val="StyleBoldUnderline"/>
          <w:rFonts w:ascii="MS Gothic" w:hAnsi="MS Gothic" w:cs="MS Gothic"/>
        </w:rPr>
        <w:t> </w:t>
      </w:r>
      <w:r w:rsidRPr="00777A2D">
        <w:rPr>
          <w:rStyle w:val="StyleBoldUnderline"/>
        </w:rPr>
        <w:t>Furthermore, large areas of land area have been lost to degradation, due, for example, to soil erosion, chemical contamination and salinization.</w:t>
      </w:r>
    </w:p>
    <w:p w14:paraId="72F3B78C" w14:textId="77777777" w:rsidR="009353E2" w:rsidRPr="00415F83" w:rsidRDefault="009353E2" w:rsidP="009353E2">
      <w:pPr>
        <w:pStyle w:val="Heading4"/>
      </w:pPr>
      <w:r>
        <w:t>The concept of the Anthropocene allows us to facilitate the removal or rejection of the separation between Nature and Human- that’s a prerequisite to effective politics</w:t>
      </w:r>
    </w:p>
    <w:p w14:paraId="0AD5753E" w14:textId="77777777" w:rsidR="009353E2" w:rsidRPr="00415F83" w:rsidRDefault="009353E2" w:rsidP="009353E2">
      <w:pPr>
        <w:rPr>
          <w:rStyle w:val="StyleStyleBold12pt"/>
        </w:rPr>
      </w:pPr>
      <w:r w:rsidRPr="00415F83">
        <w:rPr>
          <w:rStyle w:val="StyleStyleBold12pt"/>
        </w:rPr>
        <w:t>Latour No Date</w:t>
      </w:r>
    </w:p>
    <w:p w14:paraId="39FF76E8" w14:textId="71B2140A" w:rsidR="009353E2" w:rsidRDefault="009353E2" w:rsidP="009353E2">
      <w:pPr>
        <w:rPr>
          <w:sz w:val="16"/>
        </w:rPr>
      </w:pPr>
      <w:r>
        <w:rPr>
          <w:sz w:val="16"/>
        </w:rPr>
        <w:t>(Bruno,</w:t>
      </w:r>
      <w:r w:rsidRPr="00415F83">
        <w:rPr>
          <w:sz w:val="16"/>
          <w:szCs w:val="16"/>
        </w:rPr>
        <w:t xml:space="preserve"> </w:t>
      </w:r>
      <w:r w:rsidRPr="00423139">
        <w:rPr>
          <w:sz w:val="16"/>
          <w:szCs w:val="16"/>
        </w:rPr>
        <w:t>a French sociologist of science and anthropologist. He is especially known for his work in the field of Science and Technology Studies</w:t>
      </w:r>
      <w:r>
        <w:rPr>
          <w:sz w:val="16"/>
          <w:szCs w:val="16"/>
        </w:rPr>
        <w:t>,</w:t>
      </w:r>
      <w:r>
        <w:rPr>
          <w:sz w:val="16"/>
        </w:rPr>
        <w:t xml:space="preserve"> “Telling friends from foes in the time of the Anthropocene”, http://www.bruno-latour.fr/sites/default/files/131-ANTHROPOCENE-PARIS-11-13.pdf)</w:t>
      </w:r>
    </w:p>
    <w:p w14:paraId="188182A4" w14:textId="56955132" w:rsidR="009353E2" w:rsidRDefault="009353E2" w:rsidP="009353E2">
      <w:pPr>
        <w:rPr>
          <w:sz w:val="16"/>
        </w:rPr>
      </w:pPr>
      <w:r w:rsidRPr="00415F83">
        <w:rPr>
          <w:sz w:val="16"/>
        </w:rPr>
        <w:t xml:space="preserve">In spite ofits pitfalls,the </w:t>
      </w:r>
      <w:r w:rsidRPr="00777A2D">
        <w:rPr>
          <w:rStyle w:val="StyleBoldUnderline"/>
        </w:rPr>
        <w:t>concept of Anthropocene offers a powerful way, if used wisely,to avoid the danger of naturalization while ensuring that the former domain ofthe social, or that ofthe “human”,</w:t>
      </w:r>
      <w:r w:rsidRPr="00415F83">
        <w:rPr>
          <w:sz w:val="16"/>
        </w:rPr>
        <w:t xml:space="preserve"> is reconfigured as being the land ofthe Earthlings or ofthe Earthbound. Like Aesop’s tongue, it might deliver the worst – or worse still, much ofthe same;thatis,the back and forth movement between, on the one hand,the “social construction of nature” and, on the other,the reductionist view of humans made of carbon and water, geologicalforces among other geologicalforces, or rather mud and dust above mud and dust. </w:t>
      </w:r>
      <w:r w:rsidRPr="00415F83">
        <w:rPr>
          <w:rStyle w:val="Emphasis"/>
        </w:rPr>
        <w:t>But</w:t>
      </w:r>
      <w:r w:rsidR="00293A07">
        <w:rPr>
          <w:rStyle w:val="Emphasis"/>
        </w:rPr>
        <w:t xml:space="preserve"> </w:t>
      </w:r>
      <w:r w:rsidRPr="00415F83">
        <w:rPr>
          <w:rStyle w:val="Emphasis"/>
        </w:rPr>
        <w:t>it might also direct our attention toward the end of what</w:t>
      </w:r>
      <w:r w:rsidR="00293A07">
        <w:rPr>
          <w:rStyle w:val="Emphasis"/>
        </w:rPr>
        <w:t xml:space="preserve"> </w:t>
      </w:r>
      <w:r w:rsidRPr="00415F83">
        <w:rPr>
          <w:rStyle w:val="Emphasis"/>
        </w:rPr>
        <w:t>Whitehead called “the Bifurcation of nature,” or the final rejection ofthe separation between Nature and Human that has paralyzed science and politics since the dawn of modernism.</w:t>
      </w:r>
      <w:r w:rsidRPr="00415F83">
        <w:rPr>
          <w:sz w:val="16"/>
        </w:rPr>
        <w:t xml:space="preserve"> The jury is till out on the staying-power ofthis concept ofthe Anthropocene,(its half-life might be much shorter than I think). Right now, however, </w:t>
      </w:r>
      <w:r w:rsidRPr="00777A2D">
        <w:rPr>
          <w:rStyle w:val="StyleBoldUnderline"/>
        </w:rPr>
        <w:t>itis the best alternative we have to usher us out ofthe notion of modernization</w:t>
      </w:r>
      <w:r w:rsidRPr="00415F83">
        <w:rPr>
          <w:sz w:val="16"/>
        </w:rPr>
        <w:t>. Like the concept of Gaia,</w:t>
      </w:r>
      <w:r w:rsidRPr="00777A2D">
        <w:rPr>
          <w:rStyle w:val="StyleBoldUnderline"/>
        </w:rPr>
        <w:t>the risk of using such an unstable notion is worth taking</w:t>
      </w:r>
      <w:r w:rsidRPr="00415F83">
        <w:rPr>
          <w:sz w:val="16"/>
        </w:rPr>
        <w:t xml:space="preserve">. Especially if we wish, as we do in today’s session,to probe the philosophy and theology of such a novel concept. </w:t>
      </w:r>
      <w:r w:rsidRPr="00777A2D">
        <w:rPr>
          <w:rStyle w:val="StyleBoldUnderline"/>
        </w:rPr>
        <w:t>The dreams that could be nurtured atthe time ofthe Holocene cannotlastin the time ofthe Anthropocene.We might say ofthose old dreams of space travel not, “Oh, thatis sooo 20th Century,” but rather “Oh,thatis sooo Holocene!” In this sense,the use ofthis hybrid term made up of geology, philosophy,theology and social science is a wake up call.</w:t>
      </w:r>
      <w:r w:rsidRPr="00415F83">
        <w:rPr>
          <w:sz w:val="16"/>
        </w:rPr>
        <w:t xml:space="preserve">What I wantto do is to probe with you in what sort oftime and in what sort of space we do find ourselves when we acceptthe idea ofliving in the Anthropocene. Butjust as it was for Dr. Ryan Stone,the problem is thatitis difficultfor those who have been moderns (thatis,for those who have never been modern)to find their ways back to Earth! Justlike Dr Ryan,they miss and they lack gravity… Especially because most of our ways to map where we are, where we are heading and what we should do, have been defined by a division oflabor between science and politics — what I have called the unwritten Constitution. This Constitution is totally ill-adapted to handle the conflicts we have to navigate. In factitis so ill-adapted that even the notion of conflict, or rather to call a cat a cat,the state of warthatis thedefining trait ofthe Anthropocene, is constantly downplayed or euphemized. </w:t>
      </w:r>
      <w:r w:rsidRPr="00777A2D">
        <w:rPr>
          <w:rStyle w:val="StyleBoldUnderline"/>
        </w:rPr>
        <w:t xml:space="preserve">In such an epoch, both </w:t>
      </w:r>
      <w:r w:rsidRPr="00415F83">
        <w:rPr>
          <w:rStyle w:val="Emphasis"/>
        </w:rPr>
        <w:t>science and politics</w:t>
      </w:r>
      <w:r w:rsidRPr="00777A2D">
        <w:rPr>
          <w:rStyle w:val="StyleBoldUnderline"/>
        </w:rPr>
        <w:t xml:space="preserve"> take a </w:t>
      </w:r>
      <w:r w:rsidRPr="00415F83">
        <w:rPr>
          <w:rStyle w:val="Emphasis"/>
        </w:rPr>
        <w:t>totally different shape</w:t>
      </w:r>
      <w:r w:rsidRPr="00777A2D">
        <w:rPr>
          <w:rStyle w:val="StyleBoldUnderline"/>
        </w:rPr>
        <w:t>. The spurious debate about climate science is a good indicator ofthat new shape.</w:t>
      </w:r>
      <w:r w:rsidRPr="00415F83">
        <w:rPr>
          <w:sz w:val="16"/>
        </w:rPr>
        <w:t xml:space="preserve"> On the one hand,there is no debate whatsoever, and no question of natural history has been better settled than the anthropic origin of climate change.With the last IPCC report, all nations, it appears, are bracing themselves for a world 4° warmer (and that might be the optimistic scenario!). And yet, itis useless to keep saying that “there is no discussion.” No matter how spurious a controversy, it remains thatfor a large part ofthe population, there is a controversy,the effect of which we may witness everyday through the total inertia — I might use the word “quietism” only to reassure myself — of governments as well as of civil societies that are supposed to exert a pressure on their elected proxies.</w:t>
      </w:r>
    </w:p>
    <w:p w14:paraId="3D42DD7D" w14:textId="77777777" w:rsidR="00BE2AFD" w:rsidRDefault="00BE2AFD" w:rsidP="00BE2AFD">
      <w:pPr>
        <w:rPr>
          <w:sz w:val="16"/>
        </w:rPr>
      </w:pPr>
    </w:p>
    <w:p w14:paraId="4937D555" w14:textId="77777777" w:rsidR="00BE2AFD" w:rsidRDefault="00BE2AFD" w:rsidP="00BE2AFD">
      <w:pPr>
        <w:pStyle w:val="Heading4"/>
      </w:pPr>
      <w:r>
        <w:t>Learning to be affected transforms us and the ways by which we interact with nature through the development of awareness of co-existence with all beings</w:t>
      </w:r>
    </w:p>
    <w:p w14:paraId="7DFFFE4F" w14:textId="77777777" w:rsidR="00BE2AFD" w:rsidRPr="00D47D3C" w:rsidRDefault="00BE2AFD" w:rsidP="00BE2AFD">
      <w:pPr>
        <w:rPr>
          <w:rStyle w:val="StyleStyleBold12pt"/>
        </w:rPr>
      </w:pPr>
      <w:r w:rsidRPr="00D47D3C">
        <w:rPr>
          <w:rStyle w:val="StyleStyleBold12pt"/>
        </w:rPr>
        <w:t>Gibson-Graham, Department of Geosciences, University of Massachusetts,</w:t>
      </w:r>
      <w:r>
        <w:rPr>
          <w:rStyle w:val="StyleStyleBold12pt"/>
        </w:rPr>
        <w:t xml:space="preserve"> and Roelvink</w:t>
      </w:r>
      <w:r w:rsidRPr="00D47D3C">
        <w:rPr>
          <w:rStyle w:val="StyleStyleBold12pt"/>
        </w:rPr>
        <w:t xml:space="preserve"> 2009</w:t>
      </w:r>
    </w:p>
    <w:p w14:paraId="60CC1422" w14:textId="57B7B2E7" w:rsidR="00BE2AFD" w:rsidRPr="001A058C" w:rsidRDefault="00BE2AFD" w:rsidP="00BE2AFD">
      <w:pPr>
        <w:rPr>
          <w:sz w:val="16"/>
          <w:szCs w:val="16"/>
        </w:rPr>
      </w:pPr>
      <w:r w:rsidRPr="00D47D3C">
        <w:rPr>
          <w:sz w:val="16"/>
          <w:szCs w:val="16"/>
        </w:rPr>
        <w:t>(J.K. Gibson- Graham and Gerda Roelvink, Centre for Citizenship and Public Policy, University of Western Sydney, Australia, “An Economic Ethics for the Anthropocene”, pdf)</w:t>
      </w:r>
    </w:p>
    <w:p w14:paraId="102D4AE0" w14:textId="77777777" w:rsidR="00BE2AFD" w:rsidRPr="00777A2D" w:rsidRDefault="00BE2AFD" w:rsidP="00BE2AFD">
      <w:pPr>
        <w:rPr>
          <w:rStyle w:val="StyleBoldUnderline"/>
        </w:rPr>
      </w:pPr>
      <w:r w:rsidRPr="001A058C">
        <w:rPr>
          <w:sz w:val="16"/>
        </w:rPr>
        <w:t xml:space="preserve">What Sedgwick is concerned to preserve is the world of possibility that is performatively squelched and narrowed by critical modes of apprehension. In advocating an open “reparative” stance, she implicitly recognizes the (trans)formative potentials of a bodily posture, the way it may promote or allow change, in this case, contribute to a “repaired” or newly cared for world. </w:t>
      </w:r>
      <w:r w:rsidRPr="00777A2D">
        <w:rPr>
          <w:rStyle w:val="StyleBoldUnderline"/>
        </w:rPr>
        <w:t>Unlike the well-defended critical stance, the open reparative posture is conducive to learning, itself a transformative process, and perhaps especially to the kind of bodily learning that Latour (2004) calls “learning to be affected”.</w:t>
      </w:r>
      <w:r w:rsidRPr="001A058C">
        <w:rPr>
          <w:sz w:val="16"/>
        </w:rPr>
        <w:t xml:space="preserve"> We have grasped onto this evocative notion for a number of reasons: </w:t>
      </w:r>
      <w:r w:rsidRPr="00777A2D">
        <w:rPr>
          <w:rStyle w:val="StyleBoldUnderline"/>
        </w:rPr>
        <w:t>it provides an accessible place to start—the body—in addressing environmental crisis; it offers a greater field of possibility (and no more uncertainty) than technological and normative approaches; and, most importantly, it distances us from the subject–object dualism that separates humans from a disparaged or discounted non-human world. Performing this dualism has arguably led us into planetary crisis, and “un-performing” it may turn out to be a key practice in an ethics for the Anthropocene</w:t>
      </w:r>
      <w:r w:rsidRPr="001A058C">
        <w:rPr>
          <w:sz w:val="16"/>
        </w:rPr>
        <w:t xml:space="preserve">. Starting with the Body: Learning to be Affected Drawing on Vinciane Despret’s reading of William James, </w:t>
      </w:r>
      <w:r w:rsidRPr="00777A2D">
        <w:rPr>
          <w:rStyle w:val="StyleBoldUnderline"/>
        </w:rPr>
        <w:t>Latour suggests that “to have a body is to learn to be affected, meaning ‘effectuated,’ moved, put into motion by other entities, humans or non-humans”</w:t>
      </w:r>
      <w:r w:rsidRPr="001A058C">
        <w:rPr>
          <w:sz w:val="16"/>
        </w:rPr>
        <w:t xml:space="preserve"> (2004:205; original emphasis). To illustrate this constitutive process of living and learning, he takes us to the perfume industry, </w:t>
      </w:r>
      <w:r w:rsidRPr="00777A2D">
        <w:rPr>
          <w:rStyle w:val="StyleBoldUnderline"/>
        </w:rPr>
        <w:t>focusing on the training sessions through which one acquires a “nose” that can differentiate subtle variations in smell. An odor differentiation kit</w:t>
      </w:r>
      <w:r w:rsidRPr="001A058C">
        <w:rPr>
          <w:sz w:val="16"/>
        </w:rPr>
        <w:t xml:space="preserve">, consisting of a range of fragrances, </w:t>
      </w:r>
      <w:r w:rsidRPr="00777A2D">
        <w:rPr>
          <w:rStyle w:val="StyleBoldUnderline"/>
        </w:rPr>
        <w:t>is used to train noses, thereby becoming “part of” or “coextensive with the body”</w:t>
      </w:r>
      <w:r w:rsidRPr="001A058C">
        <w:rPr>
          <w:sz w:val="16"/>
        </w:rPr>
        <w:t xml:space="preserve"> (207</w:t>
      </w:r>
      <w:r w:rsidRPr="00777A2D">
        <w:rPr>
          <w:rStyle w:val="StyleBoldUnderline"/>
        </w:rPr>
        <w:t>): It is not by accident that a person is called “a nose” as if, through practice, she had acquired an organ that defined her ability to detect chemical and other differences.</w:t>
      </w:r>
      <w:r w:rsidRPr="001A058C">
        <w:rPr>
          <w:sz w:val="16"/>
        </w:rPr>
        <w:t xml:space="preserve"> Through the training sessions, </w:t>
      </w:r>
      <w:r w:rsidRPr="00777A2D">
        <w:rPr>
          <w:rStyle w:val="StyleBoldUnderline"/>
        </w:rPr>
        <w:t>she learned to have a nose that allowed her to inhabit a (richly differentiated odoriferous) world. Thus body parts are progressively acquired at the same time as “world counter-parts” are being registered in a new way</w:t>
      </w:r>
      <w:r w:rsidRPr="001A058C">
        <w:rPr>
          <w:sz w:val="16"/>
        </w:rPr>
        <w:t xml:space="preserve">. Acquiring a body is thus a progressive enterprise that produces at once a sensory medium and a sensitive world (Latour 2004:207; original emphasis). </w:t>
      </w:r>
      <w:r w:rsidRPr="00777A2D">
        <w:rPr>
          <w:rStyle w:val="StyleBoldUnderline"/>
        </w:rPr>
        <w:t>Latour contrasts the “learning to be affected” vision of body-world co-constitution with the familiar (ingrained) ontology where ... there is a body, meaning a subject; there is a world, meaning objects; and there is an intermediary, meaning a language,</w:t>
      </w:r>
      <w:r w:rsidRPr="001A058C">
        <w:rPr>
          <w:sz w:val="16"/>
        </w:rPr>
        <w:t xml:space="preserve"> that establishes connections between the world and the subject. </w:t>
      </w:r>
      <w:r w:rsidRPr="00777A2D">
        <w:rPr>
          <w:rStyle w:val="StyleBoldUnderline"/>
        </w:rPr>
        <w:t>If we use this model, we will find it very difficult to render the learning by the body dynamic: the subject is “in there” as a definite essence, and learning is not essential to its becoming; the world is out there, and affecting others is not essential to its existence.</w:t>
      </w:r>
      <w:r w:rsidRPr="001A058C">
        <w:rPr>
          <w:sz w:val="16"/>
        </w:rPr>
        <w:t xml:space="preserve"> As to the intermediaries—language, odour kits—they disappear once the connection has been established since they do nothing but convey a linkage (2004:208). By contrast to this static (dead?) rendering of body/subject and object/world, </w:t>
      </w:r>
      <w:r w:rsidRPr="00777A2D">
        <w:rPr>
          <w:rStyle w:val="StyleBoldUnderline"/>
        </w:rPr>
        <w:t>Latour’s perfume industry example depicts a dynamic, changing, living body-world, proliferative and differentiating rather than stable and monolithic.</w:t>
      </w:r>
      <w:r w:rsidRPr="001A058C">
        <w:rPr>
          <w:sz w:val="16"/>
        </w:rPr>
        <w:t xml:space="preserve"> As he introduces other “intermediaries” into the example, including scientific debates between “physiologists about the olfactory and gustatory receptors” (211) and strategies for marketing perfume, </w:t>
      </w:r>
      <w:r w:rsidRPr="00777A2D">
        <w:rPr>
          <w:rStyle w:val="StyleBoldUnderline"/>
        </w:rPr>
        <w:t>Latour argues that the more entities involved the greater the opportunities for registering difference and “the wider [more highly differentiated] the world becomes”</w:t>
      </w:r>
      <w:r w:rsidRPr="001A058C">
        <w:rPr>
          <w:sz w:val="16"/>
        </w:rPr>
        <w:t xml:space="preserve"> (211, insert added). Rather than narrowing down options and inputs, </w:t>
      </w:r>
      <w:r w:rsidRPr="00777A2D">
        <w:rPr>
          <w:rStyle w:val="StyleBoldUnderline"/>
        </w:rPr>
        <w:t>“learning to be affected” embraces multiplicity and diversity as creating more possibilities for registering and enacting the world. Latour refers to this world as “the multiverse”,</w:t>
      </w:r>
      <w:r w:rsidRPr="001A058C">
        <w:rPr>
          <w:sz w:val="16"/>
        </w:rPr>
        <w:t xml:space="preserve"> no less singular than a universe (note the definite article) but constituted by beings becoming sensitive to differences (213). </w:t>
      </w:r>
      <w:r w:rsidRPr="001A058C">
        <w:rPr>
          <w:rStyle w:val="Emphasis"/>
        </w:rPr>
        <w:t>We are interested in thinking about learning to be affected as an ethical practice, one that involves developing an awareness of, and in the process being transformed by, co-existence</w:t>
      </w:r>
      <w:r w:rsidRPr="001A058C">
        <w:rPr>
          <w:sz w:val="16"/>
        </w:rPr>
        <w:t xml:space="preserve">. We are also interested in the ways that an ethics of learning to be affected might be operationalized in a wider arena. In Disclosing New Worlds, Spinosa, Flores and Dreyfus offer fascinating examples of society-wide and even global changes that have been initiated and informed by this sort of learning. </w:t>
      </w:r>
      <w:r w:rsidRPr="00777A2D">
        <w:rPr>
          <w:rStyle w:val="StyleBoldUnderline"/>
        </w:rPr>
        <w:t>One of the most compelling of these concerns Mothers Against Drunk Driving (MADD), a citizen action group that the authors portray as transforming the culture of responsibility in the USA</w:t>
      </w:r>
      <w:r w:rsidRPr="001A058C">
        <w:rPr>
          <w:sz w:val="16"/>
        </w:rPr>
        <w:t xml:space="preserve"> (1997:88–94). MADD was formed by a group of women who had experienced the death or serious injury of a loved one due to drunk driving. </w:t>
      </w:r>
      <w:r w:rsidRPr="00777A2D">
        <w:rPr>
          <w:rStyle w:val="StyleBoldUnderline"/>
        </w:rPr>
        <w:t>They came together to share their pain and anger, which only grew as their collective inquiry identified the profound disconnect between the huge losses they had suffered and the minimal level of responsibility for those losses attributed to drivers.</w:t>
      </w:r>
      <w:r w:rsidRPr="001A058C">
        <w:rPr>
          <w:sz w:val="16"/>
        </w:rPr>
        <w:t xml:space="preserve"> At the time of MADD’s formation, </w:t>
      </w:r>
      <w:r w:rsidRPr="00777A2D">
        <w:rPr>
          <w:rStyle w:val="StyleBoldUnderline"/>
        </w:rPr>
        <w:t>there was considerable social tolerance of drunk driving</w:t>
      </w:r>
      <w:r w:rsidRPr="001A058C">
        <w:rPr>
          <w:sz w:val="16"/>
        </w:rPr>
        <w:t xml:space="preserve">—in the (modified) words of the public service ad, friends did let friends drive drunk. </w:t>
      </w:r>
      <w:r w:rsidRPr="00777A2D">
        <w:rPr>
          <w:rStyle w:val="StyleBoldUnderline"/>
        </w:rPr>
        <w:t>Drinking was often viewed as a form of “earned” relaxation for hard-working Americans, and the injuries and deaths related to drunkenness tended to be seen as horribly unlucky accidents</w:t>
      </w:r>
      <w:r w:rsidRPr="001A058C">
        <w:rPr>
          <w:sz w:val="16"/>
        </w:rPr>
        <w:t xml:space="preserve">—basically </w:t>
      </w:r>
      <w:r w:rsidRPr="00777A2D">
        <w:rPr>
          <w:rStyle w:val="StyleBoldUnderline"/>
        </w:rPr>
        <w:t>absolving perpetrators of responsibility. MADD drew public attention to the place of drinking in American social life, and to the avoidance of responsibility that accompanied it.</w:t>
      </w:r>
    </w:p>
    <w:p w14:paraId="349E23C8" w14:textId="77777777" w:rsidR="00BE2AFD" w:rsidRDefault="00BE2AFD" w:rsidP="00BE2AFD">
      <w:pPr>
        <w:rPr>
          <w:sz w:val="16"/>
        </w:rPr>
      </w:pPr>
    </w:p>
    <w:p w14:paraId="31CF702C" w14:textId="77777777" w:rsidR="00BE2AFD" w:rsidRPr="00F4664B" w:rsidRDefault="00BE2AFD" w:rsidP="00BE2AFD">
      <w:pPr>
        <w:pStyle w:val="Heading4"/>
      </w:pPr>
      <w:r>
        <w:t>Learning to be affected by the co-existence of humanity and nature is embedded in hybrid research which opens up avenues of action to facilitate a changing of the world</w:t>
      </w:r>
    </w:p>
    <w:p w14:paraId="7E0F0A84" w14:textId="77777777" w:rsidR="00BE2AFD" w:rsidRPr="00D47D3C" w:rsidRDefault="00BE2AFD" w:rsidP="00BE2AFD">
      <w:pPr>
        <w:rPr>
          <w:rStyle w:val="StyleStyleBold12pt"/>
        </w:rPr>
      </w:pPr>
      <w:r w:rsidRPr="00D47D3C">
        <w:rPr>
          <w:rStyle w:val="StyleStyleBold12pt"/>
        </w:rPr>
        <w:t>Gibson-Graham, Department of Geosciences, University of Massachusetts,</w:t>
      </w:r>
      <w:r>
        <w:rPr>
          <w:rStyle w:val="StyleStyleBold12pt"/>
        </w:rPr>
        <w:t xml:space="preserve"> and Roelvink</w:t>
      </w:r>
      <w:r w:rsidRPr="00D47D3C">
        <w:rPr>
          <w:rStyle w:val="StyleStyleBold12pt"/>
        </w:rPr>
        <w:t xml:space="preserve"> 2009</w:t>
      </w:r>
    </w:p>
    <w:p w14:paraId="2213758C" w14:textId="3D572342" w:rsidR="00BE2AFD" w:rsidRPr="00F82CA2" w:rsidRDefault="00BE2AFD" w:rsidP="00BE2AFD">
      <w:pPr>
        <w:rPr>
          <w:sz w:val="16"/>
          <w:szCs w:val="16"/>
        </w:rPr>
      </w:pPr>
      <w:r w:rsidRPr="00D47D3C">
        <w:rPr>
          <w:sz w:val="16"/>
          <w:szCs w:val="16"/>
        </w:rPr>
        <w:t>(J.K. Gibson- Graham and Gerda Roelvink, Centre for Citizenship and Public Policy, University of Western Sydney, Australia, “An Economic Ethics for the Anthropocene”, pdf)</w:t>
      </w:r>
    </w:p>
    <w:p w14:paraId="5F913E9E" w14:textId="77777777" w:rsidR="00BE2AFD" w:rsidRPr="00777A2D" w:rsidRDefault="00BE2AFD" w:rsidP="00BE2AFD">
      <w:pPr>
        <w:rPr>
          <w:rStyle w:val="StyleBoldUnderline"/>
        </w:rPr>
      </w:pPr>
      <w:r w:rsidRPr="00777A2D">
        <w:rPr>
          <w:rStyle w:val="StyleBoldUnderline"/>
        </w:rPr>
        <w:t>Faced with the daunting prospect of global warming and the apparent stalemate in the formal political sphere, this essay has put the hybrid research collective at the center of change. Research here is framed as a process of</w:t>
      </w:r>
      <w:r w:rsidRPr="00F82CA2">
        <w:rPr>
          <w:sz w:val="16"/>
        </w:rPr>
        <w:t xml:space="preserve"> learning involving a collective of human and more-than-human actants—a process of </w:t>
      </w:r>
      <w:r w:rsidRPr="00777A2D">
        <w:rPr>
          <w:rStyle w:val="StyleBoldUnderline"/>
        </w:rPr>
        <w:t>co-transformation that re/constitutes the world. Starting with Latour’s “body” to give a sense of this differentiating, co-creating process</w:t>
      </w:r>
      <w:r w:rsidRPr="00F82CA2">
        <w:rPr>
          <w:sz w:val="16"/>
        </w:rPr>
        <w:t xml:space="preserve">, we moved to the MADD collective to convey the rapid and far-reaching changes (now codified in law) that can arise from a small group of learners. We moved next to the muscular dystrophy story of Callon and Rabeharisoa, which provides a striking example of the proliferation of actions and identities that a hybrid research collective can engender in a brief period of time. It is this vision of how things change that grounds our “economic ethics for the Anthropocene”. What we can see all around us, if we put on the 3-D glasses provided here, </w:t>
      </w:r>
      <w:r w:rsidRPr="00777A2D">
        <w:rPr>
          <w:rStyle w:val="StyleBoldUnderline"/>
        </w:rPr>
        <w:t>are ethical practices of economy that involve the being-in-common of humans and the more-than-human world. Each of these practices is involved in building a community economy, in which sustenance and interdependence are key values and ethical negotiations center on the interrelated issues of necessity, surplus, consumption and commons. Each is</w:t>
      </w:r>
      <w:r w:rsidRPr="00F82CA2">
        <w:rPr>
          <w:sz w:val="16"/>
        </w:rPr>
        <w:t xml:space="preserve"> more or less </w:t>
      </w:r>
      <w:r w:rsidRPr="00777A2D">
        <w:rPr>
          <w:rStyle w:val="StyleBoldUnderline"/>
        </w:rPr>
        <w:t>embedded in a hybrid research collective, which is more or less effectively learning to be affected, and</w:t>
      </w:r>
      <w:r w:rsidRPr="00F82CA2">
        <w:rPr>
          <w:sz w:val="16"/>
        </w:rPr>
        <w:t xml:space="preserve"> more or less </w:t>
      </w:r>
      <w:r w:rsidRPr="00777A2D">
        <w:rPr>
          <w:rStyle w:val="StyleBoldUnderline"/>
        </w:rPr>
        <w:t>successful at proliferating alliances and avenues of action</w:t>
      </w:r>
      <w:r w:rsidRPr="00F82CA2">
        <w:rPr>
          <w:sz w:val="16"/>
        </w:rPr>
        <w:t xml:space="preserve">. What we would hope to stimulate is an academic interest in expanding and multiplying these hybrid research collectives, </w:t>
      </w:r>
      <w:r w:rsidRPr="00777A2D">
        <w:rPr>
          <w:rStyle w:val="StyleBoldUnderline"/>
        </w:rPr>
        <w:t>and thereby participating in a world-changing process.</w:t>
      </w:r>
    </w:p>
    <w:p w14:paraId="621C2D88" w14:textId="77777777" w:rsidR="00BE2AFD" w:rsidRDefault="00BE2AFD" w:rsidP="00BE2AFD">
      <w:pPr>
        <w:rPr>
          <w:sz w:val="16"/>
        </w:rPr>
      </w:pPr>
    </w:p>
    <w:p w14:paraId="4DB041A5" w14:textId="77777777" w:rsidR="00BE2AFD" w:rsidRPr="00F4664B" w:rsidRDefault="00BE2AFD" w:rsidP="00BE2AFD">
      <w:pPr>
        <w:pStyle w:val="Heading4"/>
      </w:pPr>
      <w:r>
        <w:t>The plan results in rethinking consumptive habits, reorienting production to a system based on necessity instead of surplus and causes reflection on the exploitation of the environment recreating the economic system to a sustainable and environmentally friendly one</w:t>
      </w:r>
    </w:p>
    <w:p w14:paraId="7DD32D2E" w14:textId="77777777" w:rsidR="00BE2AFD" w:rsidRPr="00D47D3C" w:rsidRDefault="00BE2AFD" w:rsidP="00BE2AFD">
      <w:pPr>
        <w:rPr>
          <w:rStyle w:val="StyleStyleBold12pt"/>
        </w:rPr>
      </w:pPr>
      <w:r w:rsidRPr="00D47D3C">
        <w:rPr>
          <w:rStyle w:val="StyleStyleBold12pt"/>
        </w:rPr>
        <w:t>Gibson-Graham, Department of Geosciences, University of Massachusetts,</w:t>
      </w:r>
      <w:r>
        <w:rPr>
          <w:rStyle w:val="StyleStyleBold12pt"/>
        </w:rPr>
        <w:t xml:space="preserve"> and Roelvink</w:t>
      </w:r>
      <w:r w:rsidRPr="00D47D3C">
        <w:rPr>
          <w:rStyle w:val="StyleStyleBold12pt"/>
        </w:rPr>
        <w:t xml:space="preserve"> 2009</w:t>
      </w:r>
    </w:p>
    <w:p w14:paraId="2979408A" w14:textId="52F05E90" w:rsidR="00BE2AFD" w:rsidRPr="00D47D3C" w:rsidRDefault="00BE2AFD" w:rsidP="00BE2AFD">
      <w:pPr>
        <w:rPr>
          <w:sz w:val="16"/>
          <w:szCs w:val="16"/>
        </w:rPr>
      </w:pPr>
      <w:r w:rsidRPr="00D47D3C">
        <w:rPr>
          <w:sz w:val="16"/>
          <w:szCs w:val="16"/>
        </w:rPr>
        <w:t>(J.K. Gibson- Graham and Gerda Roelvink, Centre for Citizenship and Public Policy, University of Western Sydney, Australia, “An Economic Ethics for the Anthropocene”, pdf)</w:t>
      </w:r>
    </w:p>
    <w:p w14:paraId="2BADA74E" w14:textId="77777777" w:rsidR="00BE2AFD" w:rsidRPr="00777A2D" w:rsidRDefault="00BE2AFD" w:rsidP="00BE2AFD">
      <w:pPr>
        <w:rPr>
          <w:rStyle w:val="StyleBoldUnderline"/>
        </w:rPr>
      </w:pPr>
      <w:r w:rsidRPr="00777A2D">
        <w:rPr>
          <w:rStyle w:val="StyleBoldUnderline"/>
        </w:rPr>
        <w:t xml:space="preserve">Consumption Many communities are making individual and social consumption the focus of concerted action and in doing so are reconfiguring felt responsibilities and connections between humans and the more than human. </w:t>
      </w:r>
      <w:r w:rsidRPr="003854FC">
        <w:rPr>
          <w:sz w:val="16"/>
        </w:rPr>
        <w:t xml:space="preserve">In a poor urban neighborhood of Metro Manila some 200 workers, mainly women, are members of a cooperative that collects plastic juice containers from streets and garbage cans, cleans them and sews them into colorful and stylish carry-alls that are sold in fair trade outlets around the world (Milgram 2005). In a rural Philippine municipality in Mindanao, </w:t>
      </w:r>
      <w:r w:rsidRPr="00777A2D">
        <w:rPr>
          <w:rStyle w:val="StyleBoldUnderline"/>
        </w:rPr>
        <w:t>a social enterprise has been established to make coconut coir into matting for erosion control, fiber for mattresses, plant hangers, and furniture. The primary raw material of the enterprise is waste coconut husk that once clogged waterways and destroyed marine habitats</w:t>
      </w:r>
      <w:r w:rsidRPr="003854FC">
        <w:rPr>
          <w:sz w:val="16"/>
        </w:rPr>
        <w:t xml:space="preserve"> (Community Economies Collective and Gibson 2009:124). In 1996 the Australian Capital Territory became the first government in the world to set a goal of no waste going to land fill. The commitment to zero waste by 2010 has just been revised, but in 2005 residents were already recycling or reusing 75% of what was once thrown away (Australian Bureau of Statistics 2007). </w:t>
      </w:r>
      <w:r w:rsidRPr="00777A2D">
        <w:rPr>
          <w:rStyle w:val="StyleBoldUnderline"/>
        </w:rPr>
        <w:t>In the recycling and reuse sectors a diverse range of enterprises have sprung up—not-for-profit charitable enterprises, volunteer organizations, social enterprises, capitalist firms, cooperatives, child can collectors and barter networks. The relatively new attachment to recycling is evidence of a shift toward living with that has occurred as the degraded earth and its inundated creatures</w:t>
      </w:r>
      <w:r w:rsidRPr="003854FC">
        <w:rPr>
          <w:sz w:val="16"/>
        </w:rPr>
        <w:t xml:space="preserve"> have imprinted themselves on our twenty-first century bodies and psyches, in large part due to the efforts of the environmental movement. </w:t>
      </w:r>
      <w:r w:rsidRPr="00777A2D">
        <w:rPr>
          <w:rStyle w:val="StyleBoldUnderline"/>
        </w:rPr>
        <w:t>Around an emerging ethic of consumption with its technologies, bodily habits, moralities and waste possibilities, economic communities are formed, new commons emerge, and economic possibilities proliferate.</w:t>
      </w:r>
      <w:r w:rsidRPr="003854FC">
        <w:rPr>
          <w:sz w:val="16"/>
        </w:rPr>
        <w:t xml:space="preserve"> increasingly intrudes upon what were formerly purely “economic” deliberations. </w:t>
      </w:r>
      <w:r w:rsidRPr="00777A2D">
        <w:rPr>
          <w:rStyle w:val="StyleBoldUnderline"/>
        </w:rPr>
        <w:t>The needs of animals, plants, soils and water sources, for example, have become a matter of concern that is reorganizing the food production industry. Reorganization has been moved along by rogue infectious agents such as the prions that cause mad cow disease</w:t>
      </w:r>
      <w:r w:rsidRPr="003854FC">
        <w:rPr>
          <w:sz w:val="16"/>
        </w:rPr>
        <w:t xml:space="preserve"> (Whatmore 2002) </w:t>
      </w:r>
      <w:r w:rsidRPr="00777A2D">
        <w:rPr>
          <w:rStyle w:val="StyleBoldUnderline"/>
        </w:rPr>
        <w:t>and the algae that grow in stagnant water holes but also by the environmental and animal liberation movements.</w:t>
      </w:r>
      <w:r w:rsidRPr="003854FC">
        <w:rPr>
          <w:sz w:val="16"/>
        </w:rPr>
        <w:t xml:space="preserve"> The need for chickens to scratch the earth, move about, take dust baths, nest at night and lay eggs in comfort is acknowledged and accommodated in the growing organic free range poultry industry. While the price of the eggs and poultry meat from this sector cannot compete with that of mainstream producers, the presence of this niche has put pressure on the mainstream to improve the living conditions of its birds. Gerardo Ramos of Holyoke, Massachusetts has initiated </w:t>
      </w:r>
      <w:r w:rsidRPr="00777A2D">
        <w:rPr>
          <w:rStyle w:val="StyleBoldUnderline"/>
        </w:rPr>
        <w:t>a small business around more-than-human needs, responding to the plight of dying coral reefs by focusing his education and livelihood on them.</w:t>
      </w:r>
      <w:r w:rsidRPr="003854FC">
        <w:rPr>
          <w:sz w:val="16"/>
        </w:rPr>
        <w:t xml:space="preserve"> Though he never completed high school, Ramos has taught himself to read the English-language textbooks and articles that have made him an expert on coral reef habitats. His business, Marine Reef Habitat, supplies institutions, individuals and businesses with fresh and saltwater tanks, fish and corals. Eventually, with the stock of corals generated through coral farming, and his savings supplemented by donations, Ramos intends to restore the coral reefs of his native Puerto Rico, where he used to swim and fish as a child before the reefs were decimated by pollution. </w:t>
      </w:r>
      <w:r w:rsidRPr="00777A2D">
        <w:rPr>
          <w:rStyle w:val="StyleBoldUnderline"/>
        </w:rPr>
        <w:t>Surplus Traditionally, Marxists and labor advocates have been militantly concerned about the exploitative capitalist class process in which surplus (value) is appropriated by non-producers from the workers who produce it. What if we added to our concern about the exploitative interdependence between producers and non-producers a concern for the unaccounted-for exploitation of the non-human world? Because the contribution of the more than human is not taken into account, in practice it ends up in the residual we identify as surplus. This is true for exploitative and non-exploitative enterprises alike—capitalist firms</w:t>
      </w:r>
      <w:r w:rsidRPr="003854FC">
        <w:rPr>
          <w:sz w:val="16"/>
        </w:rPr>
        <w:t xml:space="preserve">, worker cooperatives, independent producers, etc. </w:t>
      </w:r>
      <w:r w:rsidRPr="00777A2D">
        <w:rPr>
          <w:rStyle w:val="StyleBoldUnderline"/>
        </w:rPr>
        <w:t>To recognize and account for the needs of the non-human world would be to raise the social allocation to “necessity” and reduce the social surplus generated and finally appropriated.3 It would mean the growth of activities focused on regeneration and maintenance of the environmental commons and the dignity of animal life as an integral part of production. It would mean a fundamental change in the nature of business thinking and practice.</w:t>
      </w:r>
      <w:r w:rsidRPr="003854FC">
        <w:rPr>
          <w:sz w:val="16"/>
        </w:rPr>
        <w:t xml:space="preserve"> Indeed, with a smaller surplus available for investment, </w:t>
      </w:r>
      <w:r w:rsidRPr="00777A2D">
        <w:rPr>
          <w:rStyle w:val="StyleBoldUnderline"/>
        </w:rPr>
        <w:t>the whole economics of growth might be called into question</w:t>
      </w:r>
      <w:r w:rsidRPr="003854FC">
        <w:rPr>
          <w:sz w:val="16"/>
        </w:rPr>
        <w:t xml:space="preserve">, and </w:t>
      </w:r>
      <w:r w:rsidRPr="00777A2D">
        <w:rPr>
          <w:rStyle w:val="StyleBoldUnderline"/>
        </w:rPr>
        <w:t>an opening created for a new “economics” focused on sustenance and interdependence.</w:t>
      </w:r>
      <w:r w:rsidRPr="003854FC">
        <w:rPr>
          <w:sz w:val="16"/>
        </w:rPr>
        <w:t xml:space="preserve"> Such a shift seems impossible when posed in macro terms, but the beginnings of a change are clearly visible at the firm and industry levels</w:t>
      </w:r>
      <w:r w:rsidRPr="00777A2D">
        <w:rPr>
          <w:rStyle w:val="StyleBoldUnderline"/>
        </w:rPr>
        <w:t>. A New Hampshire electronics firm</w:t>
      </w:r>
      <w:r w:rsidRPr="003854FC">
        <w:rPr>
          <w:sz w:val="16"/>
        </w:rPr>
        <w:t xml:space="preserve">, for example, was at first resistant to regulation by the US Environmental Protection Agency and only reluctantly </w:t>
      </w:r>
      <w:r w:rsidRPr="00777A2D">
        <w:rPr>
          <w:rStyle w:val="StyleBoldUnderline"/>
        </w:rPr>
        <w:t>allocated a distribution of surplus to comply with clean air and water regulations. Ten years later the picture had entirely changed: the department that was initially assigned the task of compliance had become the center of innovation and cost-saving in the firm, and also the area where employees were most desirous of working. New people with environmentalist values had joined the company and older personnel had left or been influenced to change</w:t>
      </w:r>
      <w:r w:rsidRPr="003854FC">
        <w:rPr>
          <w:sz w:val="16"/>
        </w:rPr>
        <w:t xml:space="preserve"> (James Hamm, personal communication). While the impact on surplus was probably positive, the example reminds us that new distributions of surplus are always taking place (if often toward executive compensation) and such distributions are increasingly targeted to meeting the needs of the more than human (see, for example, Gibson-Graham and O’Neill 2001). </w:t>
      </w:r>
      <w:r w:rsidRPr="00777A2D">
        <w:rPr>
          <w:rStyle w:val="StyleBoldUnderline"/>
        </w:rPr>
        <w:t>Reflections The community economy coordinates focus attention on ethical practices that produce economic connection and change. Distinct but interrelated, the coordinates prompt us</w:t>
      </w:r>
      <w:r w:rsidRPr="003854FC">
        <w:rPr>
          <w:sz w:val="16"/>
        </w:rPr>
        <w:t xml:space="preserve">, for example, </w:t>
      </w:r>
      <w:r w:rsidRPr="00777A2D">
        <w:rPr>
          <w:rStyle w:val="StyleBoldUnderline"/>
        </w:rPr>
        <w:t>to trace the ways that attending to the needs of the more than human reallocates surplus, shifts patterns of consumption</w:t>
      </w:r>
      <w:r w:rsidRPr="003854FC">
        <w:rPr>
          <w:sz w:val="16"/>
        </w:rPr>
        <w:t xml:space="preserve">, and replenishes a commons(or not). </w:t>
      </w:r>
      <w:r w:rsidRPr="00777A2D">
        <w:rPr>
          <w:rStyle w:val="StyleBoldUnderline"/>
        </w:rPr>
        <w:t>They constitute rudimentary elements of an economic theory—categories that separate out points of analytical interest</w:t>
      </w:r>
      <w:r w:rsidRPr="003854FC">
        <w:rPr>
          <w:sz w:val="16"/>
        </w:rPr>
        <w:t xml:space="preserve"> (these could be called entry points) </w:t>
      </w:r>
      <w:r w:rsidRPr="00777A2D">
        <w:rPr>
          <w:rStyle w:val="StyleBoldUnderline"/>
        </w:rPr>
        <w:t>while at the same time enabling us to map and differentiate the ethical space of an economy. They help to distance us from the structural dynamics that have plagued economic theorizing</w:t>
      </w:r>
      <w:r w:rsidRPr="003854FC">
        <w:rPr>
          <w:sz w:val="16"/>
        </w:rPr>
        <w:t xml:space="preserve">, allowing us to represent an economy as a space of negotiated interdependence rather than a functional (or dysfunctional) growth machine. They also offer a tool for discerning an emerging economic order and participating in its performative consolidation (Callon 2007).4 We have collated and displayed here just a few among the multitude of ethical projects that are arguably and even demonstrably bringing a more-than-simply-human economy into being. At the same time, in this essay and elsewhere, we’ve been engaged in a number of related activities, including bringing an experimental (learning) rather than critical (judging) stance to ethical projects; amplifying and integrating small projects and disparate processes (via the community economy concept, for example); coming up with schematics and categorizations(like the coordinates and the inventory kit) that can orient researchand proliferate economic possibilities; interpreting and disseminating key ideas and innovations; translating and making connections between different knowledge systems and communities; developing a pedagogy and protocols for “listening” to what was previously inarticulate; extending the collective to students, colleagues and other communities; transforming the collective’s concerns into tangible and transportable objects of public policy; fostering credibility and working against inevitable attempts to discount the viability and significance of collective achievements (Santos 2004). </w:t>
      </w:r>
      <w:r w:rsidRPr="00777A2D">
        <w:rPr>
          <w:rStyle w:val="StyleBoldUnderline"/>
        </w:rPr>
        <w:t>We see these activities as an academic contribution to hybrid research collectives</w:t>
      </w:r>
      <w:r w:rsidRPr="003854FC">
        <w:rPr>
          <w:sz w:val="16"/>
        </w:rPr>
        <w:t xml:space="preserve"> that are building community economies. In what follows </w:t>
      </w:r>
      <w:r w:rsidRPr="00777A2D">
        <w:rPr>
          <w:rStyle w:val="StyleBoldUnderline"/>
        </w:rPr>
        <w:t>we track several such collectives that are engaged in co-creating a community economy for the Anthropocene.</w:t>
      </w:r>
    </w:p>
    <w:p w14:paraId="3FC49A0D" w14:textId="77777777" w:rsidR="00BE2AFD" w:rsidRPr="00415F83" w:rsidRDefault="00BE2AFD" w:rsidP="009353E2">
      <w:pPr>
        <w:rPr>
          <w:sz w:val="16"/>
        </w:rPr>
      </w:pPr>
    </w:p>
    <w:p w14:paraId="6CA551D9" w14:textId="77777777" w:rsidR="009353E2" w:rsidRPr="009353E2" w:rsidRDefault="009353E2" w:rsidP="009353E2"/>
    <w:p w14:paraId="6195486A" w14:textId="04A74FFD" w:rsidR="000024F8" w:rsidRDefault="000024F8" w:rsidP="000024F8">
      <w:pPr>
        <w:pStyle w:val="Heading2"/>
      </w:pPr>
      <w:r>
        <w:t>Latour Debate</w:t>
      </w:r>
    </w:p>
    <w:p w14:paraId="17D326CD" w14:textId="77777777" w:rsidR="000024F8" w:rsidRDefault="000024F8" w:rsidP="000024F8">
      <w:pPr>
        <w:pStyle w:val="Heading3"/>
      </w:pPr>
      <w:r>
        <w:t>2AC—Latour</w:t>
      </w:r>
    </w:p>
    <w:p w14:paraId="1A844989" w14:textId="77777777" w:rsidR="000024F8" w:rsidRDefault="000024F8" w:rsidP="000024F8">
      <w:pPr>
        <w:pStyle w:val="Heading4"/>
      </w:pPr>
      <w:r>
        <w:t>Our framing of climate change as a matter of concern is key to bring about new public awareness and ecological responsibility</w:t>
      </w:r>
    </w:p>
    <w:p w14:paraId="6005D60C" w14:textId="77777777" w:rsidR="000024F8" w:rsidRPr="00931032" w:rsidRDefault="000024F8" w:rsidP="000024F8">
      <w:pPr>
        <w:rPr>
          <w:rStyle w:val="StyleStyleBold12pt"/>
        </w:rPr>
      </w:pPr>
      <w:r w:rsidRPr="00931032">
        <w:rPr>
          <w:rStyle w:val="StyleStyleBold12pt"/>
        </w:rPr>
        <w:t>Potter, Research Fellow in the Institute for Citizenship and Globalisation, Deakin University 2009</w:t>
      </w:r>
    </w:p>
    <w:p w14:paraId="5AF17CEC" w14:textId="77777777" w:rsidR="000024F8" w:rsidRPr="00931032" w:rsidRDefault="000024F8" w:rsidP="000024F8">
      <w:pPr>
        <w:rPr>
          <w:sz w:val="16"/>
          <w:szCs w:val="16"/>
        </w:rPr>
      </w:pPr>
      <w:r w:rsidRPr="00931032">
        <w:rPr>
          <w:sz w:val="16"/>
          <w:szCs w:val="16"/>
        </w:rPr>
        <w:t>(Emily Potter, Her areas of research interest include creative research, cultural theory and environmental practice. She is the co-editor of Fresh Water: New Perspectives on Water in Australia (MUP, 2007), and her academic articles have appeared in both Australian and international journals including Antipodes, Media International Australia, Cultural Studies Review, and Continuum.May 2009, “Climate Change and the Problem of Representation”, http://www.australianhumanitiesreview.org/archive/Issue-May-2009/potter.htm)</w:t>
      </w:r>
    </w:p>
    <w:p w14:paraId="7D525F85" w14:textId="77777777" w:rsidR="000024F8" w:rsidRPr="00777A2D" w:rsidRDefault="000024F8" w:rsidP="000024F8">
      <w:pPr>
        <w:rPr>
          <w:rStyle w:val="StyleBoldUnderline"/>
        </w:rPr>
      </w:pPr>
      <w:r w:rsidRPr="00777A2D">
        <w:rPr>
          <w:rStyle w:val="StyleBoldUnderline"/>
        </w:rPr>
        <w:t xml:space="preserve">Facts, in his view, provide a paltry representation of reality. Rather, facts gather with a range of other material and immaterial energies, entities and happenings to produce what Latour terms a ‘matter of concern'. A range of matters of concern collide in temporal ways to constitute what he then defines as ‘the state of affairs' </w:t>
      </w:r>
      <w:r w:rsidRPr="00931032">
        <w:rPr>
          <w:sz w:val="16"/>
        </w:rPr>
        <w:t xml:space="preserve">(232). </w:t>
      </w:r>
      <w:r w:rsidRPr="00777A2D">
        <w:rPr>
          <w:rStyle w:val="StyleBoldUnderline"/>
        </w:rPr>
        <w:t>The matter of concern—climate change</w:t>
      </w:r>
      <w:r w:rsidRPr="00931032">
        <w:rPr>
          <w:sz w:val="16"/>
        </w:rPr>
        <w:t>, for example—</w:t>
      </w:r>
      <w:r w:rsidRPr="00777A2D">
        <w:rPr>
          <w:rStyle w:val="StyleBoldUnderline"/>
        </w:rPr>
        <w:t xml:space="preserve">is the focus of study, but unlike a matter of fact, the matter of concern refutes any claim we would make to speak its truth entirely. It is emergent from an assemblage of expertise, feelings, visions, interests, histories and materials, and we can never know a matter of concern in a single way. </w:t>
      </w:r>
      <w:r w:rsidRPr="00931032">
        <w:rPr>
          <w:sz w:val="16"/>
        </w:rPr>
        <w:t xml:space="preserve">Its reality is continually manifested as these phenomena gather together. </w:t>
      </w:r>
      <w:r w:rsidRPr="00777A2D">
        <w:rPr>
          <w:rStyle w:val="StyleBoldUnderline"/>
        </w:rPr>
        <w:t>This challenge to the ascendancy of a singular reality is considered by Latour to be a way of renewing empiricism rather than leaving it behind—an empiricism that is methodologically expanded and locally situated within an ever-unfolding network of relations.</w:t>
      </w:r>
      <w:r w:rsidRPr="00931032">
        <w:rPr>
          <w:sz w:val="16"/>
        </w:rPr>
        <w:t xml:space="preserve"> John Law's account of the ‘messy' textures of reality (2), in the context of representational research traditions, similarly situates knowledge in a provisional field of daily experiences, encounters and methodological interventions. He argues in reference to our attempts to make sense of the world, ‘events and processes are not simply complex in the sense that they are difficult to grasp… Rather, they are also complex because they necessarily exceed our capacity to know them' (6). That is, no matter how much detail and technical expertise goes into a representation like the ecological footprint, it will never capture the mobile energy, the lived, ongoing relations with the world, of the active ecological citizen. But how exactly can we derive a representative politics from this view of assembling reality? The response that I want to offer to this question also </w:t>
      </w:r>
      <w:r w:rsidRPr="00777A2D">
        <w:rPr>
          <w:rStyle w:val="StyleBoldUnderline"/>
        </w:rPr>
        <w:t xml:space="preserve">suggests a way of rethinking the work of representation—not as mediating the world and inspiring behaviours accordingly, but as </w:t>
      </w:r>
      <w:r w:rsidRPr="00931032">
        <w:rPr>
          <w:rStyle w:val="Emphasis"/>
        </w:rPr>
        <w:t xml:space="preserve">actively contributing </w:t>
      </w:r>
      <w:r w:rsidRPr="00777A2D">
        <w:rPr>
          <w:rStyle w:val="StyleBoldUnderline"/>
        </w:rPr>
        <w:t xml:space="preserve">to the </w:t>
      </w:r>
      <w:r w:rsidRPr="00931032">
        <w:rPr>
          <w:rStyle w:val="Emphasis"/>
        </w:rPr>
        <w:t>production of publicness and new narratives of responsibility</w:t>
      </w:r>
      <w:r w:rsidRPr="00777A2D">
        <w:rPr>
          <w:rStyle w:val="StyleBoldUnderline"/>
        </w:rPr>
        <w:t xml:space="preserve"> and relation that can emerge in this space.</w:t>
      </w:r>
    </w:p>
    <w:p w14:paraId="5C275FD6" w14:textId="77777777" w:rsidR="000024F8" w:rsidRPr="0066457D" w:rsidRDefault="000024F8" w:rsidP="000024F8">
      <w:pPr>
        <w:pStyle w:val="Heading4"/>
        <w:rPr>
          <w:rStyle w:val="StyleStyleBold12pt"/>
          <w:b/>
        </w:rPr>
      </w:pPr>
      <w:r w:rsidRPr="0066457D">
        <w:rPr>
          <w:rStyle w:val="StyleStyleBold12pt"/>
          <w:b/>
        </w:rPr>
        <w:t>Talking about climate as a matter of concern rather than a matter of fact is a prerequisite to finding effective solutions to combat climate change- this can only be done by having climate change explained through multiple points of views</w:t>
      </w:r>
    </w:p>
    <w:p w14:paraId="6D946B95" w14:textId="77777777" w:rsidR="000024F8" w:rsidRPr="00FD2FF9" w:rsidRDefault="000024F8" w:rsidP="000024F8">
      <w:pPr>
        <w:rPr>
          <w:rStyle w:val="StyleStyleBold12pt"/>
        </w:rPr>
      </w:pPr>
      <w:r w:rsidRPr="00FD2FF9">
        <w:rPr>
          <w:rStyle w:val="StyleStyleBold12pt"/>
        </w:rPr>
        <w:t>Simpson 2011</w:t>
      </w:r>
    </w:p>
    <w:p w14:paraId="71F020F9" w14:textId="77777777" w:rsidR="000024F8" w:rsidRPr="00FD2FF9" w:rsidRDefault="000024F8" w:rsidP="000024F8">
      <w:pPr>
        <w:rPr>
          <w:sz w:val="16"/>
          <w:szCs w:val="16"/>
        </w:rPr>
      </w:pPr>
      <w:r w:rsidRPr="00FD2FF9">
        <w:rPr>
          <w:sz w:val="16"/>
          <w:szCs w:val="16"/>
        </w:rPr>
        <w:t>(Catherine Simpson, M/C Journal contributor, M/C Journal is a fully blind, peer-reviewed academic journal, Volume 14 1, “Communicating Uncertainty about Climate Change: The Scientists’ Dilemma”, http://journal.media-culture.org.au/index.php/mcjournal/rt/printerFriendly/348/0)</w:t>
      </w:r>
    </w:p>
    <w:p w14:paraId="242DD563" w14:textId="77777777" w:rsidR="000024F8" w:rsidRDefault="000024F8" w:rsidP="000024F8">
      <w:pPr>
        <w:rPr>
          <w:sz w:val="16"/>
        </w:rPr>
      </w:pPr>
      <w:r w:rsidRPr="00FD2FF9">
        <w:rPr>
          <w:sz w:val="16"/>
        </w:rPr>
        <w:t xml:space="preserve">Controversial philosophy of </w:t>
      </w:r>
      <w:r w:rsidRPr="00777A2D">
        <w:rPr>
          <w:rStyle w:val="StyleBoldUnderline"/>
        </w:rPr>
        <w:t>science scholar Bruno Latour</w:t>
      </w:r>
      <w:r w:rsidRPr="00FD2FF9">
        <w:rPr>
          <w:sz w:val="16"/>
        </w:rPr>
        <w:t xml:space="preserve"> sits squarely in the post-structuralist camp. In his 2004 article, “Why has critique run out of steam? From matters of fact to matters of concern”, he </w:t>
      </w:r>
      <w:r w:rsidRPr="00777A2D">
        <w:rPr>
          <w:rStyle w:val="StyleBoldUnderline"/>
        </w:rPr>
        <w:t>laments the way the right wing has managed to gain ground in the climate change debate through arguing that uncertainty and lack of proof is reason enough to deny demands for action.</w:t>
      </w:r>
      <w:r w:rsidRPr="00FD2FF9">
        <w:rPr>
          <w:sz w:val="16"/>
        </w:rPr>
        <w:t xml:space="preserve"> Or to use his turn-of-phrase, </w:t>
      </w:r>
      <w:r w:rsidRPr="00777A2D">
        <w:rPr>
          <w:rStyle w:val="StyleBoldUnderline"/>
        </w:rPr>
        <w:t>“dangerous extremists are using the very same argument of social construction to destroy hard-won evidence that could save our lives”</w:t>
      </w:r>
      <w:r w:rsidRPr="00FD2FF9">
        <w:rPr>
          <w:sz w:val="16"/>
        </w:rPr>
        <w:t xml:space="preserve"> (Latour n.p). </w:t>
      </w:r>
      <w:r w:rsidRPr="00777A2D">
        <w:rPr>
          <w:rStyle w:val="StyleBoldUnderline"/>
        </w:rPr>
        <w:t>Through co-opting</w:t>
      </w:r>
      <w:r w:rsidRPr="00FD2FF9">
        <w:rPr>
          <w:sz w:val="16"/>
        </w:rPr>
        <w:t xml:space="preserve"> (the Left’s dearly held notion of) </w:t>
      </w:r>
      <w:r w:rsidRPr="00777A2D">
        <w:rPr>
          <w:rStyle w:val="StyleBoldUnderline"/>
        </w:rPr>
        <w:t>scepticism and even calling themselves “climate sceptics”, they exploited doubt as a rationale for why we should do nothing about climate change. Uncertainty is not only an important part of science, but also of the human condition</w:t>
      </w:r>
      <w:r w:rsidRPr="00FD2FF9">
        <w:rPr>
          <w:sz w:val="16"/>
        </w:rPr>
        <w:t>. However, as sociologist Sheila Jasanoff explains in her Nature article, “Technologies of Humility”, uncertai</w:t>
      </w:r>
      <w:r w:rsidRPr="00777A2D">
        <w:rPr>
          <w:rStyle w:val="StyleBoldUnderline"/>
        </w:rPr>
        <w:t>nty has become like a disease: Uncertainty has become a threat to collective action, the disease that knowledge must cure. It is the condition that poses cruel dilemmas for decision makers; that must be reduced at all costs; that is tamed with scenarios and assessments; and that feeds the frenzy for new knowledge, much of it scientific.</w:t>
      </w:r>
      <w:r w:rsidRPr="00FD2FF9">
        <w:rPr>
          <w:sz w:val="16"/>
        </w:rPr>
        <w:t xml:space="preserve"> (Jasanoff 33) </w:t>
      </w:r>
      <w:r w:rsidRPr="00FD2FF9">
        <w:rPr>
          <w:rStyle w:val="Emphasis"/>
        </w:rPr>
        <w:t>If we move from talking about climate change as “a matter of fact” to “a matter of concern”, argues Bruno Latour, then we can start talking about useful ways to combat it, rather than talking about whether the science is “in” or not. Facts certainly matter</w:t>
      </w:r>
      <w:r w:rsidRPr="00FD2FF9">
        <w:rPr>
          <w:sz w:val="16"/>
        </w:rPr>
        <w:t xml:space="preserve">, claims Latour, </w:t>
      </w:r>
      <w:r w:rsidRPr="00FD2FF9">
        <w:rPr>
          <w:rStyle w:val="Emphasis"/>
        </w:rPr>
        <w:t>but they can’t give us the whole story, rather “they assemble with other ingredients to produce a matter of concern”</w:t>
      </w:r>
      <w:r w:rsidRPr="00FD2FF9">
        <w:rPr>
          <w:sz w:val="16"/>
        </w:rPr>
        <w:t xml:space="preserve"> (Potter and Oster 123). </w:t>
      </w:r>
      <w:r w:rsidRPr="00777A2D">
        <w:rPr>
          <w:rStyle w:val="StyleBoldUnderline"/>
        </w:rPr>
        <w:t>Emily Potter and Candice Oster suggest that climate change can’t be understood through either natural or cultural frames alone and, “unlike</w:t>
      </w:r>
      <w:r w:rsidRPr="00FD2FF9">
        <w:rPr>
          <w:rStyle w:val="Emphasis"/>
        </w:rPr>
        <w:t xml:space="preserve"> a matter of fact, matters of concern cannot be explained through a single point of view or discursive frame”</w:t>
      </w:r>
      <w:r w:rsidRPr="00FD2FF9">
        <w:rPr>
          <w:sz w:val="16"/>
        </w:rPr>
        <w:t xml:space="preserve"> (123). This makes a lot of what Hulme argues far more useful because it enables the debate to be taken to another level. Those of us with non-scientific expertise can centre debates around the kinds of societies we want, rather than being caught up in the scientific (un)certainties. </w:t>
      </w:r>
      <w:r w:rsidRPr="00777A2D">
        <w:rPr>
          <w:rStyle w:val="StyleBoldUnderline"/>
        </w:rPr>
        <w:t>If we translate Latour’s concept of climate change being “a matter of concern” into the discourse of environmental management then what we come up with, I think, is the “precautionary principle”.</w:t>
      </w:r>
      <w:r w:rsidRPr="00FD2FF9">
        <w:rPr>
          <w:sz w:val="16"/>
        </w:rPr>
        <w:t xml:space="preserve"> In the YouTube clip, “Stephen Schneider vs Skeptics”, Schneider argues that when in doubt about the potential environmental impacts of climate change, we should always apply the precautionary principle. This principle emerged from the UN conference on Environment and Development in Rio de Janeiro in 1992 and concerns the management of scientific risk. However its origins are evident much earlier in documents such as the “Use of Pesticides” from US President’s Science Advisory Committee in 1962. Unlike in criminal and other types of law where the burden of proof is on the prosecutor to show that the person charged is guilty of a particular offence, </w:t>
      </w:r>
      <w:r w:rsidRPr="00777A2D">
        <w:rPr>
          <w:rStyle w:val="StyleBoldUnderline"/>
        </w:rPr>
        <w:t>in environmental law the onus of proof is on the manufacturers to demonstrate the safety of their product. For instance, a pesticide should be restricted or disproved for use if there is “reasonable doubt” about its safety</w:t>
      </w:r>
      <w:r w:rsidRPr="00FD2FF9">
        <w:rPr>
          <w:sz w:val="16"/>
        </w:rPr>
        <w:t xml:space="preserve"> (Oreskes 374).</w:t>
      </w:r>
    </w:p>
    <w:p w14:paraId="0D600438" w14:textId="77777777" w:rsidR="000024F8" w:rsidRPr="009A2E3F" w:rsidRDefault="000024F8" w:rsidP="000024F8"/>
    <w:p w14:paraId="378E963C" w14:textId="77777777" w:rsidR="000024F8" w:rsidRDefault="000024F8" w:rsidP="000024F8">
      <w:pPr>
        <w:pStyle w:val="Heading4"/>
      </w:pPr>
      <w:r>
        <w:t>Latour’s theories are right in the context of climate change- leaked emails from climate scientists proves</w:t>
      </w:r>
    </w:p>
    <w:p w14:paraId="742656FB" w14:textId="77777777" w:rsidR="000024F8" w:rsidRPr="005B4A2C" w:rsidRDefault="000024F8" w:rsidP="000024F8">
      <w:pPr>
        <w:rPr>
          <w:rStyle w:val="StyleStyleBold12pt"/>
        </w:rPr>
      </w:pPr>
      <w:r w:rsidRPr="005B4A2C">
        <w:rPr>
          <w:rStyle w:val="StyleStyleBold12pt"/>
        </w:rPr>
        <w:t>Shellenberger and Nordhaus, leading global thinkers on climate and politics, 2012</w:t>
      </w:r>
    </w:p>
    <w:p w14:paraId="7DE3DD8E" w14:textId="77777777" w:rsidR="000024F8" w:rsidRPr="005B4A2C" w:rsidRDefault="000024F8" w:rsidP="000024F8">
      <w:pPr>
        <w:rPr>
          <w:sz w:val="16"/>
          <w:szCs w:val="16"/>
        </w:rPr>
      </w:pPr>
      <w:r w:rsidRPr="005B4A2C">
        <w:rPr>
          <w:sz w:val="16"/>
          <w:szCs w:val="16"/>
        </w:rPr>
        <w:t>(Michael Shellenberger and Ted Nordhaus, featured in dozens of magazines and news articles and journals, wrote several books, co-founded the Blue-Green Coalition and whose demands were realized by Obama, “The Monsters of Bruno Latour”, http://thebreakthrough.org/index.php/journal/past-issues/online-content/the-monsters-of-bruno-latour)</w:t>
      </w:r>
    </w:p>
    <w:p w14:paraId="29B792E3" w14:textId="77777777" w:rsidR="000024F8" w:rsidRPr="00777A2D" w:rsidRDefault="000024F8" w:rsidP="000024F8">
      <w:pPr>
        <w:rPr>
          <w:rStyle w:val="StyleBoldUnderline"/>
        </w:rPr>
      </w:pPr>
      <w:r w:rsidRPr="005B4A2C">
        <w:rPr>
          <w:sz w:val="16"/>
        </w:rPr>
        <w:t xml:space="preserve">At one end of the truth scale are assumed facts about reality -- so well constructed as to become autonomous -- and at the other are wild speculations. </w:t>
      </w:r>
      <w:r w:rsidRPr="00777A2D">
        <w:rPr>
          <w:rStyle w:val="StyleBoldUnderline"/>
        </w:rPr>
        <w:t>The authors weren't trying to understand how human subjectivity resulted in bad science. They were trying to understand how subjectivity resulted in good science.</w:t>
      </w:r>
      <w:r w:rsidRPr="005B4A2C">
        <w:rPr>
          <w:sz w:val="16"/>
        </w:rPr>
        <w:t xml:space="preserve"> (Their study was aided by the fact that Jonas Salk himself authored the book's introduction). During the science wars of the 1990s, </w:t>
      </w:r>
      <w:r w:rsidRPr="00777A2D">
        <w:rPr>
          <w:rStyle w:val="StyleBoldUnderline"/>
        </w:rPr>
        <w:t>Latour came under harsh criticism from</w:t>
      </w:r>
      <w:r w:rsidRPr="005B4A2C">
        <w:rPr>
          <w:sz w:val="16"/>
        </w:rPr>
        <w:t xml:space="preserve"> some in the United States, including the philosopher </w:t>
      </w:r>
      <w:r w:rsidRPr="00777A2D">
        <w:rPr>
          <w:rStyle w:val="StyleBoldUnderline"/>
        </w:rPr>
        <w:t>John Searle, who accused him of being a relativist, and Alan Sokal</w:t>
      </w:r>
      <w:r w:rsidRPr="005B4A2C">
        <w:rPr>
          <w:sz w:val="16"/>
        </w:rPr>
        <w:t xml:space="preserve">. Like Derrida, </w:t>
      </w:r>
      <w:r w:rsidRPr="00777A2D">
        <w:rPr>
          <w:rStyle w:val="StyleBoldUnderline"/>
        </w:rPr>
        <w:t>Latour employs mischievous means to deadly serious ends.</w:t>
      </w:r>
      <w:r w:rsidRPr="005B4A2C">
        <w:rPr>
          <w:sz w:val="16"/>
        </w:rPr>
        <w:t xml:space="preserve"> Nothing so upset American scientists like Sokal than </w:t>
      </w:r>
      <w:r w:rsidRPr="00777A2D">
        <w:rPr>
          <w:rStyle w:val="StyleBoldUnderline"/>
        </w:rPr>
        <w:t xml:space="preserve">Latour's insistence that Pharaoh Ramses could not have died of tuberculosis because tuberculosis had not yet been invented. To Latour's critics, this was reality-denying relativism. But for Latour, </w:t>
      </w:r>
      <w:r w:rsidRPr="005B4A2C">
        <w:rPr>
          <w:sz w:val="16"/>
        </w:rPr>
        <w:t xml:space="preserve">who is today professor and Vice President of Research at Sciences Po, one of the most prestigious universities in Europe, </w:t>
      </w:r>
      <w:r w:rsidRPr="00777A2D">
        <w:rPr>
          <w:rStyle w:val="StyleBoldUnderline"/>
        </w:rPr>
        <w:t xml:space="preserve">what is unreal is to erase the historical contingency and subjectivity of science, and the social forces that shape it. There is no TB without its construction through scientific discourse and practice. </w:t>
      </w:r>
      <w:r w:rsidRPr="005B4A2C">
        <w:rPr>
          <w:sz w:val="16"/>
        </w:rPr>
        <w:t xml:space="preserve">The accusation that upsets Latour the most is that his writings are anti-science, or anti-scientist. </w:t>
      </w:r>
      <w:r w:rsidRPr="00777A2D">
        <w:rPr>
          <w:rStyle w:val="StyleBoldUnderline"/>
        </w:rPr>
        <w:t xml:space="preserve">In truth, Latour said, he loves science for what it actually is -- messy, political, impure, and subjective -- not for what it claims to be. The 2010 "Climategate" episode -- the unauthorized release of emails from Britain's East Anglia University's Climate Research Unit -- </w:t>
      </w:r>
      <w:r w:rsidRPr="005B4A2C">
        <w:rPr>
          <w:rStyle w:val="Emphasis"/>
        </w:rPr>
        <w:t>vindicated much of Latour's work</w:t>
      </w:r>
      <w:r w:rsidRPr="00777A2D">
        <w:rPr>
          <w:rStyle w:val="StyleBoldUnderline"/>
        </w:rPr>
        <w:t>. Those emails showed climate scientists engaging in precisely the kind of subjective conversations over what what data was relevant and what data should be thrown away.</w:t>
      </w:r>
      <w:r w:rsidRPr="005B4A2C">
        <w:rPr>
          <w:sz w:val="16"/>
        </w:rPr>
        <w:t xml:space="preserve"> It showed the scientists engaging in small-p politics -- strategizing, for instance, about how to keep articles they disagreed with out of mainstream scientific journals. Skeptics pointed to the emails as evidence that scientists make up facts -- and thus that global warming is not happening. Defenders of climate science defensively insisted that the emails revealed absolutely nothing of importance. </w:t>
      </w:r>
      <w:r w:rsidRPr="00777A2D">
        <w:rPr>
          <w:rStyle w:val="StyleBoldUnderline"/>
        </w:rPr>
        <w:t>But by idealizing climate scientists as dispassionate, objective, and neutral voices, liberal policy makers and environmentalists made it easy for skeptics to dismiss the whole of climate science on evidence of their passions and politicking. Now, in "</w:t>
      </w:r>
      <w:hyperlink r:id="rId16" w:history="1">
        <w:r w:rsidRPr="005B4A2C">
          <w:rPr>
            <w:rStyle w:val="StyleBoldUnderline"/>
          </w:rPr>
          <w:t>Love Your Monsters</w:t>
        </w:r>
      </w:hyperlink>
      <w:r w:rsidRPr="00777A2D">
        <w:rPr>
          <w:rStyle w:val="StyleBoldUnderline"/>
        </w:rPr>
        <w:t>," Latour</w:t>
      </w:r>
      <w:r w:rsidRPr="005B4A2C">
        <w:rPr>
          <w:sz w:val="16"/>
        </w:rPr>
        <w:t xml:space="preserve">, who is a 2010 Breakthrough Senior Fellow, </w:t>
      </w:r>
      <w:r w:rsidRPr="00777A2D">
        <w:rPr>
          <w:rStyle w:val="StyleBoldUnderline"/>
        </w:rPr>
        <w:t>turns his gaze squarely to the question of technology to protect the planet from ecological crisis.</w:t>
      </w:r>
      <w:r w:rsidRPr="005B4A2C">
        <w:rPr>
          <w:sz w:val="16"/>
        </w:rPr>
        <w:t xml:space="preserve"> Where many American environmental philosophers draw on the German philosopher Martin Heidegger to reject technological solutions as one-dimensional, </w:t>
      </w:r>
      <w:r w:rsidRPr="00777A2D">
        <w:rPr>
          <w:rStyle w:val="StyleBoldUnderline"/>
        </w:rPr>
        <w:t>Latour rejected Heidegger's assumptions in We Have Never Been Modern. Technology does not disenchant the world, Latour argued, depriving it of mystery and magic and spirit.</w:t>
      </w:r>
      <w:r w:rsidRPr="005B4A2C">
        <w:rPr>
          <w:sz w:val="16"/>
        </w:rPr>
        <w:t xml:space="preserve"> "The gods are in here, too," Latour quotes the Greek philosopher Heraclitus saying, in reference to human made machines. </w:t>
      </w:r>
      <w:r w:rsidRPr="00777A2D">
        <w:rPr>
          <w:rStyle w:val="StyleBoldUnderline"/>
        </w:rPr>
        <w:t>In a world made by humans, the "precautionary principle" -- long evoked by greens to argue against any innovation unless it can be proven 100 percent safe -- must be reformed, Latour writes</w:t>
      </w:r>
      <w:r w:rsidRPr="005B4A2C">
        <w:rPr>
          <w:sz w:val="16"/>
        </w:rPr>
        <w:t>. Our technologies, like our children, will go wrong. They will create new problems. We cannot create perfectly formed new technologies, only flawed ones. We must, thus, continually care for and improve them, just as we do our children</w:t>
      </w:r>
      <w:r w:rsidRPr="00777A2D">
        <w:rPr>
          <w:rStyle w:val="StyleBoldUnderline"/>
        </w:rPr>
        <w:t>. "He who fights with monsters," Nietzsche famously warned, "should be careful lest he thereby become a monster." Latour not only cautions us against fighting them, he also insists that we learn to love them.</w:t>
      </w:r>
    </w:p>
    <w:p w14:paraId="63CF99FB" w14:textId="79659771" w:rsidR="0020564B" w:rsidRDefault="0066457D" w:rsidP="0020564B">
      <w:pPr>
        <w:pStyle w:val="Heading3"/>
      </w:pPr>
      <w:r>
        <w:t>2AC—Latour I/L</w:t>
      </w:r>
    </w:p>
    <w:p w14:paraId="65FDCD88" w14:textId="77777777" w:rsidR="0020564B" w:rsidRDefault="0020564B" w:rsidP="0020564B">
      <w:pPr>
        <w:pStyle w:val="Heading4"/>
      </w:pPr>
      <w:r>
        <w:t>Shift to a Latourian ecological representation and attentiveness for matters of concern is a crucial act in questioning the process through which facts are generated- doing so is key to break way from complacency which is only allowed because science is posited as neutral in  value and unconvtroversially unchallengeable true</w:t>
      </w:r>
    </w:p>
    <w:p w14:paraId="54C2BAFD" w14:textId="77777777" w:rsidR="0020564B" w:rsidRPr="00D402D0" w:rsidRDefault="0020564B" w:rsidP="0020564B">
      <w:pPr>
        <w:rPr>
          <w:rStyle w:val="StyleStyleBold12pt"/>
        </w:rPr>
      </w:pPr>
      <w:r w:rsidRPr="00D402D0">
        <w:rPr>
          <w:rStyle w:val="StyleStyleBold12pt"/>
        </w:rPr>
        <w:t>Whiteside 2012</w:t>
      </w:r>
    </w:p>
    <w:p w14:paraId="4D8C5AEB" w14:textId="6A688E01" w:rsidR="0020564B" w:rsidRPr="00010243" w:rsidRDefault="0020564B" w:rsidP="0020564B">
      <w:pPr>
        <w:rPr>
          <w:sz w:val="16"/>
          <w:szCs w:val="16"/>
        </w:rPr>
      </w:pPr>
      <w:r w:rsidRPr="00D402D0">
        <w:rPr>
          <w:sz w:val="16"/>
          <w:szCs w:val="16"/>
        </w:rPr>
        <w:t>(Kerry H. Whiteside, Department of Government, Franklin and Marshall College “A representative politics of nature? Bruno Latour on collectives and constitutions”, pdf)</w:t>
      </w:r>
    </w:p>
    <w:p w14:paraId="495FADBE" w14:textId="496FD38B" w:rsidR="00806C13" w:rsidRDefault="0020564B" w:rsidP="0066457D">
      <w:pPr>
        <w:rPr>
          <w:sz w:val="16"/>
        </w:rPr>
      </w:pPr>
      <w:r w:rsidRPr="00777A2D">
        <w:rPr>
          <w:rStyle w:val="StyleBoldUnderline"/>
        </w:rPr>
        <w:t>Latour’s unusual way of formulating the challenges of political ecology has two potentially important advantages for rethinking environmental representation</w:t>
      </w:r>
      <w:r w:rsidRPr="00CC1F6F">
        <w:rPr>
          <w:sz w:val="16"/>
        </w:rPr>
        <w:t xml:space="preserve">. First, </w:t>
      </w:r>
      <w:r w:rsidRPr="00777A2D">
        <w:rPr>
          <w:rStyle w:val="StyleBoldUnderline"/>
        </w:rPr>
        <w:t>Latour makes the issue of democratic deference to scientific expertise absolutely central to environmental politics. None of the classic theorists of representative government could foresee the tension that could arise between the voices of the people, mediated by elected representatives, and objective data’</w:t>
      </w:r>
      <w:r w:rsidRPr="00CC1F6F">
        <w:rPr>
          <w:sz w:val="16"/>
        </w:rPr>
        <w:t xml:space="preserve">, mediated by experts, that constrains and channels the policy options considered by legislatures. In this, </w:t>
      </w:r>
      <w:r w:rsidRPr="00777A2D">
        <w:rPr>
          <w:rStyle w:val="StyleBoldUnderline"/>
        </w:rPr>
        <w:t>Latour is certainly right: Only the assumption that scientific input is value-neutral and uncontroversially true can support continuing complacency in these matters. If the ‘Modern’ separation of politics and science enables technoscience to proliferate ‘hybrids’, which in turn degrade the quality of life in our common world, then Latour has put his finger on a seriously undertheorised problem</w:t>
      </w:r>
      <w:r w:rsidRPr="00CC1F6F">
        <w:rPr>
          <w:sz w:val="16"/>
        </w:rPr>
        <w:t xml:space="preserve">. In response, he attempts to derive a form of political ecology from the contingency of our interaction with things. </w:t>
      </w:r>
      <w:r w:rsidRPr="00777A2D">
        <w:rPr>
          <w:rStyle w:val="StyleBoldUnderline"/>
        </w:rPr>
        <w:t>He requires us to examine, in a public way, all the accidents and uncertain by-ways in the construction of knowledge about ‘nature’. Second, Latour offers a tempting alternative to what can seem like futile debates over environmental values.</w:t>
      </w:r>
      <w:r w:rsidRPr="00CC1F6F">
        <w:rPr>
          <w:sz w:val="16"/>
        </w:rPr>
        <w:t xml:space="preserve"> Some ethicists argue that ecologism must be grounded in nature’s intrinsic worth; </w:t>
      </w:r>
      <w:r w:rsidRPr="00777A2D">
        <w:rPr>
          <w:rStyle w:val="StyleBoldUnderline"/>
        </w:rPr>
        <w:t>others maintain that value must ultimately be human in origin and/or serve human interests</w:t>
      </w:r>
      <w:r w:rsidRPr="00CC1F6F">
        <w:rPr>
          <w:sz w:val="16"/>
        </w:rPr>
        <w:t xml:space="preserve">. Anyone who smells stuffy scholasticism in that controversy will find something refreshing in Latour’s (2004a, p. 97) declaration that ‘values always come too latey’. </w:t>
      </w:r>
      <w:r w:rsidRPr="00777A2D">
        <w:rPr>
          <w:rStyle w:val="StyleBoldUnderline"/>
        </w:rPr>
        <w:t>We wonder whether genetically modifying crops might endanger native crop diversity,</w:t>
      </w:r>
      <w:r w:rsidRPr="00CC1F6F">
        <w:rPr>
          <w:sz w:val="16"/>
        </w:rPr>
        <w:t xml:space="preserve"> for example, but GMO foodstuffs are already stacked on our supermarket shelves. </w:t>
      </w:r>
      <w:r w:rsidRPr="00777A2D">
        <w:rPr>
          <w:rStyle w:val="StyleBoldUnderline"/>
        </w:rPr>
        <w:t>Critical environmental values hardly get articulated before the phenomena to which they apply have already been stabilised as a fact of nature – at which point it is too late to restore the condition of the world as it was before they existed</w:t>
      </w:r>
      <w:r w:rsidRPr="00CC1F6F">
        <w:rPr>
          <w:sz w:val="16"/>
        </w:rPr>
        <w:t xml:space="preserve">. To change that situation, </w:t>
      </w:r>
      <w:r w:rsidRPr="00777A2D">
        <w:rPr>
          <w:rStyle w:val="StyleBoldUnderline"/>
        </w:rPr>
        <w:t>we would have to intervene much earlier in the compositional process that generates such ‘facts’ in the first place</w:t>
      </w:r>
      <w:r w:rsidRPr="00CC1F6F">
        <w:rPr>
          <w:sz w:val="16"/>
        </w:rPr>
        <w:t xml:space="preserve">. </w:t>
      </w:r>
      <w:r w:rsidRPr="00777A2D">
        <w:rPr>
          <w:rStyle w:val="StyleBoldUnderline"/>
        </w:rPr>
        <w:t>That is aim of Latourian ecological representation A seductive pragmatism underlies this stance. Latour wants us to envision how representatives of people and of things could be positioned to criticise unjustified ‘short-cuts’</w:t>
      </w:r>
      <w:r w:rsidRPr="00CC1F6F">
        <w:rPr>
          <w:sz w:val="16"/>
        </w:rPr>
        <w:t xml:space="preserve"> taken on the path to our matter-of-fact acceptance of many aspects of our technology-saturated common world. Yet some </w:t>
      </w:r>
      <w:r w:rsidRPr="00777A2D">
        <w:rPr>
          <w:rStyle w:val="StyleBoldUnderline"/>
        </w:rPr>
        <w:t>greens’ tendency to attribute value to entities such as species or ecosystems</w:t>
      </w:r>
      <w:r w:rsidRPr="00CC1F6F">
        <w:rPr>
          <w:sz w:val="16"/>
        </w:rPr>
        <w:t xml:space="preserve"> – as if they were hard, bounded objects that we could simply point to – </w:t>
      </w:r>
      <w:r w:rsidRPr="00777A2D">
        <w:rPr>
          <w:rStyle w:val="StyleBoldUnderline"/>
        </w:rPr>
        <w:t>diverts attention from the messy, imprecise, controversial processes of knowledge formation that were deployed in recognising those entities in the first place</w:t>
      </w:r>
      <w:r w:rsidRPr="00CC1F6F">
        <w:rPr>
          <w:sz w:val="16"/>
        </w:rPr>
        <w:t xml:space="preserve">. Interpreting environmental problems as matters of faulty representation allows Latour to bypass the </w:t>
      </w:r>
      <w:r w:rsidRPr="00777A2D">
        <w:rPr>
          <w:rStyle w:val="StyleBoldUnderline"/>
        </w:rPr>
        <w:t>interminable debate about whether transformations of ‘nature’ are intrinsically good or bad</w:t>
      </w:r>
      <w:r w:rsidRPr="00CC1F6F">
        <w:rPr>
          <w:sz w:val="16"/>
        </w:rPr>
        <w:t xml:space="preserve">. In his theory, </w:t>
      </w:r>
      <w:r w:rsidRPr="00777A2D">
        <w:rPr>
          <w:rStyle w:val="StyleBoldUnderline"/>
        </w:rPr>
        <w:t>the very concept of ‘value’ becomes ‘a requirement of prior consultation’</w:t>
      </w:r>
      <w:r w:rsidRPr="00CC1F6F">
        <w:rPr>
          <w:sz w:val="16"/>
        </w:rPr>
        <w:t xml:space="preserve"> (Latour, 2004a, p. 106). </w:t>
      </w:r>
      <w:r w:rsidRPr="00777A2D">
        <w:rPr>
          <w:rStyle w:val="StyleBoldUnderline"/>
        </w:rPr>
        <w:t>Latourian representation</w:t>
      </w:r>
      <w:r w:rsidRPr="00CC1F6F">
        <w:rPr>
          <w:sz w:val="16"/>
        </w:rPr>
        <w:t xml:space="preserve">, like its more conventional Modern form, </w:t>
      </w:r>
      <w:r w:rsidRPr="00777A2D">
        <w:rPr>
          <w:rStyle w:val="StyleBoldUnderline"/>
        </w:rPr>
        <w:t>partakes of</w:t>
      </w:r>
      <w:r w:rsidRPr="00CC1F6F">
        <w:rPr>
          <w:sz w:val="16"/>
        </w:rPr>
        <w:t xml:space="preserve"> what Bruce Jennings (1985, p.157) calls ‘</w:t>
      </w:r>
      <w:r w:rsidRPr="00777A2D">
        <w:rPr>
          <w:rStyle w:val="StyleBoldUnderline"/>
        </w:rPr>
        <w:t>moral minimalism’</w:t>
      </w:r>
      <w:r w:rsidRPr="00CC1F6F">
        <w:rPr>
          <w:sz w:val="16"/>
        </w:rPr>
        <w:t xml:space="preserve">. </w:t>
      </w:r>
      <w:r w:rsidRPr="00777A2D">
        <w:rPr>
          <w:rStyle w:val="StyleBoldUnderline"/>
        </w:rPr>
        <w:t xml:space="preserve">It minimises the substantive moral content of legislative processes </w:t>
      </w:r>
      <w:r w:rsidRPr="00CC1F6F">
        <w:rPr>
          <w:sz w:val="16"/>
        </w:rPr>
        <w:t xml:space="preserve">in order to allow leeway for represent atives to negotiate and compromise while they seek policies acceptable to an ethically pluralist population. Better, it promises to improve the quality of representation. Latour’s ruminations on multiplying the spokespersons of humans and nonhumans, on getting them into negotiation with one another, on fashioning ‘speech prostheses’ to enable their communication: </w:t>
      </w:r>
      <w:r w:rsidRPr="00777A2D">
        <w:rPr>
          <w:rStyle w:val="StyleBoldUnderline"/>
        </w:rPr>
        <w:t>all of these can be interpreted as a call for an ecological politics that makes us more attentive to ‘matters of concern’ as they emerge in society</w:t>
      </w:r>
      <w:r w:rsidRPr="00CC1F6F">
        <w:rPr>
          <w:sz w:val="16"/>
        </w:rPr>
        <w:t xml:space="preserve"> (Dobson, 2010).</w:t>
      </w:r>
    </w:p>
    <w:p w14:paraId="62136152" w14:textId="77777777" w:rsidR="0066457D" w:rsidRDefault="0066457D" w:rsidP="0066457D">
      <w:pPr>
        <w:rPr>
          <w:sz w:val="16"/>
        </w:rPr>
      </w:pPr>
    </w:p>
    <w:p w14:paraId="1C898139" w14:textId="77777777" w:rsidR="0066457D" w:rsidRPr="0066457D" w:rsidRDefault="0066457D" w:rsidP="0066457D">
      <w:pPr>
        <w:rPr>
          <w:rStyle w:val="StyleStyleBold12pt"/>
          <w:b w:val="0"/>
          <w:sz w:val="16"/>
        </w:rPr>
      </w:pPr>
    </w:p>
    <w:p w14:paraId="03B92EF4" w14:textId="1905DE4C" w:rsidR="0066457D" w:rsidRDefault="0066457D" w:rsidP="0066457D">
      <w:pPr>
        <w:pStyle w:val="Heading3"/>
        <w:rPr>
          <w:rStyle w:val="StyleStyleBold12pt"/>
          <w:b/>
        </w:rPr>
      </w:pPr>
      <w:r>
        <w:rPr>
          <w:rStyle w:val="StyleStyleBold12pt"/>
          <w:b/>
        </w:rPr>
        <w:t>2AC—Brokerage</w:t>
      </w:r>
    </w:p>
    <w:p w14:paraId="29BA34CD" w14:textId="77777777" w:rsidR="001D595F" w:rsidRPr="00777A2D" w:rsidRDefault="001D595F" w:rsidP="001D595F">
      <w:pPr>
        <w:pStyle w:val="Heading4"/>
        <w:rPr>
          <w:rStyle w:val="StyleStyleBold12pt"/>
          <w:b/>
        </w:rPr>
      </w:pPr>
      <w:r w:rsidRPr="00777A2D">
        <w:rPr>
          <w:rStyle w:val="StyleStyleBold12pt"/>
          <w:b/>
        </w:rPr>
        <w:t>Resolving the epistemic disconnect between scientists and climate modelers and policymakers is a prerequisite to any effective climate policy</w:t>
      </w:r>
    </w:p>
    <w:p w14:paraId="67885CAF" w14:textId="77777777" w:rsidR="001D595F" w:rsidRPr="003D25CD" w:rsidRDefault="001D595F" w:rsidP="001D595F">
      <w:pPr>
        <w:ind w:left="-15"/>
        <w:rPr>
          <w:rStyle w:val="StyleStyleBold12pt"/>
        </w:rPr>
      </w:pPr>
      <w:r w:rsidRPr="003D25CD">
        <w:rPr>
          <w:rStyle w:val="StyleStyleBold12pt"/>
        </w:rPr>
        <w:t>Hulme, Professor of Climate and Culture in the Department of Geography at King's College London, 2010</w:t>
      </w:r>
    </w:p>
    <w:p w14:paraId="755898F6" w14:textId="481CB872" w:rsidR="001D595F" w:rsidRPr="003D25CD" w:rsidRDefault="001D595F" w:rsidP="001D595F">
      <w:pPr>
        <w:ind w:left="-15"/>
        <w:rPr>
          <w:sz w:val="16"/>
          <w:szCs w:val="16"/>
        </w:rPr>
      </w:pPr>
      <w:r w:rsidRPr="003D25CD">
        <w:rPr>
          <w:sz w:val="16"/>
          <w:szCs w:val="16"/>
        </w:rPr>
        <w:t>(Mike, formerly professor of Climate Change in the School of Environmental Sciences at the University of East Anglia (UEA). After, four years lecturing in geography at the University of Salford, he became for 12 years a senior researcher in the Climatic Research Unit, part of the School of Environmental Sciences at the University of East Anglia.founded the Tyndall Centre for Climate Change Research, a distributed virtual network organisation headquartered at UEA, which he directed until July 2007founding Editor-in-Chief (since 2008) of the review journal Wiley Interdisciplinary Reviews (WIREs) Climate Change, “ Reducing the Future to Climate: a Story of Climate Determinism and Reductionism”, pdf)</w:t>
      </w:r>
    </w:p>
    <w:p w14:paraId="62F10B14" w14:textId="77777777" w:rsidR="001D595F" w:rsidRPr="00092433" w:rsidRDefault="001D595F" w:rsidP="001D595F">
      <w:pPr>
        <w:ind w:left="-15"/>
        <w:rPr>
          <w:sz w:val="16"/>
        </w:rPr>
      </w:pPr>
      <w:r w:rsidRPr="00092433">
        <w:rPr>
          <w:sz w:val="16"/>
        </w:rPr>
        <w:t xml:space="preserve">The previous sections have shown how the </w:t>
      </w:r>
      <w:r w:rsidRPr="00777A2D">
        <w:rPr>
          <w:rStyle w:val="StyleBoldUnderline"/>
        </w:rPr>
        <w:t>academic discipline that had thought the longest and hardest about relationships between climate and society – geography – had by the 1960s become suspicious about grand theories of climate-society interaction</w:t>
      </w:r>
      <w:r w:rsidRPr="00092433">
        <w:rPr>
          <w:sz w:val="16"/>
        </w:rPr>
        <w:t>, particular those tinged with any trace of the old determinist ideology</w:t>
      </w:r>
      <w:r w:rsidRPr="00092433">
        <w:rPr>
          <w:sz w:val="16"/>
          <w:vertAlign w:val="superscript"/>
        </w:rPr>
        <w:footnoteReference w:id="11"/>
      </w:r>
      <w:r w:rsidRPr="00092433">
        <w:rPr>
          <w:sz w:val="16"/>
        </w:rPr>
        <w:t xml:space="preserve">. </w:t>
      </w:r>
      <w:r w:rsidRPr="00777A2D">
        <w:rPr>
          <w:rStyle w:val="StyleBoldUnderline"/>
        </w:rPr>
        <w:t>This reaction against the worst excesses of determinism “ left geographers without a coherent conception of causality that would ‘bridge’ the social and natural sciences”</w:t>
      </w:r>
      <w:r w:rsidRPr="00777A2D">
        <w:rPr>
          <w:rStyle w:val="StyleBoldUnderline"/>
        </w:rPr>
        <w:footnoteReference w:id="12"/>
      </w:r>
      <w:r w:rsidRPr="00777A2D">
        <w:rPr>
          <w:rStyle w:val="StyleBoldUnderline"/>
        </w:rPr>
        <w:t>.</w:t>
      </w:r>
      <w:r w:rsidRPr="00092433">
        <w:rPr>
          <w:sz w:val="16"/>
        </w:rPr>
        <w:t xml:space="preserve"> It also meant that the study of environment-society relationships “became a subject without an academic home, a stateless person in the world of sovereign disciplines”</w:t>
      </w:r>
      <w:r w:rsidRPr="00092433">
        <w:rPr>
          <w:sz w:val="16"/>
          <w:vertAlign w:val="superscript"/>
        </w:rPr>
        <w:footnoteReference w:id="13"/>
      </w:r>
      <w:r w:rsidRPr="00092433">
        <w:rPr>
          <w:sz w:val="16"/>
        </w:rPr>
        <w:t xml:space="preserve">. </w:t>
      </w:r>
      <w:r w:rsidRPr="00777A2D">
        <w:rPr>
          <w:rStyle w:val="StyleBoldUnderline"/>
        </w:rPr>
        <w:t>It was in fact a small number of historians and atmospheric scientists, rather than geographers, who were the most willing to re-engage substantively with questions about climate change and human society.</w:t>
      </w:r>
      <w:r w:rsidRPr="00092433">
        <w:rPr>
          <w:sz w:val="16"/>
        </w:rPr>
        <w:t xml:space="preserve"> Historians such as Emmanuel Le Roy Ladurie, atmospheric scientists such as Reid Bryson and historical climatologists such as Hubert Lamb produced the most significant investigations during the 1970s into the nature of past interactions between climate change and social organisation</w:t>
      </w:r>
      <w:r w:rsidRPr="00092433">
        <w:rPr>
          <w:sz w:val="16"/>
          <w:vertAlign w:val="superscript"/>
        </w:rPr>
        <w:footnoteReference w:id="14"/>
      </w:r>
      <w:r w:rsidRPr="00092433">
        <w:rPr>
          <w:sz w:val="16"/>
        </w:rPr>
        <w:t xml:space="preserve">. </w:t>
      </w:r>
      <w:r w:rsidRPr="00777A2D">
        <w:rPr>
          <w:rStyle w:val="StyleBoldUnderline"/>
        </w:rPr>
        <w:t>But they did so in the absence of any coherent theoretical framework to explain such interactions and certainly without any basis for prediction. Against this background of disciplinary manoeuvres and intellectual hesitancy, there were an increasing number of important questions emerging in the 1970s about how climate change and social change were related.</w:t>
      </w:r>
      <w:r w:rsidRPr="00092433">
        <w:rPr>
          <w:sz w:val="16"/>
        </w:rPr>
        <w:t xml:space="preserve"> Accelerated by the cultural background of a new environmental consciousness</w:t>
      </w:r>
      <w:r w:rsidRPr="00092433">
        <w:rPr>
          <w:sz w:val="16"/>
          <w:vertAlign w:val="superscript"/>
        </w:rPr>
        <w:footnoteReference w:id="15"/>
      </w:r>
      <w:r w:rsidRPr="00092433">
        <w:rPr>
          <w:sz w:val="16"/>
        </w:rPr>
        <w:t>, concerns were mounting over global food and energy security and about the social impacts of drought in Africa and weather modification in America</w:t>
      </w:r>
      <w:r w:rsidRPr="00092433">
        <w:rPr>
          <w:sz w:val="16"/>
          <w:vertAlign w:val="superscript"/>
        </w:rPr>
        <w:footnoteReference w:id="16"/>
      </w:r>
      <w:r w:rsidRPr="00092433">
        <w:rPr>
          <w:sz w:val="16"/>
        </w:rPr>
        <w:t>. “</w:t>
      </w:r>
      <w:r w:rsidRPr="00777A2D">
        <w:rPr>
          <w:rStyle w:val="StyleBoldUnderline"/>
        </w:rPr>
        <w:t>Climate change and human affairs” were becoming entangled in new ways</w:t>
      </w:r>
      <w:r w:rsidRPr="00092433">
        <w:rPr>
          <w:sz w:val="16"/>
        </w:rPr>
        <w:t>, as was masterfully narrated by Crispin Tickell in his eponymous 1977 book</w:t>
      </w:r>
      <w:r w:rsidRPr="00092433">
        <w:rPr>
          <w:sz w:val="16"/>
          <w:vertAlign w:val="superscript"/>
        </w:rPr>
        <w:footnoteReference w:id="17"/>
      </w:r>
      <w:r w:rsidRPr="00092433">
        <w:rPr>
          <w:sz w:val="16"/>
        </w:rPr>
        <w:t xml:space="preserve">. To understand these interactions required some grasp of both the dynamics of climate and the nature of human agency, whether individual, collective or institutional. And as the story moved from the 1970s to the 1980s, it became increasingly clear that climates worldwide </w:t>
      </w:r>
      <w:r w:rsidRPr="00092433">
        <w:rPr>
          <w:i/>
          <w:sz w:val="16"/>
        </w:rPr>
        <w:t>were</w:t>
      </w:r>
      <w:r w:rsidRPr="00092433">
        <w:rPr>
          <w:sz w:val="16"/>
        </w:rPr>
        <w:t xml:space="preserve"> changing, at least in part due to human activities. New questions were being asked by researchers, environmentalists and policy-makers about what these emerging and prospective changes in climate might mean for society</w:t>
      </w:r>
      <w:r w:rsidRPr="00092433">
        <w:rPr>
          <w:sz w:val="16"/>
          <w:vertAlign w:val="superscript"/>
        </w:rPr>
        <w:footnoteReference w:id="18"/>
      </w:r>
      <w:r w:rsidRPr="00092433">
        <w:rPr>
          <w:sz w:val="16"/>
        </w:rPr>
        <w:t xml:space="preserve">. Geographers and social scientists, however, remained rather poorly positioned to answer such questions, lacking agreed (or else acceptable) theories and tools for investigating the interactions between climate and society. </w:t>
      </w:r>
      <w:r w:rsidRPr="00777A2D">
        <w:rPr>
          <w:rStyle w:val="StyleBoldUnderline"/>
        </w:rPr>
        <w:t>Judkins</w:t>
      </w:r>
      <w:r w:rsidRPr="00092433">
        <w:rPr>
          <w:sz w:val="16"/>
        </w:rPr>
        <w:t xml:space="preserve">, for example, </w:t>
      </w:r>
      <w:r w:rsidRPr="00777A2D">
        <w:rPr>
          <w:rStyle w:val="StyleBoldUnderline"/>
        </w:rPr>
        <w:t>describes how for geographers and social scientists</w:t>
      </w:r>
      <w:r w:rsidRPr="00092433">
        <w:rPr>
          <w:sz w:val="16"/>
        </w:rPr>
        <w:t xml:space="preserve"> the period from the 1960s to the 1980s </w:t>
      </w:r>
      <w:r w:rsidRPr="00777A2D">
        <w:rPr>
          <w:rStyle w:val="StyleBoldUnderline"/>
        </w:rPr>
        <w:t>was characterised by competing and contradictory theoretical accounts of environment-society interactions</w:t>
      </w:r>
      <w:r w:rsidRPr="00777A2D">
        <w:rPr>
          <w:rStyle w:val="StyleBoldUnderline"/>
        </w:rPr>
        <w:footnoteReference w:id="19"/>
      </w:r>
      <w:r w:rsidRPr="00777A2D">
        <w:rPr>
          <w:rStyle w:val="StyleBoldUnderline"/>
        </w:rPr>
        <w:t>. It was against this background of theoretical and methodological uncertainty about how society and climate were related that the methods and claims of a new community of climate modellers and global change scientists were emerging.</w:t>
      </w:r>
      <w:r w:rsidRPr="00092433">
        <w:rPr>
          <w:sz w:val="16"/>
        </w:rPr>
        <w:t xml:space="preserve"> The 1960s and 1970s had witnessed the development of the first computer-based simulation models of a universal and globally-connected climate system</w:t>
      </w:r>
      <w:r w:rsidRPr="00092433">
        <w:rPr>
          <w:sz w:val="16"/>
          <w:vertAlign w:val="superscript"/>
        </w:rPr>
        <w:footnoteReference w:id="20"/>
      </w:r>
      <w:r w:rsidRPr="00092433">
        <w:rPr>
          <w:sz w:val="16"/>
        </w:rPr>
        <w:t xml:space="preserve">. Originally an extension of numerical weather prediction models, these new climate-oriented models allowed experiments with global models to be performed in virtual reality which were not possible in physical reality. These models were constructed initially by meteorologists and atmospheric scientists in a small number of research centres in the USA, UK and Germany. They were later joined by oceanographers, atmospheric chemists and biologists as the models extended their representation from simply the climate system (initially the atmosphere) to the deeply coupled components of the Earth system. This move was encapsulated in NASA’s 1988 report </w:t>
      </w:r>
      <w:r w:rsidRPr="00092433">
        <w:rPr>
          <w:i/>
          <w:sz w:val="16"/>
        </w:rPr>
        <w:t>Earth System Science: A Closer View</w:t>
      </w:r>
      <w:r w:rsidRPr="00092433">
        <w:rPr>
          <w:sz w:val="16"/>
        </w:rPr>
        <w:t>, the so-called ‘Bretherton Report’</w:t>
      </w:r>
      <w:r w:rsidRPr="00092433">
        <w:rPr>
          <w:sz w:val="16"/>
          <w:vertAlign w:val="superscript"/>
        </w:rPr>
        <w:footnoteReference w:id="21"/>
      </w:r>
      <w:r w:rsidRPr="00092433">
        <w:rPr>
          <w:sz w:val="16"/>
        </w:rPr>
        <w:t>. The report was leadauthored by Francis Bretherton, an applied mathematician and atmospheric scientist, and the goal of this new scientific mission was “to obtain a scientific understanding of the entire Earth system on a global scale” and predictions were to be secured by using “quantitative models of the Earth system to identify and simulate global trends”</w:t>
      </w:r>
      <w:r w:rsidRPr="00092433">
        <w:rPr>
          <w:sz w:val="16"/>
          <w:vertAlign w:val="superscript"/>
        </w:rPr>
        <w:footnoteReference w:id="22"/>
      </w:r>
      <w:r w:rsidRPr="00092433">
        <w:rPr>
          <w:sz w:val="16"/>
        </w:rPr>
        <w:t xml:space="preserve">. In barely 25 years - from the early 1960s to the late 1980s – scientific accounts of the causes and properties of climate had become progressively more complex. </w:t>
      </w:r>
      <w:r w:rsidRPr="00777A2D">
        <w:rPr>
          <w:rStyle w:val="StyleBoldUnderline"/>
        </w:rPr>
        <w:t>Climate was now viewed as the outcome of the functioning of an interconnected biogeophysical global system whose past, present and future behaviour could be modelled – and hence ‘predicted’ - using mathematical equations and advanced computing technology. This marked a distinct break from the more varied conceptions of climate</w:t>
      </w:r>
      <w:r w:rsidRPr="00092433">
        <w:rPr>
          <w:sz w:val="16"/>
        </w:rPr>
        <w:t xml:space="preserve"> as used by geographers, climatologists and synoptic meteorologists of earlier in the twentieth century. Clark Miller makes the interesting observation that the “First Annual Conference on Statistical Climatology” was held in 1979. Prior to this time there was no reason to refer to </w:t>
      </w:r>
      <w:r w:rsidRPr="00092433">
        <w:rPr>
          <w:i/>
          <w:sz w:val="16"/>
        </w:rPr>
        <w:t>statistical</w:t>
      </w:r>
      <w:r w:rsidRPr="00092433">
        <w:rPr>
          <w:sz w:val="16"/>
        </w:rPr>
        <w:t xml:space="preserve"> climatology because there was no other form of climatology to distinguish it from</w:t>
      </w:r>
      <w:r w:rsidRPr="00092433">
        <w:rPr>
          <w:sz w:val="16"/>
          <w:vertAlign w:val="superscript"/>
        </w:rPr>
        <w:footnoteReference w:id="23"/>
      </w:r>
      <w:r w:rsidRPr="00092433">
        <w:rPr>
          <w:sz w:val="16"/>
        </w:rPr>
        <w:t xml:space="preserve">. </w:t>
      </w:r>
      <w:r w:rsidRPr="00777A2D">
        <w:rPr>
          <w:rStyle w:val="StyleBoldUnderline"/>
        </w:rPr>
        <w:t>The more systemic concept of climate as Earth system science, together with the representation of this concept in simulation models, formed the twin bases around which a new epistemic community of global climate modellers formed. An epistemic community is a community of experts who share sets of beliefs about factual and casual understandings of particular phenomena</w:t>
      </w:r>
      <w:r w:rsidRPr="00777A2D">
        <w:rPr>
          <w:rStyle w:val="StyleBoldUnderline"/>
        </w:rPr>
        <w:footnoteReference w:id="24"/>
      </w:r>
      <w:r w:rsidRPr="00092433">
        <w:rPr>
          <w:sz w:val="16"/>
        </w:rPr>
        <w:t xml:space="preserve">. Furthermore, </w:t>
      </w:r>
      <w:r w:rsidRPr="00777A2D">
        <w:rPr>
          <w:rStyle w:val="StyleBoldUnderline"/>
        </w:rPr>
        <w:t>these shared beliefs and values guide the community in drawing policy conclusions from their knowledge.</w:t>
      </w:r>
      <w:r w:rsidRPr="00092433">
        <w:rPr>
          <w:sz w:val="16"/>
        </w:rPr>
        <w:t xml:space="preserve"> By the 1990s “computer modelling had become </w:t>
      </w:r>
      <w:r w:rsidRPr="00092433">
        <w:rPr>
          <w:i/>
          <w:sz w:val="16"/>
        </w:rPr>
        <w:t>the</w:t>
      </w:r>
      <w:r w:rsidRPr="00092433">
        <w:rPr>
          <w:sz w:val="16"/>
        </w:rPr>
        <w:t xml:space="preserve"> central practice for evaluating truth claims”</w:t>
      </w:r>
      <w:r w:rsidRPr="00092433">
        <w:rPr>
          <w:sz w:val="16"/>
          <w:vertAlign w:val="superscript"/>
        </w:rPr>
        <w:footnoteReference w:id="25"/>
      </w:r>
      <w:r w:rsidRPr="00092433">
        <w:rPr>
          <w:sz w:val="16"/>
        </w:rPr>
        <w:t xml:space="preserve"> for this community of global climate change scientists. Yet as Clark Miller has argued, </w:t>
      </w:r>
      <w:r w:rsidRPr="00777A2D">
        <w:rPr>
          <w:rStyle w:val="StyleBoldUnderline"/>
        </w:rPr>
        <w:t>epistemic communities and the knowledge they produce do not form in isolation of wider social, institutional and political settings</w:t>
      </w:r>
      <w:r w:rsidRPr="00777A2D">
        <w:rPr>
          <w:rStyle w:val="StyleBoldUnderline"/>
        </w:rPr>
        <w:footnoteReference w:id="26"/>
      </w:r>
      <w:r w:rsidRPr="00777A2D">
        <w:rPr>
          <w:rStyle w:val="StyleBoldUnderline"/>
        </w:rPr>
        <w:t>. And the knowledge thus produced has a very distinctive geography of production.</w:t>
      </w:r>
      <w:r w:rsidRPr="00092433">
        <w:rPr>
          <w:sz w:val="16"/>
        </w:rPr>
        <w:t xml:space="preserve"> For example, the role of the Cold War was crucial in the development of American climate science</w:t>
      </w:r>
      <w:r w:rsidRPr="00092433">
        <w:rPr>
          <w:sz w:val="16"/>
          <w:vertAlign w:val="superscript"/>
        </w:rPr>
        <w:footnoteReference w:id="27"/>
      </w:r>
      <w:r w:rsidRPr="00092433">
        <w:rPr>
          <w:sz w:val="16"/>
        </w:rPr>
        <w:t xml:space="preserve"> and by the 1970s and 1980s it was the growing political interest in human-induced climate change and the globalisation of environmental politics</w:t>
      </w:r>
      <w:r w:rsidRPr="00092433">
        <w:rPr>
          <w:sz w:val="16"/>
          <w:vertAlign w:val="superscript"/>
        </w:rPr>
        <w:footnoteReference w:id="28"/>
      </w:r>
      <w:r w:rsidRPr="00092433">
        <w:rPr>
          <w:sz w:val="16"/>
        </w:rPr>
        <w:t xml:space="preserve"> which drove forward this new intellectual programme. The development of global climate and Earth system models and their application to examine questions about the future performance of a now “global climate”, and one being subjected to human-induced changes in atmospheric composition, occurred against the new environmental geopolitics of the post-Stockholm era</w:t>
      </w:r>
      <w:r w:rsidRPr="00092433">
        <w:rPr>
          <w:sz w:val="16"/>
          <w:vertAlign w:val="superscript"/>
        </w:rPr>
        <w:t>84</w:t>
      </w:r>
      <w:r w:rsidRPr="00092433">
        <w:rPr>
          <w:sz w:val="16"/>
        </w:rPr>
        <w:t>. The First World Climate Conference held in 1979 and the 1983 US National Academy of Sciences report</w:t>
      </w:r>
      <w:r w:rsidRPr="00092433">
        <w:rPr>
          <w:sz w:val="16"/>
          <w:vertAlign w:val="superscript"/>
        </w:rPr>
        <w:footnoteReference w:id="29"/>
      </w:r>
      <w:r w:rsidRPr="00092433">
        <w:rPr>
          <w:sz w:val="16"/>
        </w:rPr>
        <w:t xml:space="preserve"> were evidence of </w:t>
      </w:r>
      <w:r w:rsidRPr="00777A2D">
        <w:rPr>
          <w:rStyle w:val="StyleBoldUnderline"/>
        </w:rPr>
        <w:t>the growing political saliency of climate change. The consequence of this co-production of knowledge between what Miller has called “climate science and the global political order”</w:t>
      </w:r>
      <w:r w:rsidRPr="00777A2D">
        <w:rPr>
          <w:rStyle w:val="StyleBoldUnderline"/>
        </w:rPr>
        <w:footnoteReference w:id="30"/>
      </w:r>
      <w:r w:rsidRPr="00777A2D">
        <w:rPr>
          <w:rStyle w:val="StyleBoldUnderline"/>
        </w:rPr>
        <w:t xml:space="preserve"> was the foregrounding of model-based predictions of future climate change in academic and policy discourses.</w:t>
      </w:r>
      <w:r w:rsidRPr="00092433">
        <w:rPr>
          <w:sz w:val="16"/>
        </w:rPr>
        <w:t xml:space="preserve"> </w:t>
      </w:r>
      <w:r w:rsidRPr="00777A2D">
        <w:rPr>
          <w:rStyle w:val="StyleBoldUnderline"/>
        </w:rPr>
        <w:t>Models became seen as “the only practical way to discern the effects of policy choices about climate change” and all important knowledge and choice about climate change seemed to revolve around such models</w:t>
      </w:r>
      <w:r w:rsidRPr="00777A2D">
        <w:rPr>
          <w:rStyle w:val="StyleBoldUnderline"/>
        </w:rPr>
        <w:footnoteReference w:id="31"/>
      </w:r>
      <w:r w:rsidRPr="00777A2D">
        <w:rPr>
          <w:rStyle w:val="StyleBoldUnderline"/>
        </w:rPr>
        <w:t>.</w:t>
      </w:r>
      <w:r w:rsidRPr="00092433">
        <w:rPr>
          <w:sz w:val="16"/>
        </w:rPr>
        <w:t xml:space="preserve"> The early battles about the credibility of anthropogenic climate change in the 1990s</w:t>
      </w:r>
      <w:r w:rsidRPr="00092433">
        <w:rPr>
          <w:sz w:val="16"/>
          <w:vertAlign w:val="superscript"/>
        </w:rPr>
        <w:footnoteReference w:id="32"/>
      </w:r>
      <w:r w:rsidRPr="00092433">
        <w:rPr>
          <w:sz w:val="16"/>
        </w:rPr>
        <w:t xml:space="preserve"> were therefore fought largely around the credibility of these models, because both sides recognised the political significance of their knowledge claims about the future. Yet to answer the demanding questions being asked about the significance of anthropogenic climate change for human society required more than mere knowledge of future climate. They demanded some translation of future changes in climate into future impacts for society. The First Assessment Report of the IPCC in 1990, for example, was organised around three separate volumes: one on climate science, one on climate impacts and one on climate policy options. </w:t>
      </w:r>
      <w:r w:rsidRPr="00777A2D">
        <w:rPr>
          <w:rStyle w:val="StyleBoldUnderline"/>
        </w:rPr>
        <w:t>If climate modellers were by now offering credible predictions of future climate change, then before policies could be developed and evaluated, it was argued (implicitly perhaps) that plausible accounts of the impacts of these changes on human society were needed. It was here that the asymmetry between the knowledge claims of the predictive natural scientists and those of geographers and other environmental social scientists emerged most acutely.</w:t>
      </w:r>
      <w:r w:rsidRPr="00092433">
        <w:rPr>
          <w:sz w:val="16"/>
        </w:rPr>
        <w:t xml:space="preserve">  Given the poorly developed and a-theoretical understandings of climate-society relationships in the social sciences, how were these demanding questions going to be answered?  How did the first IPCC assessments address these relationships? </w:t>
      </w:r>
    </w:p>
    <w:p w14:paraId="5442E5E4" w14:textId="77777777" w:rsidR="001D595F" w:rsidRDefault="001D595F" w:rsidP="001D595F"/>
    <w:p w14:paraId="257A3DB0" w14:textId="77777777" w:rsidR="001D595F" w:rsidRDefault="001D595F" w:rsidP="001D595F"/>
    <w:p w14:paraId="5D9D44F4" w14:textId="77777777" w:rsidR="001D595F" w:rsidRDefault="001D595F" w:rsidP="001D595F"/>
    <w:p w14:paraId="756B316F" w14:textId="77777777" w:rsidR="001D595F" w:rsidRDefault="001D595F" w:rsidP="001D595F"/>
    <w:p w14:paraId="2C5465A3" w14:textId="77777777" w:rsidR="001D595F" w:rsidRPr="00777A2D" w:rsidRDefault="001D595F" w:rsidP="001D595F">
      <w:pPr>
        <w:pStyle w:val="Heading4"/>
        <w:rPr>
          <w:rStyle w:val="StyleStyleBold12pt"/>
          <w:b/>
        </w:rPr>
      </w:pPr>
      <w:r w:rsidRPr="00777A2D">
        <w:rPr>
          <w:rStyle w:val="StyleStyleBold12pt"/>
          <w:b/>
        </w:rPr>
        <w:t>Wider understanding of climate and social relations is key to prevent knowledge hierarchies, link methodologies, and develop analytic frameworks necessary for effective climate studies</w:t>
      </w:r>
    </w:p>
    <w:p w14:paraId="3CCBF0DC" w14:textId="77777777" w:rsidR="001D595F" w:rsidRPr="003D25CD" w:rsidRDefault="001D595F" w:rsidP="001D595F">
      <w:pPr>
        <w:ind w:left="-15"/>
        <w:rPr>
          <w:rStyle w:val="StyleStyleBold12pt"/>
        </w:rPr>
      </w:pPr>
      <w:r w:rsidRPr="003D25CD">
        <w:rPr>
          <w:rStyle w:val="StyleStyleBold12pt"/>
        </w:rPr>
        <w:t>Hulme, Professor of Climate and Culture in the Department of Geography at King's College London, 2010</w:t>
      </w:r>
    </w:p>
    <w:p w14:paraId="76E40F2C" w14:textId="1A91D921" w:rsidR="001D595F" w:rsidRPr="003D25CD" w:rsidRDefault="001D595F" w:rsidP="001D595F">
      <w:pPr>
        <w:ind w:left="-15"/>
        <w:rPr>
          <w:sz w:val="16"/>
          <w:szCs w:val="16"/>
        </w:rPr>
      </w:pPr>
      <w:r w:rsidRPr="003D25CD">
        <w:rPr>
          <w:sz w:val="16"/>
          <w:szCs w:val="16"/>
        </w:rPr>
        <w:t>(Mike, formerly professor of Climate Change in the School of Environmental Sciences at the University of East Anglia (UEA). After, four years lecturing in geography at the University of Salford, he became for 12 years a senior researcher in the Climatic Research Unit, part of the School of Environmental Sciences at the University of East Anglia.founded the Tyndall Centre for Climate Change Research, a distributed virtual network organisation headquartered at UEA, which he directed until July 2007founding Editor-in-Chief (since 2008) of the review journal Wiley Interdisciplinary Reviews (WIREs) Climate Change, “ Reducing the Future to Climate: a Story of Climate Determinism and Reductionism”, pdf)</w:t>
      </w:r>
    </w:p>
    <w:p w14:paraId="2626F05D" w14:textId="77777777" w:rsidR="001D595F" w:rsidRPr="00274576" w:rsidRDefault="001D595F" w:rsidP="001D595F">
      <w:pPr>
        <w:spacing w:after="38"/>
        <w:ind w:left="-15"/>
        <w:rPr>
          <w:sz w:val="16"/>
        </w:rPr>
      </w:pPr>
      <w:r w:rsidRPr="00274576">
        <w:rPr>
          <w:sz w:val="16"/>
        </w:rPr>
        <w:t>The first is the volume commissioned and published by ICSU’s Scientific Committee on Problems of the Environment (SCOPE) on climate impact assessment</w:t>
      </w:r>
      <w:r w:rsidRPr="00274576">
        <w:rPr>
          <w:sz w:val="16"/>
          <w:vertAlign w:val="superscript"/>
        </w:rPr>
        <w:footnoteReference w:id="33"/>
      </w:r>
      <w:r w:rsidRPr="00274576">
        <w:rPr>
          <w:sz w:val="16"/>
        </w:rPr>
        <w:t xml:space="preserve">. This SCOPE Report No.27 was a response to the new World Climate Impact Program (WCIP) - </w:t>
      </w:r>
      <w:r w:rsidRPr="00777A2D">
        <w:rPr>
          <w:rStyle w:val="StyleBoldUnderline"/>
        </w:rPr>
        <w:t>whose aim was “to advance our understanding of the relation between climate and human activities”</w:t>
      </w:r>
      <w:r w:rsidRPr="00274576">
        <w:rPr>
          <w:sz w:val="16"/>
        </w:rPr>
        <w:t xml:space="preserve"> - which had been agreed at the WMO’s First World Climate Conference held in 1979. This SCOPE volume was one of the first outputs from WCIP and became a standard text in the field. I have already quoted from Riebsame’s chapter in this volume which offered four ways in which climate may be viewed. But the crucial methodological chapter was written by the respected geographer Robert Kates. The WCIP, the SCOPE 27 volume and </w:t>
      </w:r>
      <w:r w:rsidRPr="00777A2D">
        <w:rPr>
          <w:rStyle w:val="StyleBoldUnderline"/>
        </w:rPr>
        <w:t>Kates’ specific chapter are all therefore a direct response to the growing policy demand for credible and salient knowledge about what anthropogenic global climate change might mean for future society. Kates lays out the methodological challenges of performing climate impact assessments, three of which are particularly relevant for the argument presented here.</w:t>
      </w:r>
      <w:r w:rsidRPr="00274576">
        <w:rPr>
          <w:sz w:val="16"/>
        </w:rPr>
        <w:t xml:space="preserve"> First, </w:t>
      </w:r>
      <w:r w:rsidRPr="00777A2D">
        <w:rPr>
          <w:rStyle w:val="StyleBoldUnderline"/>
        </w:rPr>
        <w:t>he acknowledges an explicit knowledge hierarchy between the “hard” sciences and the “soft” sciences.</w:t>
      </w:r>
      <w:r w:rsidRPr="00274576">
        <w:rPr>
          <w:sz w:val="16"/>
        </w:rPr>
        <w:t xml:space="preserve"> As one moves from understanding global heat balances to the impacts of climate change on nutrition, for example, there is “less predictability, more speculation and greater uncertainty”</w:t>
      </w:r>
      <w:r w:rsidRPr="00274576">
        <w:rPr>
          <w:sz w:val="16"/>
          <w:vertAlign w:val="superscript"/>
        </w:rPr>
        <w:footnoteReference w:id="34"/>
      </w:r>
      <w:r w:rsidRPr="00274576">
        <w:rPr>
          <w:sz w:val="16"/>
        </w:rPr>
        <w:t xml:space="preserve">. </w:t>
      </w:r>
      <w:r w:rsidRPr="00777A2D">
        <w:rPr>
          <w:rStyle w:val="StyleBoldUnderline"/>
        </w:rPr>
        <w:t>Complexity increases, precision decreases and uncertainties are compounded. The second challenge identified by Kates and of particular interest in the present context is that of linking very different methodologies</w:t>
      </w:r>
      <w:r w:rsidRPr="00274576">
        <w:rPr>
          <w:sz w:val="16"/>
        </w:rPr>
        <w:t>: for example models of global climate with analysis of energy trends or assessments of population dynamics. The poverty of theoretical and methodological development in this area was recognised by Kates when he says that “</w:t>
      </w:r>
      <w:r w:rsidRPr="00777A2D">
        <w:rPr>
          <w:rStyle w:val="StyleBoldUnderline"/>
        </w:rPr>
        <w:t>as yet there has been no comprehensive study of the problems of integrating such scientific apples and oranges</w:t>
      </w:r>
      <w:r w:rsidRPr="00274576">
        <w:rPr>
          <w:sz w:val="16"/>
        </w:rPr>
        <w:t>”</w:t>
      </w:r>
      <w:r w:rsidRPr="00274576">
        <w:rPr>
          <w:sz w:val="16"/>
          <w:vertAlign w:val="superscript"/>
        </w:rPr>
        <w:t>92</w:t>
      </w:r>
      <w:r w:rsidRPr="00274576">
        <w:rPr>
          <w:sz w:val="16"/>
        </w:rPr>
        <w:t>. [This is the field which today is more commonly known as integrated assessment modelling (IAM) and which is still deficient in its ability to represent processes of societal adaptation</w:t>
      </w:r>
      <w:r w:rsidRPr="00274576">
        <w:rPr>
          <w:sz w:val="16"/>
          <w:vertAlign w:val="superscript"/>
        </w:rPr>
        <w:footnoteReference w:id="35"/>
      </w:r>
      <w:r w:rsidRPr="00274576">
        <w:rPr>
          <w:sz w:val="16"/>
        </w:rPr>
        <w:t xml:space="preserve">]. </w:t>
      </w:r>
      <w:r w:rsidRPr="00777A2D">
        <w:rPr>
          <w:rStyle w:val="StyleBoldUnderline"/>
        </w:rPr>
        <w:t xml:space="preserve">The third challenge therefore was how to develop even the most basic of analytical frameworks for performing such “linked studies” of climate impact assessment. </w:t>
      </w:r>
      <w:r w:rsidRPr="00274576">
        <w:rPr>
          <w:sz w:val="16"/>
        </w:rPr>
        <w:t>Kates offers two schematic diagrams, one of which he calls the “</w:t>
      </w:r>
      <w:r w:rsidRPr="00777A2D">
        <w:rPr>
          <w:rStyle w:val="StyleBoldUnderline"/>
        </w:rPr>
        <w:t>impact model</w:t>
      </w:r>
      <w:r w:rsidRPr="00274576">
        <w:rPr>
          <w:sz w:val="16"/>
        </w:rPr>
        <w:t>” and one the “</w:t>
      </w:r>
      <w:r w:rsidRPr="00777A2D">
        <w:rPr>
          <w:rStyle w:val="StyleBoldUnderline"/>
        </w:rPr>
        <w:t>interaction model</w:t>
      </w:r>
      <w:r w:rsidRPr="00274576">
        <w:rPr>
          <w:sz w:val="16"/>
        </w:rPr>
        <w:t xml:space="preserve">” (reproduced here in Figure 1). </w:t>
      </w:r>
      <w:r w:rsidRPr="00777A2D">
        <w:rPr>
          <w:rStyle w:val="StyleBoldUnderline"/>
        </w:rPr>
        <w:t xml:space="preserve">In the former, climate change determines the impact directly, whilst in the latter the impacts are the joint products of the interaction between climate and social change. </w:t>
      </w:r>
      <w:r w:rsidRPr="00274576">
        <w:rPr>
          <w:sz w:val="16"/>
        </w:rPr>
        <w:t>And it is the former model which Kates claimed was predominant in nearly all attempts at climate impact assessment, these studies “going directly from climate events to inferences of higher-order consequences”</w:t>
      </w:r>
      <w:r w:rsidRPr="00274576">
        <w:rPr>
          <w:sz w:val="16"/>
          <w:vertAlign w:val="superscript"/>
        </w:rPr>
        <w:footnoteReference w:id="36"/>
      </w:r>
      <w:r w:rsidRPr="00274576">
        <w:rPr>
          <w:sz w:val="16"/>
        </w:rPr>
        <w:t xml:space="preserve">. </w:t>
      </w:r>
      <w:r w:rsidRPr="00777A2D">
        <w:rPr>
          <w:rStyle w:val="StyleBoldUnderline"/>
        </w:rPr>
        <w:t>Reflecting on the reasons for this paucity of studies which sought to embrace a more interactive framework of climate-society relationships, as opposed to the instinct to revert to a cruder deterministic or reductionistic account, Kates remarks that it is due “partly to disciplinary isolation and partly to the limited effort expended to date on the study of the interaction of climate and society as compared to the study of the dynamics of climate itself”</w:t>
      </w:r>
      <w:r w:rsidRPr="00274576">
        <w:rPr>
          <w:sz w:val="16"/>
          <w:vertAlign w:val="superscript"/>
        </w:rPr>
        <w:t>95</w:t>
      </w:r>
      <w:r w:rsidRPr="00274576">
        <w:rPr>
          <w:sz w:val="16"/>
        </w:rPr>
        <w:t>The SCOPE 27 volume therefore reveals</w:t>
      </w:r>
      <w:r w:rsidRPr="00777A2D">
        <w:rPr>
          <w:rStyle w:val="StyleBoldUnderline"/>
        </w:rPr>
        <w:t>, I suggest, how the idea of an explicit knowledge hierarchy, the lack of any theoretical frameworks for integrated analysis and the preferred linear model of climate-response contributed to a climate reductionism at work in impact assessments</w:t>
      </w:r>
      <w:r w:rsidRPr="00274576">
        <w:rPr>
          <w:sz w:val="16"/>
        </w:rPr>
        <w:t xml:space="preserve">. At this crucial moment in the 1980s, </w:t>
      </w:r>
      <w:r w:rsidRPr="00777A2D">
        <w:rPr>
          <w:rStyle w:val="StyleBoldUnderline"/>
        </w:rPr>
        <w:t xml:space="preserve">when climate predictions were asserting their knowledge claims about the future and when policy was demanding knowledge about future consequences of climate change for society, it was easy for simple reductionist accounts of future climate change impacts to emerge. </w:t>
      </w:r>
      <w:r w:rsidRPr="00274576">
        <w:rPr>
          <w:sz w:val="16"/>
        </w:rPr>
        <w:t xml:space="preserve">Kates </w:t>
      </w:r>
      <w:r w:rsidRPr="00274576">
        <w:rPr>
          <w:i/>
          <w:sz w:val="16"/>
        </w:rPr>
        <w:t xml:space="preserve">et al. </w:t>
      </w:r>
      <w:r w:rsidRPr="00274576">
        <w:rPr>
          <w:sz w:val="16"/>
        </w:rPr>
        <w:t xml:space="preserve">do not explicitly address the development of climate predictions or scenarios which have become the pivotal component of so many climate impact studies. The second book I wish to examine, however, does so. Published in 1998 under the title </w:t>
      </w:r>
      <w:r w:rsidRPr="00274576">
        <w:rPr>
          <w:i/>
          <w:sz w:val="16"/>
        </w:rPr>
        <w:t>Climate Impact and Adaptation Assessment</w:t>
      </w:r>
      <w:r w:rsidRPr="00274576">
        <w:rPr>
          <w:i/>
          <w:sz w:val="16"/>
          <w:vertAlign w:val="superscript"/>
        </w:rPr>
        <w:footnoteReference w:id="37"/>
      </w:r>
      <w:r w:rsidRPr="00274576">
        <w:rPr>
          <w:sz w:val="16"/>
        </w:rPr>
        <w:t xml:space="preserve">, this was a widely-read guide to the IPCC approach for assessing climate change impacts and adaptations. This book offered “a readable guide” to the </w:t>
      </w:r>
      <w:r w:rsidRPr="00274576">
        <w:rPr>
          <w:i/>
          <w:sz w:val="16"/>
        </w:rPr>
        <w:t>Technical Guidelines for Assessing Climate Change Impacts and Adaptations</w:t>
      </w:r>
      <w:r w:rsidRPr="00274576">
        <w:rPr>
          <w:sz w:val="16"/>
        </w:rPr>
        <w:t xml:space="preserve"> published a few years earlier by the IPCC in 1994</w:t>
      </w:r>
      <w:r w:rsidRPr="00274576">
        <w:rPr>
          <w:sz w:val="16"/>
          <w:vertAlign w:val="superscript"/>
        </w:rPr>
        <w:footnoteReference w:id="38"/>
      </w:r>
      <w:r w:rsidRPr="00274576">
        <w:rPr>
          <w:sz w:val="16"/>
        </w:rPr>
        <w:t xml:space="preserve">, guidelines which became widely cited and used internationally in the field. Here in these IPCC assessment guidelines, as interpreted by Martin Parry and Tim Carter, the default methodological assumptions and practices revealed by Kates in the 1980s were reinforced. </w:t>
      </w:r>
      <w:r w:rsidRPr="00777A2D">
        <w:rPr>
          <w:rStyle w:val="StyleBoldUnderline"/>
        </w:rPr>
        <w:t>In this case it was by privileging predictions of future climate over explorations of how the many other dimensions of cultural, social and political life may change in the future. Climate reductionism through “epistemological slippage” was the result.</w:t>
      </w:r>
      <w:r w:rsidRPr="00274576">
        <w:rPr>
          <w:sz w:val="16"/>
        </w:rPr>
        <w:t xml:space="preserve">  The IPCC method for impact and adaptation assessment had seven recommended steps (Figure 2), at the centre of which – Step 4 - was the selection of future climate scenarios. With future climate(s) thus established, the method proceeded to estimate the consequences of climate change for both natural and social environments, before examining how such consequences might be adapted to. In their summary of Step 4, Parry and Carter take care to emphasise the importance of recognising social dynamics: “Environment, society and the economy are not static’ in the absence of climate change”</w:t>
      </w:r>
      <w:r w:rsidRPr="00274576">
        <w:rPr>
          <w:sz w:val="16"/>
          <w:vertAlign w:val="superscript"/>
        </w:rPr>
        <w:footnoteReference w:id="39"/>
      </w:r>
      <w:r w:rsidRPr="00274576">
        <w:rPr>
          <w:sz w:val="16"/>
        </w:rPr>
        <w:t xml:space="preserve">. But the subsequent practical guidance for how to incorporate such dynamism into scenarios of the future is limited. Out of 23 pages in this crucial scenario chapter, less than 3 are devoted to the representation of social change, whereas over 14 pages offer guidance on how to develop future climate change scenarios. And most of this guidance refers to the use of data and results from global climate models. </w:t>
      </w:r>
      <w:r w:rsidRPr="00777A2D">
        <w:rPr>
          <w:rStyle w:val="StyleBoldUnderline"/>
        </w:rPr>
        <w:t xml:space="preserve">The asymmetry evidenced </w:t>
      </w:r>
      <w:r w:rsidRPr="00274576">
        <w:rPr>
          <w:sz w:val="16"/>
        </w:rPr>
        <w:t xml:space="preserve">in the Parry and Carter chapter </w:t>
      </w:r>
      <w:r w:rsidRPr="00777A2D">
        <w:rPr>
          <w:rStyle w:val="StyleBoldUnderline"/>
        </w:rPr>
        <w:t xml:space="preserve">between methods for depicting climate versus social futures is merely representative of much wider practice in the field of climate impact assessment </w:t>
      </w:r>
      <w:r w:rsidRPr="00274576">
        <w:rPr>
          <w:sz w:val="16"/>
        </w:rPr>
        <w:t>over the last 25 years. For the first 12 years of the IPCC process (1988-2000) there were no systematic attempts to develop methods or scenarios which represented future social, cultural or political change, even though large amounts of effort were directed to advancing and distributing model-derived representations of future climate. Only with the publication of the IPCC Special Report on Emissions Scenarios in 2000</w:t>
      </w:r>
      <w:r w:rsidRPr="00274576">
        <w:rPr>
          <w:sz w:val="16"/>
          <w:vertAlign w:val="superscript"/>
        </w:rPr>
        <w:footnoteReference w:id="40"/>
      </w:r>
      <w:r w:rsidRPr="00274576">
        <w:rPr>
          <w:sz w:val="16"/>
        </w:rPr>
        <w:t xml:space="preserve"> was significant visibility given to the representation of different social futures in climate impact studies. </w:t>
      </w:r>
      <w:r w:rsidRPr="00777A2D">
        <w:rPr>
          <w:rStyle w:val="StyleBoldUnderline"/>
        </w:rPr>
        <w:t xml:space="preserve">This deficiency contributed to the widespread adoption of what I call climate reductionist methods in climate impact assessment, </w:t>
      </w:r>
      <w:r w:rsidRPr="00274576">
        <w:rPr>
          <w:sz w:val="16"/>
        </w:rPr>
        <w:t>the consequences of which have been earlier illustrated. The IPCC Third Assessment Report in one of its chapters lamented this practice: “</w:t>
      </w:r>
      <w:r w:rsidRPr="00777A2D">
        <w:rPr>
          <w:rStyle w:val="StyleBoldUnderline"/>
        </w:rPr>
        <w:t>Future socioeconomic ... changes have not been represented satisfactorily in many recent impact studies” and “... many impact studies fail to consider adequately uncertainties embedded in the scenarios they adopt”</w:t>
      </w:r>
      <w:r w:rsidRPr="00274576">
        <w:rPr>
          <w:sz w:val="16"/>
          <w:vertAlign w:val="superscript"/>
        </w:rPr>
        <w:footnoteReference w:id="41"/>
      </w:r>
      <w:r w:rsidRPr="00274576">
        <w:rPr>
          <w:sz w:val="16"/>
        </w:rPr>
        <w:t xml:space="preserve">. And at a national scale, a review of the UK Climate Impacts Programme in 2005 noted </w:t>
      </w:r>
      <w:r w:rsidRPr="00777A2D">
        <w:rPr>
          <w:rStyle w:val="StyleBoldUnderline"/>
        </w:rPr>
        <w:t>that climate impact studies have seldom been able to incorporate alternative social futures “preferring instead to concentrate on exploring ‘climate-only’ impacts</w:t>
      </w:r>
      <w:r w:rsidRPr="00274576">
        <w:rPr>
          <w:sz w:val="16"/>
        </w:rPr>
        <w:t>”</w:t>
      </w:r>
      <w:r w:rsidRPr="00274576">
        <w:rPr>
          <w:sz w:val="16"/>
          <w:vertAlign w:val="superscript"/>
        </w:rPr>
        <w:footnoteReference w:id="42"/>
      </w:r>
      <w:r w:rsidRPr="00274576">
        <w:rPr>
          <w:sz w:val="16"/>
        </w:rPr>
        <w:t xml:space="preserve">, a direct illustration of climate reductionism at work. </w:t>
      </w:r>
    </w:p>
    <w:p w14:paraId="3813E2FD" w14:textId="77777777" w:rsidR="001D595F" w:rsidRDefault="001D595F" w:rsidP="001D595F"/>
    <w:p w14:paraId="6DF7D74E" w14:textId="77777777" w:rsidR="001D595F" w:rsidRPr="00777A2D" w:rsidRDefault="001D595F" w:rsidP="001D595F">
      <w:pPr>
        <w:pStyle w:val="Heading4"/>
        <w:rPr>
          <w:rStyle w:val="StyleStyleBold12pt"/>
          <w:b/>
        </w:rPr>
      </w:pPr>
      <w:r w:rsidRPr="00777A2D">
        <w:rPr>
          <w:rStyle w:val="StyleStyleBold12pt"/>
          <w:b/>
        </w:rPr>
        <w:t>Closing the divide between the public and the policymaker and scientist is key to remove complete and total epistemological dependence on claims of intelligence experts- this is key to preventing climate reductionism</w:t>
      </w:r>
    </w:p>
    <w:p w14:paraId="580BAB8B" w14:textId="77777777" w:rsidR="001D595F" w:rsidRPr="003D25CD" w:rsidRDefault="001D595F" w:rsidP="001D595F">
      <w:pPr>
        <w:ind w:left="-15"/>
        <w:rPr>
          <w:rStyle w:val="StyleStyleBold12pt"/>
        </w:rPr>
      </w:pPr>
      <w:r w:rsidRPr="003D25CD">
        <w:rPr>
          <w:rStyle w:val="StyleStyleBold12pt"/>
        </w:rPr>
        <w:t>Hulme, Professor of Climate and Culture in the Department of Geography at King's College London, 2010</w:t>
      </w:r>
    </w:p>
    <w:p w14:paraId="52C0D607" w14:textId="68437751" w:rsidR="001D595F" w:rsidRPr="003D25CD" w:rsidRDefault="001D595F" w:rsidP="001D595F">
      <w:pPr>
        <w:ind w:left="-15"/>
        <w:rPr>
          <w:sz w:val="16"/>
          <w:szCs w:val="16"/>
        </w:rPr>
      </w:pPr>
      <w:r w:rsidRPr="003D25CD">
        <w:rPr>
          <w:sz w:val="16"/>
          <w:szCs w:val="16"/>
        </w:rPr>
        <w:t>(Mike, formerly professor of Climate Change in the School of Environmental Sciences at the University of East Anglia (UEA). After, four years lecturing in geography at the University of Salford, he became for 12 years a senior researcher in the Climatic Research Unit, part of the School of Environmental Sciences at the University of East Anglia.founded the Tyndall Centre for Climate Change Research, a distributed virtual network organisation headquartered at UEA, which he directed until July 2007founding Editor-in-Chief (since 2008) of the review journal Wiley Interdisciplinary Reviews (WIREs) Climate Change, “ Reducing the Future to Climate: a Story of Climate Determinism and Reductionism”, pdf)</w:t>
      </w:r>
    </w:p>
    <w:p w14:paraId="4ADF9EE9" w14:textId="77777777" w:rsidR="001D595F" w:rsidRPr="00777A2D" w:rsidRDefault="001D595F" w:rsidP="001D595F">
      <w:pPr>
        <w:ind w:left="-15"/>
        <w:rPr>
          <w:rStyle w:val="StyleBoldUnderline"/>
        </w:rPr>
      </w:pPr>
      <w:r w:rsidRPr="00777A2D">
        <w:rPr>
          <w:rStyle w:val="StyleBoldUnderline"/>
        </w:rPr>
        <w:t>Putting society back into the future Climate reductionism</w:t>
      </w:r>
      <w:r w:rsidRPr="00853417">
        <w:rPr>
          <w:sz w:val="16"/>
        </w:rPr>
        <w:t xml:space="preserve"> – a form of neo-environmental determinism - </w:t>
      </w:r>
      <w:r w:rsidRPr="00777A2D">
        <w:rPr>
          <w:rStyle w:val="StyleBoldUnderline"/>
        </w:rPr>
        <w:t>offers a methodology for providing simple answers to complex questions about the relationship between climate, society and the future.</w:t>
      </w:r>
      <w:r w:rsidRPr="00853417">
        <w:rPr>
          <w:sz w:val="16"/>
        </w:rPr>
        <w:t xml:space="preserve"> In its crudest form it asserts that if social change is unpredictable and climate change predictable then the future can be made known by elevating climate as the primary driver of change. </w:t>
      </w:r>
      <w:r w:rsidRPr="00777A2D">
        <w:rPr>
          <w:rStyle w:val="StyleBoldUnderline"/>
        </w:rPr>
        <w:t>But such reductionism downgrades human agency and constrains the human imagination</w:t>
      </w:r>
      <w:r w:rsidRPr="00853417">
        <w:rPr>
          <w:sz w:val="16"/>
        </w:rPr>
        <w:t>. So, looking back, Jared Diamond claims that “history followed different courses for different peoples because of peoples’ environments”</w:t>
      </w:r>
      <w:r w:rsidRPr="00853417">
        <w:rPr>
          <w:sz w:val="16"/>
          <w:vertAlign w:val="superscript"/>
        </w:rPr>
        <w:footnoteReference w:id="43"/>
      </w:r>
      <w:r w:rsidRPr="00853417">
        <w:rPr>
          <w:sz w:val="16"/>
        </w:rPr>
        <w:t>, while looking forward James Lovelock fears that “despite all our efforts to retreat sustainably, we may be unable to prevent a global decline into a chaotic world ruled by brutal war lords on a devastated Earth”</w:t>
      </w:r>
      <w:r w:rsidRPr="00853417">
        <w:rPr>
          <w:sz w:val="16"/>
          <w:vertAlign w:val="superscript"/>
        </w:rPr>
        <w:footnoteReference w:id="44"/>
      </w:r>
      <w:r w:rsidRPr="00853417">
        <w:rPr>
          <w:sz w:val="16"/>
        </w:rPr>
        <w:t xml:space="preserve">. Although offering accounts of the past and the future which were more popular than academic, both Diamond and Lovelock adopt inadequate and impoverished reductionist frameworks for understanding the past and envisioning the future. </w:t>
      </w:r>
      <w:r w:rsidRPr="00777A2D">
        <w:rPr>
          <w:rStyle w:val="StyleBoldUnderline"/>
        </w:rPr>
        <w:t>Many of the statements concerning the impacts of future climate change emerging from the more analytical research community suffer from the same limitations.</w:t>
      </w:r>
      <w:r w:rsidRPr="00853417">
        <w:rPr>
          <w:sz w:val="16"/>
        </w:rPr>
        <w:t xml:space="preserve"> The consequence of such reductionism is expressed clearly in Karl Popper’s attack from a generation ago on historicism and its deterministic roots: “Every vision of historicism expresses the feeling of being swept into the future by irresistible forces”</w:t>
      </w:r>
      <w:r w:rsidRPr="00853417">
        <w:rPr>
          <w:sz w:val="16"/>
          <w:vertAlign w:val="superscript"/>
        </w:rPr>
        <w:footnoteReference w:id="45"/>
      </w:r>
      <w:r w:rsidRPr="00853417">
        <w:rPr>
          <w:sz w:val="16"/>
        </w:rPr>
        <w:t xml:space="preserve">. Whilst Popper, writing in a different era, had historical materialism and the enemies of an open society in mind, his reasoning well applies to climate change today. The allure of determinist thinking is that it offers the appearance of ‘naturalistic’ explanations (justifications?) of cultural or economic dominance (as in past variants of determinism), or ‘naturalistic’ accounts of the future which evacuate it of human agency (as I have contended is the case with climate change today). In contrast to earlier </w:t>
      </w:r>
      <w:r w:rsidRPr="00777A2D">
        <w:rPr>
          <w:rStyle w:val="StyleBoldUnderline"/>
        </w:rPr>
        <w:t>climate determinisms which flowered in the ascendant and optimistic imperial cultures of classical Greece, and of imperialist Europe and a youthful United States, I suggest that the climate reductionism I have described here is nurtured by elements of a Western cultural pessimism which promote the pathologies of vulnerability, fatalism and fear</w:t>
      </w:r>
      <w:r w:rsidRPr="00853417">
        <w:rPr>
          <w:sz w:val="16"/>
          <w:vertAlign w:val="superscript"/>
        </w:rPr>
        <w:footnoteReference w:id="46"/>
      </w:r>
      <w:r w:rsidRPr="00853417">
        <w:rPr>
          <w:sz w:val="16"/>
        </w:rPr>
        <w:t xml:space="preserve">. It is these dimensions of the contemporary cultural mood which has offered the milieu within which this particular form of neo-determinism has emerged. </w:t>
      </w:r>
      <w:r w:rsidRPr="00777A2D">
        <w:rPr>
          <w:rStyle w:val="StyleBoldUnderline"/>
        </w:rPr>
        <w:t>By handing the future over to inexorable non-human powers, climate reductionism offers a rationalisation, even if a poor one, of the West’s loss of confidence in the future.</w:t>
      </w:r>
      <w:r w:rsidRPr="00853417">
        <w:rPr>
          <w:sz w:val="16"/>
        </w:rPr>
        <w:t xml:space="preserve"> These characteristics of Western culture have also been described by sociologist Frank Furedi in his book </w:t>
      </w:r>
      <w:r w:rsidRPr="00853417">
        <w:rPr>
          <w:i/>
          <w:sz w:val="16"/>
        </w:rPr>
        <w:t>Invitation to Terror</w:t>
      </w:r>
      <w:r w:rsidRPr="00853417">
        <w:rPr>
          <w:i/>
          <w:sz w:val="16"/>
          <w:vertAlign w:val="superscript"/>
        </w:rPr>
        <w:footnoteReference w:id="47"/>
      </w:r>
      <w:r w:rsidRPr="00853417">
        <w:rPr>
          <w:sz w:val="16"/>
        </w:rPr>
        <w:t xml:space="preserve">. Furedi explains the confusion that has emerged in Western culture about the new international terrorism of this century and links it to a pessimism about the accomplishments of modernity and science - and fear of their legacy. Such pessimism evacuates the future of belief, vision and promise. </w:t>
      </w:r>
      <w:r w:rsidRPr="00777A2D">
        <w:rPr>
          <w:rStyle w:val="StyleBoldUnderline"/>
        </w:rPr>
        <w:t xml:space="preserve">The knowledge claims of intelligence experts – or, in the case studied here, of climate modellers – are invited to fill the voids in the human imagination thus created. </w:t>
      </w:r>
      <w:r w:rsidRPr="00853417">
        <w:rPr>
          <w:sz w:val="16"/>
        </w:rPr>
        <w:t>Whilst Furedi’s is a contested position – for many the promises of new technologies remain as alluring as ever - sociologist Ulrich Beck describes a similar phenomenon when he talks about the non-existent and fictitious future replacing the legacies of the past as the basis for present-day action: “Expected risks are the whip to keep the present in line. The more threatening the shadows that fall on the present because a terrible future is impending, the more believed are the headlines provoked by the dramatisation of risk today”</w:t>
      </w:r>
      <w:r w:rsidRPr="00853417">
        <w:rPr>
          <w:sz w:val="16"/>
          <w:vertAlign w:val="superscript"/>
        </w:rPr>
        <w:footnoteReference w:id="48"/>
      </w:r>
      <w:r w:rsidRPr="00853417">
        <w:rPr>
          <w:sz w:val="16"/>
        </w:rPr>
        <w:t xml:space="preserve">. </w:t>
      </w:r>
      <w:r w:rsidRPr="00777A2D">
        <w:rPr>
          <w:rStyle w:val="StyleBoldUnderline"/>
        </w:rPr>
        <w:t>Climate reductionism is a limited and deficient methodology for adequately accessing the future.</w:t>
      </w:r>
      <w:r w:rsidRPr="00853417">
        <w:rPr>
          <w:sz w:val="16"/>
        </w:rPr>
        <w:t xml:space="preserve"> In his poetic essay “The end of the world”, environmental historian Stephen Pyne offers an insight into similar reductionist limitations with regard to the past: Reductionism is good for extracting resources and for creating instruments, medicines, gadgets; but it does not – cannot – tell us how to use them or when or why. It cannot convey meaning because meaning requires contrast, connections, context ... [reductionism] cannot tell us what we need to know in order to write genuine history, even when that history involves nature</w:t>
      </w:r>
      <w:r w:rsidRPr="00853417">
        <w:rPr>
          <w:sz w:val="16"/>
          <w:vertAlign w:val="superscript"/>
        </w:rPr>
        <w:footnoteReference w:id="49"/>
      </w:r>
      <w:r w:rsidRPr="00853417">
        <w:rPr>
          <w:sz w:val="16"/>
        </w:rPr>
        <w:t xml:space="preserve">. If reductionism is a limited form of reasoning for interpreting the past, then climate reductionism is even more emasculated with regard to telling the future. </w:t>
      </w:r>
      <w:r w:rsidRPr="00777A2D">
        <w:rPr>
          <w:rStyle w:val="StyleBoldUnderline"/>
        </w:rPr>
        <w:t>The epistemological pathways offered by climate models and their derived analyses are only one way of believing what the future may hold. They have validity; and they have relevance. But to compensate for the epistemological slippage I have described in this article it is necessary to balance these reductionist pathways to knowing the future with other ways of envisioning the future</w:t>
      </w:r>
      <w:r w:rsidRPr="00853417">
        <w:rPr>
          <w:sz w:val="16"/>
        </w:rPr>
        <w:t xml:space="preserve">. The “contrast, connections and context” to which Stephen Pyne refers must be created by putting society back into the future. </w:t>
      </w:r>
      <w:r w:rsidRPr="00777A2D">
        <w:rPr>
          <w:rStyle w:val="StyleBoldUnderline"/>
        </w:rPr>
        <w:t>Since it is at least possible – if not indeed likely - that human creativity, imagination and ingenuity will create radically different social, cultural and political worlds in the future than exist today, greater effort should be made to represent these possibilities in any analysis about the significance of future climate change.</w:t>
      </w:r>
      <w:r w:rsidRPr="00853417">
        <w:rPr>
          <w:sz w:val="16"/>
        </w:rPr>
        <w:t xml:space="preserve"> Some of these futures may be better; some may be worse. But </w:t>
      </w:r>
      <w:r w:rsidRPr="00777A2D">
        <w:rPr>
          <w:rStyle w:val="StyleBoldUnderline"/>
        </w:rPr>
        <w:t xml:space="preserve">they will not be determined by climate, certainly not by climate alone, and these worlds will condition – perhaps remarkably, certainly unexpectedly – the consequences of climate change. </w:t>
      </w:r>
    </w:p>
    <w:p w14:paraId="21B453D6" w14:textId="07B7B7A8" w:rsidR="000024F8" w:rsidRDefault="00894323" w:rsidP="000024F8">
      <w:pPr>
        <w:pStyle w:val="Heading2"/>
      </w:pPr>
      <w:r>
        <w:t>Policymaking I/Ls</w:t>
      </w:r>
    </w:p>
    <w:p w14:paraId="14C33633" w14:textId="7BAEDDB0" w:rsidR="003861FB" w:rsidRDefault="00D42F7E" w:rsidP="00D42F7E">
      <w:pPr>
        <w:pStyle w:val="Heading3"/>
      </w:pPr>
      <w:r>
        <w:t>2AC—Complexity</w:t>
      </w:r>
    </w:p>
    <w:p w14:paraId="2DBB297E" w14:textId="77777777" w:rsidR="003861FB" w:rsidRDefault="003861FB" w:rsidP="003861FB">
      <w:pPr>
        <w:pStyle w:val="Heading4"/>
      </w:pPr>
      <w:r>
        <w:t>Nonlinear models and studies are critical to account for the natural complexity of ocean acidification anything less results in broad insight and misinformed policies</w:t>
      </w:r>
    </w:p>
    <w:p w14:paraId="0033900F" w14:textId="77777777" w:rsidR="003861FB" w:rsidRPr="00C97941" w:rsidRDefault="003861FB" w:rsidP="003861FB">
      <w:pPr>
        <w:rPr>
          <w:rStyle w:val="StyleStyleBold12pt"/>
        </w:rPr>
      </w:pPr>
      <w:r w:rsidRPr="00C97941">
        <w:rPr>
          <w:rStyle w:val="StyleStyleBold12pt"/>
        </w:rPr>
        <w:t>Cooley, Ocean Acidification Scientists, 2010</w:t>
      </w:r>
    </w:p>
    <w:p w14:paraId="552A3549" w14:textId="7F453E55" w:rsidR="003861FB" w:rsidRPr="00C97941" w:rsidRDefault="003861FB" w:rsidP="003861FB">
      <w:pPr>
        <w:rPr>
          <w:sz w:val="16"/>
          <w:szCs w:val="16"/>
        </w:rPr>
      </w:pPr>
      <w:r w:rsidRPr="00C97941">
        <w:rPr>
          <w:sz w:val="16"/>
          <w:szCs w:val="16"/>
        </w:rPr>
        <w:t>(Sarah Cooley, Research Associate III, Marine Chemistry and Geochemistry, Ocean Carbon and Biogeochemistry Program, all at the Woods Hole Oceanographic Institution,  “Modeling changes in ocean biogoechemistry due to climate change and ocean acidification”, pdf)</w:t>
      </w:r>
    </w:p>
    <w:p w14:paraId="2002FD46" w14:textId="7BE4F227" w:rsidR="003861FB" w:rsidRPr="007A69E2" w:rsidRDefault="003861FB" w:rsidP="007A69E2">
      <w:pPr>
        <w:rPr>
          <w:b/>
          <w:u w:val="single"/>
        </w:rPr>
      </w:pPr>
      <w:r w:rsidRPr="006A54E9">
        <w:rPr>
          <w:sz w:val="16"/>
        </w:rPr>
        <w:t xml:space="preserve">The biogeochemical consequences of future ocean carbon cycle changes are less clear at present. Intercomparison has shown that accurate physics are a very strong determinant of whether modeled biogeochemical processes replicate observed conditions (Doney et al. 2004; Najjar et al. 2007). Detailed intercomparisons of biogeochemical parameterizations in coupled models, though, are often limited for several reasons. First, </w:t>
      </w:r>
      <w:r w:rsidRPr="00777A2D">
        <w:rPr>
          <w:rStyle w:val="StyleBoldUnderline"/>
        </w:rPr>
        <w:t>the level of biogeochemical complexity</w:t>
      </w:r>
      <w:r w:rsidRPr="006A54E9">
        <w:rPr>
          <w:sz w:val="16"/>
        </w:rPr>
        <w:t xml:space="preserve"> </w:t>
      </w:r>
      <w:r w:rsidRPr="00777A2D">
        <w:rPr>
          <w:rStyle w:val="StyleBoldUnderline"/>
        </w:rPr>
        <w:t>in the</w:t>
      </w:r>
      <w:r w:rsidRPr="006A54E9">
        <w:rPr>
          <w:sz w:val="16"/>
        </w:rPr>
        <w:t xml:space="preserve"> OCMIP/C4MIP </w:t>
      </w:r>
      <w:r w:rsidRPr="00777A2D">
        <w:rPr>
          <w:rStyle w:val="StyleBoldUnderline"/>
        </w:rPr>
        <w:t>models varies greatly, and appropriate evaluation methods and criteria for each model depend on their specific biogeochemical parameterizations</w:t>
      </w:r>
      <w:r w:rsidRPr="006A54E9">
        <w:rPr>
          <w:sz w:val="16"/>
        </w:rPr>
        <w:t xml:space="preserve">. Second, </w:t>
      </w:r>
      <w:r w:rsidRPr="00777A2D">
        <w:rPr>
          <w:rStyle w:val="StyleBoldUnderline"/>
        </w:rPr>
        <w:t>spatially or temporally sufficient data is often lacking for evaluating many modeled biogeochemical processes</w:t>
      </w:r>
      <w:r w:rsidRPr="006A54E9">
        <w:rPr>
          <w:sz w:val="16"/>
        </w:rPr>
        <w:t xml:space="preserve"> in detail. Third, modeled biogeochemical parameters (e.g., growth of a generalized pool of zooplankton) are often not directly comparable to observational data (Doney et al. 2009). </w:t>
      </w:r>
      <w:r w:rsidRPr="00777A2D">
        <w:rPr>
          <w:rStyle w:val="StyleBoldUnderline"/>
        </w:rPr>
        <w:t xml:space="preserve">Most biogeochemical models do undergo qualitative or quantitative model-data comparison </w:t>
      </w:r>
      <w:r w:rsidRPr="006A54E9">
        <w:rPr>
          <w:sz w:val="16"/>
        </w:rPr>
        <w:t xml:space="preserve">(68%), </w:t>
      </w:r>
      <w:r w:rsidRPr="00777A2D">
        <w:rPr>
          <w:rStyle w:val="StyleBoldUnderline"/>
        </w:rPr>
        <w:t xml:space="preserve">but there is no standardized approach, and few assessments use in-depth statistical techniques for model-data comparison </w:t>
      </w:r>
      <w:r w:rsidRPr="006A54E9">
        <w:rPr>
          <w:sz w:val="16"/>
        </w:rPr>
        <w:t xml:space="preserve">(Stow et al. 2009). Some models involved in OCMIP and subsequent intercomparison studies have undergone extensive model-data comparison individually. For example, Community Climate System Model (CCSM3) output was evaluated using satellite-derived surface ocean chlorophyll and primary productivity, climatologies of nutrients and pCO2, and time-series data from observational programs like JGOFS (Doney et al. 2009). This model had the strongest modeldata correlations for SST and nutrients, moderate correlations for surface pCO2 and CO2 air-sea flux, and weaker correlations for ecosystem variables including chlorophyll, primary production, phytoplankton growth rate, etc. (Doney et al. 2009). Further improvements to the biogeochemical model and its feedbacks may bring the ecosystem variables, which are the most dependent on its parameterizations, into better agreement with observations. To that end, a new model that builds upon CCSM, called the Community Earth System Model (CESM), is being developed and tested (University Corporation for Atmospheric Research 2010). Similar work is underway with other coupled </w:t>
      </w:r>
      <w:r w:rsidRPr="00777A2D">
        <w:rPr>
          <w:rStyle w:val="StyleBoldUnderline"/>
        </w:rPr>
        <w:t>models</w:t>
      </w:r>
      <w:r w:rsidR="00777A2D">
        <w:rPr>
          <w:rStyle w:val="StyleBoldUnderline"/>
        </w:rPr>
        <w:t xml:space="preserve">. </w:t>
      </w:r>
      <w:r w:rsidRPr="00777A2D">
        <w:rPr>
          <w:rStyle w:val="StyleBoldUnderline"/>
        </w:rPr>
        <w:t>The primary uncertainty in ocean acidification chemistry forecasts comes not from the carbon chemistry itself, measurements, or from coupled models’ abilities to predict ocean carbon inventories, but rather from the uncertainty in anthropogenic CO2 emission trajectories</w:t>
      </w:r>
      <w:r w:rsidRPr="006A54E9">
        <w:rPr>
          <w:sz w:val="16"/>
        </w:rPr>
        <w:t xml:space="preserve"> (Intergovernmental Panel on Climate Change 2007). </w:t>
      </w:r>
      <w:r w:rsidRPr="00777A2D">
        <w:rPr>
          <w:rStyle w:val="StyleBoldUnderline"/>
        </w:rPr>
        <w:t xml:space="preserve">The rate of change of ocean acidification in offshore seawater appears to mirror the rate of atmospheric CO2 rise </w:t>
      </w:r>
      <w:r w:rsidRPr="006A54E9">
        <w:rPr>
          <w:sz w:val="16"/>
        </w:rPr>
        <w:t xml:space="preserve">(Figure 1 in Feely et al. 2009a). </w:t>
      </w:r>
      <w:r w:rsidRPr="00777A2D">
        <w:rPr>
          <w:rStyle w:val="StyleBoldUnderline"/>
        </w:rPr>
        <w:t xml:space="preserve">Even if the atmospheric CO2 trajectory levels off today, ocean pH, surface Ω, and deep-ocean Ω will continue to be depressed </w:t>
      </w:r>
      <w:r w:rsidRPr="006A54E9">
        <w:rPr>
          <w:sz w:val="16"/>
        </w:rPr>
        <w:t xml:space="preserve">compared to preindustrial conditions in the next five centuries (Frölicher and Joos 2010). </w:t>
      </w:r>
      <w:r w:rsidRPr="00777A2D">
        <w:rPr>
          <w:rStyle w:val="StyleBoldUnderline"/>
        </w:rPr>
        <w:t xml:space="preserve">Long-term forecasts suggest that oceanic uptake of CO2 will slow as the chemical changes from OA accumulate </w:t>
      </w:r>
      <w:r w:rsidRPr="006A54E9">
        <w:rPr>
          <w:sz w:val="16"/>
        </w:rPr>
        <w:t xml:space="preserve">(Sabine and Tanhua 2010) </w:t>
      </w:r>
      <w:r w:rsidRPr="00777A2D">
        <w:rPr>
          <w:rStyle w:val="StyleBoldUnderline"/>
        </w:rPr>
        <w:t xml:space="preserve">and as ocean circulation slows from climate change </w:t>
      </w:r>
      <w:r w:rsidRPr="006A54E9">
        <w:rPr>
          <w:sz w:val="16"/>
        </w:rPr>
        <w:t xml:space="preserve">(Intergovernmental Panel on Climate Change 2007), but these factors will not reverse ocean acidification either. Over shorter periods, </w:t>
      </w:r>
      <w:r w:rsidRPr="00777A2D">
        <w:rPr>
          <w:rStyle w:val="StyleBoldUnderline"/>
        </w:rPr>
        <w:t>a moderate amount of uncertainty about ocean acidification’s progress in coastal zones is associated with the possibility of changes in freshwater cycling and deposition of other, acid-generating pollutants near shore</w:t>
      </w:r>
      <w:r w:rsidRPr="006A54E9">
        <w:rPr>
          <w:sz w:val="16"/>
        </w:rPr>
        <w:t xml:space="preserve"> (Doney et al. 2007; Doney 2010). BIOLOGICAL RESPONSES &amp; MODELS </w:t>
      </w:r>
      <w:r w:rsidRPr="00777A2D">
        <w:rPr>
          <w:rStyle w:val="StyleBoldUnderline"/>
        </w:rPr>
        <w:t>Most of the uncertainty about OA’s effects on marine ecosystems arises from our present incomplete knowledge about the individual and population-level responses to OA</w:t>
      </w:r>
      <w:r w:rsidRPr="006A54E9">
        <w:rPr>
          <w:sz w:val="16"/>
        </w:rPr>
        <w:t xml:space="preserve">. Any of the chemical changes due to ocean acidification may be biologically relevant (reviewed in National Research Council 2010). </w:t>
      </w:r>
      <w:r w:rsidRPr="00777A2D">
        <w:rPr>
          <w:rStyle w:val="StyleBoldUnderline"/>
        </w:rPr>
        <w:t>The decline in carbonate ions decreases the amount of carbonate building blocks available for marine animals that create calcium carbonate shells and skeletons. These organisms include primary producers such as coccolithophores and coralline algae, zooplankton such as pteropods, mollusks such as clams, oysters, and mussels, crustaceans such as crabs and lobsters, and reef-forming corals.</w:t>
      </w:r>
      <w:r w:rsidRPr="006A54E9">
        <w:rPr>
          <w:sz w:val="16"/>
        </w:rPr>
        <w:t xml:space="preserve"> Most of the calcifying organisms studied show negative responses to ocean acidification such as decreasing calcification rates, delayed larval development, and smaller shells (Kroeker et al. 2010). The cellular and organismal mechanisms behind these responses are not yet clear. In other organisms, the decrease in seawater pH, the increase in CO2, or both may affect concentration gradients of hydrogen ions across cell membranes or change oxygen-CO2 respiratory balances (National Research Council 2010). Finally, increasing CO2 concentrations from ocean acidification may benefit photosynthetic organisms like phytoplankton, macroalgae, and seagrasses. algae, and seagrasses. </w:t>
      </w:r>
      <w:r w:rsidRPr="00777A2D">
        <w:rPr>
          <w:rStyle w:val="StyleBoldUnderline"/>
        </w:rPr>
        <w:t xml:space="preserve">Scaling ocean acidification’s effects on individual organisms to populations and ecosystems remains a challenge. Not only will OA’s effects on individuals alter their individual performance, but it may also alter their behavior in ways that will generate population-wide consequences. </w:t>
      </w:r>
      <w:r w:rsidRPr="006A54E9">
        <w:rPr>
          <w:sz w:val="16"/>
        </w:rPr>
        <w:t xml:space="preserve">For example, ecosystem-scale observations in natural environments have reported declines in calcifier populations and increases in seagrass populations with increased proximity to CO2 vents (Hall-Spencer et al. 2008), and shifts from calcifier-dominated communities to photosynthesizer- and invertebrate-dominated communities with long-term pH decreases (Wootton et al. 2008). </w:t>
      </w:r>
      <w:r w:rsidRPr="00777A2D">
        <w:rPr>
          <w:rStyle w:val="StyleBoldUnderline"/>
        </w:rPr>
        <w:t>Until ocean acidification’s effects on both life functions and behaviors of susceptible species are known, modeling studies are limited to using statistical responses generalized from individual studies and falling within trends observed in ecosystembased studies such as these.</w:t>
      </w:r>
      <w:r w:rsidRPr="006A54E9">
        <w:rPr>
          <w:sz w:val="16"/>
        </w:rPr>
        <w:t xml:space="preserve"> In the absence of mechanistic knowledge of marine organisms’ responses to OA, applying statistical relationships describing general responses can still be instructive for providing first estimates of OA’s total impacts. Brander et al. (2009) </w:t>
      </w:r>
      <w:r w:rsidRPr="00777A2D">
        <w:rPr>
          <w:rStyle w:val="StyleBoldUnderline"/>
        </w:rPr>
        <w:t xml:space="preserve">estimated the economic impacts of OA on coral reefs by relating loss of coral cover to ocean acidification using a general relationship summarizing multiple coral studies and an economic value meta-analysis. They concluded that losses were approximately one order of magnitude smaller than those from climate change. However, only broad insight is available from this study because the analysis depends heavily on an assumed linear biological response (loss of coral cover) that may in nature be nonlinear, stepped, or otherwise episodic </w:t>
      </w:r>
      <w:r w:rsidRPr="006A54E9">
        <w:rPr>
          <w:sz w:val="16"/>
        </w:rPr>
        <w:t xml:space="preserve">(Kleypas and Yates 2009). In another analysis, Cooley and Doney (2009) determined the potential losses from ocean acidification to United States commercial mollusk harvests by assuming that calcification rate decreases in mollusks directly correlated to population decreases. They concluded that annual losses in ex-vessel revenue could range from the tens to hundreds of millions of dollars. </w:t>
      </w:r>
      <w:r w:rsidRPr="00777A2D">
        <w:rPr>
          <w:rStyle w:val="StyleBoldUnderline"/>
        </w:rPr>
        <w:t>Their linear damage function approximated trends comparable to those in individual and ecosystem studies, but it did not explicitly include interspecies interactions, adaptability, or long-lasting damage to juveniles, all of which could affect populations over time periods relevant to the analysis. Until more biological data is available, initial studies like these must necessarily use statistical fits instead of mechanistic responses, but these types of studies must be interpreted with care to avoid drawing conclusions broader than the ingoing biological information permits.</w:t>
      </w:r>
    </w:p>
    <w:p w14:paraId="5949FD89" w14:textId="77777777" w:rsidR="006F421F" w:rsidRDefault="006F421F" w:rsidP="006F421F">
      <w:pPr>
        <w:pStyle w:val="Heading4"/>
      </w:pPr>
      <w:r>
        <w:t>Complex modeling analysis is key to bring about effective responses to climate change- current models fail because they aren’t complex enough</w:t>
      </w:r>
    </w:p>
    <w:p w14:paraId="06904CEF" w14:textId="77777777" w:rsidR="006F421F" w:rsidRPr="00C216CF" w:rsidRDefault="006F421F" w:rsidP="006F421F">
      <w:pPr>
        <w:rPr>
          <w:rStyle w:val="StyleStyleBold12pt"/>
        </w:rPr>
      </w:pPr>
      <w:r w:rsidRPr="00C216CF">
        <w:rPr>
          <w:rStyle w:val="StyleStyleBold12pt"/>
        </w:rPr>
        <w:t>Nobre, et al, director of the Center for Earth Science, 2010</w:t>
      </w:r>
    </w:p>
    <w:p w14:paraId="68E43055" w14:textId="1E752FE7" w:rsidR="006F421F" w:rsidRPr="003F1AE2" w:rsidRDefault="006F421F" w:rsidP="006F421F">
      <w:pPr>
        <w:rPr>
          <w:sz w:val="16"/>
          <w:szCs w:val="16"/>
        </w:rPr>
      </w:pPr>
      <w:r w:rsidRPr="003F1AE2">
        <w:rPr>
          <w:sz w:val="16"/>
          <w:szCs w:val="16"/>
        </w:rPr>
        <w:t>(Carlos Nobre,  Guy P. Brasseur, Melvyn A. Shapiro, Myanna Lahsen, Gilbert Brunet, Antonio J. Busalacchi, Kathy Hibbard, Sybil Seitzinger, Kevin Noone, and Jean P. Ometto, Nobre is a senior scientist with the Brazilian National Space Research Institute, “ADDRESSING THE COMPLEXITY OF THE EARTH SYSTEM”, pdf)</w:t>
      </w:r>
    </w:p>
    <w:p w14:paraId="151F1FF9" w14:textId="77777777" w:rsidR="006F421F" w:rsidRPr="00935D15" w:rsidRDefault="006F421F" w:rsidP="006F421F">
      <w:pPr>
        <w:rPr>
          <w:sz w:val="16"/>
        </w:rPr>
      </w:pPr>
      <w:r w:rsidRPr="00935D15">
        <w:rPr>
          <w:sz w:val="16"/>
        </w:rPr>
        <w:t xml:space="preserve">COUPLING THE HUMAN SYSTEM TO THE NATURAL SYSTEM. </w:t>
      </w:r>
      <w:r w:rsidRPr="00777A2D">
        <w:rPr>
          <w:rStyle w:val="StyleBoldUnderline"/>
        </w:rPr>
        <w:t>Introducing interactions between the natural (physical, chemical, biological) and human (economic, social, political, cultural) sys tems represents a major challenge in the development of Earth system prediction/projection systems.</w:t>
      </w:r>
      <w:r w:rsidRPr="00935D15">
        <w:rPr>
          <w:sz w:val="16"/>
        </w:rPr>
        <w:t xml:space="preserve"> The first steps have been taken by introducing prescribed emission scenarios in climate models (Nakicenovic and Swart 2000) and developing impact models that support decision processes. </w:t>
      </w:r>
      <w:r w:rsidRPr="00777A2D">
        <w:rPr>
          <w:rStyle w:val="StyleBoldUnderline"/>
        </w:rPr>
        <w:t>Impact assessment models</w:t>
      </w:r>
      <w:r w:rsidRPr="00935D15">
        <w:rPr>
          <w:sz w:val="16"/>
        </w:rPr>
        <w:t xml:space="preserve"> (e.g., Carter et al. 2007) </w:t>
      </w:r>
      <w:r w:rsidRPr="00777A2D">
        <w:rPr>
          <w:rStyle w:val="StyleBoldUnderline"/>
        </w:rPr>
        <w:t>focus</w:t>
      </w:r>
      <w:r w:rsidRPr="00935D15">
        <w:rPr>
          <w:sz w:val="16"/>
        </w:rPr>
        <w:t xml:space="preserve">, for example, </w:t>
      </w:r>
      <w:r w:rsidRPr="00777A2D">
        <w:rPr>
          <w:rStyle w:val="StyleBoldUnderline"/>
        </w:rPr>
        <w:t>on water management, agriculture development, food produc tion, epidemiology and other health issues, air qual ity, urban dynamics, demographics, and population migration. A major step forward will be to couple such models with climate and even weather models</w:t>
      </w:r>
      <w:r w:rsidRPr="00935D15">
        <w:rPr>
          <w:sz w:val="16"/>
        </w:rPr>
        <w:t xml:space="preserve">, espe cially to address regional issues. </w:t>
      </w:r>
      <w:r w:rsidRPr="00777A2D">
        <w:rPr>
          <w:rStyle w:val="StyleBoldUnderline"/>
        </w:rPr>
        <w:t>Detailed economic, energy, and land use models should gradually replace prescribed emission scenarios in climate models. The development of integrated prediction systems for the seasonal-to-decadal timeframe must become a major objective of the operational prediction centers with engagement of the academic research community</w:t>
      </w:r>
      <w:r w:rsidRPr="00935D15">
        <w:rPr>
          <w:sz w:val="16"/>
        </w:rPr>
        <w:t xml:space="preserve"> and, if successful, </w:t>
      </w:r>
      <w:r w:rsidRPr="00777A2D">
        <w:rPr>
          <w:rStyle w:val="StyleBoldUnderline"/>
        </w:rPr>
        <w:t>will be a key focus for the climate services being established in different countries. Such prediction systems should account for human actions and provide the information needed to reduce the vulnerability of societies to predicted high-impact environmental events. A conceptual modeling framework that accounts not only for the influences of human actions on natural systems as historically done through proxy</w:t>
      </w:r>
      <w:r w:rsidRPr="00935D15">
        <w:rPr>
          <w:sz w:val="16"/>
        </w:rPr>
        <w:t xml:space="preserve"> (e.g., greenhouse gas emissions, land cover changes) </w:t>
      </w:r>
      <w:r w:rsidRPr="00777A2D">
        <w:rPr>
          <w:rStyle w:val="StyleBoldUnderline"/>
        </w:rPr>
        <w:t>but also for the impacts of environmental services on human welfare and health will need to be developed</w:t>
      </w:r>
      <w:r w:rsidRPr="00935D15">
        <w:rPr>
          <w:sz w:val="16"/>
        </w:rPr>
        <w:t xml:space="preserve"> (Fig. 4). What complex Earth system prediction mod els will not easily capture is the essence of feedback from political and social decision-making into the integrated prediction/projection modeling systems. Before such feedbacks are incorporated into predic tion/projection modeling, they will first be addressed in assessment models. At the same time, new para digms will be developed whereby social science infor mation will be included in detailed predictive ESM. Exploring, for example, the possible integration of agent-based approaches (e.g., Gilbert 2008), </w:t>
      </w:r>
      <w:r w:rsidRPr="00777A2D">
        <w:rPr>
          <w:rStyle w:val="StyleBoldUnderline"/>
        </w:rPr>
        <w:t>modeling that emphasizes autonomous individual processes or entities acting on simple behavioral rules and thus generating a complex system, or other methodologies describing the evolution of complex systems should be envisaged.</w:t>
      </w:r>
      <w:r w:rsidRPr="00935D15">
        <w:rPr>
          <w:sz w:val="16"/>
        </w:rPr>
        <w:t xml:space="preserve"> CONCLUSIONS. </w:t>
      </w:r>
      <w:r w:rsidRPr="00777A2D">
        <w:rPr>
          <w:rStyle w:val="StyleBoldUnderline"/>
        </w:rPr>
        <w:t>We have suggested that future efforts in multidisciplinary Earth system modeling should include i) the development of global Earth system analysis and prediction models that account for physical, chemical, and biological processes in a coupled atmosphere–ocean–land-ice system; ii) the development of a systematic framework that links the global climate and regionally constrained weather systems and the interactions and associated feedbacks with biogeochemistry, biology, and socioeconomic drivers</w:t>
      </w:r>
      <w:r w:rsidRPr="00935D15">
        <w:rPr>
          <w:sz w:val="16"/>
        </w:rPr>
        <w:t xml:space="preserve"> (e.g., demography, global policy constraints, and technological innovations) across scales and disciplines; and iii) </w:t>
      </w:r>
      <w:r w:rsidRPr="00777A2D">
        <w:rPr>
          <w:rStyle w:val="StyleBoldUnderline"/>
        </w:rPr>
        <w:t>the exploration and development of methodologies and models that account for societal drivers (e.g., governance, institutional dynamics) and their impacts and feedbacks on the environmental and climate systems</w:t>
      </w:r>
      <w:r w:rsidRPr="00935D15">
        <w:rPr>
          <w:sz w:val="16"/>
        </w:rPr>
        <w:t>. The latter is a particularly grand challenge because human behavior is not easily represented within the framework of present-day physical prediction systems. However</w:t>
      </w:r>
      <w:r w:rsidRPr="00777A2D">
        <w:rPr>
          <w:rStyle w:val="StyleBoldUnderline"/>
        </w:rPr>
        <w:t>, it is increasingly recognized that humanity is capable of perturbing the entire Earth system, hence the need for collaboration between natural and social scientists to explore ways of integrating societal processes into present and future ESM</w:t>
      </w:r>
      <w:r w:rsidRPr="00935D15">
        <w:rPr>
          <w:sz w:val="16"/>
        </w:rPr>
        <w:t>, if the latter are to provide quantitative information to use to mitigate and adapt to future changes in the Earth system.</w:t>
      </w:r>
    </w:p>
    <w:p w14:paraId="661A46EE" w14:textId="77777777" w:rsidR="006F421F" w:rsidRDefault="006F421F" w:rsidP="006F421F"/>
    <w:p w14:paraId="19201080" w14:textId="77777777" w:rsidR="006F421F" w:rsidRDefault="006F421F" w:rsidP="006F421F"/>
    <w:p w14:paraId="7E25B186" w14:textId="77777777" w:rsidR="006F421F" w:rsidRDefault="006F421F" w:rsidP="006F421F">
      <w:pPr>
        <w:pStyle w:val="Heading4"/>
      </w:pPr>
      <w:r>
        <w:t>Models need to become complex through increased monitoring and data accumulation and coordination- only the plan results in the necessary complex integration of information</w:t>
      </w:r>
    </w:p>
    <w:p w14:paraId="07185646" w14:textId="77777777" w:rsidR="006F421F" w:rsidRPr="00C216CF" w:rsidRDefault="006F421F" w:rsidP="006F421F">
      <w:pPr>
        <w:rPr>
          <w:rStyle w:val="StyleStyleBold12pt"/>
        </w:rPr>
      </w:pPr>
      <w:r w:rsidRPr="00C216CF">
        <w:rPr>
          <w:rStyle w:val="StyleStyleBold12pt"/>
        </w:rPr>
        <w:t>Nobre, et al, director of the Center for Earth Science, 2010</w:t>
      </w:r>
    </w:p>
    <w:p w14:paraId="4BB260D2" w14:textId="10BB6F7C" w:rsidR="006F421F" w:rsidRPr="00C216CF" w:rsidRDefault="006F421F" w:rsidP="006F421F">
      <w:pPr>
        <w:rPr>
          <w:sz w:val="16"/>
          <w:szCs w:val="16"/>
        </w:rPr>
      </w:pPr>
      <w:r w:rsidRPr="003F1AE2">
        <w:rPr>
          <w:sz w:val="16"/>
          <w:szCs w:val="16"/>
        </w:rPr>
        <w:t>(Carlos Nobre,  Guy P. Brasseur, Melvyn A. Shapiro, Myanna Lahsen, Gilbert Brunet, Antonio J. Busalacchi, Kathy Hibbard, Sybil Seitzinger, Kevin Noone, and Jean P. Ometto, Nobre is a senior scientist with the Brazilian National Space Research Institute, “ADDRESSING THE COMPLEXITY OF THE EARTH SYSTEM”, pdf)</w:t>
      </w:r>
    </w:p>
    <w:p w14:paraId="15392445" w14:textId="77777777" w:rsidR="006F421F" w:rsidRDefault="006F421F" w:rsidP="006F421F">
      <w:pPr>
        <w:rPr>
          <w:rStyle w:val="StyleBoldUnderline"/>
        </w:rPr>
      </w:pPr>
      <w:r w:rsidRPr="00DB75A2">
        <w:rPr>
          <w:sz w:val="16"/>
        </w:rPr>
        <w:t xml:space="preserve">EARTH SYSTEM MODELS. </w:t>
      </w:r>
      <w:r w:rsidRPr="00777A2D">
        <w:rPr>
          <w:rStyle w:val="StyleBoldUnderline"/>
        </w:rPr>
        <w:t>Current prediction systems should be extended to include impacts on society, specifically on water, food, health, and air quality. This can be done</w:t>
      </w:r>
      <w:r w:rsidRPr="00DB75A2">
        <w:rPr>
          <w:sz w:val="16"/>
        </w:rPr>
        <w:t xml:space="preserve"> in the next decade </w:t>
      </w:r>
      <w:r w:rsidRPr="00777A2D">
        <w:rPr>
          <w:rStyle w:val="StyleBoldUnderline"/>
        </w:rPr>
        <w:t>by using existing (or improved) models that deal with the interfaces between climate and water, climate and agriculture (crop), climate and food, climate and energy, and climate and diseases. To address issues beyond the physical weather/climate system, the community is developing ESMs ranging from fully coupled atmosphere–ocean general circulation models</w:t>
      </w:r>
      <w:r w:rsidRPr="00DB75A2">
        <w:rPr>
          <w:sz w:val="16"/>
        </w:rPr>
        <w:t xml:space="preserve"> (AOGCMs) </w:t>
      </w:r>
      <w:r w:rsidRPr="00777A2D">
        <w:rPr>
          <w:rStyle w:val="StyleBoldUnderline"/>
        </w:rPr>
        <w:t>to simplified ESMs of intermediate complexity</w:t>
      </w:r>
      <w:r w:rsidRPr="00DB75A2">
        <w:rPr>
          <w:sz w:val="16"/>
        </w:rPr>
        <w:t xml:space="preserve"> (EMICs) </w:t>
      </w:r>
      <w:r w:rsidRPr="00777A2D">
        <w:rPr>
          <w:rStyle w:val="StyleBoldUnderline"/>
        </w:rPr>
        <w:t>to explore numerical simulations of the</w:t>
      </w:r>
      <w:r w:rsidRPr="00DB75A2">
        <w:rPr>
          <w:sz w:val="16"/>
        </w:rPr>
        <w:t xml:space="preserve"> coupled biophysical, biogeochemical (e.g., carbon cycle), and </w:t>
      </w:r>
      <w:r w:rsidRPr="00777A2D">
        <w:rPr>
          <w:rStyle w:val="StyleBoldUnderline"/>
        </w:rPr>
        <w:t>climate system</w:t>
      </w:r>
      <w:r w:rsidRPr="00DB75A2">
        <w:rPr>
          <w:sz w:val="16"/>
        </w:rPr>
        <w:t xml:space="preserve"> (Randall et al. 2007). </w:t>
      </w:r>
      <w:r w:rsidRPr="00777A2D">
        <w:rPr>
          <w:rStyle w:val="StyleBoldUnderline"/>
        </w:rPr>
        <w:t>These models include climate interactions for ocean</w:t>
      </w:r>
      <w:r w:rsidRPr="00DB75A2">
        <w:rPr>
          <w:sz w:val="16"/>
        </w:rPr>
        <w:t xml:space="preserve"> and land carbon cycle dynamics, with work underway to implement additional processes (e.g., marine ecosystem, terrestrial biogeography, urban land cover; Oleson et al. 2008) and surface hydrology and socioeconomic sectors such as agriculture, industry, energy, and health. </w:t>
      </w:r>
      <w:r w:rsidRPr="00777A2D">
        <w:rPr>
          <w:rStyle w:val="StyleBoldUnderline"/>
        </w:rPr>
        <w:t>Data assimilation for coupled ESMs that include carbon cycle dynamics</w:t>
      </w:r>
      <w:r w:rsidRPr="00DB75A2">
        <w:rPr>
          <w:sz w:val="16"/>
        </w:rPr>
        <w:t>—a key research challenge—</w:t>
      </w:r>
      <w:r w:rsidRPr="00777A2D">
        <w:rPr>
          <w:rStyle w:val="StyleBoldUnderline"/>
        </w:rPr>
        <w:t xml:space="preserve">will also provide a predictive context for assessing the value of observations and identifying and optimizing the observation systems required for sustained monitoring and improved prediction </w:t>
      </w:r>
      <w:r w:rsidRPr="00DB75A2">
        <w:rPr>
          <w:sz w:val="16"/>
        </w:rPr>
        <w:t xml:space="preserve">from days to decades (e.g., Sacks et al. 2006; Shapiro et al. 2010; Brunet et al. 2010). Another key challenge for next-generation ESMs is to incorporate human interactions such as socioeconomics and land use. </w:t>
      </w:r>
      <w:r w:rsidRPr="00777A2D">
        <w:rPr>
          <w:rStyle w:val="StyleBoldUnderline"/>
        </w:rPr>
        <w:t>To date, no fully coupled models exist</w:t>
      </w:r>
      <w:r w:rsidRPr="00DB75A2">
        <w:rPr>
          <w:sz w:val="16"/>
        </w:rPr>
        <w:t xml:space="preserve">. Such a unified ESM system (Fig. 1) could play a key role in assessing risks and identifying potentialhazards and opportunities for society. A complex Earth system model couples the physical climate system with biogeochemical cycles (e.g., carbon cycle, atmospheric greenhouse gases and chemistry, aerosol microphysics, ecosystem dynamics, and hydrology, including anthropogenic influences). It encompasses key physical, biological, and chemical interactions. </w:t>
      </w:r>
      <w:r w:rsidRPr="00777A2D">
        <w:rPr>
          <w:rStyle w:val="StyleBoldUnderline"/>
        </w:rPr>
        <w:t>The introduction of such complex processes is a challenge that can only be met if key processes are integrated with observations and measurements from synoptic</w:t>
      </w:r>
      <w:r w:rsidRPr="00DB75A2">
        <w:rPr>
          <w:sz w:val="16"/>
        </w:rPr>
        <w:t xml:space="preserve"> (e.g., remote sensing) </w:t>
      </w:r>
      <w:r w:rsidRPr="00777A2D">
        <w:rPr>
          <w:rStyle w:val="StyleBoldUnderline"/>
        </w:rPr>
        <w:t>data, field campaigns, and laboratory studies for appropriate</w:t>
      </w:r>
      <w:r w:rsidRPr="00DB75A2">
        <w:rPr>
          <w:sz w:val="16"/>
        </w:rPr>
        <w:t xml:space="preserve"> (e.g., scale and process) </w:t>
      </w:r>
      <w:r w:rsidRPr="00777A2D">
        <w:rPr>
          <w:rStyle w:val="StyleBoldUnderline"/>
        </w:rPr>
        <w:t>representations in global models.</w:t>
      </w:r>
    </w:p>
    <w:p w14:paraId="7D3281C4" w14:textId="77777777" w:rsidR="00894323" w:rsidRDefault="00894323" w:rsidP="00894323">
      <w:pPr>
        <w:pStyle w:val="Heading3"/>
      </w:pPr>
      <w:r>
        <w:t>2AC—Process K/</w:t>
      </w:r>
    </w:p>
    <w:p w14:paraId="15A947B9" w14:textId="77777777" w:rsidR="00894323" w:rsidRDefault="00894323" w:rsidP="00894323">
      <w:pPr>
        <w:pStyle w:val="Heading4"/>
      </w:pPr>
      <w:r>
        <w:t>Making process-based models of data is the most effective method of prediction</w:t>
      </w:r>
    </w:p>
    <w:p w14:paraId="1A314014" w14:textId="77777777" w:rsidR="00894323" w:rsidRPr="00100724" w:rsidRDefault="00894323" w:rsidP="00894323">
      <w:pPr>
        <w:rPr>
          <w:rStyle w:val="StyleStyleBold12pt"/>
        </w:rPr>
      </w:pPr>
      <w:r>
        <w:rPr>
          <w:rStyle w:val="StyleStyleBold12pt"/>
        </w:rPr>
        <w:t xml:space="preserve">Evans et al., School of Biological and Chemical Sciences, Queen Mary University of London, 14 </w:t>
      </w:r>
      <w:r w:rsidRPr="00D37EC8">
        <w:t>(Matthew R. Evans, Mike Bithell Stephen J. Cornell, Sasha R. X. Dall, Sandra Díaz, Stephen Emmott, Bruno Ernande, Volker Grimm, David J. Hodgson, Simon L. Lewis, Georgina M. Mace, Michael Morecroft, Aristides Moustakas, Eugene Murphy, Tim Newbold, K. J. Norris, Owen Petchey, Matthew Smith, Justin M. J. Travis and Tim G. Benton, “Predictive Systems of Ecology”, 2014, Online: http://rspb.royalsocietypublishing.org/content/280/1771/20131452.full.html)</w:t>
      </w:r>
    </w:p>
    <w:p w14:paraId="6E73F7C2" w14:textId="77777777" w:rsidR="00894323" w:rsidRDefault="00894323" w:rsidP="00894323">
      <w:pPr>
        <w:rPr>
          <w:sz w:val="14"/>
        </w:rPr>
      </w:pPr>
      <w:r w:rsidRPr="00777A2D">
        <w:rPr>
          <w:rStyle w:val="StyleBoldUnderline"/>
        </w:rPr>
        <w:t>Human societies</w:t>
      </w:r>
      <w:r w:rsidRPr="00BA2A2B">
        <w:rPr>
          <w:sz w:val="14"/>
        </w:rPr>
        <w:t xml:space="preserve">, and their well-being, </w:t>
      </w:r>
      <w:r w:rsidRPr="00777A2D">
        <w:rPr>
          <w:rStyle w:val="StyleBoldUnderline"/>
        </w:rPr>
        <w:t>depend</w:t>
      </w:r>
      <w:r w:rsidRPr="00BA2A2B">
        <w:rPr>
          <w:sz w:val="14"/>
        </w:rPr>
        <w:t xml:space="preserve"> to a significant extent </w:t>
      </w:r>
      <w:r w:rsidRPr="00777A2D">
        <w:rPr>
          <w:rStyle w:val="StyleBoldUnderline"/>
        </w:rPr>
        <w:t>on the state of</w:t>
      </w:r>
      <w:r w:rsidRPr="00BA2A2B">
        <w:rPr>
          <w:sz w:val="14"/>
        </w:rPr>
        <w:t xml:space="preserve"> the </w:t>
      </w:r>
      <w:r w:rsidRPr="00777A2D">
        <w:rPr>
          <w:rStyle w:val="StyleBoldUnderline"/>
        </w:rPr>
        <w:t xml:space="preserve">ecosystems </w:t>
      </w:r>
      <w:r w:rsidRPr="00BA2A2B">
        <w:rPr>
          <w:sz w:val="14"/>
        </w:rPr>
        <w:t xml:space="preserve">that surround them. </w:t>
      </w:r>
      <w:r w:rsidRPr="00777A2D">
        <w:rPr>
          <w:rStyle w:val="StyleBoldUnderline"/>
        </w:rPr>
        <w:t>These ecosystems are changing rapidly</w:t>
      </w:r>
      <w:r w:rsidRPr="00BA2A2B">
        <w:rPr>
          <w:sz w:val="14"/>
        </w:rPr>
        <w:t xml:space="preserve"> usually in response to anthropogenic changes in the environment. To determine the likely impact of environmental change on ecosystems and the best ways to manage them, </w:t>
      </w:r>
      <w:r w:rsidRPr="00777A2D">
        <w:rPr>
          <w:rStyle w:val="StyleBoldUnderline"/>
        </w:rPr>
        <w:t>it would be desirable to be able to predict their future states</w:t>
      </w:r>
      <w:r w:rsidRPr="00BA2A2B">
        <w:rPr>
          <w:sz w:val="14"/>
        </w:rPr>
        <w:t xml:space="preserve">. We present a proposal to develop the paradigm of predictive systems ecology, explicitly to understand and predict the properties and behaviour of ecological systems. </w:t>
      </w:r>
      <w:r w:rsidRPr="00777A2D">
        <w:rPr>
          <w:rStyle w:val="StyleBoldUnderline"/>
        </w:rPr>
        <w:t>We discuss the necessary and desirable features of predictive systems ecology models.</w:t>
      </w:r>
      <w:r w:rsidRPr="00BA2A2B">
        <w:rPr>
          <w:sz w:val="14"/>
        </w:rPr>
        <w:t xml:space="preserve"> There are places where predictive systems ecology is already being practised and we summarize a range of terrestrial and marine examples. </w:t>
      </w:r>
      <w:r w:rsidRPr="00777A2D">
        <w:rPr>
          <w:rStyle w:val="StyleBoldUnderline"/>
        </w:rPr>
        <w:t>Significant challenges remain but we suggest that ecology would benefit both as a scientific discipline and increase its impact in society if it were to embrace the need to become more predictive</w:t>
      </w:r>
      <w:r w:rsidRPr="00BA2A2B">
        <w:rPr>
          <w:sz w:val="14"/>
        </w:rPr>
        <w:t xml:space="preserve">. The importance of ecosystems and their associated biodiversity for humans is well established [1–3]. Yet, </w:t>
      </w:r>
      <w:r w:rsidRPr="00777A2D">
        <w:rPr>
          <w:rStyle w:val="StyleBoldUnderline"/>
        </w:rPr>
        <w:t>our understanding of ecosystem structure and function is far from complete.</w:t>
      </w:r>
      <w:r w:rsidRPr="00BA2A2B">
        <w:rPr>
          <w:sz w:val="14"/>
        </w:rPr>
        <w:t xml:space="preserve"> </w:t>
      </w:r>
      <w:r w:rsidRPr="00777A2D">
        <w:rPr>
          <w:rStyle w:val="StyleBoldUnderline"/>
        </w:rPr>
        <w:t>This is important</w:t>
      </w:r>
      <w:r w:rsidRPr="00BA2A2B">
        <w:rPr>
          <w:sz w:val="14"/>
        </w:rPr>
        <w:t xml:space="preserve"> not just from a scientific perspective, but also </w:t>
      </w:r>
      <w:r w:rsidRPr="00777A2D">
        <w:rPr>
          <w:rStyle w:val="StyleBoldUnderline"/>
        </w:rPr>
        <w:t>because effective protection and management of key ecosystems, and their services, depends on: understanding how they will respond to a range of contemporary pressures; and projecting realistic future scenarios so as to enable decision making</w:t>
      </w:r>
      <w:r w:rsidRPr="00BA2A2B">
        <w:rPr>
          <w:sz w:val="14"/>
        </w:rPr>
        <w:t xml:space="preserve">. </w:t>
      </w:r>
      <w:r w:rsidRPr="00777A2D">
        <w:rPr>
          <w:rStyle w:val="StyleBoldUnderline"/>
        </w:rPr>
        <w:t>Projecting ecological models into the future is challenging because ecological systems are inherently complex</w:t>
      </w:r>
      <w:r w:rsidRPr="00BA2A2B">
        <w:rPr>
          <w:sz w:val="14"/>
        </w:rPr>
        <w:t xml:space="preserve">, nonlinear and variable, while future conditions often lie outside the envelope of parameters used to develop models. It is therefore not surprising that </w:t>
      </w:r>
      <w:r w:rsidRPr="00777A2D">
        <w:rPr>
          <w:rStyle w:val="StyleBoldUnderline"/>
        </w:rPr>
        <w:t>confident predictions of ecosystem dynamics are rare, despite being in demand from society.</w:t>
      </w:r>
      <w:r w:rsidRPr="00BA2A2B">
        <w:rPr>
          <w:sz w:val="14"/>
        </w:rPr>
        <w:t xml:space="preserve"> A case in point is the UK National Ecosystem Assessment (NEA) [2] which is one of the most rigorous and systematic assessments of ecosystems and their ability to meet multiple needs of the UK population now and in the future. Despite being based on the unusually rich and complete information available for the UK, its authors had to state: ‘scenarios attempt to look to the future and describe worlds very different from today's, the ecosystem responses have to be credible…. This is generally achieved by using either process-response models or empirical relationships that would allow drivers and ecosystem services to be quantified,… </w:t>
      </w:r>
      <w:r w:rsidRPr="00777A2D">
        <w:rPr>
          <w:rStyle w:val="StyleBoldUnderline"/>
        </w:rPr>
        <w:t>Unfortunately</w:t>
      </w:r>
      <w:r w:rsidRPr="00BA2A2B">
        <w:rPr>
          <w:sz w:val="14"/>
        </w:rPr>
        <w:t xml:space="preserve">, the UK NEA </w:t>
      </w:r>
      <w:r w:rsidRPr="00777A2D">
        <w:rPr>
          <w:rStyle w:val="StyleBoldUnderline"/>
        </w:rPr>
        <w:t>material on current state and trends provided few models or empirical relationships of the type needed’</w:t>
      </w:r>
      <w:r w:rsidRPr="00BA2A2B">
        <w:rPr>
          <w:sz w:val="14"/>
        </w:rPr>
        <w:t xml:space="preserve">. [4, p. 1207] In addition to predicting how ecosystems may respond to environmental changes, </w:t>
      </w:r>
      <w:r w:rsidRPr="00777A2D">
        <w:rPr>
          <w:rStyle w:val="StyleBoldUnderline"/>
        </w:rPr>
        <w:t>models are needed to evaluate potential management options</w:t>
      </w:r>
      <w:r w:rsidRPr="00BA2A2B">
        <w:rPr>
          <w:sz w:val="14"/>
        </w:rPr>
        <w:t xml:space="preserve">. </w:t>
      </w:r>
      <w:r w:rsidRPr="00777A2D">
        <w:rPr>
          <w:rStyle w:val="StyleBoldUnderline"/>
        </w:rPr>
        <w:t>We therefore need: — the development of ecological system models that can be used to forecast the possible future state of a system; — the use of such models to determine the likely impacts of plausible futures, for example climate change</w:t>
      </w:r>
      <w:r w:rsidRPr="00BA2A2B">
        <w:rPr>
          <w:sz w:val="14"/>
        </w:rPr>
        <w:t>, changes in land use patterns, changes in nutrient flows; and — </w:t>
      </w:r>
      <w:r w:rsidRPr="00777A2D">
        <w:rPr>
          <w:rStyle w:val="StyleBoldUnderline"/>
        </w:rPr>
        <w:t>their further use to test response options designed to mitigate, or adapt to, the impacts of change</w:t>
      </w:r>
      <w:r w:rsidRPr="00BA2A2B">
        <w:rPr>
          <w:sz w:val="14"/>
        </w:rPr>
        <w:t xml:space="preserve">. While the ability to predict accurately how a system will respond to perturbations is seen by some as a defining characteristic of a successful science [5], this has not always been a significant focus within ecology [6–15]. </w:t>
      </w:r>
      <w:r w:rsidRPr="00777A2D">
        <w:rPr>
          <w:rStyle w:val="StyleBoldUnderline"/>
        </w:rPr>
        <w:t>We believe that the societal imperative to predict the impacts of environmental change on ecosystems</w:t>
      </w:r>
      <w:r w:rsidRPr="00BA2A2B">
        <w:rPr>
          <w:sz w:val="14"/>
        </w:rPr>
        <w:t xml:space="preserve"> (usually, but not exclusively, the result of anthropogenic pressures) </w:t>
      </w:r>
      <w:r w:rsidRPr="00777A2D">
        <w:rPr>
          <w:rStyle w:val="StyleBoldUnderline"/>
        </w:rPr>
        <w:t>should add impetus to this endeavour</w:t>
      </w:r>
      <w:r w:rsidRPr="00BA2A2B">
        <w:rPr>
          <w:sz w:val="14"/>
        </w:rPr>
        <w:t xml:space="preserve"> [16]. In this paper, we are concerned with forecasts of the most likely state that a system may have in the future, this would be one of the possible projections for that system—the set of all possible states that a system could have in the future (http://www.ipcc-data.org/ddc_definitions.html). In the language of the Intergovernmental Panel on Climate Change, this would mean that the general process that is required is the development of projections of the future state of ecosystems that will enable us to move towards forecasting the most likely future state. </w:t>
      </w:r>
      <w:r w:rsidRPr="00777A2D">
        <w:rPr>
          <w:rStyle w:val="StyleBoldUnderline"/>
        </w:rPr>
        <w:t>If we are to predict</w:t>
      </w:r>
      <w:r w:rsidRPr="00BA2A2B">
        <w:rPr>
          <w:sz w:val="14"/>
        </w:rPr>
        <w:t xml:space="preserve"> biological responses to </w:t>
      </w:r>
      <w:r w:rsidRPr="00777A2D">
        <w:rPr>
          <w:rStyle w:val="StyleBoldUnderline"/>
        </w:rPr>
        <w:t xml:space="preserve">environmental change, we will need models that generate accurate and realistic projections </w:t>
      </w:r>
      <w:r w:rsidRPr="00BA2A2B">
        <w:rPr>
          <w:sz w:val="14"/>
        </w:rPr>
        <w:t>under both present and future, potentially novel, conditions. These requirements mean that two of the conventional approaches to ecological modelling—</w:t>
      </w:r>
      <w:r w:rsidRPr="00777A2D">
        <w:rPr>
          <w:rStyle w:val="StyleBoldUnderline"/>
        </w:rPr>
        <w:t xml:space="preserve">very simple models </w:t>
      </w:r>
      <w:r w:rsidRPr="00BA2A2B">
        <w:rPr>
          <w:sz w:val="14"/>
        </w:rPr>
        <w:t>containing few parameters;</w:t>
      </w:r>
      <w:r w:rsidRPr="00777A2D">
        <w:rPr>
          <w:rStyle w:val="StyleBoldUnderline"/>
        </w:rPr>
        <w:t xml:space="preserve"> and phenomenological models</w:t>
      </w:r>
      <w:r w:rsidRPr="00BA2A2B">
        <w:rPr>
          <w:sz w:val="14"/>
        </w:rPr>
        <w:t xml:space="preserve"> derived from observed statistical relationships among parameters—</w:t>
      </w:r>
      <w:r w:rsidRPr="00777A2D">
        <w:rPr>
          <w:rStyle w:val="StyleBoldUnderline"/>
        </w:rPr>
        <w:t>are unlikely to be reliable</w:t>
      </w:r>
      <w:r w:rsidRPr="00BA2A2B">
        <w:rPr>
          <w:sz w:val="14"/>
        </w:rPr>
        <w:t xml:space="preserve"> [17</w:t>
      </w:r>
      <w:r w:rsidRPr="00777A2D">
        <w:rPr>
          <w:rStyle w:val="StyleBoldUnderline"/>
        </w:rPr>
        <w:t>]. The former</w:t>
      </w:r>
      <w:r w:rsidRPr="00BA2A2B">
        <w:rPr>
          <w:sz w:val="14"/>
        </w:rPr>
        <w:t xml:space="preserve"> are so removed from real-life systems that they </w:t>
      </w:r>
      <w:r w:rsidRPr="00777A2D">
        <w:rPr>
          <w:rStyle w:val="StyleBoldUnderline"/>
        </w:rPr>
        <w:t xml:space="preserve">can rarely be meaningfully tested against data, while phenomenological descriptions of </w:t>
      </w:r>
      <w:r w:rsidRPr="00BA2A2B">
        <w:rPr>
          <w:sz w:val="14"/>
        </w:rPr>
        <w:t xml:space="preserve">data should not be used to extrapolate beyond existing conditions [18–20], hence </w:t>
      </w:r>
      <w:r w:rsidRPr="00777A2D">
        <w:rPr>
          <w:rStyle w:val="StyleBoldUnderline"/>
        </w:rPr>
        <w:t>cannot reliably be used to predict responses</w:t>
      </w:r>
      <w:r w:rsidRPr="00BA2A2B">
        <w:rPr>
          <w:sz w:val="14"/>
        </w:rPr>
        <w:t xml:space="preserve"> to novel conditions. To predict biological responses to environmental change, </w:t>
      </w:r>
      <w:r w:rsidRPr="00777A2D">
        <w:rPr>
          <w:rStyle w:val="StyleBoldUnderline"/>
        </w:rPr>
        <w:t>we need process-based ecological models that capture the important underlying biological mechanisms driving the behaviour of the system</w:t>
      </w:r>
      <w:r w:rsidRPr="00BA2A2B">
        <w:rPr>
          <w:sz w:val="14"/>
        </w:rPr>
        <w:t xml:space="preserve"> [21–24], </w:t>
      </w:r>
      <w:r w:rsidRPr="00777A2D">
        <w:rPr>
          <w:rStyle w:val="StyleBoldUnderline"/>
        </w:rPr>
        <w:t>akin to systems models used in climatology</w:t>
      </w:r>
      <w:r w:rsidRPr="00BA2A2B">
        <w:rPr>
          <w:sz w:val="14"/>
        </w:rPr>
        <w:t xml:space="preserve"> [25,26] </w:t>
      </w:r>
      <w:r w:rsidRPr="00777A2D">
        <w:rPr>
          <w:rStyle w:val="StyleBoldUnderline"/>
        </w:rPr>
        <w:t>and molecular systems biology</w:t>
      </w:r>
      <w:r w:rsidRPr="00BA2A2B">
        <w:rPr>
          <w:sz w:val="14"/>
        </w:rPr>
        <w:t xml:space="preserve"> [27]. </w:t>
      </w:r>
      <w:r w:rsidRPr="00777A2D">
        <w:rPr>
          <w:rStyle w:val="StyleBoldUnderline"/>
        </w:rPr>
        <w:t>Predictions of ecosystem behaviour</w:t>
      </w:r>
      <w:r w:rsidRPr="00BA2A2B">
        <w:rPr>
          <w:sz w:val="14"/>
        </w:rPr>
        <w:t xml:space="preserve"> (the way in which the properties in an ecosystem change over time or in response to perturbation) </w:t>
      </w:r>
      <w:r w:rsidRPr="00777A2D">
        <w:rPr>
          <w:rStyle w:val="StyleBoldUnderline"/>
        </w:rPr>
        <w:t>and/or ecosystem services</w:t>
      </w:r>
      <w:r w:rsidRPr="00BA2A2B">
        <w:rPr>
          <w:sz w:val="14"/>
        </w:rPr>
        <w:t xml:space="preserve"> (which are products of ecosystems and often are valuable to society) </w:t>
      </w:r>
      <w:r w:rsidRPr="00777A2D">
        <w:rPr>
          <w:rStyle w:val="StyleBoldUnderline"/>
        </w:rPr>
        <w:t>would be emergent properties of process-based models of ecosystems [</w:t>
      </w:r>
      <w:r w:rsidRPr="00BA2A2B">
        <w:rPr>
          <w:sz w:val="14"/>
        </w:rPr>
        <w:t xml:space="preserve">28], </w:t>
      </w:r>
      <w:r w:rsidRPr="00777A2D">
        <w:rPr>
          <w:rStyle w:val="StyleBoldUnderline"/>
        </w:rPr>
        <w:t xml:space="preserve">and such models would need to include sufficient information from lower levels of organization </w:t>
      </w:r>
      <w:r w:rsidRPr="00BA2A2B">
        <w:rPr>
          <w:sz w:val="14"/>
        </w:rPr>
        <w:t>(populations, individuals, genes and the abiotic environment) to allow accurate and realistic ecosystem behaviour to emerge [16].</w:t>
      </w:r>
    </w:p>
    <w:p w14:paraId="71F4CC07" w14:textId="77777777" w:rsidR="00894323" w:rsidRDefault="00894323" w:rsidP="00894323">
      <w:pPr>
        <w:rPr>
          <w:sz w:val="14"/>
        </w:rPr>
      </w:pPr>
    </w:p>
    <w:p w14:paraId="574420CD" w14:textId="77777777" w:rsidR="00894323" w:rsidRDefault="00894323" w:rsidP="00894323">
      <w:pPr>
        <w:pStyle w:val="Heading4"/>
      </w:pPr>
      <w:r>
        <w:t>New process-based models are needed; previous models were unsuccessful</w:t>
      </w:r>
    </w:p>
    <w:p w14:paraId="6BAB46D7" w14:textId="77777777" w:rsidR="00894323" w:rsidRPr="00100724" w:rsidRDefault="00894323" w:rsidP="00894323">
      <w:pPr>
        <w:rPr>
          <w:rStyle w:val="StyleStyleBold12pt"/>
        </w:rPr>
      </w:pPr>
      <w:r>
        <w:rPr>
          <w:rStyle w:val="StyleStyleBold12pt"/>
        </w:rPr>
        <w:t xml:space="preserve">Evans et al., School of Biological and Chemical Sciences, Queen Mary University of London, 14 </w:t>
      </w:r>
      <w:r w:rsidRPr="00D37EC8">
        <w:t>(Matthew R. Evans, Mike Bithell Stephen J. Cornell, Sasha R. X. Dall, Sandra Díaz, Stephen Emmott, Bruno Ernande, Volker Grimm, David J. Hodgson, Simon L. Lewis, Georgina M. Mace, Michael Morecroft, Aristides Moustakas, Eugene Murphy, Tim Newbold, K. J. Norris, Owen Petchey, Matthew Smith, Justin M. J. Travis and Tim G. Benton, “Predictive Systems of Ecology”, 2014, Online: http://rspb.royalsocietypublishing.org/content/280/1771/20131452.full.html)</w:t>
      </w:r>
    </w:p>
    <w:p w14:paraId="24C9954D" w14:textId="77777777" w:rsidR="00894323" w:rsidRDefault="00894323" w:rsidP="00894323"/>
    <w:p w14:paraId="647173BA" w14:textId="77777777" w:rsidR="00894323" w:rsidRPr="006C006F" w:rsidRDefault="00894323" w:rsidP="00894323">
      <w:pPr>
        <w:rPr>
          <w:sz w:val="16"/>
        </w:rPr>
      </w:pPr>
      <w:r w:rsidRPr="006C006F">
        <w:rPr>
          <w:sz w:val="16"/>
        </w:rPr>
        <w:t xml:space="preserve">An integrated ecological systems approach was attempted in the 1960s [29,30], most notably in the International Biological Programme (IBP) [31]. </w:t>
      </w:r>
      <w:r w:rsidRPr="00777A2D">
        <w:rPr>
          <w:rStyle w:val="StyleBoldUnderline"/>
        </w:rPr>
        <w:t xml:space="preserve">The systems ecology of the 1960s foundered </w:t>
      </w:r>
      <w:r w:rsidRPr="006C006F">
        <w:rPr>
          <w:sz w:val="16"/>
        </w:rPr>
        <w:t>on at least two grounds: practically—the computing power available in the 1960s was insufficient to run the necessary models; and philosophically—the approach attempted to measure as many parameters of a system as possible without using theory beyond its use as a tool</w:t>
      </w:r>
      <w:r w:rsidRPr="00777A2D">
        <w:rPr>
          <w:rStyle w:val="StyleBoldUnderline"/>
        </w:rPr>
        <w:t xml:space="preserve"> </w:t>
      </w:r>
      <w:r w:rsidRPr="006C006F">
        <w:rPr>
          <w:sz w:val="16"/>
        </w:rPr>
        <w:t xml:space="preserve">for informing which function might best fit a given dataset [32,33]. </w:t>
      </w:r>
      <w:r w:rsidRPr="00777A2D">
        <w:rPr>
          <w:rStyle w:val="StyleBoldUnderline"/>
        </w:rPr>
        <w:t>Our use of the term ‘systems ecology’</w:t>
      </w:r>
      <w:r w:rsidRPr="006C006F">
        <w:rPr>
          <w:sz w:val="16"/>
        </w:rPr>
        <w:t xml:space="preserve"> is distinct from the approach used in the IBP, </w:t>
      </w:r>
      <w:r w:rsidRPr="00777A2D">
        <w:rPr>
          <w:rStyle w:val="StyleBoldUnderline"/>
        </w:rPr>
        <w:t>instead</w:t>
      </w:r>
      <w:r w:rsidRPr="006C006F">
        <w:rPr>
          <w:sz w:val="16"/>
        </w:rPr>
        <w:t xml:space="preserve"> it </w:t>
      </w:r>
      <w:r w:rsidRPr="00777A2D">
        <w:rPr>
          <w:rStyle w:val="StyleBoldUnderline"/>
        </w:rPr>
        <w:t>is analogous to the approach used in climatology and in systems biology where process-based models are derived from observational and experimental data.</w:t>
      </w:r>
      <w:r w:rsidRPr="006C006F">
        <w:rPr>
          <w:sz w:val="16"/>
        </w:rPr>
        <w:t xml:space="preserve"> Recent </w:t>
      </w:r>
      <w:r w:rsidRPr="00777A2D">
        <w:rPr>
          <w:rStyle w:val="StyleBoldUnderline"/>
        </w:rPr>
        <w:t>technological advances are revolutionizing scientific research</w:t>
      </w:r>
      <w:r w:rsidRPr="006C006F">
        <w:rPr>
          <w:sz w:val="16"/>
        </w:rPr>
        <w:t xml:space="preserve">. </w:t>
      </w:r>
      <w:r w:rsidRPr="00777A2D">
        <w:rPr>
          <w:rStyle w:val="StyleBoldUnderline"/>
        </w:rPr>
        <w:t>New sensors allow us to collect data in novel ways</w:t>
      </w:r>
      <w:r w:rsidRPr="006C006F">
        <w:rPr>
          <w:sz w:val="16"/>
        </w:rPr>
        <w:t xml:space="preserve">: individuals can be tracked in the wild; ecosystem services or habitats can be mapped remotely. </w:t>
      </w:r>
      <w:r w:rsidRPr="00777A2D">
        <w:rPr>
          <w:rStyle w:val="StyleBoldUnderline"/>
        </w:rPr>
        <w:t xml:space="preserve">New informatics tools permit better data </w:t>
      </w:r>
      <w:r w:rsidRPr="006C006F">
        <w:rPr>
          <w:sz w:val="16"/>
        </w:rPr>
        <w:t xml:space="preserve">collation, analysis, inference and visualization. Formerly </w:t>
      </w:r>
      <w:r w:rsidRPr="00777A2D">
        <w:rPr>
          <w:rStyle w:val="StyleBoldUnderline"/>
        </w:rPr>
        <w:t>undreamed-of computing power is now ubiquitous</w:t>
      </w:r>
      <w:r w:rsidRPr="006C006F">
        <w:rPr>
          <w:sz w:val="16"/>
        </w:rPr>
        <w:t xml:space="preserve">. Additionally, </w:t>
      </w:r>
      <w:r w:rsidRPr="00777A2D">
        <w:rPr>
          <w:rStyle w:val="StyleBoldUnderline"/>
        </w:rPr>
        <w:t xml:space="preserve">there have been advances in </w:t>
      </w:r>
      <w:r w:rsidRPr="006C006F">
        <w:rPr>
          <w:sz w:val="16"/>
        </w:rPr>
        <w:t xml:space="preserve">theory: in evolutionary </w:t>
      </w:r>
      <w:r w:rsidRPr="00777A2D">
        <w:rPr>
          <w:rStyle w:val="StyleBoldUnderline"/>
        </w:rPr>
        <w:t>ecology</w:t>
      </w:r>
      <w:r w:rsidRPr="006C006F">
        <w:rPr>
          <w:sz w:val="16"/>
        </w:rPr>
        <w:t xml:space="preserve"> [34]; behavioural ecology [35]; </w:t>
      </w:r>
      <w:r w:rsidRPr="00777A2D">
        <w:rPr>
          <w:rStyle w:val="StyleBoldUnderline"/>
        </w:rPr>
        <w:t xml:space="preserve">and </w:t>
      </w:r>
      <w:r w:rsidRPr="006C006F">
        <w:rPr>
          <w:sz w:val="16"/>
        </w:rPr>
        <w:t xml:space="preserve">life-history </w:t>
      </w:r>
      <w:r w:rsidRPr="00777A2D">
        <w:rPr>
          <w:rStyle w:val="StyleBoldUnderline"/>
        </w:rPr>
        <w:t xml:space="preserve">evolution </w:t>
      </w:r>
      <w:r w:rsidRPr="006C006F">
        <w:rPr>
          <w:sz w:val="16"/>
        </w:rPr>
        <w:t xml:space="preserve">[36]. These disciplines, which emerged from the adaptationist paradigm [37] in the 1970s and 1980s, focused on providing explanations for individual behaviour derived from first principles and concerned with evolutionary function. </w:t>
      </w:r>
      <w:r w:rsidRPr="00777A2D">
        <w:rPr>
          <w:rStyle w:val="StyleBoldUnderline"/>
        </w:rPr>
        <w:t>These theories can provide explanations for why organisms act as they do</w:t>
      </w:r>
      <w:r w:rsidRPr="006C006F">
        <w:rPr>
          <w:sz w:val="16"/>
        </w:rPr>
        <w:t xml:space="preserve">. Recent work has provided rigorous explanations for why we would expect individual organisms to maximize relative fitness [38,39]. </w:t>
      </w:r>
      <w:r w:rsidRPr="00777A2D">
        <w:rPr>
          <w:rStyle w:val="StyleBoldUnderline"/>
        </w:rPr>
        <w:t>If we accept this</w:t>
      </w:r>
      <w:r w:rsidRPr="006C006F">
        <w:rPr>
          <w:sz w:val="16"/>
        </w:rPr>
        <w:t xml:space="preserve">, and if we have a good understanding of how to measure fitness [38], then </w:t>
      </w:r>
      <w:r w:rsidRPr="00777A2D">
        <w:rPr>
          <w:rStyle w:val="StyleBoldUnderline"/>
        </w:rPr>
        <w:t xml:space="preserve">we have a conceptual basis for modelling life-history decisions of organisms, even when we have sparse information about their biology and potentially even in conditions </w:t>
      </w:r>
      <w:r w:rsidRPr="006C006F">
        <w:rPr>
          <w:sz w:val="16"/>
        </w:rPr>
        <w:t xml:space="preserve">that we have not observed previously. For an example in which individual foraging decisions (behavioural ecology) were successfully used to predict food web complexity (community ecology), see [40]. Moreover, </w:t>
      </w:r>
      <w:r w:rsidRPr="00777A2D">
        <w:rPr>
          <w:rStyle w:val="StyleBoldUnderline"/>
        </w:rPr>
        <w:t>the development of</w:t>
      </w:r>
      <w:r w:rsidRPr="006C006F">
        <w:rPr>
          <w:sz w:val="16"/>
        </w:rPr>
        <w:t xml:space="preserve"> </w:t>
      </w:r>
      <w:r w:rsidRPr="00777A2D">
        <w:rPr>
          <w:rStyle w:val="StyleBoldUnderline"/>
        </w:rPr>
        <w:t xml:space="preserve">individual-based and spatially explicit modelling provides tools to model ecological systems that integrate the behaviour of individuals </w:t>
      </w:r>
      <w:r w:rsidRPr="006C006F">
        <w:rPr>
          <w:sz w:val="16"/>
        </w:rPr>
        <w:t>[41]</w:t>
      </w:r>
      <w:r w:rsidRPr="00777A2D">
        <w:rPr>
          <w:rStyle w:val="StyleBoldUnderline"/>
        </w:rPr>
        <w:t xml:space="preserve"> to their </w:t>
      </w:r>
      <w:r w:rsidRPr="006C006F">
        <w:rPr>
          <w:sz w:val="16"/>
        </w:rPr>
        <w:t>life</w:t>
      </w:r>
      <w:r w:rsidRPr="00777A2D">
        <w:rPr>
          <w:rStyle w:val="StyleBoldUnderline"/>
        </w:rPr>
        <w:t xml:space="preserve"> histories and allow phenomena at higher levels of organization</w:t>
      </w:r>
      <w:r w:rsidRPr="006C006F">
        <w:rPr>
          <w:sz w:val="16"/>
        </w:rPr>
        <w:t xml:space="preserve"> (populations, communities and ecosystems) </w:t>
      </w:r>
      <w:r w:rsidRPr="00777A2D">
        <w:rPr>
          <w:rStyle w:val="StyleBoldUnderline"/>
        </w:rPr>
        <w:t>to emerge from the interaction of processes at lower levels of organizatio</w:t>
      </w:r>
      <w:r w:rsidRPr="006C006F">
        <w:rPr>
          <w:sz w:val="16"/>
        </w:rPr>
        <w:t xml:space="preserve">n [7,10] and spatial extent [42]. </w:t>
      </w:r>
      <w:r w:rsidRPr="00777A2D">
        <w:rPr>
          <w:rStyle w:val="StyleBoldUnderline"/>
        </w:rPr>
        <w:t>We believe that the time has therefore come to develop ‘predictive systems ecology’ which we define here as ‘the integrated analysis of interactions and feedbacks across different components of biological and ecological organization and scale, and their relationships with their abiotic and biotic environments, to understand and predict the properties and behaviour of ecological systems’</w:t>
      </w:r>
      <w:r w:rsidRPr="006C006F">
        <w:rPr>
          <w:sz w:val="16"/>
        </w:rPr>
        <w:t xml:space="preserve">. </w:t>
      </w:r>
      <w:r w:rsidRPr="00777A2D">
        <w:rPr>
          <w:rStyle w:val="StyleBoldUnderline"/>
        </w:rPr>
        <w:t>The societal imperative of managing systems</w:t>
      </w:r>
      <w:r w:rsidRPr="006C006F">
        <w:rPr>
          <w:sz w:val="16"/>
        </w:rPr>
        <w:t xml:space="preserve"> under change </w:t>
      </w:r>
      <w:r w:rsidRPr="00777A2D">
        <w:rPr>
          <w:rStyle w:val="StyleBoldUnderline"/>
        </w:rPr>
        <w:t>should facilitate</w:t>
      </w:r>
      <w:r w:rsidRPr="006C006F">
        <w:rPr>
          <w:sz w:val="16"/>
        </w:rPr>
        <w:t xml:space="preserve"> the development of a </w:t>
      </w:r>
      <w:r w:rsidRPr="00777A2D">
        <w:rPr>
          <w:rStyle w:val="StyleBoldUnderline"/>
        </w:rPr>
        <w:t xml:space="preserve">fundamental scientific good: </w:t>
      </w:r>
      <w:r w:rsidRPr="006C006F">
        <w:rPr>
          <w:sz w:val="16"/>
        </w:rPr>
        <w:t>systems approaches</w:t>
      </w:r>
      <w:r w:rsidRPr="00777A2D">
        <w:rPr>
          <w:rStyle w:val="StyleBoldUnderline"/>
        </w:rPr>
        <w:t xml:space="preserve"> that lead to understanding</w:t>
      </w:r>
      <w:r w:rsidRPr="006C006F">
        <w:rPr>
          <w:sz w:val="16"/>
        </w:rPr>
        <w:t xml:space="preserve">. </w:t>
      </w:r>
      <w:r w:rsidRPr="00777A2D">
        <w:rPr>
          <w:rStyle w:val="StyleBoldUnderline"/>
        </w:rPr>
        <w:t>Prediction and understanding have often before been considered as separate modelling goals</w:t>
      </w:r>
      <w:r w:rsidRPr="006C006F">
        <w:rPr>
          <w:sz w:val="16"/>
        </w:rPr>
        <w:t xml:space="preserve"> within ecology: models are often typified as strategic (leading to understanding) or tactical (allowing prediction) [24,43,44]. However, </w:t>
      </w:r>
      <w:r w:rsidRPr="00777A2D">
        <w:rPr>
          <w:rStyle w:val="StyleBoldUnderline"/>
        </w:rPr>
        <w:t xml:space="preserve">we consider this a false and potentially damaging dichotomy. Process-based models can </w:t>
      </w:r>
      <w:r w:rsidRPr="006C006F">
        <w:rPr>
          <w:sz w:val="16"/>
        </w:rPr>
        <w:t>be developed with the dual aim of</w:t>
      </w:r>
      <w:r w:rsidRPr="00777A2D">
        <w:rPr>
          <w:rStyle w:val="StyleBoldUnderline"/>
        </w:rPr>
        <w:t xml:space="preserve"> improving </w:t>
      </w:r>
      <w:r w:rsidRPr="006C006F">
        <w:rPr>
          <w:sz w:val="16"/>
        </w:rPr>
        <w:t>both</w:t>
      </w:r>
      <w:r w:rsidRPr="00777A2D">
        <w:rPr>
          <w:rStyle w:val="StyleBoldUnderline"/>
        </w:rPr>
        <w:t xml:space="preserve"> mechanistic understanding and predictive capability</w:t>
      </w:r>
      <w:r w:rsidRPr="006C006F">
        <w:rPr>
          <w:sz w:val="16"/>
        </w:rPr>
        <w:t xml:space="preserve"> [45]. We will have the basis for understanding an ecological system if we can make predictions about its state in new conditions. Indeed, </w:t>
      </w:r>
      <w:r w:rsidRPr="00777A2D">
        <w:rPr>
          <w:rStyle w:val="StyleBoldUnderline"/>
        </w:rPr>
        <w:t>ecological theory will only be scientifically credible when its predictions can survive being comprehensively testing against the widest possible range of data. The pace of change</w:t>
      </w:r>
      <w:r w:rsidRPr="006C006F">
        <w:rPr>
          <w:sz w:val="16"/>
        </w:rPr>
        <w:t>—in technology, in computing and in the environment—</w:t>
      </w:r>
      <w:r w:rsidRPr="00777A2D">
        <w:rPr>
          <w:rStyle w:val="StyleBoldUnderline"/>
        </w:rPr>
        <w:t>is enormous</w:t>
      </w:r>
      <w:r w:rsidRPr="006C006F">
        <w:rPr>
          <w:sz w:val="16"/>
        </w:rPr>
        <w:t xml:space="preserve">. This sets the scope of both the challenge and the potential of meeting it. This potential can arise from the bottom-up embracing of the requirement, and developing opportunities, for doing ecology in a new way, and it can be driven by top down social imperatives. </w:t>
      </w:r>
      <w:r w:rsidRPr="00777A2D">
        <w:rPr>
          <w:rStyle w:val="StyleBoldUnderline"/>
        </w:rPr>
        <w:t>Ecological system models have to embrace uncertainty</w:t>
      </w:r>
      <w:r w:rsidRPr="006C006F">
        <w:rPr>
          <w:sz w:val="16"/>
        </w:rPr>
        <w:t xml:space="preserve"> to an even greater extent than either climatology or molecular systems biology, because at the core of climatological models are well-understood physical equations, while in systems biology predictive ability is enhanced by the deterministic nature of chemical interactions between populations of molecules [27]. Systems ecology has to grapple with uncertainty </w:t>
      </w:r>
      <w:r w:rsidRPr="00777A2D">
        <w:rPr>
          <w:rStyle w:val="StyleBoldUnderline"/>
        </w:rPr>
        <w:t>as</w:t>
      </w:r>
      <w:r w:rsidRPr="006C006F">
        <w:rPr>
          <w:sz w:val="16"/>
        </w:rPr>
        <w:t xml:space="preserve">, for example, </w:t>
      </w:r>
      <w:r w:rsidRPr="00777A2D">
        <w:rPr>
          <w:rStyle w:val="StyleBoldUnderline"/>
        </w:rPr>
        <w:t>stochastic effects occur throughout ecological systems at all levels</w:t>
      </w:r>
      <w:r w:rsidRPr="006C006F">
        <w:rPr>
          <w:sz w:val="16"/>
        </w:rPr>
        <w:t xml:space="preserve"> [46]. The propagation of stochastic effects may mean that confidence intervals on projections will be large but realistic measures of our uncertainty, </w:t>
      </w:r>
      <w:r w:rsidRPr="00777A2D">
        <w:rPr>
          <w:rStyle w:val="StyleBoldUnderline"/>
        </w:rPr>
        <w:t xml:space="preserve">reflecting our ability to predict outcomes in the real world given our current state of knowledge </w:t>
      </w:r>
      <w:r w:rsidRPr="006C006F">
        <w:rPr>
          <w:sz w:val="16"/>
        </w:rPr>
        <w:t xml:space="preserve">[47]. </w:t>
      </w:r>
      <w:r w:rsidRPr="00777A2D">
        <w:rPr>
          <w:rStyle w:val="StyleBoldUnderline"/>
        </w:rPr>
        <w:t>We will increasingly require ensembles of model runs with different</w:t>
      </w:r>
      <w:r w:rsidRPr="006C006F">
        <w:rPr>
          <w:sz w:val="16"/>
        </w:rPr>
        <w:t xml:space="preserve"> initial conditions, parameter sets, or even </w:t>
      </w:r>
      <w:r w:rsidRPr="00777A2D">
        <w:rPr>
          <w:rStyle w:val="StyleBoldUnderline"/>
        </w:rPr>
        <w:t xml:space="preserve">processes </w:t>
      </w:r>
      <w:r w:rsidRPr="006C006F">
        <w:rPr>
          <w:sz w:val="16"/>
        </w:rPr>
        <w:t>(cf. [48</w:t>
      </w:r>
      <w:r w:rsidRPr="00777A2D">
        <w:rPr>
          <w:rStyle w:val="StyleBoldUnderline"/>
        </w:rPr>
        <w:t>]) in order both to scope out</w:t>
      </w:r>
      <w:r w:rsidRPr="006C006F">
        <w:rPr>
          <w:sz w:val="16"/>
        </w:rPr>
        <w:t xml:space="preserve"> the variability of </w:t>
      </w:r>
      <w:r w:rsidRPr="00777A2D">
        <w:rPr>
          <w:rStyle w:val="StyleBoldUnderline"/>
        </w:rPr>
        <w:t>outcomes, and</w:t>
      </w:r>
      <w:r w:rsidRPr="006C006F">
        <w:rPr>
          <w:sz w:val="16"/>
        </w:rPr>
        <w:t xml:space="preserve"> to quantify context-dependent </w:t>
      </w:r>
      <w:r w:rsidRPr="00777A2D">
        <w:rPr>
          <w:rStyle w:val="StyleBoldUnderline"/>
        </w:rPr>
        <w:t>predictability</w:t>
      </w:r>
      <w:r w:rsidRPr="006C006F">
        <w:rPr>
          <w:sz w:val="16"/>
        </w:rPr>
        <w:t xml:space="preserve"> of future states. This approach is routinely followed in weather forecasting [49], and similar needs apply to ecological forecasting. The sources of </w:t>
      </w:r>
      <w:r w:rsidRPr="00777A2D">
        <w:rPr>
          <w:rStyle w:val="StyleBoldUnderline"/>
        </w:rPr>
        <w:t>uncertainty in the modelling process need class</w:t>
      </w:r>
      <w:r w:rsidRPr="006C006F">
        <w:rPr>
          <w:sz w:val="16"/>
        </w:rPr>
        <w:t xml:space="preserve">ification [50–53]. At the very least, there are uncertainties in model parameters, in the specification of processes that are included, and in the datasets that inform the models; </w:t>
      </w:r>
      <w:r w:rsidRPr="00777A2D">
        <w:rPr>
          <w:rStyle w:val="StyleBoldUnderline"/>
        </w:rPr>
        <w:t>there will be processes that we know to be operating in principle, but about which we lack enough knowledge, or data, to make sensible model specifications, and there will be real-world processes about which we are currently ignorant</w:t>
      </w:r>
      <w:r w:rsidRPr="006C006F">
        <w:rPr>
          <w:sz w:val="16"/>
        </w:rPr>
        <w:t xml:space="preserve">. Additionally, it can be unclear where to draw model boundaries, either spatially, or temporally, or in terms of what processes and categories of object should be included, and at what resolution and scale the model should be run. Examples would be: cohort-based models that produce different outputs from models that include all individuals in a population [54]; and patchiness and variability affecting productivity and ecological dynamics [55,56]. Finally, there may be causal uncertainty: in a complex system, the apparent proximal triggering of an event may not be the main dynamical reason for its occurrence. Indeed, there may be no one single factor that can be identified as leading to a given outcome. </w:t>
      </w:r>
      <w:r w:rsidRPr="00777A2D">
        <w:rPr>
          <w:rStyle w:val="StyleBoldUnderline"/>
        </w:rPr>
        <w:t xml:space="preserve">Predictive systems ecology will need to find new ways of formalizing both the treatment of stochasticity and the communication of uncertainty </w:t>
      </w:r>
      <w:r w:rsidRPr="006C006F">
        <w:rPr>
          <w:sz w:val="16"/>
        </w:rPr>
        <w:t xml:space="preserve">[57]. </w:t>
      </w:r>
      <w:r w:rsidRPr="00777A2D">
        <w:rPr>
          <w:rStyle w:val="StyleBoldUnderline"/>
        </w:rPr>
        <w:t>Predictive systems ecology</w:t>
      </w:r>
      <w:r w:rsidRPr="006C006F">
        <w:rPr>
          <w:sz w:val="16"/>
        </w:rPr>
        <w:t xml:space="preserve"> is ‘big science’. It </w:t>
      </w:r>
      <w:r w:rsidRPr="00777A2D">
        <w:rPr>
          <w:rStyle w:val="StyleBoldUnderline"/>
        </w:rPr>
        <w:t>requires large amounts of data and complex models</w:t>
      </w:r>
      <w:r w:rsidRPr="006C006F">
        <w:rPr>
          <w:sz w:val="16"/>
        </w:rPr>
        <w:t xml:space="preserve">. To avoid the fate of classical systems ecology, </w:t>
      </w:r>
      <w:r w:rsidRPr="00777A2D">
        <w:rPr>
          <w:rStyle w:val="StyleBoldUnderline"/>
        </w:rPr>
        <w:t>model complexity must be decided caref</w:t>
      </w:r>
      <w:r w:rsidRPr="006C006F">
        <w:rPr>
          <w:sz w:val="16"/>
        </w:rPr>
        <w:t xml:space="preserve">ully, </w:t>
      </w:r>
      <w:r w:rsidRPr="00777A2D">
        <w:rPr>
          <w:rStyle w:val="StyleBoldUnderline"/>
        </w:rPr>
        <w:t>and standardized approaches</w:t>
      </w:r>
      <w:r w:rsidRPr="006C006F">
        <w:rPr>
          <w:sz w:val="16"/>
        </w:rPr>
        <w:t xml:space="preserve"> for describing individual organisms and their interactions </w:t>
      </w:r>
      <w:r w:rsidRPr="00777A2D">
        <w:rPr>
          <w:rStyle w:val="StyleBoldUnderline"/>
        </w:rPr>
        <w:t>and model structure are required</w:t>
      </w:r>
      <w:r w:rsidRPr="006C006F">
        <w:rPr>
          <w:sz w:val="16"/>
        </w:rPr>
        <w:t xml:space="preserve">. Just as big data analysis requires advanced computational statistics, </w:t>
      </w:r>
      <w:r w:rsidRPr="00777A2D">
        <w:rPr>
          <w:rStyle w:val="StyleBoldUnderline"/>
        </w:rPr>
        <w:t>predictive systems ecology will require models as complex as necessary to realistically represent ecosystems</w:t>
      </w:r>
      <w:r w:rsidRPr="006C006F">
        <w:rPr>
          <w:sz w:val="16"/>
        </w:rPr>
        <w:t xml:space="preserve">. In a complex system with multiple patterns, there may be trade-offs between agreement with different datasets or advantages in some cases to including particular processes that are not required for others. In such cases, a multi-model approach with replaceable components allows for different model purposes to be accommodated within an overarching scheme [58]. Exploring experimental model variants can provide the level of complexity merited by iteratively removing or adding components to the model and repeatedly comparing model robustness and sensitivity with data [59]. This </w:t>
      </w:r>
      <w:r w:rsidRPr="00777A2D">
        <w:rPr>
          <w:rStyle w:val="StyleBoldUnderline"/>
        </w:rPr>
        <w:t>component-based approach would allow for suites of models to be developed with different targets in mind</w:t>
      </w:r>
      <w:r w:rsidRPr="006C006F">
        <w:rPr>
          <w:sz w:val="16"/>
        </w:rPr>
        <w:t xml:space="preserve"> that have different levels of internal complexity depending on the state of knowledge for particular subsystems, and is attractive from the software development point of view, as </w:t>
      </w:r>
      <w:r w:rsidRPr="00777A2D">
        <w:rPr>
          <w:rStyle w:val="StyleBoldUnderline"/>
        </w:rPr>
        <w:t>it allows for flexibility in model development and implementation, so that different groups of specialists can develop their own component parts independently.</w:t>
      </w:r>
      <w:r w:rsidRPr="006C006F">
        <w:rPr>
          <w:sz w:val="16"/>
        </w:rPr>
        <w:t xml:space="preserve"> The computational burden of predictive systems ecological models is not to be underestimated, but the judicious use of mathematics can mitigate this by highlighting approximations that can replace some components of explicit simulation models. For example, it is more computationally expensive to model the motion of organisms by discrete steps than to use the diffusion equation, yet in some cases the latter may describe the behaviour equally faithfully [60]. Moreover, the diffusion equation is more parsimonious as it requires just one parameter (the diffusion constant) to be measured, whereas explicit simulation requires many details. In many cases, mathematical approximations work best in exactly the cases where simulation is most costly, e.g. when local density dependence is made up of contributions from many individuals [61]. By incorporating, at the right scale, appropriate analytical and semi-analytical submodels into simulation approaches, we can simulate more complex ecological systems and improve the power of our projections. The high levels of </w:t>
      </w:r>
      <w:r w:rsidRPr="006C006F">
        <w:rPr>
          <w:rStyle w:val="Emphasis"/>
        </w:rPr>
        <w:t>uncertainty and complexity</w:t>
      </w:r>
      <w:r w:rsidRPr="006C006F">
        <w:rPr>
          <w:sz w:val="16"/>
        </w:rPr>
        <w:t xml:space="preserve"> in ecological systems </w:t>
      </w:r>
      <w:r w:rsidRPr="006C006F">
        <w:rPr>
          <w:rStyle w:val="Emphasis"/>
        </w:rPr>
        <w:t xml:space="preserve">will be seen, by some, as a reason not to attempt progress. We suggest the opposite: </w:t>
      </w:r>
      <w:r w:rsidRPr="00777A2D">
        <w:rPr>
          <w:rStyle w:val="StyleBoldUnderline"/>
        </w:rPr>
        <w:t>that these create interesting opportunities for the development of new theory</w:t>
      </w:r>
      <w:r w:rsidRPr="006C006F">
        <w:rPr>
          <w:rStyle w:val="Emphasis"/>
        </w:rPr>
        <w:t>—</w:t>
      </w:r>
      <w:r w:rsidRPr="006C006F">
        <w:rPr>
          <w:sz w:val="16"/>
        </w:rPr>
        <w:t>perhaps</w:t>
      </w:r>
      <w:r w:rsidRPr="006C006F">
        <w:rPr>
          <w:rStyle w:val="Emphasis"/>
        </w:rPr>
        <w:t xml:space="preserve"> furthering fruitful collaborations between ecologists, statisticians, mathematicians and computer scientists</w:t>
      </w:r>
      <w:r w:rsidRPr="006C006F">
        <w:rPr>
          <w:sz w:val="16"/>
        </w:rPr>
        <w:t xml:space="preserve">. We should also note that error does not necessarily multiply in process-based models of complex systems: there can be feedbacks and buffers that reduce the effects of variation, just as in real systems. Such </w:t>
      </w:r>
      <w:r w:rsidRPr="00777A2D">
        <w:rPr>
          <w:rStyle w:val="StyleBoldUnderline"/>
        </w:rPr>
        <w:t>models would allow us to see effects that at present are not conspicuous.</w:t>
      </w:r>
      <w:r w:rsidRPr="006C006F">
        <w:rPr>
          <w:sz w:val="16"/>
        </w:rPr>
        <w:t xml:space="preserve"> </w:t>
      </w:r>
      <w:r w:rsidRPr="00777A2D">
        <w:rPr>
          <w:rStyle w:val="StyleBoldUnderline"/>
        </w:rPr>
        <w:t xml:space="preserve">Complexity </w:t>
      </w:r>
      <w:r w:rsidRPr="006C006F">
        <w:rPr>
          <w:sz w:val="16"/>
        </w:rPr>
        <w:t xml:space="preserve">despite being inherent in understanding ecology as the product of its component parts, </w:t>
      </w:r>
      <w:r w:rsidRPr="00777A2D">
        <w:rPr>
          <w:rStyle w:val="StyleBoldUnderline"/>
        </w:rPr>
        <w:t>often remains untackled while researchers focus on simplifying systems to make them more tractable</w:t>
      </w:r>
      <w:r w:rsidRPr="006C006F">
        <w:rPr>
          <w:sz w:val="16"/>
        </w:rPr>
        <w:t xml:space="preserve"> [62]. Greater emphasis on constraining models, with data, and on hypothesis testing within models will afford both more robust predictions to be made from models and better understanding of the processes that are likely to be operating within ecosystems. Models should be expected to generate projections at many different levels—both within the ecosystem and emerging from the system; these could and should be tested against data. Testing such patterns is a core concept of predictive systems ecology. </w:t>
      </w:r>
      <w:r w:rsidRPr="00777A2D">
        <w:rPr>
          <w:rStyle w:val="StyleBoldUnderline"/>
        </w:rPr>
        <w:t>The very fact that we can observe patterns means that in ecology, despite of all the uncertainty, nonlinearity and stochasticity, there are recurrent phenomena, and there is something to be predicted</w:t>
      </w:r>
      <w:r w:rsidRPr="006C006F">
        <w:rPr>
          <w:sz w:val="16"/>
        </w:rPr>
        <w:t xml:space="preserve">. Models should be able to reproduce these observed patterns, both qualitatively and quantitatively [63]. Still we may have to accept that high process accuracy may not, in all cases, lead to high agreement between model and past observation [64], and that multiple process pathways can potentially give rise to similar output patterns, so that model selection may not be straightforward [65]. </w:t>
      </w:r>
      <w:r w:rsidRPr="00777A2D">
        <w:rPr>
          <w:rStyle w:val="StyleBoldUnderline"/>
        </w:rPr>
        <w:t>Systems ecology will need to develop methods to deal with the availability of data—a significant advance could be made in ecology if more scientists working in the discipline adopted the habit of data sharing</w:t>
      </w:r>
      <w:r w:rsidRPr="006C006F">
        <w:rPr>
          <w:sz w:val="16"/>
        </w:rPr>
        <w:t xml:space="preserve"> (www.datadryad.org), and funders made free data access a condition for funding, as is the norm in some in other areas of science, and is being actively encouraged by funders in most countries. </w:t>
      </w:r>
      <w:r w:rsidRPr="00777A2D">
        <w:rPr>
          <w:rStyle w:val="StyleBoldUnderline"/>
        </w:rPr>
        <w:t>Successful models will also suggest key gaps in data and hopefully inspire new and relevant observations and experiments</w:t>
      </w:r>
      <w:r w:rsidRPr="006C006F">
        <w:rPr>
          <w:sz w:val="16"/>
        </w:rPr>
        <w:t>. Common standards will be needed for both data and models, to make both more transparent and easily handled [66]. This has been done elsewhere: for example systems biology markup language facilitates model interoperability and sharing and the existence of publically funded data repositories makes data sharing relatively straightforward in molecular biology.</w:t>
      </w:r>
    </w:p>
    <w:p w14:paraId="6F718EB8" w14:textId="77777777" w:rsidR="00894323" w:rsidRDefault="00894323" w:rsidP="00894323">
      <w:pPr>
        <w:pStyle w:val="Heading4"/>
      </w:pPr>
      <w:r>
        <w:t xml:space="preserve">Process based models have worked in ocean research, but expansion of research is needed </w:t>
      </w:r>
    </w:p>
    <w:p w14:paraId="727D151D" w14:textId="77777777" w:rsidR="00894323" w:rsidRPr="00A424C9" w:rsidRDefault="00894323" w:rsidP="00894323">
      <w:pPr>
        <w:rPr>
          <w:b/>
          <w:bCs/>
          <w:sz w:val="26"/>
        </w:rPr>
      </w:pPr>
      <w:r>
        <w:rPr>
          <w:rStyle w:val="StyleStyleBold12pt"/>
        </w:rPr>
        <w:t xml:space="preserve">Evans et al., School of Biological and Chemical Sciences, Queen Mary University of London, 14 </w:t>
      </w:r>
      <w:r w:rsidRPr="00D37EC8">
        <w:t>(Matthew R. Evans, Mike Bithell Stephen J. Cornell, Sasha R. X. Dall, Sandra Díaz, Stephen Emmott, Bruno Ernande, Volker Grimm, David J. Hodgson, Simon L. Lewis, Georgina M. Mace, Michael Morecroft, Aristides Moustakas, Eugene Murphy, Tim Newbold, K. J. Norris, Owen Petchey, Matthew Smith, Justin M. J. Travis and Tim G. Benton, “Predictive Systems of Ecology”, 2014, Online: http://rspb.royalsocietypublishing.org/content/280/1771/20131452.full.html)</w:t>
      </w:r>
    </w:p>
    <w:p w14:paraId="439FE582" w14:textId="77777777" w:rsidR="00894323" w:rsidRDefault="00894323" w:rsidP="00894323">
      <w:pPr>
        <w:rPr>
          <w:sz w:val="16"/>
        </w:rPr>
      </w:pPr>
      <w:r w:rsidRPr="00777A2D">
        <w:rPr>
          <w:rStyle w:val="StyleBoldUnderline"/>
        </w:rPr>
        <w:t>A</w:t>
      </w:r>
      <w:r w:rsidRPr="004B5542">
        <w:rPr>
          <w:sz w:val="16"/>
        </w:rPr>
        <w:t xml:space="preserve"> particular </w:t>
      </w:r>
      <w:r w:rsidRPr="00777A2D">
        <w:rPr>
          <w:rStyle w:val="StyleBoldUnderline"/>
        </w:rPr>
        <w:t>focus of ocean</w:t>
      </w:r>
      <w:r w:rsidRPr="004B5542">
        <w:rPr>
          <w:sz w:val="16"/>
        </w:rPr>
        <w:t xml:space="preserve"> ecosystem </w:t>
      </w:r>
      <w:r w:rsidRPr="00777A2D">
        <w:rPr>
          <w:rStyle w:val="StyleBoldUnderline"/>
        </w:rPr>
        <w:t>modelling has been on models of biogeochemical cycles</w:t>
      </w:r>
      <w:r w:rsidRPr="004B5542">
        <w:rPr>
          <w:sz w:val="16"/>
        </w:rPr>
        <w:t xml:space="preserve">, developed in conjunction with the ocean physics and chemistry modelling communities. </w:t>
      </w:r>
      <w:r w:rsidRPr="00777A2D">
        <w:rPr>
          <w:rStyle w:val="StyleBoldUnderline"/>
        </w:rPr>
        <w:t>These ocean ecosystem models are process-based, but the focus is on physical and chemical physiological processes</w:t>
      </w:r>
      <w:r w:rsidRPr="004B5542">
        <w:rPr>
          <w:sz w:val="16"/>
        </w:rPr>
        <w:t xml:space="preserve">. There are models of microbial systems in which organisms have been categorized on the basis of the different groups with different biogeochemical functions. Examples of such models include MEDUSA, that has relatively few components but is physiologically complicated [82], and PlankTOM10, which includes a wider range of functional types [83]. These models are being used to examine the role of these systems in global biogeochemistry, and especially carbon budgets. </w:t>
      </w:r>
      <w:r w:rsidRPr="00777A2D">
        <w:rPr>
          <w:rStyle w:val="StyleBoldUnderline"/>
        </w:rPr>
        <w:t>None of these marine models were designed to examine the ecological impact of environmental change or to act as a model of the ecosystem as a whole.</w:t>
      </w:r>
      <w:r w:rsidRPr="004B5542">
        <w:rPr>
          <w:sz w:val="16"/>
        </w:rPr>
        <w:t xml:space="preserve"> </w:t>
      </w:r>
      <w:r w:rsidRPr="00777A2D">
        <w:rPr>
          <w:rStyle w:val="StyleBoldUnderline"/>
        </w:rPr>
        <w:t>Models have been developed to examine individual species in oceanic systems</w:t>
      </w:r>
      <w:r w:rsidRPr="004B5542">
        <w:rPr>
          <w:sz w:val="16"/>
        </w:rPr>
        <w:t xml:space="preserve">. These have developed over the last decade to be coupled with output from physical models to examine the interaction between biological processes (physiological, behavioural and demographic) and physical processes (e.g. ocean circulation and vertical structure [84–88]). In one global marine phytoplankton model, physiological traits were assigned randomly to generate different phytoplankton types. This model generated a realistic emergent community structure at a global scale [89]. A range of marine food web models have been developed to examine the impacts of change within ecosystems; including impacts of fisheries and climate change. </w:t>
      </w:r>
      <w:r w:rsidRPr="00777A2D">
        <w:rPr>
          <w:rStyle w:val="StyleBoldUnderline"/>
        </w:rPr>
        <w:t>However, these make various simplifying assumptions to cope with the inherent complexity such as aggregating across trophic levels and averaging processes across spatial and temporal scales</w:t>
      </w:r>
      <w:r w:rsidRPr="004B5542">
        <w:rPr>
          <w:sz w:val="16"/>
        </w:rPr>
        <w:t xml:space="preserve"> (e.g. ECOPATH [90–92]). There have been other approaches to capture the broader structure of ecosystems, with a particular focus on development of </w:t>
      </w:r>
      <w:r w:rsidRPr="00777A2D">
        <w:rPr>
          <w:rStyle w:val="StyleBoldUnderline"/>
        </w:rPr>
        <w:t>size-based models</w:t>
      </w:r>
      <w:r w:rsidRPr="004B5542">
        <w:rPr>
          <w:sz w:val="16"/>
        </w:rPr>
        <w:t xml:space="preserve"> (e.g. APECOSM [93,94]), which </w:t>
      </w:r>
      <w:r w:rsidRPr="00777A2D">
        <w:rPr>
          <w:rStyle w:val="StyleBoldUnderline"/>
        </w:rPr>
        <w:t>again make simplifying assumptions to cope with the complexity of having many different species.</w:t>
      </w:r>
      <w:r w:rsidRPr="004B5542">
        <w:rPr>
          <w:sz w:val="16"/>
        </w:rPr>
        <w:t xml:space="preserve"> However</w:t>
      </w:r>
      <w:r w:rsidRPr="00777A2D">
        <w:rPr>
          <w:rStyle w:val="StyleBoldUnderline"/>
        </w:rPr>
        <w:t>, the importance of cross scale interactions and feedback processes is now being recognized</w:t>
      </w:r>
      <w:r w:rsidRPr="004B5542">
        <w:rPr>
          <w:sz w:val="16"/>
        </w:rPr>
        <w:t xml:space="preserve">: for example, plankton and fish populations are affected by the biogeochemical and physical systems dynamics and large zooplankton species may influence biogeochemical cycles [95]. The challenge of generating climate change projections has led to the development of systems level concepts that in the marine community have been termed ‘end-to-end’ approaches [96]. </w:t>
      </w:r>
      <w:r w:rsidRPr="00777A2D">
        <w:rPr>
          <w:rStyle w:val="StyleBoldUnderline"/>
        </w:rPr>
        <w:t>This includes the development of methods for linking together different types of models such as biogeochemical, population and food web models</w:t>
      </w:r>
      <w:r w:rsidRPr="004B5542">
        <w:rPr>
          <w:sz w:val="16"/>
        </w:rPr>
        <w:t xml:space="preserve"> [97]. A key aspect of this work is to link to human activities, focusing mainly on fisheries activities, and a range of models of food webs and fisheries are being linked to biogeochemical and physical models [98,99]. Some key features of ocean ecosystem models are that they frequently operate at large scales (sometimes a global scale) and that they integrate the physical environment into models more extensively than is typical for terrestrial models. </w:t>
      </w:r>
      <w:r w:rsidRPr="004B5542">
        <w:rPr>
          <w:rStyle w:val="Emphasis"/>
        </w:rPr>
        <w:t>The low availability of datasets for many parts of the world's oceans can limit the ability to constrain these models with data</w:t>
      </w:r>
      <w:r w:rsidRPr="004B5542">
        <w:rPr>
          <w:sz w:val="16"/>
        </w:rPr>
        <w:t xml:space="preserve"> (for a discussion of this issue in the Southern Ocean, see [97]).</w:t>
      </w:r>
    </w:p>
    <w:p w14:paraId="68C8DF7C" w14:textId="77777777" w:rsidR="00894323" w:rsidRPr="00777A2D" w:rsidRDefault="00894323" w:rsidP="006F421F">
      <w:pPr>
        <w:rPr>
          <w:rStyle w:val="StyleBoldUnderline"/>
        </w:rPr>
      </w:pPr>
    </w:p>
    <w:p w14:paraId="28B5960B" w14:textId="4735F42B" w:rsidR="006F421F" w:rsidRDefault="007A69E2" w:rsidP="007A69E2">
      <w:pPr>
        <w:pStyle w:val="Heading3"/>
      </w:pPr>
      <w:r>
        <w:t>Solvency—Knowledge Spillover</w:t>
      </w:r>
    </w:p>
    <w:p w14:paraId="207F5D57" w14:textId="08D0D95E" w:rsidR="00980787" w:rsidRPr="00D94CCC" w:rsidRDefault="00777A2D" w:rsidP="00980787">
      <w:pPr>
        <w:rPr>
          <w:rStyle w:val="StyleStyleBold12pt"/>
        </w:rPr>
      </w:pPr>
      <w:r>
        <w:rPr>
          <w:rStyle w:val="StyleStyleBold12pt"/>
        </w:rPr>
        <w:t>Data management</w:t>
      </w:r>
      <w:r w:rsidR="00980787">
        <w:rPr>
          <w:rStyle w:val="StyleStyleBold12pt"/>
        </w:rPr>
        <w:t xml:space="preserve"> spills over in knowledge which other countries will pick up on and be able to react to the impending issue of acidification</w:t>
      </w:r>
    </w:p>
    <w:p w14:paraId="512C96F0" w14:textId="77777777" w:rsidR="00980787" w:rsidRPr="009D3898" w:rsidRDefault="00980787" w:rsidP="00980787">
      <w:r w:rsidRPr="009D3898">
        <w:rPr>
          <w:rStyle w:val="StyleStyleBold12pt"/>
        </w:rPr>
        <w:t>Parsons Et al. 11</w:t>
      </w:r>
      <w:r w:rsidRPr="009D3898">
        <w:t>(Mark A. Øystein Godøy, Ellsworth LeDrew, Taco F. de Bruin, Bruno Danis, Scott Tomlinson, and David Carlson, Rice University MS Rose-Hulman Institute of Technology BS, University of Bergen (UiB) Cand. Scient. University of Bergen (UiB) Dr. Scient, Journal of Information Science December 2011 37: 555-569 Online: http://jis.sagepub.com/content/37/6/555.full.pdf+html)</w:t>
      </w:r>
    </w:p>
    <w:p w14:paraId="36A76834" w14:textId="77777777" w:rsidR="00980787" w:rsidRPr="00777A2D" w:rsidRDefault="00980787" w:rsidP="00980787">
      <w:pPr>
        <w:rPr>
          <w:rStyle w:val="StyleBoldUnderline"/>
        </w:rPr>
      </w:pPr>
      <w:r w:rsidRPr="00777A2D">
        <w:rPr>
          <w:rStyle w:val="StyleBoldUnderline"/>
        </w:rPr>
        <w:t>Closely related to data discovery is open access</w:t>
      </w:r>
      <w:r w:rsidRPr="00681564">
        <w:rPr>
          <w:sz w:val="16"/>
        </w:rPr>
        <w:t xml:space="preserve">. </w:t>
      </w:r>
      <w:r w:rsidRPr="00777A2D">
        <w:rPr>
          <w:rStyle w:val="StyleBoldUnderline"/>
        </w:rPr>
        <w:t>The IPY data policy</w:t>
      </w:r>
      <w:r w:rsidRPr="00681564">
        <w:rPr>
          <w:sz w:val="16"/>
        </w:rPr>
        <w:t xml:space="preserve"> </w:t>
      </w:r>
      <w:r w:rsidRPr="00777A2D">
        <w:rPr>
          <w:rStyle w:val="StyleBoldUnderline"/>
        </w:rPr>
        <w:t xml:space="preserve">emphasized open and timely access to </w:t>
      </w:r>
      <w:r w:rsidRPr="00681564">
        <w:rPr>
          <w:sz w:val="16"/>
        </w:rPr>
        <w:t>most</w:t>
      </w:r>
      <w:r w:rsidRPr="00777A2D">
        <w:rPr>
          <w:rStyle w:val="StyleBoldUnderline"/>
        </w:rPr>
        <w:t xml:space="preserve"> data</w:t>
      </w:r>
      <w:r w:rsidRPr="00681564">
        <w:rPr>
          <w:sz w:val="16"/>
        </w:rPr>
        <w:t>. T</w:t>
      </w:r>
      <w:r w:rsidRPr="00777A2D">
        <w:rPr>
          <w:rStyle w:val="StyleBoldUnderline"/>
        </w:rPr>
        <w:t>his principle builds from the emerging consensus on the value of open data and the general movement toward more openness and less restriction</w:t>
      </w:r>
      <w:r w:rsidRPr="00681564">
        <w:rPr>
          <w:sz w:val="16"/>
        </w:rPr>
        <w:t>, especially in the physical and life sciences [20–26]. Some argue that</w:t>
      </w:r>
      <w:r w:rsidRPr="00777A2D">
        <w:rPr>
          <w:rStyle w:val="StyleBoldUnderline"/>
        </w:rPr>
        <w:t xml:space="preserve"> freedom of access to information is fundamental to participation in a knowledge society</w:t>
      </w:r>
      <w:r w:rsidRPr="00681564">
        <w:rPr>
          <w:sz w:val="16"/>
        </w:rPr>
        <w:t xml:space="preserve"> [27] and that open access should be the default rule not the exception [12]. </w:t>
      </w:r>
      <w:r w:rsidRPr="00777A2D">
        <w:rPr>
          <w:rStyle w:val="StyleBoldUnderline"/>
        </w:rPr>
        <w:t>International bodies</w:t>
      </w:r>
      <w:r w:rsidRPr="00681564">
        <w:rPr>
          <w:sz w:val="16"/>
        </w:rPr>
        <w:t xml:space="preserve"> such as the World Meteorological Organization, the International Council for Science and the Group on Earth Observations </w:t>
      </w:r>
      <w:r w:rsidRPr="00777A2D">
        <w:rPr>
          <w:rStyle w:val="StyleBoldUnderline"/>
        </w:rPr>
        <w:t>have long advocated for ‘full and open access’ to research data</w:t>
      </w:r>
      <w:r w:rsidRPr="00681564">
        <w:rPr>
          <w:sz w:val="16"/>
        </w:rPr>
        <w:t xml:space="preserve"> [28– 30]. Implementation of </w:t>
      </w:r>
      <w:r w:rsidRPr="00777A2D">
        <w:rPr>
          <w:rStyle w:val="StyleBoldUnderline"/>
        </w:rPr>
        <w:t xml:space="preserve">this principle of full and open access is </w:t>
      </w:r>
      <w:r w:rsidRPr="00681564">
        <w:rPr>
          <w:sz w:val="16"/>
        </w:rPr>
        <w:t>much more</w:t>
      </w:r>
      <w:r w:rsidRPr="00777A2D">
        <w:rPr>
          <w:rStyle w:val="StyleBoldUnderline"/>
        </w:rPr>
        <w:t xml:space="preserve"> variable at the national level</w:t>
      </w:r>
      <w:r w:rsidRPr="00681564">
        <w:rPr>
          <w:sz w:val="16"/>
        </w:rPr>
        <w:t xml:space="preserve">, though, and in some nations the national policy is entirely inconsistent with the principle. Again, research data collections are often the most likely to be unavailable. A recent PARSE.Insight (Insight into issues of Permanent Access to the Records of Science in Europe) survey suggests that only 25 per cent of research data across many disciplines are openly available [31]. Furthermore, there is huge variability in attitudes towards data sharing across research disciplines [32]. As an example, in the field of sociology, Nicholson and Bennett note: ‘Our observations indicate that new researchers neither provide nor have access to the full range of research data collections, thus impeding data reuse and replication opportunities for the advancement of knowledge’ [33, p. 514]. Some of this restriction may be a result of past practice that encouraged embargoing of data until formal publication. Some of it may be related to perceived commercial value of data and the role of lawyers promoting agreements for intellectual property rights as a prudent safeguard. One of the attractive tenets of IPY, however, was that rapid sharing of data would encourage new insights as a result of the intrinsic interdisciplinarity of the processes in the region. </w:t>
      </w:r>
      <w:r w:rsidRPr="00777A2D">
        <w:rPr>
          <w:rStyle w:val="StyleBoldUnderline"/>
        </w:rPr>
        <w:t xml:space="preserve">Open access to data in the shortest feasible time scale was seen as necessary to meet IPY objectives, especially in a time of rapid change. We see this principle as fundamental to modern interdisciplinary science and as a catalyst that may speed the transformation to a more data-driven approach to science as well [cf. 11]. Open data also helps ensure accountability. The recent ‘Climategate’ controversy, in which senior climatologists were accused of manipulating important global temperature data, starkly illustrated the importance of open research data for the integrity of science. </w:t>
      </w:r>
      <w:r w:rsidRPr="00681564">
        <w:rPr>
          <w:sz w:val="16"/>
        </w:rPr>
        <w:t xml:space="preserve">While multiple high level investigations cleared the researchers of any wilful wrongdoing, the investigations also emphasized the need for data to be more openly available to ensure credibility and avoid future misguided controversy [34–36]. Indeed, data transparency has proven an antidote to those rare instances of scientific fraud [37]. Reasons researchers give for denying data access include concern over data misuse, ethical or legal breaches (i.e. a lack of trust), and simply the effort necessary to make data available. In some disciplines, patents and other restrictionsare used as a purported way to provide financial incentive and support future research, but these incentives often do not live up to their financial promise, especially in academic research where restriction imposes more cost than reward [26]. More generally, we have found that a major challenge to increasing data sharing is rooted in the culture of science and the research academy. A researcher’s merit is judged largely on the number and quality of their peer-reviewed publications. This one-dimensional metric provides little incentive to compile and document data beyond the needs of the original research. Indeed, it creates an incentive to restrict data access in order to maximize the number of publications a researcher can produce from the data. </w:t>
      </w:r>
      <w:r w:rsidRPr="00777A2D">
        <w:rPr>
          <w:rStyle w:val="StyleBoldUnderline"/>
        </w:rPr>
        <w:t xml:space="preserve">There is a cost to a researcher to sharing data, but others receive </w:t>
      </w:r>
      <w:r w:rsidRPr="00681564">
        <w:rPr>
          <w:sz w:val="16"/>
        </w:rPr>
        <w:t xml:space="preserve">most of </w:t>
      </w:r>
      <w:r w:rsidRPr="00777A2D">
        <w:rPr>
          <w:rStyle w:val="StyleBoldUnderline"/>
        </w:rPr>
        <w:t>the benefits</w:t>
      </w:r>
      <w:r w:rsidRPr="00681564">
        <w:rPr>
          <w:sz w:val="16"/>
        </w:rPr>
        <w:t xml:space="preserve">. Data creators can be leery of sharing data with ‘outsiders’. This results in project or disciplinary data silos that hinder interdisciplinary research. Science and funding agencies should recognize the intellectual effort necessary to compile and document a good data set and provide incentives to produce and share good data. While we strongly encourage soft incentives like encouraging formal data citation as a means of crediting data authors [38], </w:t>
      </w:r>
      <w:r w:rsidRPr="00777A2D">
        <w:rPr>
          <w:rStyle w:val="StyleBoldUnderline"/>
        </w:rPr>
        <w:t>IPY found the strongest incentive is when data deposit in an open archive is a requirement for ongoing research funding, and that requirement is supported by identified, funded archives</w:t>
      </w:r>
      <w:r w:rsidRPr="00681564">
        <w:rPr>
          <w:sz w:val="16"/>
        </w:rPr>
        <w:t xml:space="preserve">. Further, this type of strict enforcement is more effective when there is a good working relationship between the archive and the data provider. Overall, we best serve science and society when we view data as a common, public good. This is the basic principle of an information commons. Creative Commons has proposed a Protocol for Implementing Open Access Data5 that proposes that data be placed as fully as possible in the public domain while also asserting expected norms (not legal requirements) of ethical behaviour for users and providers of the data. An example of this approach is the developing Polar Information Commons, noted previously. The approach of an information commons is likely to be the simplest, most useful, and sustainable approach to addressing issues of open data access. On the other hand, IPY was careful to recognize legitimate restrictions to data access that protect privacy of human subjects, respect the intellectual property rights of local and traditional knowledge holders, and avoid situations where data release could cause harm. While we are strong advocates of open data, we recognize there are great complexities in the details. An evolving legal and social science research agenda is needed to best balance between society’s need for open data and the need to protect people, heritage, endangered species, and cultures from misuse. Information science has begun to explore some of these issues in medicine [39], human rights [40], and locational privacy [41], but </w:t>
      </w:r>
      <w:r w:rsidRPr="00777A2D">
        <w:rPr>
          <w:rStyle w:val="StyleBoldUnderline"/>
        </w:rPr>
        <w:t>broader research more focused on data, rather than publications, is needed.</w:t>
      </w:r>
    </w:p>
    <w:p w14:paraId="4F5565C3" w14:textId="77777777" w:rsidR="00980787" w:rsidRDefault="00980787" w:rsidP="00980787">
      <w:pPr>
        <w:pStyle w:val="Heading4"/>
      </w:pPr>
      <w:r>
        <w:t>“Data Wranglers” are required to translate complex and properly divergent data (the other card about ecological infrastructure is better for more kritikal affs but this one has multiple warrants so it can be pretty useful) useful data proves and IPY proves</w:t>
      </w:r>
    </w:p>
    <w:p w14:paraId="1A2DBFA3" w14:textId="77777777" w:rsidR="00980787" w:rsidRPr="002504D2" w:rsidRDefault="00980787" w:rsidP="00980787">
      <w:r w:rsidRPr="009D3898">
        <w:rPr>
          <w:rStyle w:val="StyleStyleBold12pt"/>
        </w:rPr>
        <w:t>Parsons Et al. 11</w:t>
      </w:r>
      <w:r w:rsidRPr="009D3898">
        <w:t>(Mark A. Øystein Godøy, Ellsworth LeDrew, Taco F. de Bruin, Bruno Danis, Scott Tomlinson, and David Carlson, Rice University MS Rose-Hulman Institute of Technology BS, University of Bergen (UiB) Cand. Scient. University of Bergen (UiB) Dr. Scient, Journal of Information Science December 2011 37: 555-569 Online: http://jis.sagepub.com/content/37/6/555.full.pdf+html)</w:t>
      </w:r>
    </w:p>
    <w:p w14:paraId="681D82DD" w14:textId="77777777" w:rsidR="00980787" w:rsidRDefault="00980787" w:rsidP="00980787">
      <w:pPr>
        <w:rPr>
          <w:sz w:val="16"/>
        </w:rPr>
      </w:pPr>
      <w:r w:rsidRPr="00777A2D">
        <w:rPr>
          <w:rStyle w:val="StyleBoldUnderline"/>
        </w:rPr>
        <w:t>When considering such a diversity of users, needs, and applications, it is clear that much more than just the data are necessary.</w:t>
      </w:r>
      <w:r w:rsidRPr="002504D2">
        <w:rPr>
          <w:sz w:val="16"/>
        </w:rPr>
        <w:t xml:space="preserve"> </w:t>
      </w:r>
      <w:r w:rsidRPr="00777A2D">
        <w:rPr>
          <w:rStyle w:val="StyleBoldUnderline"/>
        </w:rPr>
        <w:t>Users need the data to be coherent in form</w:t>
      </w:r>
      <w:r w:rsidRPr="002504D2">
        <w:rPr>
          <w:sz w:val="16"/>
        </w:rPr>
        <w:t xml:space="preserve"> and semantics with their models and analysis tools. They need rich documentation fully describing data uncertainties and </w:t>
      </w:r>
      <w:r w:rsidRPr="00777A2D">
        <w:rPr>
          <w:rStyle w:val="StyleBoldUnderline"/>
        </w:rPr>
        <w:t>fit</w:t>
      </w:r>
      <w:r w:rsidRPr="002504D2">
        <w:rPr>
          <w:sz w:val="16"/>
        </w:rPr>
        <w:t xml:space="preserve">ness </w:t>
      </w:r>
      <w:r w:rsidRPr="00777A2D">
        <w:rPr>
          <w:rStyle w:val="StyleBoldUnderline"/>
        </w:rPr>
        <w:t>for use</w:t>
      </w:r>
      <w:r w:rsidRPr="002504D2">
        <w:rPr>
          <w:sz w:val="16"/>
        </w:rPr>
        <w:t xml:space="preserve">. They need context and background about algorithms, calibrations, and methods [43, 44]. Furthermore, the decision makers do not really need data at all but rather information presented in compelling, readily interpretable ways. </w:t>
      </w:r>
      <w:r w:rsidRPr="00777A2D">
        <w:rPr>
          <w:rStyle w:val="StyleBoldUnderline"/>
        </w:rPr>
        <w:t>Effective data and information display can encourage greater data sharing, increase understanding of complex processes, and enable wiser decisions</w:t>
      </w:r>
      <w:r w:rsidRPr="002504D2">
        <w:rPr>
          <w:sz w:val="16"/>
        </w:rPr>
        <w:t xml:space="preserve"> [45–48]. Strictly speaking, the data need to be both ‘useful’ by meeting a need and ‘usable’ by being actually suitable for use. Davis, in describing human–computer interaction, makes the distinction between ‘perceived usefulness’ and ‘perceived ease of use’ [49]. In this interdisciplinary context we take a broad view and consider both concepts under our general term ‘useful’. Much of our discussion focuses on the usability or ease of use of data, but the greater challenges revolve around the usefulness of the data. </w:t>
      </w:r>
      <w:r w:rsidRPr="00777A2D">
        <w:rPr>
          <w:rStyle w:val="StyleBoldUnderline"/>
        </w:rPr>
        <w:t>There are great challenges to sharing sufficient context and provenance information across disciplinary boundaries for users to effectively evaluate and correctly apply data.</w:t>
      </w:r>
      <w:r w:rsidRPr="002504D2">
        <w:rPr>
          <w:sz w:val="16"/>
        </w:rPr>
        <w:t xml:space="preserve"> All this suggests, as has been stated elsewhere [2, 9, 29, 50], that t</w:t>
      </w:r>
      <w:r w:rsidRPr="00777A2D">
        <w:rPr>
          <w:rStyle w:val="StyleBoldUnderline"/>
        </w:rPr>
        <w:t>here will be an increasing need for informatics specialists in the twentieth century. These specialists will need to include not only computer scientists and systems engineers grappling with complex technical issues, but also data scientists, data curators, librarians, data ‘wranglers’ [51], information designers, and even artists grappling with social systems and improving human understanding. Society will increasingly rely on those professionals who act as translators to make complex, distributed data accessible and useful. Training, development, and reward structures for these new professionals need to be top priorities</w:t>
      </w:r>
      <w:r w:rsidRPr="002504D2">
        <w:rPr>
          <w:sz w:val="16"/>
        </w:rPr>
        <w:t xml:space="preserve">. At the same time, scientists themselves need education in the fundamentals of data management through structured curricula. There has been less emphasis in this area, but scientists and data managers need to engage in the kind of learning that occurs through ongoing dialogue and experimentation in order to develop the literacy necessary to address complex sociotechnical issues [16]. Close collaboration between data scientists and domain scientists is necessary to make a functional cyberinfrastructure. We found repeatedly </w:t>
      </w:r>
      <w:r w:rsidRPr="00777A2D">
        <w:rPr>
          <w:rStyle w:val="StyleBoldUnderline"/>
        </w:rPr>
        <w:t>in IPY that taking a simple yet adaptive approach to system development led to more efficient and more useful systems</w:t>
      </w:r>
      <w:r w:rsidRPr="002504D2">
        <w:rPr>
          <w:sz w:val="16"/>
        </w:rPr>
        <w:t>. A large EU-funded IPY project called DAMOCLES provides a good example of how simplicity and collaboration can lead to increased use of standards and greater efficiency while encouraging the collaborative investment necessary to develop interdisciplinary, socio-technical systems.</w:t>
      </w:r>
    </w:p>
    <w:p w14:paraId="4F325065" w14:textId="77777777" w:rsidR="00980787" w:rsidRDefault="00980787" w:rsidP="00980787">
      <w:pPr>
        <w:rPr>
          <w:rStyle w:val="StyleStyleBold12pt"/>
        </w:rPr>
      </w:pPr>
      <w:r>
        <w:rPr>
          <w:rStyle w:val="StyleStyleBold12pt"/>
        </w:rPr>
        <w:t>Science is using natural language as a tool to understand nature</w:t>
      </w:r>
    </w:p>
    <w:p w14:paraId="5843130C" w14:textId="77777777" w:rsidR="00980787" w:rsidRPr="008951E3" w:rsidRDefault="00980787" w:rsidP="00980787">
      <w:pPr>
        <w:rPr>
          <w:rStyle w:val="StyleStyleBold12pt"/>
        </w:rPr>
      </w:pPr>
      <w:r w:rsidRPr="008951E3">
        <w:rPr>
          <w:rStyle w:val="StyleStyleBold12pt"/>
        </w:rPr>
        <w:t>Hersko</w:t>
      </w:r>
      <w:r>
        <w:rPr>
          <w:rStyle w:val="StyleStyleBold12pt"/>
        </w:rPr>
        <w:t xml:space="preserve"> 9</w:t>
      </w:r>
      <w:r w:rsidRPr="008951E3">
        <w:t>( Judit, lecturer and scientific artist at UC San Marcos, ” ‘Translating’ and ‘Retranslating’ Data: Tracing the Steps in Projects that Address Climate Change and Antarctic Science”)</w:t>
      </w:r>
    </w:p>
    <w:p w14:paraId="203EA3D4" w14:textId="77777777" w:rsidR="00980787" w:rsidRPr="00795EB1" w:rsidRDefault="00980787" w:rsidP="00980787">
      <w:pPr>
        <w:rPr>
          <w:sz w:val="16"/>
        </w:rPr>
      </w:pPr>
      <w:r w:rsidRPr="00795EB1">
        <w:rPr>
          <w:sz w:val="16"/>
        </w:rPr>
        <w:t xml:space="preserve">In this paper I would like to trace the ‘translation’ that occurs in my collaboration with scientists beginning with their data collection to my interpretation through the art process. Before I demonstrate this cycle through specific examples I will discuss </w:t>
      </w:r>
      <w:r w:rsidRPr="00777A2D">
        <w:rPr>
          <w:rStyle w:val="StyleBoldUnderline"/>
        </w:rPr>
        <w:t>the notion of ‘translation’</w:t>
      </w:r>
      <w:r w:rsidRPr="00795EB1">
        <w:rPr>
          <w:sz w:val="16"/>
        </w:rPr>
        <w:t xml:space="preserve"> as it </w:t>
      </w:r>
      <w:r w:rsidRPr="00777A2D">
        <w:rPr>
          <w:rStyle w:val="StyleBoldUnderline"/>
        </w:rPr>
        <w:t>relates to the communication of science</w:t>
      </w:r>
      <w:r w:rsidRPr="00795EB1">
        <w:rPr>
          <w:sz w:val="16"/>
        </w:rPr>
        <w:t xml:space="preserve">, </w:t>
      </w:r>
      <w:r w:rsidRPr="00777A2D">
        <w:rPr>
          <w:rStyle w:val="StyleBoldUnderline"/>
        </w:rPr>
        <w:t>thereby placing my activity as well as the activity of other ‘art and science’</w:t>
      </w:r>
      <w:r w:rsidRPr="00795EB1">
        <w:rPr>
          <w:sz w:val="16"/>
        </w:rPr>
        <w:t xml:space="preserve"> practitioners in a larger philosophical and conceptual context. In my discussion I will primarily reference Sundar Sarrukai’s essay on “Translation and Science.” [8] In this paper Sarrukai makes very interesting observations about the activity and communication of science as a mode of translation that can also be extended to artistic representations of science. Sarrukai describes science as a form of translation where the original text is the world or nature itself, often described by scientists as an ‘open book.’ “If translators are readers of the source text that they translate, scientists are the readers of the ‘book of nature’ which they then translate.” [9] Since </w:t>
      </w:r>
      <w:r w:rsidRPr="00777A2D">
        <w:rPr>
          <w:rStyle w:val="StyleBoldUnderline"/>
        </w:rPr>
        <w:t>the pursuit of science is to ‘translate’ this a priori original (or reality) the issues of translation as they are discussed in literature or philosophy provide an interesting lens for the analysis of the way science relates to language, in other words the way science communicates. I</w:t>
      </w:r>
      <w:r w:rsidRPr="00795EB1">
        <w:rPr>
          <w:sz w:val="16"/>
        </w:rPr>
        <w:t xml:space="preserve">nterestingly science is suspicious of language as literature is suspicious of translation. In both cases there is a concern about identity and correspondence between the original and the representation (the translation). In order to stay faithful to the original there is a tendency in translation to reduce meaning, which is also very much true in the communication of science. </w:t>
      </w:r>
      <w:r w:rsidRPr="00777A2D">
        <w:rPr>
          <w:rStyle w:val="StyleBoldUnderline"/>
        </w:rPr>
        <w:t>Science views natural language as an inadequate tool to represent the world and makes an attempt to construct an existence outside of natural language resorting as often as possible to mathematics, which it views as the real language of the world.</w:t>
      </w:r>
      <w:r w:rsidRPr="00795EB1">
        <w:rPr>
          <w:sz w:val="16"/>
        </w:rPr>
        <w:t xml:space="preserve"> </w:t>
      </w:r>
      <w:r w:rsidRPr="00777A2D">
        <w:rPr>
          <w:rStyle w:val="StyleBoldUnderline"/>
        </w:rPr>
        <w:t>In this sense science continues Plato’s suspicion of poetry and the western tradition of privileging literal over figural language. The contention is that figural language (or metaphorical language) is a frill, an addition that diverts rather than adds to literal language. Therefore science tries to reduce its mode of communication to definitions and entities avoiding the complexity and multiplicity of language in order to pretend that any given science text is simply a one-to-one translation of the ‘book of nature.’</w:t>
      </w:r>
      <w:r w:rsidRPr="00795EB1">
        <w:rPr>
          <w:sz w:val="16"/>
        </w:rPr>
        <w:t xml:space="preserve"> Yet philosophers question the ability of language to describe reality without the aid of figural language. They do not believe it is possible to remove metaphoricity in order to exhibit the literal ‘behind’ it (Derrida, 1982) or to grasp the original in its ‘purity,’ apart from the constitution of language. “The original itself is a site of plurality and ambiguity, and it is as much the figural that allows us a hold on the original.” [10] Practitioners of science studies such as Bruno Latour demonstrate the complex embeddedness of science in a web of social and cultural processes. [2] Scientists are very much the authors of what they say and they are themselves very much the products of a particular place and time that forms the narrative they generate. In this sense scientists are ‘translators’ of the ‘book of nature’ whose activity is better described through Walter Benjamin’s concept of the echo. For Benjamin a translation is never a one-to-one correspondence but it is an echo of the essence of the original. A good translator needs to add and transform in order to transcribe that essence into another language. </w:t>
      </w:r>
      <w:r w:rsidRPr="00777A2D">
        <w:rPr>
          <w:rStyle w:val="StyleBoldUnderline"/>
        </w:rPr>
        <w:t>The otherness of language should be acknowledged and embraced</w:t>
      </w:r>
      <w:r w:rsidRPr="00795EB1">
        <w:rPr>
          <w:sz w:val="16"/>
        </w:rPr>
        <w:t>. In an echo our voice comes back to us but it does so distorted by the space and topography of the route it has traveled.</w:t>
      </w:r>
    </w:p>
    <w:p w14:paraId="2CC8FA07" w14:textId="77777777" w:rsidR="004F4224" w:rsidRDefault="004F4224" w:rsidP="004F4224"/>
    <w:p w14:paraId="6BE098A0" w14:textId="77777777" w:rsidR="002F75C9" w:rsidRDefault="002F75C9" w:rsidP="004F4224"/>
    <w:p w14:paraId="732FF90E" w14:textId="721DB383" w:rsidR="00FD3596" w:rsidRDefault="00FD3596" w:rsidP="00FD3596">
      <w:pPr>
        <w:pStyle w:val="Heading2"/>
      </w:pPr>
      <w:r>
        <w:t>Kritik 2ACs</w:t>
      </w:r>
    </w:p>
    <w:p w14:paraId="1A3E06C8" w14:textId="77777777" w:rsidR="00894323" w:rsidRDefault="00894323" w:rsidP="00894323">
      <w:pPr>
        <w:pStyle w:val="Heading3"/>
      </w:pPr>
      <w:r>
        <w:t>2AC—Kritiks</w:t>
      </w:r>
    </w:p>
    <w:p w14:paraId="5896E60B" w14:textId="77777777" w:rsidR="00894323" w:rsidRPr="00395D22" w:rsidRDefault="00894323" w:rsidP="00894323">
      <w:pPr>
        <w:pStyle w:val="Heading4"/>
        <w:rPr>
          <w:rFonts w:cs="Times New Roman"/>
        </w:rPr>
      </w:pPr>
      <w:r w:rsidRPr="00395D22">
        <w:rPr>
          <w:rFonts w:cs="Times New Roman"/>
        </w:rPr>
        <w:t>We control uniqueness—debate is already inundated with critique that lost its fangs—the alternative cedes critique to the Right while the permutation seizes science from the technocrats.</w:t>
      </w:r>
    </w:p>
    <w:p w14:paraId="30042776" w14:textId="77777777" w:rsidR="00894323" w:rsidRPr="00777A2D" w:rsidRDefault="00894323" w:rsidP="00894323">
      <w:pPr>
        <w:contextualSpacing/>
        <w:rPr>
          <w:rStyle w:val="StyleBoldUnderline"/>
          <w:rFonts w:ascii="Times New Roman" w:hAnsi="Times New Roman" w:cs="Times New Roman"/>
        </w:rPr>
      </w:pPr>
    </w:p>
    <w:p w14:paraId="2A6AB030" w14:textId="77777777" w:rsidR="00894323" w:rsidRPr="00777A2D" w:rsidRDefault="00894323" w:rsidP="00894323">
      <w:pPr>
        <w:rPr>
          <w:rStyle w:val="StyleBoldUnderline"/>
          <w:rFonts w:ascii="Times New Roman" w:hAnsi="Times New Roman" w:cs="Times New Roman"/>
        </w:rPr>
      </w:pPr>
      <w:r w:rsidRPr="00777A2D">
        <w:rPr>
          <w:rStyle w:val="StyleBoldUnderline"/>
          <w:rFonts w:ascii="Times New Roman" w:hAnsi="Times New Roman" w:cs="Times New Roman"/>
        </w:rPr>
        <w:t>Latour 2004</w:t>
      </w:r>
    </w:p>
    <w:p w14:paraId="59F5DE81" w14:textId="77777777" w:rsidR="00894323" w:rsidRPr="00395D22" w:rsidRDefault="00894323" w:rsidP="00894323">
      <w:pPr>
        <w:rPr>
          <w:rFonts w:ascii="Times New Roman" w:eastAsia="MinionOsF-Regular" w:hAnsi="Times New Roman" w:cs="Times New Roman"/>
          <w:sz w:val="18"/>
          <w:szCs w:val="18"/>
        </w:rPr>
      </w:pPr>
      <w:r w:rsidRPr="00395D22">
        <w:rPr>
          <w:rFonts w:ascii="Times New Roman" w:hAnsi="Times New Roman" w:cs="Times New Roman"/>
          <w:sz w:val="18"/>
          <w:szCs w:val="18"/>
        </w:rPr>
        <w:t xml:space="preserve">[Bruno, Professor at Sociology Science at Science Po Paris, </w:t>
      </w:r>
      <w:r w:rsidRPr="00395D22">
        <w:rPr>
          <w:rFonts w:ascii="Times New Roman" w:eastAsia="MinionOsF-Regular" w:hAnsi="Times New Roman" w:cs="Times New Roman"/>
          <w:sz w:val="18"/>
          <w:szCs w:val="18"/>
        </w:rPr>
        <w:t xml:space="preserve">“Why Has Critique Run out of Steam? From Matters of Fact to Matters of Concern” </w:t>
      </w:r>
      <w:r w:rsidRPr="00395D22">
        <w:rPr>
          <w:rFonts w:ascii="Times New Roman" w:hAnsi="Times New Roman" w:cs="Times New Roman"/>
          <w:sz w:val="18"/>
          <w:szCs w:val="18"/>
        </w:rPr>
        <w:t xml:space="preserve">Critical Inquiry </w:t>
      </w:r>
      <w:r w:rsidRPr="00395D22">
        <w:rPr>
          <w:rFonts w:ascii="Times New Roman" w:eastAsia="MinionOsF-Regular" w:hAnsi="Times New Roman" w:cs="Times New Roman"/>
          <w:sz w:val="18"/>
          <w:szCs w:val="18"/>
        </w:rPr>
        <w:t>30 (Winter 2004)]</w:t>
      </w:r>
    </w:p>
    <w:p w14:paraId="4865D620" w14:textId="77777777" w:rsidR="00894323" w:rsidRPr="00395D22" w:rsidRDefault="00894323" w:rsidP="00894323">
      <w:pPr>
        <w:rPr>
          <w:rFonts w:ascii="Times New Roman" w:hAnsi="Times New Roman" w:cs="Times New Roman"/>
        </w:rPr>
      </w:pPr>
    </w:p>
    <w:p w14:paraId="05D46C9C" w14:textId="77777777" w:rsidR="00894323" w:rsidRPr="00395D22" w:rsidRDefault="00894323" w:rsidP="00894323">
      <w:pPr>
        <w:contextualSpacing/>
        <w:rPr>
          <w:rFonts w:ascii="Times New Roman" w:hAnsi="Times New Roman" w:cs="Times New Roman"/>
          <w:sz w:val="16"/>
          <w:szCs w:val="16"/>
        </w:rPr>
      </w:pPr>
      <w:r w:rsidRPr="00395D22">
        <w:rPr>
          <w:rFonts w:ascii="Times New Roman" w:hAnsi="Times New Roman" w:cs="Times New Roman"/>
          <w:sz w:val="16"/>
          <w:szCs w:val="16"/>
        </w:rPr>
        <w:t xml:space="preserve">We can summarize, I estimate, </w:t>
      </w:r>
      <w:r w:rsidRPr="00777A2D">
        <w:rPr>
          <w:rStyle w:val="StyleBoldUnderline"/>
          <w:rFonts w:ascii="Times New Roman" w:hAnsi="Times New Roman" w:cs="Times New Roman"/>
        </w:rPr>
        <w:t>90 percent of the contemporary critical scene</w:t>
      </w:r>
      <w:r w:rsidRPr="00395D22">
        <w:rPr>
          <w:rFonts w:ascii="Times New Roman" w:hAnsi="Times New Roman" w:cs="Times New Roman"/>
          <w:sz w:val="16"/>
          <w:szCs w:val="16"/>
        </w:rPr>
        <w:t xml:space="preserve"> by the following series of diagrams that </w:t>
      </w:r>
      <w:r w:rsidRPr="00777A2D">
        <w:rPr>
          <w:rStyle w:val="StyleBoldUnderline"/>
          <w:rFonts w:ascii="Times New Roman" w:hAnsi="Times New Roman" w:cs="Times New Roman"/>
        </w:rPr>
        <w:t>fixate the object at only two positions,</w:t>
      </w:r>
      <w:r w:rsidRPr="00395D22">
        <w:rPr>
          <w:rFonts w:ascii="Times New Roman" w:hAnsi="Times New Roman" w:cs="Times New Roman"/>
          <w:sz w:val="16"/>
          <w:szCs w:val="16"/>
        </w:rPr>
        <w:t xml:space="preserve"> what I have called the </w:t>
      </w:r>
      <w:r w:rsidRPr="00777A2D">
        <w:rPr>
          <w:rStyle w:val="StyleBoldUnderline"/>
          <w:rFonts w:ascii="Times New Roman" w:hAnsi="Times New Roman" w:cs="Times New Roman"/>
        </w:rPr>
        <w:t>fact</w:t>
      </w:r>
      <w:r w:rsidRPr="00395D22">
        <w:rPr>
          <w:rFonts w:ascii="Times New Roman" w:hAnsi="Times New Roman" w:cs="Times New Roman"/>
          <w:sz w:val="16"/>
          <w:szCs w:val="16"/>
        </w:rPr>
        <w:t xml:space="preserve"> position </w:t>
      </w:r>
      <w:r w:rsidRPr="00777A2D">
        <w:rPr>
          <w:rStyle w:val="StyleBoldUnderline"/>
          <w:rFonts w:ascii="Times New Roman" w:hAnsi="Times New Roman" w:cs="Times New Roman"/>
        </w:rPr>
        <w:t>and</w:t>
      </w:r>
      <w:r w:rsidRPr="00395D22">
        <w:rPr>
          <w:rFonts w:ascii="Times New Roman" w:hAnsi="Times New Roman" w:cs="Times New Roman"/>
          <w:sz w:val="16"/>
          <w:szCs w:val="16"/>
        </w:rPr>
        <w:t xml:space="preserve"> the </w:t>
      </w:r>
      <w:r w:rsidRPr="00777A2D">
        <w:rPr>
          <w:rStyle w:val="StyleBoldUnderline"/>
          <w:rFonts w:ascii="Times New Roman" w:hAnsi="Times New Roman" w:cs="Times New Roman"/>
        </w:rPr>
        <w:t>fairy</w:t>
      </w:r>
      <w:r w:rsidRPr="00395D22">
        <w:rPr>
          <w:rFonts w:ascii="Times New Roman" w:hAnsi="Times New Roman" w:cs="Times New Roman"/>
          <w:sz w:val="16"/>
          <w:szCs w:val="16"/>
        </w:rPr>
        <w:t xml:space="preserve"> position—fact and fairy are etymologically related but I won’t develop this point here. </w:t>
      </w:r>
      <w:r w:rsidRPr="00777A2D">
        <w:rPr>
          <w:rStyle w:val="StyleBoldUnderline"/>
          <w:rFonts w:ascii="Times New Roman" w:hAnsi="Times New Roman" w:cs="Times New Roman"/>
        </w:rPr>
        <w:t>The fairy position</w:t>
      </w:r>
      <w:r w:rsidRPr="00395D22">
        <w:rPr>
          <w:rFonts w:ascii="Times New Roman" w:hAnsi="Times New Roman" w:cs="Times New Roman"/>
          <w:sz w:val="16"/>
          <w:szCs w:val="16"/>
        </w:rPr>
        <w:t xml:space="preserve"> is very well known and is used over and over again by many social scientists who associate criticism with antifetishism. The role of the critic </w:t>
      </w:r>
      <w:r w:rsidRPr="00777A2D">
        <w:rPr>
          <w:rStyle w:val="StyleBoldUnderline"/>
          <w:rFonts w:ascii="Times New Roman" w:hAnsi="Times New Roman" w:cs="Times New Roman"/>
        </w:rPr>
        <w:t>is</w:t>
      </w:r>
      <w:r w:rsidRPr="00395D22">
        <w:rPr>
          <w:rFonts w:ascii="Times New Roman" w:hAnsi="Times New Roman" w:cs="Times New Roman"/>
          <w:sz w:val="16"/>
          <w:szCs w:val="16"/>
        </w:rPr>
        <w:t xml:space="preserve"> then </w:t>
      </w:r>
      <w:r w:rsidRPr="00777A2D">
        <w:rPr>
          <w:rStyle w:val="StyleBoldUnderline"/>
          <w:rFonts w:ascii="Times New Roman" w:hAnsi="Times New Roman" w:cs="Times New Roman"/>
        </w:rPr>
        <w:t>to show that what the naïve believers are doing with objects is simply a projection of their wishes onto a material entity that does nothing at all by itself</w:t>
      </w:r>
      <w:r w:rsidRPr="00395D22">
        <w:rPr>
          <w:rFonts w:ascii="Times New Roman" w:hAnsi="Times New Roman" w:cs="Times New Roman"/>
          <w:sz w:val="16"/>
          <w:szCs w:val="16"/>
        </w:rPr>
        <w:t xml:space="preserve">. Here they have diverted to their petty use the prophetic fulmination against idols “they have mouths and speak not, they have ears and hear not,” but they use this prophecy to decry the very objects of belief—gods, fashion, poetry, sport, desire, you name it—to which naïve believers cling with so much intensity.22 And then </w:t>
      </w:r>
      <w:r w:rsidRPr="00777A2D">
        <w:rPr>
          <w:rStyle w:val="StyleBoldUnderline"/>
          <w:rFonts w:ascii="Times New Roman" w:hAnsi="Times New Roman" w:cs="Times New Roman"/>
        </w:rPr>
        <w:t>the courageous critic, who alone remains aware and attentive, who never sleeps, turns those false objects into fetishes that are supposed to be nothing but mere empty white screens on which is projected the power of society, domination, whatever.</w:t>
      </w:r>
      <w:r w:rsidRPr="00395D22">
        <w:rPr>
          <w:rFonts w:ascii="Times New Roman" w:hAnsi="Times New Roman" w:cs="Times New Roman"/>
          <w:sz w:val="16"/>
          <w:szCs w:val="16"/>
        </w:rPr>
        <w:t xml:space="preserve"> The naïve believer has received a first salvo (fig. 2).</w:t>
      </w:r>
    </w:p>
    <w:p w14:paraId="41574E20" w14:textId="77777777" w:rsidR="00894323" w:rsidRPr="00395D22" w:rsidRDefault="00894323" w:rsidP="00894323">
      <w:pPr>
        <w:contextualSpacing/>
        <w:rPr>
          <w:rFonts w:ascii="Times New Roman" w:hAnsi="Times New Roman" w:cs="Times New Roman"/>
          <w:sz w:val="16"/>
          <w:szCs w:val="16"/>
        </w:rPr>
      </w:pPr>
      <w:r w:rsidRPr="00395D22">
        <w:rPr>
          <w:rFonts w:ascii="Times New Roman" w:hAnsi="Times New Roman" w:cs="Times New Roman"/>
          <w:sz w:val="16"/>
          <w:szCs w:val="16"/>
        </w:rPr>
        <w:t xml:space="preserve">But, wait, a second salvo is in the offing, and this time it comes </w:t>
      </w:r>
      <w:r w:rsidRPr="00777A2D">
        <w:rPr>
          <w:rStyle w:val="StyleBoldUnderline"/>
          <w:rFonts w:ascii="Times New Roman" w:hAnsi="Times New Roman" w:cs="Times New Roman"/>
        </w:rPr>
        <w:t>from the fact pole</w:t>
      </w:r>
      <w:r w:rsidRPr="00395D22">
        <w:rPr>
          <w:rFonts w:ascii="Times New Roman" w:hAnsi="Times New Roman" w:cs="Times New Roman"/>
          <w:sz w:val="16"/>
          <w:szCs w:val="16"/>
        </w:rPr>
        <w:t xml:space="preserve">. This time it is the poor bloke, again taken aback, whose </w:t>
      </w:r>
      <w:r w:rsidRPr="00777A2D">
        <w:rPr>
          <w:rStyle w:val="StyleBoldUnderline"/>
          <w:rFonts w:ascii="Times New Roman" w:hAnsi="Times New Roman" w:cs="Times New Roman"/>
        </w:rPr>
        <w:t>behavior is now “explained” by the powerful effects of indisputable matters of fact: “You, ordinary fetishists, believe you are free but, in reality, you are acted on by forces you are not conscious of. Look</w:t>
      </w:r>
      <w:r w:rsidRPr="00395D22">
        <w:rPr>
          <w:rFonts w:ascii="Times New Roman" w:hAnsi="Times New Roman" w:cs="Times New Roman"/>
          <w:sz w:val="16"/>
          <w:szCs w:val="16"/>
        </w:rPr>
        <w:t xml:space="preserve"> at them, look, </w:t>
      </w:r>
      <w:r w:rsidRPr="00777A2D">
        <w:rPr>
          <w:rStyle w:val="StyleBoldUnderline"/>
          <w:rFonts w:ascii="Times New Roman" w:hAnsi="Times New Roman" w:cs="Times New Roman"/>
        </w:rPr>
        <w:t>you blind idiot</w:t>
      </w:r>
      <w:r w:rsidRPr="00395D22">
        <w:rPr>
          <w:rFonts w:ascii="Times New Roman" w:hAnsi="Times New Roman" w:cs="Times New Roman"/>
          <w:sz w:val="16"/>
          <w:szCs w:val="16"/>
        </w:rPr>
        <w:t xml:space="preserve">” (and here you insert whichever pet </w:t>
      </w:r>
      <w:r w:rsidRPr="00777A2D">
        <w:rPr>
          <w:rStyle w:val="StyleBoldUnderline"/>
          <w:rFonts w:ascii="Times New Roman" w:hAnsi="Times New Roman" w:cs="Times New Roman"/>
        </w:rPr>
        <w:t>facts</w:t>
      </w:r>
      <w:r w:rsidRPr="00395D22">
        <w:rPr>
          <w:rFonts w:ascii="Times New Roman" w:hAnsi="Times New Roman" w:cs="Times New Roman"/>
          <w:sz w:val="16"/>
          <w:szCs w:val="16"/>
        </w:rPr>
        <w:t xml:space="preserve"> the social scientists fancy to work with, taking them </w:t>
      </w:r>
      <w:r w:rsidRPr="00777A2D">
        <w:rPr>
          <w:rStyle w:val="StyleBoldUnderline"/>
          <w:rFonts w:ascii="Times New Roman" w:hAnsi="Times New Roman" w:cs="Times New Roman"/>
        </w:rPr>
        <w:t>from economic infrastructure, fields of discourse, social domination, race, class, and gender, maybe throwing in some neurobiology, evolutionary psychology</w:t>
      </w:r>
      <w:r w:rsidRPr="00395D22">
        <w:rPr>
          <w:rFonts w:ascii="Times New Roman" w:hAnsi="Times New Roman" w:cs="Times New Roman"/>
          <w:sz w:val="16"/>
          <w:szCs w:val="16"/>
        </w:rPr>
        <w:t>, whatever, provided they act as indisputable facts whose origin, fabrication, mode of development are left unexamined) (fig. 3).</w:t>
      </w:r>
    </w:p>
    <w:p w14:paraId="4D5CF6F8" w14:textId="77777777" w:rsidR="00894323" w:rsidRPr="00395D22" w:rsidRDefault="00894323" w:rsidP="00894323">
      <w:pPr>
        <w:rPr>
          <w:rFonts w:ascii="Times New Roman" w:hAnsi="Times New Roman" w:cs="Times New Roman"/>
          <w:sz w:val="12"/>
          <w:szCs w:val="12"/>
        </w:rPr>
      </w:pPr>
      <w:r w:rsidRPr="00395D22">
        <w:rPr>
          <w:rFonts w:ascii="Times New Roman" w:hAnsi="Times New Roman" w:cs="Times New Roman"/>
          <w:sz w:val="16"/>
          <w:szCs w:val="16"/>
        </w:rPr>
        <w:t xml:space="preserve">Do you see now why it feels so good to be a critical mind? Why </w:t>
      </w:r>
      <w:r w:rsidRPr="00777A2D">
        <w:rPr>
          <w:rStyle w:val="StyleBoldUnderline"/>
          <w:rFonts w:ascii="Times New Roman" w:hAnsi="Times New Roman" w:cs="Times New Roman"/>
        </w:rPr>
        <w:t>critique</w:t>
      </w:r>
      <w:r w:rsidRPr="00395D22">
        <w:rPr>
          <w:rFonts w:ascii="Times New Roman" w:hAnsi="Times New Roman" w:cs="Times New Roman"/>
          <w:sz w:val="16"/>
          <w:szCs w:val="16"/>
        </w:rPr>
        <w:t xml:space="preserve">, this most ambiguous pharmakon, </w:t>
      </w:r>
      <w:r w:rsidRPr="00777A2D">
        <w:rPr>
          <w:rStyle w:val="StyleBoldUnderline"/>
          <w:rFonts w:ascii="Times New Roman" w:hAnsi="Times New Roman" w:cs="Times New Roman"/>
        </w:rPr>
        <w:t>has become such a potent euphoric drug</w:t>
      </w:r>
      <w:r w:rsidRPr="00395D22">
        <w:rPr>
          <w:rFonts w:ascii="Times New Roman" w:hAnsi="Times New Roman" w:cs="Times New Roman"/>
          <w:sz w:val="16"/>
          <w:szCs w:val="16"/>
        </w:rPr>
        <w:t xml:space="preserve">? You are always </w:t>
      </w:r>
      <w:r w:rsidRPr="00395D22">
        <w:rPr>
          <w:rFonts w:ascii="Times New Roman" w:hAnsi="Times New Roman" w:cs="Times New Roman"/>
          <w:sz w:val="12"/>
          <w:szCs w:val="12"/>
        </w:rPr>
        <w:t>right! When naïve believers are clinging forcefully to their objects, claiming that they are made to do things because of their gods, their poetry, their cherished objects, you can turn all of those attachments into so many fetishes and humiliate all the believers by showing that it is nothing but their own projection, that you, yes you alone, can see. But as soon as naïve believers are thus inflated by some belief in their own importance, in their own projective capacity, you strike them by a second uppercut and humiliate them again, this time by showing that, whatever they think, their behavior is entirely determined by the action of powerful causalities coming from objective reality they don’t see, but that you, yes you, the never sleeping critic, alone can see. Isn’t this fabulous? Isn’t it really worth going to graduate school to study critique? “Enter here, you poor folks. After arduous years of reading turgid prose, you will be always right, you will never be taken in any more; no one, no matter how powerful, will be able to accuse you of naïveté, that supreme sin, any longer? Better equipped than Zeus himself you rule alone, striking from above with the salvo of antifetishism in one hand and the solid causality of objectivity in the other.” The only loser is the naïve believer, the great unwashed, always caught off balance (fig. 4). Is it so surprising, after all, that with such positions given to the object, the humanities have lost the hearts of their fellow citizens, that they had to retreat year after year, entrenching themselves always further in the narrow barracks left to them by more and more stingy deans? The Zeus of Critique rules absolutely, to be sure, but over a desert. One thing is clear, not one of us readers would like to see our own most cherished objects treated in this way. We would recoil in horror at the mere suggestion of having them socially explained, whether we deal in poetry or robots, stem cells, blacks holes, or impressionism, whether we are patriots, revolutionaries, or lawyers, whether we pray to God or put our hope in neuroscience. This is why, in my opinion, those of us who tried to portray sciences as matters of concern so often failed to convince; readers have confused the treatment we give of the former matters of fact with the terrible fate of objects processed through the hands of sociology, cultural studies, and so on. And I can’t blame our readers. What social scientists do to our favorite objects is so horrific that certainly we don’t want them to come any nearer. “Please,” we exclaim, “don’t touch them at all! Don’t try to explain them!” Or we might suggest more politely: “Why don’t you go further down the corridor to this other department? They have bad facts to account for; why don’t you explain away those ones instead of ours?” And this is the reason why, when we want respect, solidity, obstinacy, robustness, we all prefer to stick to the language of matters of fact no matter its well-known defects. And yet this is not the only way because the cruel treatment objects undergo in the hands of what I’d like to call critical barbarity is rather easy to undo. If the critical barbarian appears so powerful, it is because the two mechanisms I have just sketched are never put together in one single diagram (fig. 5).</w:t>
      </w:r>
      <w:r w:rsidRPr="00395D22">
        <w:rPr>
          <w:rFonts w:ascii="Times New Roman" w:hAnsi="Times New Roman" w:cs="Times New Roman"/>
          <w:sz w:val="16"/>
          <w:szCs w:val="16"/>
        </w:rPr>
        <w:t xml:space="preserve"> </w:t>
      </w:r>
      <w:r w:rsidRPr="00777A2D">
        <w:rPr>
          <w:rStyle w:val="StyleBoldUnderline"/>
          <w:rFonts w:ascii="Times New Roman" w:hAnsi="Times New Roman" w:cs="Times New Roman"/>
        </w:rPr>
        <w:t>Antifetishists debunk objects they don’t believe in by showing the productive and projective forces of people; then, without ever making the connection, they use objects they do believe in to resort to the causalist or mechanist explanation and debunk conscious capacities of people whose behavior they don’t approve of</w:t>
      </w:r>
      <w:r w:rsidRPr="00395D22">
        <w:rPr>
          <w:rFonts w:ascii="Times New Roman" w:hAnsi="Times New Roman" w:cs="Times New Roman"/>
          <w:sz w:val="16"/>
          <w:szCs w:val="16"/>
        </w:rPr>
        <w:t xml:space="preserve">. The whole rather poor trick that allows critique to go on, although we would never confine our own valuables to their sordid pawnshop, is that </w:t>
      </w:r>
      <w:r w:rsidRPr="00777A2D">
        <w:rPr>
          <w:rStyle w:val="StyleBoldUnderline"/>
          <w:rFonts w:ascii="Times New Roman" w:hAnsi="Times New Roman" w:cs="Times New Roman"/>
        </w:rPr>
        <w:t>there is never any crossover between the two lists of objects in the fact position and the fairy position</w:t>
      </w:r>
      <w:r w:rsidRPr="00395D22">
        <w:rPr>
          <w:rFonts w:ascii="Times New Roman" w:hAnsi="Times New Roman" w:cs="Times New Roman"/>
          <w:sz w:val="16"/>
          <w:szCs w:val="16"/>
        </w:rPr>
        <w:t xml:space="preserve">. </w:t>
      </w:r>
      <w:r w:rsidRPr="00395D22">
        <w:rPr>
          <w:rFonts w:ascii="Times New Roman" w:hAnsi="Times New Roman" w:cs="Times New Roman"/>
          <w:sz w:val="12"/>
          <w:szCs w:val="12"/>
        </w:rPr>
        <w:t>This is why you can be at once and without even sensing any contradiction (1) an antifetishist for everything you don’t believe in—for the most part religion, popular culture, art, politics, and so on; (2) an unrepentant positivist for all the sciences you believe in—sociology, economics, conspiracy theory, genetics, evolutionary psychology, semiotics, just pick your preferred field of study; and (3) a perfectly healthy sturdy realist for what you really cherish—and of course it might be criticism itself, but also painting, bird</w:t>
      </w:r>
      <w:r w:rsidRPr="00395D22">
        <w:rPr>
          <w:rFonts w:ascii="Palatino Linotype" w:hAnsi="Palatino Linotype" w:cs="Palatino Linotype"/>
          <w:sz w:val="12"/>
          <w:szCs w:val="12"/>
        </w:rPr>
        <w:t>‐</w:t>
      </w:r>
      <w:r w:rsidRPr="00395D22">
        <w:rPr>
          <w:rFonts w:ascii="Times New Roman" w:hAnsi="Times New Roman" w:cs="Times New Roman"/>
          <w:sz w:val="12"/>
          <w:szCs w:val="12"/>
        </w:rPr>
        <w:t>watching, Shakespeare, baboons, proteins, and so on.</w:t>
      </w:r>
    </w:p>
    <w:p w14:paraId="027B5DAA" w14:textId="77777777" w:rsidR="00894323" w:rsidRDefault="00894323" w:rsidP="00894323">
      <w:pPr>
        <w:contextualSpacing/>
        <w:rPr>
          <w:rFonts w:ascii="Times New Roman" w:hAnsi="Times New Roman" w:cs="Times New Roman"/>
          <w:sz w:val="12"/>
          <w:szCs w:val="12"/>
        </w:rPr>
      </w:pPr>
      <w:r w:rsidRPr="00395D22">
        <w:rPr>
          <w:rFonts w:ascii="Times New Roman" w:hAnsi="Times New Roman" w:cs="Times New Roman"/>
          <w:sz w:val="12"/>
          <w:szCs w:val="12"/>
        </w:rPr>
        <w:t>If you think I am exaggerating in my somewhat dismal portrayal of the critical landscape, it is because we have had in effect almost no occasion so far to detect the total mismatch of the three contradictory repertoires—antifetishism, positivism, realism—because we carefully manage to apply them on different topics. We explain the objects we don’t approve of by treating them as fetishes; we account for behaviors we don’t like by discipline whose makeup we don’t examine; and we concentrate our passionate interest on only those things that are for us worthwhile matters of concern. But of course such a cavalier attitude with such contradictory repertoires is not possible for those of us, in science studies, who have to deal with states of affairs that fit neither in the list of plausible fetishes—because everyone, including us, does believe very strongly in them—nor in the list of undisputable facts because we are witnessing their birth, their slow construction, their fascinating emergence as matters of concern. The metaphor of the Copernican revolution, so tied to the destiny of critique, has always been for us, science students, simply moot. This is why, with more than a good dose of field chauvinism, I consider this tiny field so important; it is the little rock in the shoe that might render the routine patrol of the critical barbarians more and more painful. The mistake would be to believe that we too have given a social explanation of scientific facts. No, even though it is true that at first we tried, like good critics trained in the good schools, to use the armaments handed to us by our betters and elders to crack open—one of their favorite expressions, meaning to destroy—religion, power, discourse, hegemony.</w:t>
      </w:r>
      <w:r w:rsidRPr="00395D22">
        <w:rPr>
          <w:rFonts w:ascii="Times New Roman" w:hAnsi="Times New Roman" w:cs="Times New Roman"/>
          <w:sz w:val="16"/>
          <w:szCs w:val="16"/>
        </w:rPr>
        <w:t xml:space="preserve"> But, fortunately (yes, fortunately!), one after the other, </w:t>
      </w:r>
      <w:r w:rsidRPr="00777A2D">
        <w:rPr>
          <w:rStyle w:val="StyleBoldUnderline"/>
          <w:rFonts w:ascii="Times New Roman" w:hAnsi="Times New Roman" w:cs="Times New Roman"/>
        </w:rPr>
        <w:t>we witnessed that the black boxes of science remained closed and that it was rather the tools that lay in the dust of our workshop, disjointed and broken</w:t>
      </w:r>
      <w:r w:rsidRPr="00395D22">
        <w:rPr>
          <w:rFonts w:ascii="Times New Roman" w:hAnsi="Times New Roman" w:cs="Times New Roman"/>
          <w:sz w:val="16"/>
          <w:szCs w:val="16"/>
        </w:rPr>
        <w:t xml:space="preserve">. Put simply, </w:t>
      </w:r>
      <w:r w:rsidRPr="00777A2D">
        <w:rPr>
          <w:rStyle w:val="StyleBoldUnderline"/>
          <w:rFonts w:ascii="Times New Roman" w:hAnsi="Times New Roman" w:cs="Times New Roman"/>
        </w:rPr>
        <w:t>critique was useless against objects of some solidity</w:t>
      </w:r>
      <w:r w:rsidRPr="00395D22">
        <w:rPr>
          <w:rFonts w:ascii="Times New Roman" w:hAnsi="Times New Roman" w:cs="Times New Roman"/>
          <w:sz w:val="16"/>
          <w:szCs w:val="16"/>
        </w:rPr>
        <w:t xml:space="preserve">. You can try the projective game on UFOs or exotic divinities, but don’t try it on neurotransmitters, on gravitation, on Monte Carlo calculations. But </w:t>
      </w:r>
      <w:r w:rsidRPr="00777A2D">
        <w:rPr>
          <w:rStyle w:val="StyleBoldUnderline"/>
          <w:rFonts w:ascii="Times New Roman" w:hAnsi="Times New Roman" w:cs="Times New Roman"/>
        </w:rPr>
        <w:t xml:space="preserve">critique is also useless when it begins to use the results of one science uncritically, be it sociology itself, or economics, or postimperialism, to account for the behavior of people. </w:t>
      </w:r>
      <w:r w:rsidRPr="00395D22">
        <w:rPr>
          <w:rFonts w:ascii="Times New Roman" w:hAnsi="Times New Roman" w:cs="Times New Roman"/>
          <w:sz w:val="12"/>
          <w:szCs w:val="12"/>
        </w:rPr>
        <w:t>You can try to play this miserable game of explaining aggression by invoking the genetic makeup of violent people, but try to do that while dragging in, at the same time, the many controversies in genetics, including evolutionary theories in which geneticists find themselves so thoroughly embroiled.23</w:t>
      </w:r>
    </w:p>
    <w:p w14:paraId="51C506DE" w14:textId="77777777" w:rsidR="00894323" w:rsidRPr="00777A2D" w:rsidRDefault="00894323" w:rsidP="00894323">
      <w:pPr>
        <w:contextualSpacing/>
        <w:rPr>
          <w:rFonts w:ascii="Times New Roman" w:hAnsi="Times New Roman" w:cs="Times New Roman"/>
          <w:sz w:val="12"/>
          <w:szCs w:val="12"/>
        </w:rPr>
      </w:pPr>
      <w:r w:rsidRPr="00395D22">
        <w:rPr>
          <w:rFonts w:ascii="Times New Roman" w:hAnsi="Times New Roman" w:cs="Times New Roman"/>
          <w:sz w:val="12"/>
          <w:szCs w:val="12"/>
        </w:rPr>
        <w:t>On both accounts, matters of concern never occupy the two positions left for them by critical barbarity.</w:t>
      </w:r>
      <w:r w:rsidRPr="00777A2D">
        <w:rPr>
          <w:rStyle w:val="StyleBoldUnderline"/>
          <w:rFonts w:ascii="Times New Roman" w:hAnsi="Times New Roman" w:cs="Times New Roman"/>
        </w:rPr>
        <w:t xml:space="preserve"> Objects are much too strong to be treated as fetishes and much too weak to be treated as indisputable causal explanations of some unconscious action</w:t>
      </w:r>
      <w:r w:rsidRPr="00395D22">
        <w:rPr>
          <w:rFonts w:ascii="Times New Roman" w:hAnsi="Times New Roman" w:cs="Times New Roman"/>
          <w:sz w:val="16"/>
          <w:szCs w:val="16"/>
        </w:rPr>
        <w:t xml:space="preserve">. And this is not true of scientific states of affairs only; this is our great discovery, what made science studies commit such a felicitous mistake, such a felix culpa. </w:t>
      </w:r>
      <w:r w:rsidRPr="00777A2D">
        <w:rPr>
          <w:rStyle w:val="StyleBoldUnderline"/>
          <w:rFonts w:ascii="Times New Roman" w:hAnsi="Times New Roman" w:cs="Times New Roman"/>
        </w:rPr>
        <w:t xml:space="preserve">Once you realize that scientific objects cannot be socially explained, then you realize too that the so-called weak objects, </w:t>
      </w:r>
      <w:r w:rsidRPr="00395D22">
        <w:rPr>
          <w:rFonts w:ascii="Times New Roman" w:hAnsi="Times New Roman" w:cs="Times New Roman"/>
          <w:sz w:val="12"/>
          <w:szCs w:val="12"/>
        </w:rPr>
        <w:t>those that appear to be candidates for the accusation of antifetishism, were never mere projections on an empty screen either.24 They</w:t>
      </w:r>
      <w:r w:rsidRPr="00777A2D">
        <w:rPr>
          <w:rStyle w:val="StyleBoldUnderline"/>
          <w:rFonts w:ascii="Times New Roman" w:hAnsi="Times New Roman" w:cs="Times New Roman"/>
        </w:rPr>
        <w:t xml:space="preserve"> too act, they too do things, they too make you do things. It is not only the objects of science that resist, but all the others as well, those that were supposed to have been ground to dust by the powerful teeth of automated reflex-action deconstructors. To accuse something of being a fetish is the ultimate gratuitous, disrespectful, insane, and barbarous gesture</w:t>
      </w:r>
      <w:r w:rsidRPr="00395D22">
        <w:rPr>
          <w:rFonts w:ascii="Times New Roman" w:hAnsi="Times New Roman" w:cs="Times New Roman"/>
          <w:sz w:val="16"/>
          <w:szCs w:val="16"/>
        </w:rPr>
        <w:t>.25</w:t>
      </w:r>
    </w:p>
    <w:p w14:paraId="0EA550C4" w14:textId="77777777" w:rsidR="00894323" w:rsidRPr="00395D22" w:rsidRDefault="00894323" w:rsidP="00894323">
      <w:pPr>
        <w:contextualSpacing/>
        <w:rPr>
          <w:rFonts w:ascii="Times New Roman" w:hAnsi="Times New Roman" w:cs="Times New Roman"/>
          <w:sz w:val="16"/>
          <w:szCs w:val="16"/>
        </w:rPr>
      </w:pPr>
      <w:r w:rsidRPr="00395D22">
        <w:rPr>
          <w:rFonts w:ascii="Times New Roman" w:hAnsi="Times New Roman" w:cs="Times New Roman"/>
          <w:sz w:val="16"/>
          <w:szCs w:val="16"/>
        </w:rPr>
        <w:t xml:space="preserve">Is it not time for some progress? To the fact position, to the fairy position, why not add a third position, a fair position? Is it really asking too much from our collective intellectual life to devise, at least once a century, some new critical tools? </w:t>
      </w:r>
      <w:r w:rsidRPr="00777A2D">
        <w:rPr>
          <w:rStyle w:val="StyleBoldUnderline"/>
          <w:rFonts w:ascii="Times New Roman" w:hAnsi="Times New Roman" w:cs="Times New Roman"/>
        </w:rPr>
        <w:t>Should we not be thoroughly humiliated to see that military personnel are more alert, more vigilant, more innovative than we, the pride of academia, the crème de la crème, who go on ceaselessly transforming the whole rest of the world into naïve believers, into fetishists, into hapless victims of domination, while at the same time turning them into the mere superficial consequences of powerful hidden causalities coming from infrastructures whose makeup is never interrogated?</w:t>
      </w:r>
      <w:r w:rsidRPr="00395D22">
        <w:rPr>
          <w:rFonts w:ascii="Times New Roman" w:hAnsi="Times New Roman" w:cs="Times New Roman"/>
          <w:sz w:val="16"/>
          <w:szCs w:val="16"/>
        </w:rPr>
        <w:t xml:space="preserve"> </w:t>
      </w:r>
      <w:r w:rsidRPr="00395D22">
        <w:rPr>
          <w:rFonts w:ascii="Times New Roman" w:hAnsi="Times New Roman" w:cs="Times New Roman"/>
          <w:sz w:val="12"/>
          <w:szCs w:val="12"/>
        </w:rPr>
        <w:t>All the while being intimately certain that the things really close to our hearts would in no way fit any of those roles. Are you not all tired of those “explanations”? I am, I have always been, when I know, for instance, that the God to whom I pray, the works of art I cherish, the colon cancer I have been fighting, the piece of law I am studying, the desire I feel, indeed, the very book I am writing could in no way be accounted for by fetish or fact, nor by any combination of those two absurd positions?</w:t>
      </w:r>
    </w:p>
    <w:p w14:paraId="224C1FBF" w14:textId="143BDEF1" w:rsidR="002F75C9" w:rsidRDefault="007A69E2" w:rsidP="007A69E2">
      <w:pPr>
        <w:pStyle w:val="Heading3"/>
      </w:pPr>
      <w:r>
        <w:t>2AC—Permutation Solvency</w:t>
      </w:r>
    </w:p>
    <w:p w14:paraId="30908ED9" w14:textId="77777777" w:rsidR="002F75C9" w:rsidRDefault="002F75C9" w:rsidP="002F75C9">
      <w:pPr>
        <w:pStyle w:val="Heading4"/>
      </w:pPr>
      <w:r>
        <w:t>Scientists can not remedy climate change alone, but only with historians in conjunction</w:t>
      </w:r>
    </w:p>
    <w:p w14:paraId="34C4DDF8" w14:textId="77777777" w:rsidR="002F75C9" w:rsidRPr="00FB75FB" w:rsidRDefault="002F75C9" w:rsidP="002F75C9">
      <w:pPr>
        <w:rPr>
          <w:rStyle w:val="StyleStyleBold12pt"/>
        </w:rPr>
      </w:pPr>
      <w:r w:rsidRPr="00FB75FB">
        <w:rPr>
          <w:rStyle w:val="StyleStyleBold12pt"/>
        </w:rPr>
        <w:t>Oreskes</w:t>
      </w:r>
      <w:r>
        <w:rPr>
          <w:rStyle w:val="StyleStyleBold12pt"/>
        </w:rPr>
        <w:t>,</w:t>
      </w:r>
      <w:r w:rsidRPr="00FB75FB">
        <w:rPr>
          <w:rStyle w:val="StyleStyleBold12pt"/>
        </w:rPr>
        <w:t xml:space="preserve"> Professor of the History of Science and Affiliated Professor of Earth and Planetary Sciences</w:t>
      </w:r>
      <w:r>
        <w:rPr>
          <w:rStyle w:val="StyleStyleBold12pt"/>
        </w:rPr>
        <w:t xml:space="preserve"> at Harvard 2014</w:t>
      </w:r>
    </w:p>
    <w:p w14:paraId="7F844357" w14:textId="77777777" w:rsidR="002F75C9" w:rsidRPr="001F5242" w:rsidRDefault="002F75C9" w:rsidP="002F75C9">
      <w:r>
        <w:t xml:space="preserve">(Naomi, “Scaling Up Our Vision”, </w:t>
      </w:r>
      <w:r w:rsidRPr="00A26BE5">
        <w:t>Vol. 105, No. 2, June 2014</w:t>
      </w:r>
      <w:r>
        <w:t xml:space="preserve">, pgs. 390-391, </w:t>
      </w:r>
      <w:hyperlink r:id="rId17" w:history="1">
        <w:r w:rsidRPr="00B25CA8">
          <w:rPr>
            <w:rStyle w:val="Hyperlink"/>
          </w:rPr>
          <w:t>http://www.jstor.org/stable/10.1086/676574</w:t>
        </w:r>
      </w:hyperlink>
      <w:r>
        <w:t>)</w:t>
      </w:r>
    </w:p>
    <w:p w14:paraId="10184F0E" w14:textId="77777777" w:rsidR="002F75C9" w:rsidRPr="00FB75FB" w:rsidRDefault="002F75C9" w:rsidP="002F75C9"/>
    <w:p w14:paraId="0F9D75AD" w14:textId="77777777" w:rsidR="002F75C9" w:rsidRPr="00777A2D" w:rsidRDefault="002F75C9" w:rsidP="002F75C9">
      <w:pPr>
        <w:rPr>
          <w:sz w:val="16"/>
          <w:szCs w:val="16"/>
        </w:rPr>
      </w:pPr>
      <w:r w:rsidRPr="00777A2D">
        <w:rPr>
          <w:sz w:val="16"/>
          <w:szCs w:val="16"/>
        </w:rPr>
        <w:t xml:space="preserve">If Chakrabarty is correct, then who better to explicate both the origins of the distinction and the reasons for its collapse than historians, especially those among us who have paid attention to the actants of natural as well as human history? </w:t>
      </w:r>
      <w:r w:rsidRPr="00777A2D">
        <w:rPr>
          <w:rStyle w:val="StyleBoldUnderline"/>
        </w:rPr>
        <w:t>While scientists can document the rate of anthropogenic change and compare it to changes that have occurred in the absence of human effects, it takes historians, sociologists, and anthropologists to explain why it matters</w:t>
      </w:r>
      <w:r w:rsidRPr="00777A2D">
        <w:rPr>
          <w:sz w:val="16"/>
          <w:szCs w:val="16"/>
        </w:rPr>
        <w:t xml:space="preserve"> that the current rate of change is so rapid. And it will take us to explain why rapid environmental change is likely to have profound social, cultural, political, and economic effects. Historians will worry that any history that focuses on physical forces threatens to become reductionist and deterministic and that privileging the physical world will privilege the physical scientist as well. These are legitimate concerns. But as Erik Conway and I have stressed, and Charkrabary also notes, the emergence of anthropogenic climate change as an environmental crisis is also its emergence as a crisis of capitalism. Chakrabarty does not rest on this point, but nonetheless notes that “one could object . . . that all the anthropogenic factors contributing to global warming—the burning of fossil fuel, industrialization of animal stock, the clearing of tropical and other forests, and so on—are after all part of a larger story: the unfolding of capitalism in the West.”31 Precisely so. While</w:t>
      </w:r>
      <w:r w:rsidRPr="00777A2D">
        <w:rPr>
          <w:rStyle w:val="StyleBoldUnderline"/>
        </w:rPr>
        <w:t xml:space="preserve"> the story of climate change</w:t>
      </w:r>
      <w:r w:rsidRPr="00777A2D">
        <w:rPr>
          <w:sz w:val="16"/>
          <w:szCs w:val="16"/>
        </w:rPr>
        <w:t xml:space="preserve"> has been ﬁrst told by scientists, it </w:t>
      </w:r>
      <w:r w:rsidRPr="00777A2D">
        <w:rPr>
          <w:rStyle w:val="StyleBoldUnderline"/>
        </w:rPr>
        <w:t>is not merely a scientiﬁc story</w:t>
      </w:r>
      <w:r w:rsidRPr="00777A2D">
        <w:rPr>
          <w:sz w:val="16"/>
          <w:szCs w:val="16"/>
        </w:rPr>
        <w:t xml:space="preserve">, </w:t>
      </w:r>
      <w:r w:rsidRPr="00777A2D">
        <w:rPr>
          <w:rStyle w:val="StyleBoldUnderline"/>
        </w:rPr>
        <w:t xml:space="preserve">and </w:t>
      </w:r>
      <w:r w:rsidRPr="00777A2D">
        <w:rPr>
          <w:sz w:val="16"/>
          <w:szCs w:val="16"/>
        </w:rPr>
        <w:t>in some ways</w:t>
      </w:r>
      <w:r w:rsidRPr="00777A2D">
        <w:rPr>
          <w:rStyle w:val="StyleBoldUnderline"/>
        </w:rPr>
        <w:t xml:space="preserve"> it is not even primarily a scientiﬁc story</w:t>
      </w:r>
      <w:r w:rsidRPr="00777A2D">
        <w:rPr>
          <w:sz w:val="16"/>
          <w:szCs w:val="16"/>
        </w:rPr>
        <w:t xml:space="preserve">. It is the story of the failure of global capitalism to recognize the external costs of carbon and to ﬁnd effective means to deal with social costs more broadly. </w:t>
      </w:r>
      <w:r w:rsidRPr="00777A2D">
        <w:rPr>
          <w:rStyle w:val="StyleBoldUnderline"/>
        </w:rPr>
        <w:t>It is historians who are best placed to understand this larger picture and tell this larger story. And it is historians, and other humanists and social scientists, who stand the best chance of explaining how we might remedy the political and economic failures that have brought us to this vexed place</w:t>
      </w:r>
      <w:r w:rsidRPr="00777A2D">
        <w:rPr>
          <w:sz w:val="16"/>
          <w:szCs w:val="16"/>
        </w:rPr>
        <w:t>. Chakrabarty concludes that climate change cannot be reduced to a story of capitalism, and that is surely true, but a very large part of what we face is indeed a story of capitalism—or, at least, of the various forms of it, both free market and state sanctioned, that have gone hand in hand with industrialization and its intimate dependence on the intensive use of energy as stored in fossil fuels. That is not a scientiﬁc story, but a historical one.</w:t>
      </w:r>
    </w:p>
    <w:p w14:paraId="26B81A0F" w14:textId="77777777" w:rsidR="002F75C9" w:rsidRDefault="002F75C9" w:rsidP="002F75C9"/>
    <w:p w14:paraId="7FCC6B5D" w14:textId="77777777" w:rsidR="002F75C9" w:rsidRDefault="002F75C9" w:rsidP="002F75C9">
      <w:pPr>
        <w:pStyle w:val="Heading4"/>
      </w:pPr>
      <w:r>
        <w:t>Our future will depend on our thinking and relationship with the ocean</w:t>
      </w:r>
    </w:p>
    <w:p w14:paraId="603FDEA5" w14:textId="77777777" w:rsidR="002F75C9" w:rsidRPr="00FB75FB" w:rsidRDefault="002F75C9" w:rsidP="002F75C9">
      <w:pPr>
        <w:rPr>
          <w:rStyle w:val="StyleStyleBold12pt"/>
        </w:rPr>
      </w:pPr>
      <w:r w:rsidRPr="00FB75FB">
        <w:rPr>
          <w:rStyle w:val="StyleStyleBold12pt"/>
        </w:rPr>
        <w:t>Oreskes</w:t>
      </w:r>
      <w:r>
        <w:rPr>
          <w:rStyle w:val="StyleStyleBold12pt"/>
        </w:rPr>
        <w:t>,</w:t>
      </w:r>
      <w:r w:rsidRPr="00FB75FB">
        <w:rPr>
          <w:rStyle w:val="StyleStyleBold12pt"/>
        </w:rPr>
        <w:t xml:space="preserve"> Professor of the History of Science and Affiliated Professor of Earth and Planetary Sciences</w:t>
      </w:r>
      <w:r>
        <w:rPr>
          <w:rStyle w:val="StyleStyleBold12pt"/>
        </w:rPr>
        <w:t xml:space="preserve"> at Harvard 2014</w:t>
      </w:r>
    </w:p>
    <w:p w14:paraId="0D4D568E" w14:textId="77777777" w:rsidR="002F75C9" w:rsidRPr="001F5242" w:rsidRDefault="002F75C9" w:rsidP="002F75C9">
      <w:r>
        <w:t xml:space="preserve">(Naomi, “Scaling Up Our Vision”, </w:t>
      </w:r>
      <w:r w:rsidRPr="00A26BE5">
        <w:t>Vol. 105, No. 2, June 2014</w:t>
      </w:r>
      <w:r>
        <w:t xml:space="preserve">, pgs. 391, </w:t>
      </w:r>
      <w:hyperlink r:id="rId18" w:history="1">
        <w:r w:rsidRPr="00B25CA8">
          <w:rPr>
            <w:rStyle w:val="Hyperlink"/>
          </w:rPr>
          <w:t>http://www.jstor.org/stable/10.1086/676574</w:t>
        </w:r>
      </w:hyperlink>
      <w:r>
        <w:t>)</w:t>
      </w:r>
    </w:p>
    <w:p w14:paraId="6AFE4DAA" w14:textId="77777777" w:rsidR="002F75C9" w:rsidRPr="00FB75FB" w:rsidRDefault="002F75C9" w:rsidP="002F75C9"/>
    <w:p w14:paraId="38F668EC" w14:textId="77777777" w:rsidR="002F75C9" w:rsidRPr="00777A2D" w:rsidRDefault="002F75C9" w:rsidP="002F75C9">
      <w:pPr>
        <w:rPr>
          <w:sz w:val="16"/>
          <w:szCs w:val="16"/>
        </w:rPr>
      </w:pPr>
      <w:r w:rsidRPr="00777A2D">
        <w:rPr>
          <w:rStyle w:val="StyleBoldUnderline"/>
        </w:rPr>
        <w:t>If we did not make the natural world</w:t>
      </w:r>
      <w:r w:rsidRPr="00777A2D">
        <w:rPr>
          <w:sz w:val="16"/>
          <w:szCs w:val="16"/>
        </w:rPr>
        <w:t xml:space="preserve">, </w:t>
      </w:r>
      <w:r w:rsidRPr="00777A2D">
        <w:rPr>
          <w:rStyle w:val="StyleBoldUnderline"/>
        </w:rPr>
        <w:t xml:space="preserve">we have </w:t>
      </w:r>
      <w:r w:rsidRPr="00777A2D">
        <w:rPr>
          <w:sz w:val="16"/>
          <w:szCs w:val="16"/>
        </w:rPr>
        <w:t>now substantially</w:t>
      </w:r>
      <w:r w:rsidRPr="00777A2D">
        <w:rPr>
          <w:rStyle w:val="StyleBoldUnderline"/>
        </w:rPr>
        <w:t xml:space="preserve"> remade it</w:t>
      </w:r>
      <w:r w:rsidRPr="00777A2D">
        <w:rPr>
          <w:sz w:val="16"/>
          <w:szCs w:val="16"/>
        </w:rPr>
        <w:t xml:space="preserve">. </w:t>
      </w:r>
      <w:r w:rsidRPr="00777A2D">
        <w:rPr>
          <w:rStyle w:val="StyleBoldUnderline"/>
        </w:rPr>
        <w:t>Natural history is now part of human history and vice versa</w:t>
      </w:r>
      <w:r w:rsidRPr="00777A2D">
        <w:rPr>
          <w:sz w:val="16"/>
          <w:szCs w:val="16"/>
        </w:rPr>
        <w:t xml:space="preserve">. This is true of the atmosphere, it is true of the biosphere, and it is true of the ocean. </w:t>
      </w:r>
      <w:r w:rsidRPr="00777A2D">
        <w:rPr>
          <w:rStyle w:val="StyleBoldUnderline"/>
        </w:rPr>
        <w:t>To return specifically to the ocean—which is warming, acidifying, and threatening</w:t>
      </w:r>
      <w:r w:rsidRPr="00777A2D">
        <w:rPr>
          <w:sz w:val="16"/>
          <w:szCs w:val="16"/>
        </w:rPr>
        <w:t xml:space="preserve"> as it rises to drown many of the heavily inhabited regions of the globe—many rather important things now depend on the ocean and how it responds to our actions. Understanding that will remain mainly the preserve of natural scientists. But a great deal will depend on how we respond to the changing ocean, an understanding that will remain the preserve of social scientists and humanists. </w:t>
      </w:r>
      <w:r w:rsidRPr="00777A2D">
        <w:rPr>
          <w:rStyle w:val="StyleBoldUnderline"/>
        </w:rPr>
        <w:t>Our future will depend not only on understanding our relationship to the world ocean</w:t>
      </w:r>
      <w:r w:rsidRPr="00777A2D">
        <w:rPr>
          <w:sz w:val="16"/>
          <w:szCs w:val="16"/>
        </w:rPr>
        <w:t>—and I follow Rachel Carson in thinking that it is, indeed, singular—</w:t>
      </w:r>
      <w:r w:rsidRPr="00777A2D">
        <w:rPr>
          <w:rStyle w:val="StyleBoldUnderline"/>
        </w:rPr>
        <w:t>but also on finding some means to change that relationship</w:t>
      </w:r>
      <w:r w:rsidRPr="00777A2D">
        <w:rPr>
          <w:sz w:val="16"/>
          <w:szCs w:val="16"/>
        </w:rPr>
        <w:t>. It is time for us to take on the scale of the ocean—the scale of the planet—</w:t>
      </w:r>
      <w:r w:rsidRPr="00777A2D">
        <w:rPr>
          <w:rStyle w:val="StyleBoldUnderline"/>
        </w:rPr>
        <w:t>in our thinking</w:t>
      </w:r>
      <w:r w:rsidRPr="00777A2D">
        <w:rPr>
          <w:sz w:val="16"/>
          <w:szCs w:val="16"/>
        </w:rPr>
        <w:t xml:space="preserve"> and, in doing so, scale up our imagination of the human. It is time to scale up our vision.</w:t>
      </w:r>
    </w:p>
    <w:p w14:paraId="57E47D05" w14:textId="3F477CC3" w:rsidR="007A69E2" w:rsidRDefault="007A69E2" w:rsidP="007A69E2">
      <w:pPr>
        <w:pStyle w:val="Heading3"/>
      </w:pPr>
      <w:r>
        <w:t>2AC—Capitalism</w:t>
      </w:r>
    </w:p>
    <w:p w14:paraId="432B6783" w14:textId="77777777" w:rsidR="00D91CB0" w:rsidRDefault="00D91CB0" w:rsidP="00D91CB0">
      <w:pPr>
        <w:pStyle w:val="Heading4"/>
      </w:pPr>
      <w:r>
        <w:t>Reductionist criticism of capital cannot resolve the affirmative - technological and governmental solutions are the only way to address the true complexity of climate change while freeing criticism from the need to purify agency into a single source</w:t>
      </w:r>
    </w:p>
    <w:p w14:paraId="732EDC76" w14:textId="77777777" w:rsidR="00D91CB0" w:rsidRPr="004E5EDC" w:rsidRDefault="00D91CB0" w:rsidP="00D91CB0"/>
    <w:p w14:paraId="67CC8CD5" w14:textId="77777777" w:rsidR="00D91CB0" w:rsidRPr="004E5EDC" w:rsidRDefault="00D91CB0" w:rsidP="00D91CB0">
      <w:pPr>
        <w:rPr>
          <w:b/>
        </w:rPr>
      </w:pPr>
      <w:r w:rsidRPr="004E5EDC">
        <w:rPr>
          <w:b/>
        </w:rPr>
        <w:t>Trexler, an independent scholar in Portland, Oregon, having previously held research and teaching posts at the University of Exeter and Queen Mary, University of London, 2013</w:t>
      </w:r>
    </w:p>
    <w:p w14:paraId="2D43ABDC" w14:textId="5E12EF67" w:rsidR="00D91CB0" w:rsidRPr="00784968" w:rsidRDefault="00D91CB0" w:rsidP="00D91CB0">
      <w:r>
        <w:t xml:space="preserve"> (“Integrating Agency with Climate Critique”)</w:t>
      </w:r>
    </w:p>
    <w:p w14:paraId="1824E0A7" w14:textId="77777777" w:rsidR="00D91CB0" w:rsidRPr="00B45AE9" w:rsidRDefault="00D91CB0" w:rsidP="00D91CB0">
      <w:pPr>
        <w:jc w:val="both"/>
        <w:rPr>
          <w:sz w:val="16"/>
        </w:rPr>
      </w:pPr>
      <w:r w:rsidRPr="00777A2D">
        <w:rPr>
          <w:rStyle w:val="StyleBoldUnderline"/>
        </w:rPr>
        <w:t>Time and again</w:t>
      </w:r>
      <w:r w:rsidRPr="00B45AE9">
        <w:rPr>
          <w:sz w:val="16"/>
        </w:rPr>
        <w:t xml:space="preserve">, </w:t>
      </w:r>
      <w:r w:rsidRPr="00784968">
        <w:rPr>
          <w:u w:val="single"/>
        </w:rPr>
        <w:t>c</w:t>
      </w:r>
      <w:r w:rsidRPr="00777A2D">
        <w:rPr>
          <w:rStyle w:val="StyleBoldUnderline"/>
        </w:rPr>
        <w:t>oncerned publics have waited powerless as national representatives meet to agree binding emissions reductions</w:t>
      </w:r>
      <w:r w:rsidRPr="00B45AE9">
        <w:rPr>
          <w:sz w:val="16"/>
        </w:rPr>
        <w:t xml:space="preserve">, </w:t>
      </w:r>
      <w:r w:rsidRPr="00777A2D">
        <w:rPr>
          <w:rStyle w:val="StyleBoldUnderline"/>
        </w:rPr>
        <w:t>only for all parties to emerge with mere promises of further talking</w:t>
      </w:r>
      <w:r w:rsidRPr="00B45AE9">
        <w:rPr>
          <w:sz w:val="16"/>
        </w:rPr>
        <w:t xml:space="preserve">. To invoke Kyoto, Bali, Copenhagen, and most recently, Durban at the end of 2011 is to tell a story of repeated intention, fervently invoked by all sides, but little action. At Durban, a marathon, 60-hour negotiating session led to a dramatic agreement amongst China, India, the United States, France, Sweden, Gambia, Brazil, and Poland—not to act—but to agree the terms legally binding reductions by 2015 and have those terms begin by 2020. Such formal agreements may be productive in their own right, but they don’t cut emissions, and it’s all too easy to imagine six degrees of warming, the melting of the ice caps, floods and diseases, the decimation of populations, ocean acidification and an irreversible extinction event, while we all agree action should take place. Already record-setting weather is the norm, floods have become more frequent, and species have been lost. So too, energy companies, car culture, and economy-obsessed politicians have been all too successful in creating ever more atmospheric pollution. In this immediate context, it would seem that the most urgent question is not whether climate change is uncertain, but how we should understand agency, the will and capacity to act in an era of anthropogenic global warming. </w:t>
      </w:r>
      <w:r w:rsidRPr="00777A2D">
        <w:rPr>
          <w:rStyle w:val="StyleBoldUnderline"/>
        </w:rPr>
        <w:t>Despite great theoretical diversity</w:t>
      </w:r>
      <w:r w:rsidRPr="00B45AE9">
        <w:rPr>
          <w:sz w:val="16"/>
        </w:rPr>
        <w:t xml:space="preserve">, </w:t>
      </w:r>
      <w:r w:rsidRPr="004E5EDC">
        <w:rPr>
          <w:rStyle w:val="Emphasis"/>
        </w:rPr>
        <w:t>critiques of the politics of climate change have been surprisingly determined by a Marxian account of Capital as the ultimate source of emissions and the underlying logic of the nascent climate regime</w:t>
      </w:r>
      <w:r w:rsidRPr="00B45AE9">
        <w:rPr>
          <w:sz w:val="16"/>
        </w:rPr>
        <w:t xml:space="preserve">. </w:t>
      </w:r>
      <w:r w:rsidRPr="00777A2D">
        <w:rPr>
          <w:rStyle w:val="StyleBoldUnderline"/>
        </w:rPr>
        <w:t>This theoretical position mistakes a historical intervention into the market for unbridled neoliberalism</w:t>
      </w:r>
      <w:r w:rsidRPr="00B45AE9">
        <w:rPr>
          <w:sz w:val="16"/>
        </w:rPr>
        <w:t xml:space="preserve">. </w:t>
      </w:r>
      <w:r w:rsidRPr="00777A2D">
        <w:rPr>
          <w:rStyle w:val="StyleBoldUnderline"/>
        </w:rPr>
        <w:t>Worse</w:t>
      </w:r>
      <w:r w:rsidRPr="00B45AE9">
        <w:rPr>
          <w:sz w:val="16"/>
        </w:rPr>
        <w:t xml:space="preserve">, </w:t>
      </w:r>
      <w:r w:rsidRPr="004E5EDC">
        <w:rPr>
          <w:rStyle w:val="Emphasis"/>
        </w:rPr>
        <w:t>it has left critics unable to understand the multiple players in climate change politics</w:t>
      </w:r>
      <w:r w:rsidRPr="00B45AE9">
        <w:rPr>
          <w:sz w:val="16"/>
        </w:rPr>
        <w:t xml:space="preserve">, </w:t>
      </w:r>
      <w:r w:rsidRPr="00777A2D">
        <w:rPr>
          <w:rStyle w:val="StyleBoldUnderline"/>
        </w:rPr>
        <w:t>human and inhuman</w:t>
      </w:r>
      <w:r w:rsidRPr="00B45AE9">
        <w:rPr>
          <w:sz w:val="16"/>
        </w:rPr>
        <w:t xml:space="preserve">, </w:t>
      </w:r>
      <w:r w:rsidRPr="004E5EDC">
        <w:rPr>
          <w:rStyle w:val="Emphasis"/>
        </w:rPr>
        <w:t>and incapable of articulating practices consistent with reducing emissions</w:t>
      </w:r>
      <w:r w:rsidRPr="00B45AE9">
        <w:rPr>
          <w:sz w:val="16"/>
        </w:rPr>
        <w:t xml:space="preserve">. By contrast, a Foucauldian account would suggest that </w:t>
      </w:r>
      <w:r w:rsidRPr="00777A2D">
        <w:rPr>
          <w:rStyle w:val="StyleBoldUnderline"/>
        </w:rPr>
        <w:t>climate change is better understood as a new episteme</w:t>
      </w:r>
      <w:r w:rsidRPr="00B45AE9">
        <w:rPr>
          <w:sz w:val="16"/>
        </w:rPr>
        <w:t xml:space="preserve">: </w:t>
      </w:r>
      <w:r w:rsidRPr="00777A2D">
        <w:rPr>
          <w:rStyle w:val="StyleBoldUnderline"/>
        </w:rPr>
        <w:t>climate change certainly describes the contours of contemporary social contests</w:t>
      </w:r>
      <w:r w:rsidRPr="00B45AE9">
        <w:rPr>
          <w:sz w:val="16"/>
        </w:rPr>
        <w:t xml:space="preserve">, </w:t>
      </w:r>
      <w:r w:rsidRPr="00777A2D">
        <w:rPr>
          <w:rStyle w:val="StyleBoldUnderline"/>
        </w:rPr>
        <w:t xml:space="preserve">while the </w:t>
      </w:r>
      <w:r w:rsidRPr="004E5EDC">
        <w:rPr>
          <w:rStyle w:val="Emphasis"/>
        </w:rPr>
        <w:t>failure to impose an effective cap in emissions could be seen as a sign of insufficient governmentality</w:t>
      </w:r>
      <w:r w:rsidRPr="00B45AE9">
        <w:rPr>
          <w:sz w:val="16"/>
        </w:rPr>
        <w:t xml:space="preserve">. Even a Foucauldian model, however, cannot provide a [End Page 221] convincing account of nonhuman forms of agency or how they interrelate with social forces. Building on Andrew Pickering’s model of </w:t>
      </w:r>
      <w:r w:rsidRPr="00777A2D">
        <w:rPr>
          <w:rStyle w:val="StyleBoldUnderline"/>
        </w:rPr>
        <w:t>scientific practice</w:t>
      </w:r>
      <w:r w:rsidRPr="00B45AE9">
        <w:rPr>
          <w:sz w:val="16"/>
        </w:rPr>
        <w:t xml:space="preserve">, </w:t>
      </w:r>
      <w:r w:rsidRPr="00777A2D">
        <w:rPr>
          <w:rStyle w:val="StyleBoldUnderline"/>
        </w:rPr>
        <w:t>both human and nonhuman agency are better understood as heterogeneous products of scientific practice</w:t>
      </w:r>
      <w:r w:rsidRPr="00B45AE9">
        <w:rPr>
          <w:sz w:val="16"/>
        </w:rPr>
        <w:t xml:space="preserve">. </w:t>
      </w:r>
      <w:r w:rsidRPr="00777A2D">
        <w:rPr>
          <w:rStyle w:val="StyleBoldUnderline"/>
        </w:rPr>
        <w:t>Climate change is then understood as the site of emergence for new forms of agency</w:t>
      </w:r>
      <w:r w:rsidRPr="00B45AE9">
        <w:rPr>
          <w:sz w:val="16"/>
        </w:rPr>
        <w:t xml:space="preserve">, </w:t>
      </w:r>
      <w:r w:rsidRPr="00777A2D">
        <w:rPr>
          <w:rStyle w:val="StyleBoldUnderline"/>
        </w:rPr>
        <w:t>encompassing unprecedented storms and ocean currents</w:t>
      </w:r>
      <w:r w:rsidRPr="00B45AE9">
        <w:rPr>
          <w:sz w:val="16"/>
        </w:rPr>
        <w:t xml:space="preserve">, </w:t>
      </w:r>
      <w:r w:rsidRPr="00777A2D">
        <w:rPr>
          <w:rStyle w:val="StyleBoldUnderline"/>
        </w:rPr>
        <w:t>diplomatic proposals and Intergovernmental Panel for Climate Change (IPCC) reports</w:t>
      </w:r>
      <w:r w:rsidRPr="00B45AE9">
        <w:rPr>
          <w:sz w:val="16"/>
        </w:rPr>
        <w:t xml:space="preserve">, </w:t>
      </w:r>
      <w:r w:rsidRPr="00777A2D">
        <w:rPr>
          <w:rStyle w:val="StyleBoldUnderline"/>
        </w:rPr>
        <w:t>and documentaries about climate denial and novels about utopian terraforming</w:t>
      </w:r>
      <w:r w:rsidRPr="00B45AE9">
        <w:rPr>
          <w:sz w:val="16"/>
        </w:rPr>
        <w:t xml:space="preserve">. </w:t>
      </w:r>
      <w:r w:rsidRPr="004E5EDC">
        <w:rPr>
          <w:rStyle w:val="Emphasis"/>
        </w:rPr>
        <w:t>Such a theoretical model frees criticism of the need to purify agency into a single source</w:t>
      </w:r>
      <w:r w:rsidRPr="00B45AE9">
        <w:rPr>
          <w:sz w:val="16"/>
        </w:rPr>
        <w:t xml:space="preserve">, social or natural, and suggests that criticism may usefully contribute to a new, Anthropocene age by integrating diverse agents and strengthening governmentality. Although climate change has been an established matter of concern for scientists and environmental activists since the late 1980s, and there is a detailed scholarly literature from economics, political science, international relations, the public understanding of science, and environmental studies relating to it, literary and </w:t>
      </w:r>
      <w:r w:rsidRPr="00777A2D">
        <w:rPr>
          <w:rStyle w:val="StyleBoldUnderline"/>
        </w:rPr>
        <w:t>cultural criticism has been rather slow to engage with the politics of global warming</w:t>
      </w:r>
      <w:r w:rsidRPr="00B45AE9">
        <w:rPr>
          <w:sz w:val="16"/>
        </w:rPr>
        <w:t xml:space="preserve">. Hundreds of novels about climate change have been written during this period, and there is a wide body of work that interprets individual texts, but until very recently, very little research theorized anthropogenic climate change or its meaning in literature (Trexler and Johns-Putra 2011, 185-200). </w:t>
      </w:r>
      <w:r w:rsidRPr="00777A2D">
        <w:rPr>
          <w:rStyle w:val="StyleBoldUnderline"/>
        </w:rPr>
        <w:t>Early critical analyses often focused on the ontological dimensions of climate change</w:t>
      </w:r>
      <w:r w:rsidRPr="00B45AE9">
        <w:rPr>
          <w:sz w:val="16"/>
        </w:rPr>
        <w:t xml:space="preserve">, likely in part because its very reality was contested through much of the first decade of the twenty-first century by right-wing political parties, corporate interest groups, </w:t>
      </w:r>
      <w:r w:rsidRPr="00777A2D">
        <w:rPr>
          <w:rStyle w:val="StyleBoldUnderline"/>
        </w:rPr>
        <w:t>and</w:t>
      </w:r>
      <w:r w:rsidRPr="00B45AE9">
        <w:rPr>
          <w:sz w:val="16"/>
        </w:rPr>
        <w:t xml:space="preserve"> “</w:t>
      </w:r>
      <w:r w:rsidRPr="00777A2D">
        <w:rPr>
          <w:rStyle w:val="StyleBoldUnderline"/>
        </w:rPr>
        <w:t>scientific</w:t>
      </w:r>
      <w:r w:rsidRPr="00B45AE9">
        <w:rPr>
          <w:sz w:val="16"/>
        </w:rPr>
        <w:t xml:space="preserve">” </w:t>
      </w:r>
      <w:r w:rsidRPr="00777A2D">
        <w:rPr>
          <w:rStyle w:val="StyleBoldUnderline"/>
        </w:rPr>
        <w:t>deniers</w:t>
      </w:r>
      <w:r w:rsidRPr="00B45AE9">
        <w:rPr>
          <w:sz w:val="16"/>
        </w:rPr>
        <w:t xml:space="preserve">. However, neither scientific consensus about climate predictions nor the unprecedented danger of their projections has led to the sudden reduction of greenhouse gas emissions. The truth (or resolution of uncertainty) regarding climate change seems to be an insufficient condition for meaningful action. Even so, </w:t>
      </w:r>
      <w:r w:rsidRPr="004E5EDC">
        <w:rPr>
          <w:rStyle w:val="Emphasis"/>
        </w:rPr>
        <w:t>ecocritical efforts to reform individual attitudes and choices have problematically neglected engagement with</w:t>
      </w:r>
      <w:r w:rsidRPr="00777A2D">
        <w:rPr>
          <w:rStyle w:val="StyleBoldUnderline"/>
        </w:rPr>
        <w:t xml:space="preserve"> </w:t>
      </w:r>
      <w:r w:rsidRPr="00B45AE9">
        <w:rPr>
          <w:sz w:val="16"/>
        </w:rPr>
        <w:t>“</w:t>
      </w:r>
      <w:r w:rsidRPr="004E5EDC">
        <w:rPr>
          <w:rStyle w:val="Emphasis"/>
        </w:rPr>
        <w:t>the state</w:t>
      </w:r>
      <w:r w:rsidRPr="00B45AE9">
        <w:rPr>
          <w:sz w:val="16"/>
        </w:rPr>
        <w:t>, ideology, [and] modes of production.” As Timothy Clark has argued, “</w:t>
      </w:r>
      <w:r w:rsidRPr="00777A2D">
        <w:rPr>
          <w:rStyle w:val="StyleBoldUnderline"/>
        </w:rPr>
        <w:t>The focus on the individual</w:t>
      </w:r>
      <w:r w:rsidRPr="00B45AE9">
        <w:rPr>
          <w:sz w:val="16"/>
        </w:rPr>
        <w:t xml:space="preserve">, whether as a green consumer, a reader of an ecocritical argument, or as a backpacker, </w:t>
      </w:r>
      <w:r w:rsidRPr="00777A2D">
        <w:rPr>
          <w:rStyle w:val="StyleBoldUnderline"/>
        </w:rPr>
        <w:t>reinforces the illusion that reality and power remain a matter of individuals pursuing their rights and opinions</w:t>
      </w:r>
      <w:r w:rsidRPr="00B45AE9">
        <w:rPr>
          <w:sz w:val="16"/>
        </w:rPr>
        <w:t xml:space="preserve"> (‘do you buy climate change?’)” (2010, 141). </w:t>
      </w:r>
      <w:r w:rsidRPr="00777A2D">
        <w:rPr>
          <w:rStyle w:val="StyleBoldUnderline"/>
        </w:rPr>
        <w:t>Beyond the narrow remit of ecocriticism</w:t>
      </w:r>
      <w:r w:rsidRPr="00B45AE9">
        <w:rPr>
          <w:sz w:val="16"/>
        </w:rPr>
        <w:t xml:space="preserve">, </w:t>
      </w:r>
      <w:r w:rsidRPr="00777A2D">
        <w:rPr>
          <w:rStyle w:val="StyleBoldUnderline"/>
        </w:rPr>
        <w:t>campaigns for public awareness</w:t>
      </w:r>
      <w:r w:rsidRPr="00B45AE9">
        <w:rPr>
          <w:sz w:val="16"/>
        </w:rPr>
        <w:t xml:space="preserve">, </w:t>
      </w:r>
      <w:r w:rsidRPr="00777A2D">
        <w:rPr>
          <w:rStyle w:val="StyleBoldUnderline"/>
        </w:rPr>
        <w:t>individual action</w:t>
      </w:r>
      <w:r w:rsidRPr="00B45AE9">
        <w:rPr>
          <w:sz w:val="16"/>
        </w:rPr>
        <w:t xml:space="preserve">, </w:t>
      </w:r>
      <w:r w:rsidRPr="00777A2D">
        <w:rPr>
          <w:rStyle w:val="StyleBoldUnderline"/>
        </w:rPr>
        <w:t>and green consumerism have been similarly insufficient in their effects</w:t>
      </w:r>
      <w:r w:rsidRPr="00B45AE9">
        <w:rPr>
          <w:sz w:val="16"/>
        </w:rPr>
        <w:t xml:space="preserve">. Although the problem seems to emerge from science, its solutions evidently rest in politics and economics, while action in these realms is continually deferred. Recent </w:t>
      </w:r>
      <w:r w:rsidRPr="00777A2D">
        <w:rPr>
          <w:rStyle w:val="StyleBoldUnderline"/>
        </w:rPr>
        <w:t>criticism has begun to engage more directly with the specific politics of climate change</w:t>
      </w:r>
      <w:r w:rsidRPr="00B45AE9">
        <w:rPr>
          <w:sz w:val="16"/>
        </w:rPr>
        <w:t xml:space="preserve">, </w:t>
      </w:r>
      <w:r w:rsidRPr="00777A2D">
        <w:rPr>
          <w:rStyle w:val="StyleBoldUnderline"/>
        </w:rPr>
        <w:t>bringing tools from other critical areas to bear on the matter</w:t>
      </w:r>
      <w:r w:rsidRPr="00B45AE9">
        <w:rPr>
          <w:sz w:val="16"/>
        </w:rPr>
        <w:t xml:space="preserve">. Two special editions of journals, New Formations’ “Imperial Ecologies” (July 2010), and The Oxford Literary Review’s “Deconstruction, Environmentalism, and Climate Change” (also July 2010) have brought attention to the problem, but other critics have also suggested approaches. [End Page 222] One of the surprises is the variety of theoretical tools climate change critics have recently invoked, including Foucault’s sense of discourse, Ulrich Beck’s account of risk, and Slavoj Žižek’s critiques of rationality (Dibley and Neilson 2010, 144-59); eco-Marxism, Foucauldian biopower, and Freudian disavowal (Medovoi 129-43); Deleuze and Guattari’s account of patriarchal Capital and anthropological accounts of animist immanence (Sullivan 2010, 111-28); British socialists like William Morris and E. P. Thompson (Parham 2008, 25-36); Derridean accounts of time and the gift (Pinkus 2010, 51-70); science studies theorist Bruno Latour and phenomenologist Rudolf Boehm (Goeminne and François 2010, 109-30); postcolonial ecocriticism (Maxwell 2009, 15-26); and ecophobia, a prejudice comparable to “homophobia, racism, and sexism” (Estok 2010; 144, 147). Despite the theoretical diversity of this recent body of work, there is widespread critical agreement about how the political economy of climate change should be understood. Almost universally, </w:t>
      </w:r>
      <w:r w:rsidRPr="00777A2D">
        <w:rPr>
          <w:rStyle w:val="StyleBoldUnderline"/>
        </w:rPr>
        <w:t>recent approaches have been underpinned by a Marxist account of Capital as a totalizing</w:t>
      </w:r>
      <w:r w:rsidRPr="00B45AE9">
        <w:rPr>
          <w:sz w:val="16"/>
        </w:rPr>
        <w:t xml:space="preserve">, </w:t>
      </w:r>
      <w:r w:rsidRPr="00777A2D">
        <w:rPr>
          <w:rStyle w:val="StyleBoldUnderline"/>
        </w:rPr>
        <w:t>hegemonic system that determines politics</w:t>
      </w:r>
      <w:r w:rsidRPr="00B45AE9">
        <w:rPr>
          <w:sz w:val="16"/>
        </w:rPr>
        <w:t xml:space="preserve">, </w:t>
      </w:r>
      <w:r w:rsidRPr="00777A2D">
        <w:rPr>
          <w:rStyle w:val="StyleBoldUnderline"/>
        </w:rPr>
        <w:t>ideology</w:t>
      </w:r>
      <w:r w:rsidRPr="00B45AE9">
        <w:rPr>
          <w:sz w:val="16"/>
        </w:rPr>
        <w:t xml:space="preserve">, </w:t>
      </w:r>
      <w:r w:rsidRPr="00777A2D">
        <w:rPr>
          <w:rStyle w:val="StyleBoldUnderline"/>
        </w:rPr>
        <w:t>and the environmental practices of the current world order</w:t>
      </w:r>
      <w:r w:rsidRPr="00B45AE9">
        <w:rPr>
          <w:sz w:val="16"/>
        </w:rPr>
        <w:t xml:space="preserve">. It follows from this account of Capital that dialectical critique indicates the totalizing force the economic system, calls its ideological, moral, and environmental assumptions into question, and opens the possibility of a new order. The essays of New Formations work out this line of critique most explicitly. Thus, Ben Dibley and Brett Neilson analyze the “actuarial imaginary” as a regime that controls the “calculative and emotive” subjectivities related to climate change, enabling a discourse of climate change risks to become “a means to manage individuals and extended populations” (2010, 148). At the same time, the real workings of Capital, “futures, derivatives, hedge funds, reinsurance instruments and other financial products,” work to secure “a future continuous with the present order of things and people,” even in the face of climate change (148-9). Their ultimate concern is that class distinctions are redistributed into “the climate exposed and the climate insulated … between, ultimately, the dwellers of the ever burgeoning slums of the planet’s mega cities and the ‘Earth’s first-class passengers’ ensconced in ‘green and gated oases’” (150). In a similar way, Leerom Medovoi argues “the language of ‘sustainability’ ask[s] us to think about ‘nature’ and ‘humanity’ in solely economic terms” (2010, 138), disavowing political transformation and sustaining economic liberalism (131-2). Instead of being a shift in capitalism, Medovoi views sustainability as “a new intensification in the exercise of biopower,” ensuring “surplus value extraction can continue indefinitely into the future” (142). Building on Marx’s sense of the inherent instability of capitalism, Medovoi traces arguments that Capital depends on such exploitation of nature and humanity, substantiating the critique of any ideology of sustainability is “a specifically neoliberal exercise” in asserting “capitalism’s moral capacity to self-regulate” (142). Sian Sullivan also recognizes a monolithic entity, a “nomadic nexus of networks and alliances between mega-environmental NGOs, philanthropic foundations, [End Page 223] corporations and the finance-sector,” that is using carbon markets and the new practice of pricing “ecosystem service commodities” to essentialize the world as a carbon matrix, “capture the scarcity value of environmental health,” consolidate “an imperial ethnic-rich,” while continuing or even intensifying the environmental destruction of the global economic system (2010, 121). Instead of Marx’s revolution, however, Sullivan recommends a return to tribal animism as an alternative source of values. For Simon Estok, capitalism’s incommensurability with environmental ethics suggests why ecophobia and ecological problems have persisted, even in the face of “enormous investments in ecologically progressive narratives” (2010, 149). While other critics are less directly engaged in a Marxian tradition, Capital underpins their analysis. In her deconstruction of cap and trade, Karen Pinkus argues it would be wrong to view its passage by the American legislature of “a victory of the Left over the Right,” or even of “socialist” values, since it is “nothing but … a pure market, trading future rights to continue as in the present” (2010, 56). Tom Cohen even more explicitly addresses the need for a fundamental revolution against Capital, going so far as to offer Osama bin Laden’s vision of a retreat “to 12th century modes of production” and Žižek’s proposals for “a Maoist-Leninist green state, brutally policing uniform levels of consumption” as more viable means of addressing climate change (2010, 74-75; emphasis in original). Gert Goeminne and Karen François view the concern of climate change as an externality that has “the potential to fundamentally question its neo-liberal foundations,” boiling a complex narrative of scientific, philosophical, political, economic, and public actors down to “the Western economic paradigm” (2010, 125). This is ironic, since the Actor Network Theory on which their analysis depends was constructed as a disavowal of the “paradigm.” For these critics, the problem of climate change and current proposals to address it are alike the product of a hegemonic system of Capital. These specific, </w:t>
      </w:r>
      <w:r w:rsidRPr="00777A2D">
        <w:rPr>
          <w:rStyle w:val="StyleBoldUnderline"/>
        </w:rPr>
        <w:t>Marxian interpretations of climate change draw on a longer history of eco-Marxism</w:t>
      </w:r>
      <w:r w:rsidRPr="00B45AE9">
        <w:rPr>
          <w:sz w:val="16"/>
        </w:rPr>
        <w:t xml:space="preserve">, </w:t>
      </w:r>
      <w:r w:rsidRPr="00777A2D">
        <w:rPr>
          <w:rStyle w:val="StyleBoldUnderline"/>
        </w:rPr>
        <w:t>but diverge in their analysis of the potential for meaningful change</w:t>
      </w:r>
      <w:r w:rsidRPr="00B45AE9">
        <w:rPr>
          <w:sz w:val="16"/>
        </w:rPr>
        <w:t xml:space="preserve">. In his foundational article for eco-Marxism, “The Second Contradiction of Capitalism” (1998), James O’Connor builds on Marx’s argument that capitalism undermines itself by producing instability between a shrinking rich elite and a proletarian underclass, arguing Capital also undermines its conditions of production by treating external nature, infrastructures, and human labor power “as if they are commodities or commodity capital” (205). This necessitates that “the state or capitals acting as if they were the state” regulate Capital’s regeneration of these things, undermining Capital’s control (205-6). Already in 1998, O’Connor recognized that climate change was a prime example of capitalist accumulation destroying its own conditions: “The warming of the atmosphere will inevitably destroy people, places, and profits, not to speak of other species of life” (207). Evidently, cap and trade, sustainability, and other “environmental” efforts are enacted to address these conditions and [End Page 224] reproduce the conditions of production; O’Connor predicted quite early that environmental crises would lead to new international planning instruments, creating new “tensions between a more flexible capitalism and a more planned capitalism,” with an even greater role for the state and international bureaucracies to facilitate “the provision of production conditions” (210). O’Connor’s prediction was surprisingly insightful, given the way cap and trade schemes for greenhouse gases bring together the planned reduction of the carbon economy and economic flexibility about how such reductions are implemented, while being facilitated by national and supranational organizations, such as the European Union Emission Trading Scheme. In the essays discussed above, such efforts are interpreted as an indication of the extension of Capital’s hegemony (enclosing the commons of the atmosphere) and rendering alternatives unthinkable by reproducing the conditions of production.1 However, O’Connor argues this contradiction does quite the opposite: ‘capitalism tends to self-destruct or subvert itself when it switches to more social forms of the provision of production conditions’ (1998, 210), particularly as profits, production, and accumulation are undermined. O’Connor is quick to point out that while such state and international bureaucracies don’t inevitably lead to socialism, </w:t>
      </w:r>
      <w:r w:rsidRPr="00777A2D">
        <w:rPr>
          <w:rStyle w:val="StyleBoldUnderline"/>
        </w:rPr>
        <w:t>atmospheric warming would seem to make</w:t>
      </w:r>
      <w:r w:rsidRPr="00B45AE9">
        <w:rPr>
          <w:sz w:val="16"/>
        </w:rPr>
        <w:t xml:space="preserve"> “</w:t>
      </w:r>
      <w:r w:rsidRPr="00777A2D">
        <w:rPr>
          <w:rStyle w:val="StyleBoldUnderline"/>
        </w:rPr>
        <w:t>highly social forms of reconstruction of material and social life absolutely indispensable</w:t>
      </w:r>
      <w:r w:rsidRPr="00B45AE9">
        <w:rPr>
          <w:sz w:val="16"/>
        </w:rPr>
        <w:t xml:space="preserve">,” </w:t>
      </w:r>
      <w:r w:rsidRPr="00777A2D">
        <w:rPr>
          <w:rStyle w:val="StyleBoldUnderline"/>
        </w:rPr>
        <w:t>and also makes socialism</w:t>
      </w:r>
      <w:r w:rsidRPr="00B45AE9">
        <w:rPr>
          <w:sz w:val="16"/>
        </w:rPr>
        <w:t xml:space="preserve"> “</w:t>
      </w:r>
      <w:r w:rsidRPr="00777A2D">
        <w:rPr>
          <w:rStyle w:val="StyleBoldUnderline"/>
        </w:rPr>
        <w:t>at least more imaginable</w:t>
      </w:r>
      <w:r w:rsidRPr="00B45AE9">
        <w:rPr>
          <w:sz w:val="16"/>
        </w:rPr>
        <w:t xml:space="preserve">” (210-11).2 Thus, O’Connor would seem to suggest </w:t>
      </w:r>
      <w:r w:rsidRPr="00777A2D">
        <w:rPr>
          <w:rStyle w:val="StyleBoldUnderline"/>
        </w:rPr>
        <w:t>interventions into markets to address climate change provide a fruitful ground for critical engagement</w:t>
      </w:r>
      <w:r w:rsidRPr="00B45AE9">
        <w:rPr>
          <w:sz w:val="16"/>
        </w:rPr>
        <w:t xml:space="preserve">, </w:t>
      </w:r>
      <w:r w:rsidRPr="00777A2D">
        <w:rPr>
          <w:rStyle w:val="StyleBoldUnderline"/>
        </w:rPr>
        <w:t>where capitalism’s structural flaws can be addressed and more social forms of life can emerge</w:t>
      </w:r>
      <w:r w:rsidRPr="00B45AE9">
        <w:rPr>
          <w:sz w:val="16"/>
        </w:rPr>
        <w:t xml:space="preserve">.3 Nevertheless, eco-socialism’s </w:t>
      </w:r>
      <w:r w:rsidRPr="00777A2D">
        <w:rPr>
          <w:rStyle w:val="StyleBoldUnderline"/>
        </w:rPr>
        <w:t>primary focus on capitalism introduces other shortcomings into its analysis of climate change</w:t>
      </w:r>
      <w:r w:rsidRPr="00B45AE9">
        <w:rPr>
          <w:sz w:val="16"/>
        </w:rPr>
        <w:t xml:space="preserve">. Eco-socialism offers a much-needed, structural analysis of capitalism’s role in producing environmental crisis. At the same time, </w:t>
      </w:r>
      <w:r w:rsidRPr="00777A2D">
        <w:rPr>
          <w:rStyle w:val="StyleBoldUnderline"/>
        </w:rPr>
        <w:t>its emphasis on global capitalism can become distorted when it neglects the fact that other economic regimes are equally capable of producing sufficient emissions to cause catastrophic climate change</w:t>
      </w:r>
      <w:r w:rsidRPr="00B45AE9">
        <w:rPr>
          <w:sz w:val="16"/>
        </w:rPr>
        <w:t xml:space="preserve">. </w:t>
      </w:r>
      <w:r w:rsidRPr="00777A2D">
        <w:rPr>
          <w:rStyle w:val="StyleBoldUnderline"/>
        </w:rPr>
        <w:t>This error is compounded when eco-socialism confuses the critique of capitalism and human inequity with action against climate change</w:t>
      </w:r>
      <w:r w:rsidRPr="00B45AE9">
        <w:rPr>
          <w:sz w:val="16"/>
        </w:rPr>
        <w:t xml:space="preserve">, since, as Clark has argued, the problem has no “unitary object directly to confront or delimit, let alone to ‘fix’ as such” (2010, 144-5). An extraordinary diversity [End Page 225] of human organizations are directly involved in climate change: energy corporations, automobile companies, insurance companies, accounting firms, banks and investment groups, scientific organizations, bureaucracies (NASA, the United States Environmental Protection Agency, the United Kingdom’s Met Office), states (large and small, north and south, developing and advanced), supranational political organizations like the United Nations and European Union, and so on. </w:t>
      </w:r>
      <w:r w:rsidRPr="004E5EDC">
        <w:rPr>
          <w:rStyle w:val="Emphasis"/>
        </w:rPr>
        <w:t>Reducing all such interests into a singular Capital catastrophically limits political analysis</w:t>
      </w:r>
      <w:r w:rsidRPr="00B45AE9">
        <w:rPr>
          <w:sz w:val="16"/>
        </w:rPr>
        <w:t xml:space="preserve">. Cultural criticism of climate change faces a second, related difficulty. The focus on “competing social ‘constructions’” of climate change, sustainability, and emissions markets can, as Clark has argued, stymie the more serious re-examination of critical methods demanded by climate change. Such an account of social constructions implicitly treats climate as a “passive ground, context and resource for human society,” but the climate is now, evidently, “an imponderable agency that must somehow be taken into account, even if we are unsure how” (2010, 134). </w:t>
      </w:r>
      <w:r w:rsidRPr="00777A2D">
        <w:rPr>
          <w:rStyle w:val="StyleBoldUnderline"/>
        </w:rPr>
        <w:t>Marxian analysis and critique</w:t>
      </w:r>
      <w:r w:rsidRPr="00B45AE9">
        <w:rPr>
          <w:sz w:val="16"/>
        </w:rPr>
        <w:t xml:space="preserve">, </w:t>
      </w:r>
      <w:r w:rsidRPr="00777A2D">
        <w:rPr>
          <w:rStyle w:val="StyleBoldUnderline"/>
        </w:rPr>
        <w:t>with its recourse to Capital as the primary agent in a field of modern society</w:t>
      </w:r>
      <w:r w:rsidRPr="00B45AE9">
        <w:rPr>
          <w:sz w:val="16"/>
        </w:rPr>
        <w:t xml:space="preserve">, </w:t>
      </w:r>
      <w:r w:rsidRPr="00777A2D">
        <w:rPr>
          <w:rStyle w:val="StyleBoldUnderline"/>
        </w:rPr>
        <w:t>specifically fails to answe</w:t>
      </w:r>
      <w:r w:rsidRPr="00B45AE9">
        <w:rPr>
          <w:sz w:val="16"/>
        </w:rPr>
        <w:t xml:space="preserve">r Clark’s </w:t>
      </w:r>
      <w:r w:rsidRPr="00777A2D">
        <w:rPr>
          <w:rStyle w:val="StyleBoldUnderline"/>
        </w:rPr>
        <w:t>call for an accounting of climate’s own agency and the terms on which human society responds</w:t>
      </w:r>
      <w:r w:rsidRPr="00B45AE9">
        <w:rPr>
          <w:sz w:val="16"/>
        </w:rPr>
        <w:t xml:space="preserve">. Robin Eckersley has leveled similar objections at the philosophical level, claiming </w:t>
      </w:r>
      <w:r w:rsidRPr="00777A2D">
        <w:rPr>
          <w:rStyle w:val="StyleBoldUnderline"/>
        </w:rPr>
        <w:t>a Marxian approach elides important insights of ecocentric accounts</w:t>
      </w:r>
      <w:r w:rsidRPr="00B45AE9">
        <w:rPr>
          <w:sz w:val="16"/>
        </w:rPr>
        <w:t xml:space="preserve">. Eckersley argues that no consistent ecological or ecocentric principles can be found in Marx, and that </w:t>
      </w:r>
      <w:r w:rsidRPr="00777A2D">
        <w:rPr>
          <w:rStyle w:val="StyleBoldUnderline"/>
        </w:rPr>
        <w:t>eco-socialism has been too preoccupied with human welfare ecology</w:t>
      </w:r>
      <w:r w:rsidRPr="00B45AE9">
        <w:rPr>
          <w:sz w:val="16"/>
        </w:rPr>
        <w:t xml:space="preserve">, </w:t>
      </w:r>
      <w:r w:rsidRPr="00777A2D">
        <w:rPr>
          <w:rStyle w:val="StyleBoldUnderline"/>
        </w:rPr>
        <w:t>instead of seeking</w:t>
      </w:r>
      <w:r w:rsidRPr="00B45AE9">
        <w:rPr>
          <w:sz w:val="16"/>
        </w:rPr>
        <w:t xml:space="preserve"> “</w:t>
      </w:r>
      <w:r w:rsidRPr="00777A2D">
        <w:rPr>
          <w:rStyle w:val="StyleBoldUnderline"/>
        </w:rPr>
        <w:t>technologies and life-styles that allow for the continuation of a rich and diverse human and nonhuman world</w:t>
      </w:r>
      <w:r w:rsidRPr="00B45AE9">
        <w:rPr>
          <w:sz w:val="16"/>
        </w:rPr>
        <w:t xml:space="preserve">” (1996, 289). In short, eco-socialism repeatedly fails to value or protect natural things that are supplemental to human use. This would suggest the need for a political philosophy that not only accounts for human and nonhuman values, but also theorizes a role for nonhuman agency as part of the political process. Evidently what is needed, then, is a more sophisticated theorization of the heterogeneous agency exerted by diverse human organizations, as well as the agency of other species, greenhouse gases, Arctic sea ice, glaciers, ocean acidification levels, clouds, and other “natural” things. </w:t>
      </w:r>
      <w:r w:rsidRPr="00777A2D">
        <w:rPr>
          <w:rStyle w:val="StyleBoldUnderline"/>
        </w:rPr>
        <w:t>Such an account would also</w:t>
      </w:r>
      <w:r w:rsidRPr="00B45AE9">
        <w:rPr>
          <w:sz w:val="16"/>
        </w:rPr>
        <w:t xml:space="preserve">, </w:t>
      </w:r>
      <w:r w:rsidRPr="00777A2D">
        <w:rPr>
          <w:rStyle w:val="StyleBoldUnderline"/>
        </w:rPr>
        <w:t>necessarily</w:t>
      </w:r>
      <w:r w:rsidRPr="00B45AE9">
        <w:rPr>
          <w:sz w:val="16"/>
        </w:rPr>
        <w:t xml:space="preserve">, </w:t>
      </w:r>
      <w:r w:rsidRPr="00777A2D">
        <w:rPr>
          <w:rStyle w:val="StyleBoldUnderline"/>
        </w:rPr>
        <w:t>reconfigure the role of capitalism in critical explanations</w:t>
      </w:r>
      <w:r w:rsidRPr="00B45AE9">
        <w:rPr>
          <w:sz w:val="16"/>
        </w:rPr>
        <w:t xml:space="preserve">. In the next section, Foucauldian models of knowledge and power are suggested as a bridge to the first half of this account, and in the following section, </w:t>
      </w:r>
      <w:r w:rsidRPr="00777A2D">
        <w:rPr>
          <w:rStyle w:val="StyleBoldUnderline"/>
        </w:rPr>
        <w:t>models from science and technology studies are indicated as a means of integrating nonhuman agency</w:t>
      </w:r>
      <w:r w:rsidRPr="00B45AE9">
        <w:rPr>
          <w:sz w:val="16"/>
        </w:rPr>
        <w:t>. [End Page 226]</w:t>
      </w:r>
    </w:p>
    <w:p w14:paraId="63EF9E7C" w14:textId="77777777" w:rsidR="00D91CB0" w:rsidRDefault="00D91CB0" w:rsidP="00D91CB0">
      <w:pPr>
        <w:pStyle w:val="Heading4"/>
      </w:pPr>
      <w:r>
        <w:t xml:space="preserve">The permutation is the best strategy - the affirmatives politics and scientific discourse should be entangled with criticism of capitalism - this allows for understanding of the complex nature of climate policy while avoiding Marxist reductionism </w:t>
      </w:r>
    </w:p>
    <w:p w14:paraId="7A9FEBD0" w14:textId="77777777" w:rsidR="00D91CB0" w:rsidRPr="005531DB" w:rsidRDefault="00D91CB0" w:rsidP="00D91CB0"/>
    <w:p w14:paraId="64267290" w14:textId="77777777" w:rsidR="00D91CB0" w:rsidRPr="004E5EDC" w:rsidRDefault="00D91CB0" w:rsidP="00D91CB0">
      <w:pPr>
        <w:rPr>
          <w:b/>
        </w:rPr>
      </w:pPr>
      <w:r w:rsidRPr="004E5EDC">
        <w:rPr>
          <w:b/>
        </w:rPr>
        <w:t xml:space="preserve">Trexler, an independent scholar in Portland, Oregon, having previously held research and teaching posts at the University of Exeter and Queen Mary, University of London, 2013 </w:t>
      </w:r>
    </w:p>
    <w:p w14:paraId="3205DCA6" w14:textId="657895AD" w:rsidR="00D91CB0" w:rsidRDefault="00D91CB0" w:rsidP="00D91CB0">
      <w:r>
        <w:t>(“Integrating Agency with Climate Critique”)</w:t>
      </w:r>
    </w:p>
    <w:p w14:paraId="25EE9A15" w14:textId="77777777" w:rsidR="00D91CB0" w:rsidRPr="00B45AE9" w:rsidRDefault="00D91CB0" w:rsidP="00D91CB0">
      <w:pPr>
        <w:jc w:val="both"/>
        <w:rPr>
          <w:sz w:val="16"/>
        </w:rPr>
      </w:pPr>
      <w:r w:rsidRPr="00B45AE9">
        <w:rPr>
          <w:sz w:val="16"/>
        </w:rPr>
        <w:t xml:space="preserve">It would be understandable if recourse to Foucault’s models of knowledge and power might seem old-fashioned or misdirected, particularly since Foucault himself had negligible interest in environmental issues, his methods of explanation are resolutely social, and he has mostly become associated with struggles over identity and the body (“biopolitics”), rather than economics or climate.4 Moreover, his critical pose of trying to find a libratory position outside of regimes of power is implicitly out of step with calls to create new systems of regulation in the name of climate change. However, as Paul Rutherford has argued, Foucault’s </w:t>
      </w:r>
      <w:r w:rsidRPr="00784968">
        <w:rPr>
          <w:u w:val="single"/>
        </w:rPr>
        <w:t xml:space="preserve">insistence on </w:t>
      </w:r>
      <w:r w:rsidRPr="00777A2D">
        <w:rPr>
          <w:rStyle w:val="StyleBoldUnderline"/>
        </w:rPr>
        <w:t>the historical specificity of power relations and social institutions</w:t>
      </w:r>
      <w:r w:rsidRPr="00B45AE9">
        <w:rPr>
          <w:sz w:val="16"/>
        </w:rPr>
        <w:t xml:space="preserve">, </w:t>
      </w:r>
      <w:r w:rsidRPr="00777A2D">
        <w:rPr>
          <w:rStyle w:val="StyleBoldUnderline"/>
        </w:rPr>
        <w:t>instead of a totalizing process of Capital or societal rationalization</w:t>
      </w:r>
      <w:r w:rsidRPr="00B45AE9">
        <w:rPr>
          <w:sz w:val="16"/>
        </w:rPr>
        <w:t xml:space="preserve">, </w:t>
      </w:r>
      <w:r w:rsidRPr="00777A2D">
        <w:rPr>
          <w:rStyle w:val="StyleBoldUnderline"/>
        </w:rPr>
        <w:t xml:space="preserve">offers </w:t>
      </w:r>
      <w:r w:rsidRPr="004E5EDC">
        <w:rPr>
          <w:rStyle w:val="Emphasis"/>
        </w:rPr>
        <w:t>an important corrective to both Marxian and more recent risk-theory accounts of climate change politics</w:t>
      </w:r>
      <w:r w:rsidRPr="00B45AE9">
        <w:rPr>
          <w:sz w:val="16"/>
        </w:rPr>
        <w:t xml:space="preserve"> (1999, 112). Many earlier critics have described environmentalism as a Foucauldian discourse. John Dryzek catalogues </w:t>
      </w:r>
      <w:r w:rsidRPr="00777A2D">
        <w:rPr>
          <w:rStyle w:val="StyleBoldUnderline"/>
        </w:rPr>
        <w:t>environmental ideas as types of political discourse</w:t>
      </w:r>
      <w:r w:rsidRPr="00B45AE9">
        <w:rPr>
          <w:sz w:val="16"/>
        </w:rPr>
        <w:t xml:space="preserve"> (2005), while Sara Mills </w:t>
      </w:r>
      <w:r w:rsidRPr="00777A2D">
        <w:rPr>
          <w:rStyle w:val="StyleBoldUnderline"/>
        </w:rPr>
        <w:t>describes environmentalism in the narrow sense</w:t>
      </w:r>
      <w:r w:rsidRPr="00B45AE9">
        <w:rPr>
          <w:sz w:val="16"/>
        </w:rPr>
        <w:t xml:space="preserve">, </w:t>
      </w:r>
      <w:r w:rsidRPr="00777A2D">
        <w:rPr>
          <w:rStyle w:val="StyleBoldUnderline"/>
        </w:rPr>
        <w:t>as</w:t>
      </w:r>
      <w:r w:rsidRPr="00B45AE9">
        <w:rPr>
          <w:sz w:val="16"/>
        </w:rPr>
        <w:t xml:space="preserve"> ‘</w:t>
      </w:r>
      <w:r w:rsidRPr="00777A2D">
        <w:rPr>
          <w:rStyle w:val="StyleBoldUnderline"/>
        </w:rPr>
        <w:t>a discourse formed in reaction to government economic and strategic development policies</w:t>
      </w:r>
      <w:r w:rsidRPr="00B45AE9">
        <w:rPr>
          <w:sz w:val="16"/>
        </w:rPr>
        <w:t xml:space="preserve">, </w:t>
      </w:r>
      <w:r w:rsidRPr="00777A2D">
        <w:rPr>
          <w:rStyle w:val="StyleBoldUnderline"/>
        </w:rPr>
        <w:t>and also in relation to ecological disasters</w:t>
      </w:r>
      <w:r w:rsidRPr="00B45AE9">
        <w:rPr>
          <w:sz w:val="16"/>
        </w:rPr>
        <w:t xml:space="preserve">’ (1997, 11). Here Dryzek and Mills introduce two problems. The first of these is how </w:t>
      </w:r>
      <w:r w:rsidRPr="00777A2D">
        <w:rPr>
          <w:rStyle w:val="StyleBoldUnderline"/>
        </w:rPr>
        <w:t>we should understand the political space shared by</w:t>
      </w:r>
      <w:r w:rsidRPr="00B45AE9">
        <w:rPr>
          <w:sz w:val="16"/>
        </w:rPr>
        <w:t xml:space="preserve"> “</w:t>
      </w:r>
      <w:r w:rsidRPr="00777A2D">
        <w:rPr>
          <w:rStyle w:val="StyleBoldUnderline"/>
        </w:rPr>
        <w:t>environmental</w:t>
      </w:r>
      <w:r w:rsidRPr="00B45AE9">
        <w:rPr>
          <w:sz w:val="16"/>
        </w:rPr>
        <w:t xml:space="preserve">” </w:t>
      </w:r>
      <w:r w:rsidRPr="00777A2D">
        <w:rPr>
          <w:rStyle w:val="StyleBoldUnderline"/>
        </w:rPr>
        <w:t>and governmental discourse</w:t>
      </w:r>
      <w:r w:rsidRPr="00B45AE9">
        <w:rPr>
          <w:sz w:val="16"/>
        </w:rPr>
        <w:t xml:space="preserve">, while not neglecting the polyphony across (for instance) American environmental groups, the Environmental Protection Agency, the Department of Transit, a Republican House of Representatives, and a Democratic President, not to mention discourse beyond U.S. “borders.” A second issue, which will not be addressed until the following section, is how </w:t>
      </w:r>
      <w:r w:rsidRPr="00777A2D">
        <w:rPr>
          <w:rStyle w:val="StyleBoldUnderline"/>
        </w:rPr>
        <w:t>we might also understand the way</w:t>
      </w:r>
      <w:r w:rsidRPr="00B45AE9">
        <w:rPr>
          <w:sz w:val="16"/>
        </w:rPr>
        <w:t xml:space="preserve"> “</w:t>
      </w:r>
      <w:r w:rsidRPr="00777A2D">
        <w:rPr>
          <w:rStyle w:val="StyleBoldUnderline"/>
        </w:rPr>
        <w:t>ecological disasters</w:t>
      </w:r>
      <w:r w:rsidRPr="00B45AE9">
        <w:rPr>
          <w:sz w:val="16"/>
        </w:rPr>
        <w:t xml:space="preserve">,” an apparently non-human phenomenon, </w:t>
      </w:r>
      <w:r w:rsidRPr="00777A2D">
        <w:rPr>
          <w:rStyle w:val="StyleBoldUnderline"/>
        </w:rPr>
        <w:t>form a counter-discourse</w:t>
      </w:r>
      <w:r w:rsidRPr="00B45AE9">
        <w:rPr>
          <w:sz w:val="16"/>
        </w:rPr>
        <w:t xml:space="preserve">. Even posing these questions points to a different interpretation: that </w:t>
      </w:r>
      <w:r w:rsidRPr="00777A2D">
        <w:rPr>
          <w:rStyle w:val="StyleBoldUnderline"/>
        </w:rPr>
        <w:t>climate change is not a sub-discourse of environmentalism</w:t>
      </w:r>
      <w:r w:rsidRPr="00B45AE9">
        <w:rPr>
          <w:sz w:val="16"/>
        </w:rPr>
        <w:t xml:space="preserve">, </w:t>
      </w:r>
      <w:r w:rsidRPr="00777A2D">
        <w:rPr>
          <w:rStyle w:val="StyleBoldUnderline"/>
        </w:rPr>
        <w:t>but rather indicates a newly emerging episteme in its own right</w:t>
      </w:r>
      <w:r w:rsidRPr="00B45AE9">
        <w:rPr>
          <w:sz w:val="16"/>
        </w:rPr>
        <w:t>. In The Order of Things, Foucault described the historical organization of apparently separate disciplines, finding that “</w:t>
      </w:r>
      <w:r w:rsidRPr="00777A2D">
        <w:rPr>
          <w:rStyle w:val="StyleBoldUnderline"/>
        </w:rPr>
        <w:t>the knowledge of living beings</w:t>
      </w:r>
      <w:r w:rsidRPr="00B45AE9">
        <w:rPr>
          <w:sz w:val="16"/>
        </w:rPr>
        <w:t>, the knowledge of the laws of language, and the knowledge of economic facts…[</w:t>
      </w:r>
      <w:r w:rsidRPr="00777A2D">
        <w:rPr>
          <w:rStyle w:val="StyleBoldUnderline"/>
        </w:rPr>
        <w:t>and</w:t>
      </w:r>
      <w:r w:rsidRPr="00B45AE9">
        <w:rPr>
          <w:sz w:val="16"/>
        </w:rPr>
        <w:t xml:space="preserve">] </w:t>
      </w:r>
      <w:r w:rsidRPr="00777A2D">
        <w:rPr>
          <w:rStyle w:val="StyleBoldUnderline"/>
        </w:rPr>
        <w:t>philosophical discourse</w:t>
      </w:r>
      <w:r w:rsidRPr="00B45AE9">
        <w:rPr>
          <w:sz w:val="16"/>
        </w:rPr>
        <w:t xml:space="preserve">” </w:t>
      </w:r>
      <w:r w:rsidRPr="00777A2D">
        <w:rPr>
          <w:rStyle w:val="StyleBoldUnderline"/>
        </w:rPr>
        <w:t>were fundamentally interrelated</w:t>
      </w:r>
      <w:r w:rsidRPr="00B45AE9">
        <w:rPr>
          <w:sz w:val="16"/>
        </w:rPr>
        <w:t xml:space="preserve"> (2001, x). In a similar way, climate change is reconfiguring the successors of these disciplines, forcing biosciences to develop models to account for species in the future, economics to account for geological processes and to discount futures far beyond traditional investment horizons, philosophy to account for new kinds of ethical and definitional questions, and criticism to reevaluate [End Page 227] literary aesthetics, not to mention dozens of other disciplines that have been reorganized to address the phenomenon. Foucault describes </w:t>
      </w:r>
      <w:r w:rsidRPr="00777A2D">
        <w:rPr>
          <w:rStyle w:val="StyleBoldUnderline"/>
        </w:rPr>
        <w:t>the episteme as the</w:t>
      </w:r>
      <w:r w:rsidRPr="00B45AE9">
        <w:rPr>
          <w:sz w:val="16"/>
        </w:rPr>
        <w:t xml:space="preserve"> “</w:t>
      </w:r>
      <w:r w:rsidRPr="00777A2D">
        <w:rPr>
          <w:rStyle w:val="StyleBoldUnderline"/>
        </w:rPr>
        <w:t>positive unconscious of knowledge</w:t>
      </w:r>
      <w:r w:rsidRPr="00B45AE9">
        <w:rPr>
          <w:sz w:val="16"/>
        </w:rPr>
        <w:t xml:space="preserve">: </w:t>
      </w:r>
      <w:r w:rsidRPr="00777A2D">
        <w:rPr>
          <w:rStyle w:val="StyleBoldUnderline"/>
        </w:rPr>
        <w:t>a level that eludes the consciousness of the scientist and yet is part of scientific discourse</w:t>
      </w:r>
      <w:r w:rsidRPr="00B45AE9">
        <w:rPr>
          <w:sz w:val="16"/>
        </w:rPr>
        <w:t xml:space="preserve">” (xi-xii); if climate change is more “conscious,” it is also a funding context and a meta-disciplinary focus driving research in distinct directions. Foucault’s model has largely gone out of fashion with sociologists of science, particularly as the discipline has moved from meta-narratives to small-scale case studies, but the episteme is useful in describing climate change because it allows us to differentiate between </w:t>
      </w:r>
      <w:r w:rsidRPr="004E5EDC">
        <w:rPr>
          <w:rStyle w:val="Emphasis"/>
        </w:rPr>
        <w:t>the microprocesses of day-to-day science</w:t>
      </w:r>
      <w:r w:rsidRPr="00B45AE9">
        <w:rPr>
          <w:sz w:val="16"/>
        </w:rPr>
        <w:t xml:space="preserve"> (how a particular science produces propositions, isolates fact, and builds up concepts), </w:t>
      </w:r>
      <w:r w:rsidRPr="00777A2D">
        <w:rPr>
          <w:rStyle w:val="StyleBoldUnderline"/>
        </w:rPr>
        <w:t>and an</w:t>
      </w:r>
      <w:r w:rsidRPr="00B45AE9">
        <w:rPr>
          <w:sz w:val="16"/>
        </w:rPr>
        <w:t xml:space="preserve"> “</w:t>
      </w:r>
      <w:r w:rsidRPr="00777A2D">
        <w:rPr>
          <w:rStyle w:val="StyleBoldUnderline"/>
        </w:rPr>
        <w:t>overall redistribution</w:t>
      </w:r>
      <w:r w:rsidRPr="00B45AE9">
        <w:rPr>
          <w:sz w:val="16"/>
        </w:rPr>
        <w:t>…</w:t>
      </w:r>
      <w:r w:rsidRPr="00777A2D">
        <w:rPr>
          <w:rStyle w:val="StyleBoldUnderline"/>
        </w:rPr>
        <w:t>[that] alter[s] not only the general form of a science</w:t>
      </w:r>
      <w:r w:rsidRPr="00B45AE9">
        <w:rPr>
          <w:sz w:val="16"/>
        </w:rPr>
        <w:t xml:space="preserve">, </w:t>
      </w:r>
      <w:r w:rsidRPr="00777A2D">
        <w:rPr>
          <w:rStyle w:val="StyleBoldUnderline"/>
        </w:rPr>
        <w:t>but also its relations with other areas of knowledge</w:t>
      </w:r>
      <w:r w:rsidRPr="00B45AE9">
        <w:rPr>
          <w:sz w:val="16"/>
        </w:rPr>
        <w:t xml:space="preserve">” (xiii).5 Seen in this light, the episteme that underpins climate change is not internally consistent, nor is it a Weltanschauung or world-view. Rather, “climate change” names a profound shift in the “range of methodologies which a culture draws on as self-evident in order to be able to think about certain subjects” (Mills 1997, 57). How we think about the basic human ecology of eating, reproduction, habitation and travel, not to mention the future, landscape, politics, as well as the historical legacy of industry, consumption, and progress have largely been reconfigured under the name of climate change. Climate change provides a (changed) rationale for economics, ecology, criticism, and ethics, but also to other kinds of knowledge beyond the academy, for corporations, governmental bureaucracies, charities, armies, publics, artists, and so on. Because climate change is not internally consistent, the results of this shift are uneven, even contradictory, but climate change names a massive, sudden restructuring of the processes of knowledge across all these different domains. </w:t>
      </w:r>
      <w:r w:rsidRPr="00777A2D">
        <w:rPr>
          <w:rStyle w:val="StyleBoldUnderline"/>
        </w:rPr>
        <w:t>This description of climate change as an episteme allows for a reconsideration of how power operates in political contests about global warming</w:t>
      </w:r>
      <w:r w:rsidRPr="00B45AE9">
        <w:rPr>
          <w:sz w:val="16"/>
        </w:rPr>
        <w:t xml:space="preserve">. While other accounts of power describe it as a transcendent, dictatorial, repressive force, Foucault argues that power is also locally specific, relational, and productive. Instead of describing the current moment as dominated by capitalism, it seems more precise and politically useful to say that climate change is affecting different changes in local, specific contexts, even when financial profitability is the measure: oil companies have viewed climate change politics as a threat to their survival while reinsurance groups have viewed political inaction as a threat to their survival. Universities have capitalized on grant money to fund climate change studies, sustainable industries have been awarded major subsidies, and car companies have acceded (Toyota’s Prius) and evaded (General Motors’ Hummer) while [End Page 228] being profitable in either case. In each of these examples, climate change facilitates a redistribution of power that is specific to the industry or firm. The same could be said of countries, whether they are major emitters or not, whether they are exporters or importers of carbon-intensive products, whether they believe they could receive competitive advantages or offset money from accords, and how they assess the impact of climate change on their specific geography.6 All of these differences are impossible to hold in a single analysis, but </w:t>
      </w:r>
      <w:r w:rsidRPr="004E5EDC">
        <w:rPr>
          <w:rStyle w:val="Emphasis"/>
        </w:rPr>
        <w:t>any model that translates these interests into a monolithic account of Capital seems hopelessly reductive</w:t>
      </w:r>
      <w:r w:rsidRPr="00B45AE9">
        <w:rPr>
          <w:sz w:val="16"/>
        </w:rPr>
        <w:t xml:space="preserve">. Foucault’s </w:t>
      </w:r>
      <w:r w:rsidRPr="00777A2D">
        <w:rPr>
          <w:rStyle w:val="StyleBoldUnderline"/>
        </w:rPr>
        <w:t>account of power also challenges hegemonic</w:t>
      </w:r>
      <w:r w:rsidRPr="00B45AE9">
        <w:rPr>
          <w:sz w:val="16"/>
        </w:rPr>
        <w:t xml:space="preserve">, </w:t>
      </w:r>
      <w:r w:rsidRPr="00777A2D">
        <w:rPr>
          <w:rStyle w:val="StyleBoldUnderline"/>
        </w:rPr>
        <w:t>deterministic accounts of climate change discourse</w:t>
      </w:r>
      <w:r w:rsidRPr="00B45AE9">
        <w:rPr>
          <w:sz w:val="16"/>
        </w:rPr>
        <w:t xml:space="preserve">. Mills has described how Foucault critiqued Althusser’s model of the state as “the supreme determinant and source of power relations” (1997, 38). Darier expands the comparison, arguing “Foucault’s concept of power is less deterministic than that of those who believe that humans are limited by their inherent nature or by the economic structure or by the iron law of historical materialism” (1999, 19). Instead, Foucault describes power as a set of relations between parties: “Thus, whilst within an ideological view sexism is an oppressive strategy employed by men to bolster their own power, within a discourse theory model, sexism is the site of contestation” (Mills 1997, 45). </w:t>
      </w:r>
      <w:r w:rsidRPr="00777A2D">
        <w:rPr>
          <w:rStyle w:val="StyleBoldUnderline"/>
        </w:rPr>
        <w:t>Climate change is a similar site of contestation</w:t>
      </w:r>
      <w:r w:rsidRPr="00B45AE9">
        <w:rPr>
          <w:sz w:val="16"/>
        </w:rPr>
        <w:t xml:space="preserve">, not just over the truth or falsity of its anthropogenic origins, but also </w:t>
      </w:r>
      <w:r w:rsidRPr="00777A2D">
        <w:rPr>
          <w:rStyle w:val="StyleBoldUnderline"/>
        </w:rPr>
        <w:t>framing an almost infinite number of contests between economic and political entities</w:t>
      </w:r>
      <w:r w:rsidRPr="00B45AE9">
        <w:rPr>
          <w:sz w:val="16"/>
        </w:rPr>
        <w:t xml:space="preserve">: </w:t>
      </w:r>
      <w:r w:rsidRPr="00777A2D">
        <w:rPr>
          <w:rStyle w:val="StyleBoldUnderline"/>
        </w:rPr>
        <w:t>between local sites and technologies</w:t>
      </w:r>
      <w:r w:rsidRPr="00B45AE9">
        <w:rPr>
          <w:sz w:val="16"/>
        </w:rPr>
        <w:t xml:space="preserve"> for producing energy, forms of transportation, nations, inhabitants of geographic regions, and between all such entities across these and other categories. While many accounts of climate negotiations and climate politics have emphasized the supreme power of hegemonic entities, </w:t>
      </w:r>
      <w:r w:rsidRPr="00777A2D">
        <w:rPr>
          <w:rStyle w:val="StyleBoldUnderline"/>
        </w:rPr>
        <w:t>climate politics pose fundamental</w:t>
      </w:r>
      <w:r w:rsidRPr="00B45AE9">
        <w:rPr>
          <w:sz w:val="16"/>
        </w:rPr>
        <w:t xml:space="preserve">, </w:t>
      </w:r>
      <w:r w:rsidRPr="00777A2D">
        <w:rPr>
          <w:rStyle w:val="StyleBoldUnderline"/>
        </w:rPr>
        <w:t>self-evident challenges to consumer economies</w:t>
      </w:r>
      <w:r w:rsidRPr="00B45AE9">
        <w:rPr>
          <w:sz w:val="16"/>
        </w:rPr>
        <w:t xml:space="preserve">, oil companies, driver advocacy groups, and American or Chinese hegemony, to name but a few. Merely emphasizing their supreme power, even in a context of critique, mistakes the political challenge of addressing interlocutors who believe they are fighting for survival, and also mistakes the tremendous power other groups have within the contest of climate change. Building on O’Connor’s </w:t>
      </w:r>
      <w:r w:rsidRPr="00777A2D">
        <w:rPr>
          <w:rStyle w:val="StyleBoldUnderline"/>
        </w:rPr>
        <w:t>account of crises in capitalism</w:t>
      </w:r>
      <w:r w:rsidRPr="00B45AE9">
        <w:rPr>
          <w:sz w:val="16"/>
        </w:rPr>
        <w:t xml:space="preserve">, </w:t>
      </w:r>
      <w:r w:rsidRPr="004E5EDC">
        <w:rPr>
          <w:rStyle w:val="Emphasis"/>
        </w:rPr>
        <w:t>perhaps the most important political challenge is to fence in these entities and entangle them in the contest of climate change</w:t>
      </w:r>
      <w:r w:rsidRPr="00B45AE9">
        <w:rPr>
          <w:sz w:val="16"/>
        </w:rPr>
        <w:t xml:space="preserve">, </w:t>
      </w:r>
      <w:r w:rsidRPr="00777A2D">
        <w:rPr>
          <w:rStyle w:val="StyleBoldUnderline"/>
        </w:rPr>
        <w:t>enabling more collective and social forms of life to emerge</w:t>
      </w:r>
      <w:r w:rsidRPr="00B45AE9">
        <w:rPr>
          <w:sz w:val="16"/>
        </w:rPr>
        <w:t xml:space="preserve">. Although the Kyoto process and carbon trading have been two of the most heavily criticized structures to emerge out of climate negotiations, they are fundamental victories for environmentalists, ensnaring countries and corporations in their frameworks, threatening their legitimacy if they back out, and creating sites of contestation.7 While some will remain [End Page 229] cynical about the U.S. or oil companies’ willingness, this underestimates the normative force that climate change already possesses. When George W. Bush declared the U.S. was addicted to oil, or BP adopted the slogan ‘Beyond Petroleum,’ the ventriloquism of these statements was astonishing, forcing some of the world’s most powerful entities to speak in the language of their greatest enemies. What has often been dismissed as hypocrisy misses the tremendous governing power climate change already possesses. A number of critics have noticed the similarity between environmental discourse and Foucault’s account of governmentality, described by Darier as: </w:t>
      </w:r>
      <w:r w:rsidRPr="00777A2D">
        <w:rPr>
          <w:rStyle w:val="StyleBoldUnderline"/>
        </w:rPr>
        <w:t>The ensemble formed by institutions</w:t>
      </w:r>
      <w:r w:rsidRPr="00B45AE9">
        <w:rPr>
          <w:sz w:val="16"/>
        </w:rPr>
        <w:t xml:space="preserve">, </w:t>
      </w:r>
      <w:r w:rsidRPr="00777A2D">
        <w:rPr>
          <w:rStyle w:val="StyleBoldUnderline"/>
        </w:rPr>
        <w:t>procedures</w:t>
      </w:r>
      <w:r w:rsidRPr="00B45AE9">
        <w:rPr>
          <w:sz w:val="16"/>
        </w:rPr>
        <w:t xml:space="preserve">, </w:t>
      </w:r>
      <w:r w:rsidRPr="00777A2D">
        <w:rPr>
          <w:rStyle w:val="StyleBoldUnderline"/>
        </w:rPr>
        <w:t>analyses and reflections</w:t>
      </w:r>
      <w:r w:rsidRPr="00B45AE9">
        <w:rPr>
          <w:sz w:val="16"/>
        </w:rPr>
        <w:t xml:space="preserve">, </w:t>
      </w:r>
      <w:r w:rsidRPr="004E5EDC">
        <w:rPr>
          <w:rStyle w:val="Emphasis"/>
        </w:rPr>
        <w:t>the calculations and tactics that allow the exercise of this very specific albeit complex form of power</w:t>
      </w:r>
      <w:r w:rsidRPr="00B45AE9">
        <w:rPr>
          <w:sz w:val="16"/>
        </w:rPr>
        <w:t xml:space="preserve">, </w:t>
      </w:r>
      <w:r w:rsidRPr="00777A2D">
        <w:rPr>
          <w:rStyle w:val="StyleBoldUnderline"/>
        </w:rPr>
        <w:t>which has as its target population</w:t>
      </w:r>
      <w:r w:rsidRPr="00B45AE9">
        <w:rPr>
          <w:sz w:val="16"/>
        </w:rPr>
        <w:t xml:space="preserve">, </w:t>
      </w:r>
      <w:r w:rsidRPr="00777A2D">
        <w:rPr>
          <w:rStyle w:val="StyleBoldUnderline"/>
        </w:rPr>
        <w:t>as its principle form of knowledge political economy</w:t>
      </w:r>
      <w:r w:rsidRPr="00B45AE9">
        <w:rPr>
          <w:sz w:val="16"/>
        </w:rPr>
        <w:t xml:space="preserve">, </w:t>
      </w:r>
      <w:r w:rsidRPr="00777A2D">
        <w:rPr>
          <w:rStyle w:val="StyleBoldUnderline"/>
        </w:rPr>
        <w:t>and as its essential technical means apparatuses of security</w:t>
      </w:r>
      <w:r w:rsidRPr="00B45AE9">
        <w:rPr>
          <w:sz w:val="16"/>
        </w:rPr>
        <w:t xml:space="preserve">. (1999, 22) Certainly, </w:t>
      </w:r>
      <w:r w:rsidRPr="00777A2D">
        <w:rPr>
          <w:rStyle w:val="StyleBoldUnderline"/>
        </w:rPr>
        <w:t>addressing climate change involves controlling consumption at the level of the population</w:t>
      </w:r>
      <w:r w:rsidRPr="00B45AE9">
        <w:rPr>
          <w:sz w:val="16"/>
        </w:rPr>
        <w:t xml:space="preserve">, </w:t>
      </w:r>
      <w:r w:rsidRPr="00777A2D">
        <w:rPr>
          <w:rStyle w:val="StyleBoldUnderline"/>
        </w:rPr>
        <w:t>transforming political economy to account for energy use and emissions</w:t>
      </w:r>
      <w:r w:rsidRPr="00B45AE9">
        <w:rPr>
          <w:sz w:val="16"/>
        </w:rPr>
        <w:t>, and operates in the name of securing a future like the present.8 The critical temptation, then, is to critique environmental governmentality as a new form of repression. Thus, in the late 1990s Timothy Luke critiqued ecologically sustainable development, the Brundtland Report, and Al Gore’s environmental proposals as “boil[ing] down to a new form of economic rationality,” a kind of magical thinking that reaffirmed the “existing premises of … advanced corporate capitalism” (1999, 133). Twelve years of hindsight make Luke’s mistake evident: had Gore become president in 2001, it is highly likely that the U.S. would have led the path toward meaningful, global emissions reductions. Even if the provisions of Kyoto or other hypothetical treaties had been unsuccessful, they would have provided a foundation for further engagement and accountability. Luke’s mistake has been repeated again and again by those desiring radical engagement, because they confuse climate change for the latest fight in liberation. It is not. Instead, what is most required is the systematic limitation of publics and productive capital in such a way as to prevent revolt. Emissions trading schemes are not, as is commonly held, a means to carry on with capitalism but rather a vast transformation of the market, appending a variable tax onto all emissions-intensive actions. The appeal is that such a scheme imposes an enormous dictate on the market, while framing resistance to emissions reductions as a competitive battle between corporations, breaking up the solidarity and political agency of whole industries—aviation, automotive, oil, and cattle farming. Systems like emissions markets have become necessary because there has been, quite obviously, insufficient governmental authority to impose direct regulation on the entire global [End Page 230] market, including the world’s consumers. If even emissions markets fail, it is a sign of insufficient, not excessive, governmentality.</w:t>
      </w:r>
    </w:p>
    <w:p w14:paraId="4D99DFEF" w14:textId="77777777" w:rsidR="00D91CB0" w:rsidRDefault="00D91CB0" w:rsidP="00D91CB0"/>
    <w:p w14:paraId="2330B888" w14:textId="03EF953F" w:rsidR="00D91CB0" w:rsidRDefault="000024F8" w:rsidP="000024F8">
      <w:pPr>
        <w:pStyle w:val="Heading3"/>
      </w:pPr>
      <w:r>
        <w:t>2AC—State Key</w:t>
      </w:r>
    </w:p>
    <w:p w14:paraId="1F23F1AE" w14:textId="77777777" w:rsidR="00D91CB0" w:rsidRDefault="00D91CB0" w:rsidP="00D91CB0">
      <w:pPr>
        <w:pStyle w:val="Heading4"/>
      </w:pPr>
      <w:r>
        <w:t xml:space="preserve">State key - understanding the complex nature of climate policy and synthesizing scientific and public perspectives is the only way to resolve warming </w:t>
      </w:r>
    </w:p>
    <w:p w14:paraId="40FB637F" w14:textId="77777777" w:rsidR="00D91CB0" w:rsidRPr="004E5EDC" w:rsidRDefault="00D91CB0" w:rsidP="00D91CB0">
      <w:pPr>
        <w:rPr>
          <w:b/>
        </w:rPr>
      </w:pPr>
      <w:r w:rsidRPr="004E5EDC">
        <w:rPr>
          <w:b/>
        </w:rPr>
        <w:t xml:space="preserve">Trexler, an independent scholar in Portland, Oregon, having previously held research and teaching posts at the University of Exeter and Queen Mary, University of London, 2013 </w:t>
      </w:r>
    </w:p>
    <w:p w14:paraId="0724DD53" w14:textId="521407B5" w:rsidR="00D91CB0" w:rsidRDefault="00D91CB0" w:rsidP="00D91CB0">
      <w:r>
        <w:t>(“Integrating Agency with Climate Critique”)</w:t>
      </w:r>
    </w:p>
    <w:p w14:paraId="2C4B78FE" w14:textId="77777777" w:rsidR="00D91CB0" w:rsidRPr="00B45AE9" w:rsidRDefault="00D91CB0" w:rsidP="00D91CB0">
      <w:pPr>
        <w:jc w:val="both"/>
        <w:rPr>
          <w:sz w:val="16"/>
        </w:rPr>
      </w:pPr>
      <w:r w:rsidRPr="00B45AE9">
        <w:rPr>
          <w:sz w:val="16"/>
        </w:rPr>
        <w:t xml:space="preserve">Subsequent </w:t>
      </w:r>
      <w:r w:rsidRPr="00777A2D">
        <w:rPr>
          <w:rStyle w:val="StyleBoldUnderline"/>
        </w:rPr>
        <w:t>critiques of environmental governmentality also mistake two of the most important features</w:t>
      </w:r>
      <w:r w:rsidRPr="00B45AE9">
        <w:rPr>
          <w:sz w:val="16"/>
        </w:rPr>
        <w:t xml:space="preserve"> of Foucault’s thought. </w:t>
      </w:r>
      <w:r w:rsidRPr="00777A2D">
        <w:rPr>
          <w:rStyle w:val="StyleBoldUnderline"/>
        </w:rPr>
        <w:t>First</w:t>
      </w:r>
      <w:r w:rsidRPr="00B45AE9">
        <w:rPr>
          <w:sz w:val="16"/>
        </w:rPr>
        <w:t xml:space="preserve">, </w:t>
      </w:r>
      <w:r w:rsidRPr="00777A2D">
        <w:rPr>
          <w:rStyle w:val="StyleBoldUnderline"/>
        </w:rPr>
        <w:t>there is an easy assumption that the critic can use critique to achieve an objective vantage point</w:t>
      </w:r>
      <w:r w:rsidRPr="00B45AE9">
        <w:rPr>
          <w:sz w:val="16"/>
        </w:rPr>
        <w:t xml:space="preserve">. </w:t>
      </w:r>
      <w:r w:rsidRPr="00777A2D">
        <w:rPr>
          <w:rStyle w:val="StyleBoldUnderline"/>
        </w:rPr>
        <w:t>Such a stance misses what is distinctive about environmentalism at this moment</w:t>
      </w:r>
      <w:r w:rsidRPr="00B45AE9">
        <w:rPr>
          <w:sz w:val="16"/>
        </w:rPr>
        <w:t xml:space="preserve">. </w:t>
      </w:r>
      <w:r w:rsidRPr="00777A2D">
        <w:rPr>
          <w:rStyle w:val="StyleBoldUnderline"/>
        </w:rPr>
        <w:t>Environmental discourses are certainly constructed through local contests</w:t>
      </w:r>
      <w:r w:rsidRPr="00B45AE9">
        <w:rPr>
          <w:sz w:val="16"/>
        </w:rPr>
        <w:t xml:space="preserve">, </w:t>
      </w:r>
      <w:r w:rsidRPr="00777A2D">
        <w:rPr>
          <w:rStyle w:val="StyleBoldUnderline"/>
        </w:rPr>
        <w:t>but through these contests the episteme extends a new</w:t>
      </w:r>
      <w:r w:rsidRPr="00B45AE9">
        <w:rPr>
          <w:sz w:val="16"/>
        </w:rPr>
        <w:t xml:space="preserve">, </w:t>
      </w:r>
      <w:r w:rsidRPr="00777A2D">
        <w:rPr>
          <w:rStyle w:val="StyleBoldUnderline"/>
        </w:rPr>
        <w:t>incontrovertible power over all of us</w:t>
      </w:r>
      <w:r w:rsidRPr="00B45AE9">
        <w:rPr>
          <w:sz w:val="16"/>
        </w:rPr>
        <w:t xml:space="preserve">, from radical Marxians to unshakeable neo-conservatives, even including Tea-Party Republicans continually drawn into denial. </w:t>
      </w:r>
      <w:r w:rsidRPr="00777A2D">
        <w:rPr>
          <w:rStyle w:val="StyleBoldUnderline"/>
        </w:rPr>
        <w:t>Second</w:t>
      </w:r>
      <w:r w:rsidRPr="00B45AE9">
        <w:rPr>
          <w:sz w:val="16"/>
        </w:rPr>
        <w:t xml:space="preserve">, </w:t>
      </w:r>
      <w:r w:rsidRPr="005531DB">
        <w:rPr>
          <w:rStyle w:val="Emphasis"/>
        </w:rPr>
        <w:t>the critique of environmental governmentality too often mistakes power for repression</w:t>
      </w:r>
      <w:r w:rsidRPr="00B45AE9">
        <w:rPr>
          <w:sz w:val="16"/>
        </w:rPr>
        <w:t xml:space="preserve">. Foucault, instead, recognizes that </w:t>
      </w:r>
      <w:r w:rsidRPr="00777A2D">
        <w:rPr>
          <w:rStyle w:val="StyleBoldUnderline"/>
        </w:rPr>
        <w:t>power is productive</w:t>
      </w:r>
      <w:r w:rsidRPr="00B45AE9">
        <w:rPr>
          <w:sz w:val="16"/>
        </w:rPr>
        <w:t xml:space="preserve">, </w:t>
      </w:r>
      <w:r w:rsidRPr="00777A2D">
        <w:rPr>
          <w:rStyle w:val="StyleBoldUnderline"/>
        </w:rPr>
        <w:t>creating new identities and social relations</w:t>
      </w:r>
      <w:r w:rsidRPr="00B45AE9">
        <w:rPr>
          <w:sz w:val="16"/>
        </w:rPr>
        <w:t xml:space="preserve">. Both the climate criminal who drives a Hummer, flies excessively, and wantonly heats an uninsulated house, and the UN Framework Convention on Climate Change, </w:t>
      </w:r>
      <w:r w:rsidRPr="005531DB">
        <w:rPr>
          <w:rStyle w:val="Emphasis"/>
        </w:rPr>
        <w:t>bringing together thousands of scientists</w:t>
      </w:r>
      <w:r w:rsidRPr="00B45AE9">
        <w:rPr>
          <w:sz w:val="16"/>
        </w:rPr>
        <w:t xml:space="preserve">, </w:t>
      </w:r>
      <w:r w:rsidRPr="00777A2D">
        <w:rPr>
          <w:rStyle w:val="StyleBoldUnderline"/>
        </w:rPr>
        <w:t>diplomats</w:t>
      </w:r>
      <w:r w:rsidRPr="00B45AE9">
        <w:rPr>
          <w:sz w:val="16"/>
        </w:rPr>
        <w:t xml:space="preserve">, </w:t>
      </w:r>
      <w:r w:rsidRPr="00777A2D">
        <w:rPr>
          <w:rStyle w:val="StyleBoldUnderline"/>
        </w:rPr>
        <w:t>bureaucrats</w:t>
      </w:r>
      <w:r w:rsidRPr="00B45AE9">
        <w:rPr>
          <w:sz w:val="16"/>
        </w:rPr>
        <w:t xml:space="preserve">, </w:t>
      </w:r>
      <w:r w:rsidRPr="005531DB">
        <w:rPr>
          <w:rStyle w:val="Emphasis"/>
        </w:rPr>
        <w:t>and publics into an international governance mechanism</w:t>
      </w:r>
      <w:r w:rsidRPr="00B45AE9">
        <w:rPr>
          <w:sz w:val="16"/>
        </w:rPr>
        <w:t xml:space="preserve">, </w:t>
      </w:r>
      <w:r w:rsidRPr="00777A2D">
        <w:rPr>
          <w:rStyle w:val="StyleBoldUnderline"/>
        </w:rPr>
        <w:t>are unthinkable before global warming</w:t>
      </w:r>
      <w:r w:rsidRPr="00B45AE9">
        <w:rPr>
          <w:sz w:val="16"/>
        </w:rPr>
        <w:t xml:space="preserve">, not just in terms of their content, but in their form as well. So too are the transformations of a cap-and-trade market for emissions, involving a market system not for producing goods but regulating ills, fostering competition to do less, and </w:t>
      </w:r>
      <w:r w:rsidRPr="005531DB">
        <w:rPr>
          <w:rStyle w:val="Emphasis"/>
        </w:rPr>
        <w:t>framed by governmentally-defined commitment</w:t>
      </w:r>
      <w:r w:rsidRPr="00777A2D">
        <w:rPr>
          <w:rStyle w:val="StyleBoldUnderline"/>
        </w:rPr>
        <w:t xml:space="preserve"> to the contraction of the </w:t>
      </w:r>
      <w:r w:rsidRPr="00B45AE9">
        <w:rPr>
          <w:sz w:val="16"/>
        </w:rPr>
        <w:t>(</w:t>
      </w:r>
      <w:r w:rsidRPr="00777A2D">
        <w:rPr>
          <w:rStyle w:val="StyleBoldUnderline"/>
        </w:rPr>
        <w:t>carbon</w:t>
      </w:r>
      <w:r w:rsidRPr="00B45AE9">
        <w:rPr>
          <w:sz w:val="16"/>
        </w:rPr>
        <w:t>)</w:t>
      </w:r>
      <w:r w:rsidRPr="00777A2D">
        <w:rPr>
          <w:rStyle w:val="StyleBoldUnderline"/>
        </w:rPr>
        <w:t xml:space="preserve"> economy</w:t>
      </w:r>
      <w:r w:rsidRPr="00B45AE9">
        <w:rPr>
          <w:sz w:val="16"/>
        </w:rPr>
        <w:t xml:space="preserve">. </w:t>
      </w:r>
      <w:r w:rsidRPr="00777A2D">
        <w:rPr>
          <w:rStyle w:val="StyleBoldUnderline"/>
        </w:rPr>
        <w:t>These emergences and many more have been produced by the power of environmental governmentality</w:t>
      </w:r>
      <w:r w:rsidRPr="00B45AE9">
        <w:rPr>
          <w:sz w:val="16"/>
        </w:rPr>
        <w:t xml:space="preserve">, and they indicate a qualitatively different episteme than the capitalism of before. Despite the embarrassing confusion of critics obsessed with “neoliberalism,” emissions markets are best understood as a penalization system for greenhouse gas-intensive production, </w:t>
      </w:r>
      <w:r w:rsidRPr="005531DB">
        <w:rPr>
          <w:rStyle w:val="Emphasis"/>
        </w:rPr>
        <w:t>managed by a strong state</w:t>
      </w:r>
      <w:r w:rsidRPr="00777A2D">
        <w:rPr>
          <w:rStyle w:val="StyleBoldUnderline"/>
        </w:rPr>
        <w:t xml:space="preserve"> or international framework</w:t>
      </w:r>
      <w:r w:rsidRPr="00B45AE9">
        <w:rPr>
          <w:sz w:val="16"/>
        </w:rPr>
        <w:t xml:space="preserve">, and as such have nothing but superficial similarities to a liberal, unregulated market. It is no accident that the proposals have been most enthusiastically adopted in a European political climate with a strong appetite for technocracy, and were roundly rejected by real neoliberals in the U.S. It is ironic, however, that environmentalism even finds its way into neoliberal discourse by insisting on a “pure” climate for economic activity. I would argue that the primary task for environmental activism is to develop eco-governmentality, encouraging new modes of relational, symbiotic life to be produced. The tools to develop this eco-governmentality are various, and must be tested against criterions of conservation and social justice, but critiques of the very project are only consistent with neoliberalism. Foucault’s accounts of knowledge and power help reframe the political project implicit in climate change. Nevertheless, the episteme traced here is not wholly susceptible to a discursive analysis. Discourse, as an object of study, is displaced from the “things” it encompasses, as well as the proofs that make statements true. Statements become discourse with the addition of “society”: social context determines how discourse means (Mills 1997, 11). Put differently, the very subject of discourse only emerges with a relentless, [End Page 231] purifying attention to sociality and an exclusion of natural reality as such. </w:t>
      </w:r>
      <w:r w:rsidRPr="005531DB">
        <w:rPr>
          <w:rStyle w:val="Emphasis"/>
        </w:rPr>
        <w:t>This relentless reduction of complex issues to social forces has been useful for certain kinds of political argumentation</w:t>
      </w:r>
      <w:r w:rsidRPr="00B45AE9">
        <w:rPr>
          <w:sz w:val="16"/>
        </w:rPr>
        <w:t xml:space="preserve">, </w:t>
      </w:r>
      <w:r w:rsidRPr="00777A2D">
        <w:rPr>
          <w:rStyle w:val="StyleBoldUnderline"/>
        </w:rPr>
        <w:t>as a means to expose social interests made invisible by the naturalizing effects of scientific discourse</w:t>
      </w:r>
      <w:r w:rsidRPr="00B45AE9">
        <w:rPr>
          <w:sz w:val="16"/>
        </w:rPr>
        <w:t>. On the other hand, it is doubtful that ecological arguments can even be comprehended in a purely Foucauldian account, since “</w:t>
      </w:r>
      <w:r w:rsidRPr="00777A2D">
        <w:rPr>
          <w:rStyle w:val="StyleBoldUnderline"/>
        </w:rPr>
        <w:t>environmental movements are profoundly anchored in modern science</w:t>
      </w:r>
      <w:r w:rsidRPr="00B45AE9">
        <w:rPr>
          <w:sz w:val="16"/>
        </w:rPr>
        <w:t xml:space="preserve">” (Rutherford 1999, 101). Many critics have followed Foucault to argue that “the real” is indefinable, since “we have access only to the discursive structures which determine our perception of the real” (Mills 1997, 50). This strict account of knowledge and power, no less than Marxian accounts of Capital, purify a political space of the natural things that are most of interest to the climate activist. Following Rutherford, climate critics might concede that the “epistemological and sociological nature of knowledge production” problematizes a transparent reliance on biological and ecological science (1999, 101), and should remain open to critiques of scientific knowledge. Nevertheless, </w:t>
      </w:r>
      <w:r w:rsidRPr="00777A2D">
        <w:rPr>
          <w:rStyle w:val="StyleBoldUnderline"/>
        </w:rPr>
        <w:t>environmental action depends</w:t>
      </w:r>
      <w:r w:rsidRPr="00B45AE9">
        <w:rPr>
          <w:sz w:val="16"/>
        </w:rPr>
        <w:t xml:space="preserve">, </w:t>
      </w:r>
      <w:r w:rsidRPr="00777A2D">
        <w:rPr>
          <w:rStyle w:val="StyleBoldUnderline"/>
        </w:rPr>
        <w:t>inevitably</w:t>
      </w:r>
      <w:r w:rsidRPr="00B45AE9">
        <w:rPr>
          <w:sz w:val="16"/>
        </w:rPr>
        <w:t xml:space="preserve">, </w:t>
      </w:r>
      <w:r w:rsidRPr="00777A2D">
        <w:rPr>
          <w:rStyle w:val="StyleBoldUnderline"/>
        </w:rPr>
        <w:t>on scientific knowledge</w:t>
      </w:r>
      <w:r w:rsidRPr="00B45AE9">
        <w:rPr>
          <w:sz w:val="16"/>
        </w:rPr>
        <w:t xml:space="preserve">, not just for an objective political ground, but </w:t>
      </w:r>
      <w:r w:rsidRPr="00777A2D">
        <w:rPr>
          <w:rStyle w:val="StyleBoldUnderline"/>
        </w:rPr>
        <w:t>for a basic account of the natural things</w:t>
      </w:r>
      <w:r w:rsidRPr="00B45AE9">
        <w:rPr>
          <w:sz w:val="16"/>
        </w:rPr>
        <w:t>, such as species, habitats, ecological systems, atmosphere, and climates, it might seek to conserve. Given the current moment, when political action on emissions seems one of the most pressing issues facing the critic, the foregoing Foucauldian account requires a further intervention.</w:t>
      </w:r>
    </w:p>
    <w:p w14:paraId="666D78D2" w14:textId="68CED383" w:rsidR="00D91CB0" w:rsidRDefault="000024F8" w:rsidP="000024F8">
      <w:pPr>
        <w:pStyle w:val="Heading3"/>
      </w:pPr>
      <w:r>
        <w:t>2AC—Kritiks</w:t>
      </w:r>
    </w:p>
    <w:p w14:paraId="10C0F43F" w14:textId="77777777" w:rsidR="00D91CB0" w:rsidRDefault="00D91CB0" w:rsidP="00D91CB0">
      <w:pPr>
        <w:pStyle w:val="Heading4"/>
      </w:pPr>
      <w:r>
        <w:t xml:space="preserve">Critique has run out of steam, constantly and consistently coopted by the right - turning to scientific solutions opens us up to the recognition of the inherent agency of scientific objects, reaffirming both human and non-human agency - also complexity yo </w:t>
      </w:r>
    </w:p>
    <w:p w14:paraId="5566D433" w14:textId="77777777" w:rsidR="00D91CB0" w:rsidRPr="005531DB" w:rsidRDefault="00D91CB0" w:rsidP="00D91CB0"/>
    <w:p w14:paraId="64E79506" w14:textId="77777777" w:rsidR="00D91CB0" w:rsidRPr="004E5EDC" w:rsidRDefault="00D91CB0" w:rsidP="00D91CB0">
      <w:pPr>
        <w:rPr>
          <w:b/>
        </w:rPr>
      </w:pPr>
      <w:r w:rsidRPr="004E5EDC">
        <w:rPr>
          <w:b/>
        </w:rPr>
        <w:t xml:space="preserve">Trexler, an independent scholar in Portland, Oregon, having previously held research and teaching posts at the University of Exeter and Queen Mary, University of London, 2013 </w:t>
      </w:r>
    </w:p>
    <w:p w14:paraId="234CE19F" w14:textId="70CBB60D" w:rsidR="00D91CB0" w:rsidRPr="005531DB" w:rsidRDefault="00D91CB0" w:rsidP="00D91CB0">
      <w:r>
        <w:t>(“Integrating Agency with Climate Critique”)</w:t>
      </w:r>
    </w:p>
    <w:p w14:paraId="57784D74" w14:textId="77777777" w:rsidR="00D91CB0" w:rsidRPr="00B45AE9" w:rsidRDefault="00D91CB0" w:rsidP="00D91CB0">
      <w:pPr>
        <w:jc w:val="both"/>
        <w:rPr>
          <w:sz w:val="16"/>
        </w:rPr>
      </w:pPr>
      <w:r w:rsidRPr="00B45AE9">
        <w:rPr>
          <w:sz w:val="16"/>
        </w:rPr>
        <w:t xml:space="preserve">The 1990s would seem to mark </w:t>
      </w:r>
      <w:r w:rsidRPr="00777A2D">
        <w:rPr>
          <w:rStyle w:val="StyleBoldUnderline"/>
        </w:rPr>
        <w:t>a period of transition for politically-engaged scholarship</w:t>
      </w:r>
      <w:r w:rsidRPr="00B45AE9">
        <w:rPr>
          <w:sz w:val="16"/>
        </w:rPr>
        <w:t xml:space="preserve">, </w:t>
      </w:r>
      <w:r w:rsidRPr="00777A2D">
        <w:rPr>
          <w:rStyle w:val="StyleBoldUnderline"/>
        </w:rPr>
        <w:t>from a human-centered critique of knowledge-power</w:t>
      </w:r>
      <w:r w:rsidRPr="00B45AE9">
        <w:rPr>
          <w:sz w:val="16"/>
        </w:rPr>
        <w:t xml:space="preserve">, </w:t>
      </w:r>
      <w:r w:rsidRPr="00777A2D">
        <w:rPr>
          <w:rStyle w:val="StyleBoldUnderline"/>
        </w:rPr>
        <w:t>science and hegemony as the locus of injustice</w:t>
      </w:r>
      <w:r w:rsidRPr="00B45AE9">
        <w:rPr>
          <w:sz w:val="16"/>
        </w:rPr>
        <w:t xml:space="preserve">, </w:t>
      </w:r>
      <w:r w:rsidRPr="00777A2D">
        <w:rPr>
          <w:rStyle w:val="StyleBoldUnderline"/>
        </w:rPr>
        <w:t>to a new recognition of the inadequacy of such critique</w:t>
      </w:r>
      <w:r w:rsidRPr="00B45AE9">
        <w:rPr>
          <w:sz w:val="16"/>
        </w:rPr>
        <w:t>. A defining moment in this transition is Latour’s short essay, “</w:t>
      </w:r>
      <w:r w:rsidRPr="005531DB">
        <w:rPr>
          <w:rStyle w:val="Emphasis"/>
        </w:rPr>
        <w:t>Why Has Critique Run out of Steam?</w:t>
      </w:r>
      <w:r w:rsidRPr="00B45AE9">
        <w:rPr>
          <w:sz w:val="16"/>
        </w:rPr>
        <w:t>” (2004), which registered a larger revulsion at the methods of George W. Bush’s administration. Not only did it seem that Foucault’s “</w:t>
      </w:r>
      <w:r w:rsidRPr="00777A2D">
        <w:rPr>
          <w:rStyle w:val="StyleBoldUnderline"/>
        </w:rPr>
        <w:t xml:space="preserve">Knowledge-slash-Power [had] been co-opted </w:t>
      </w:r>
      <w:r w:rsidRPr="00B45AE9">
        <w:rPr>
          <w:sz w:val="16"/>
        </w:rPr>
        <w:t xml:space="preserve">of late by the National Security Agency,” but </w:t>
      </w:r>
      <w:r w:rsidRPr="00777A2D">
        <w:rPr>
          <w:rStyle w:val="StyleBoldUnderline"/>
        </w:rPr>
        <w:t>Republican lobbyists began actively to proclaim</w:t>
      </w:r>
      <w:r w:rsidRPr="00B45AE9">
        <w:rPr>
          <w:sz w:val="16"/>
        </w:rPr>
        <w:t xml:space="preserve"> “</w:t>
      </w:r>
      <w:r w:rsidRPr="00777A2D">
        <w:rPr>
          <w:rStyle w:val="StyleBoldUnderline"/>
        </w:rPr>
        <w:t>a lack of scientific certainty</w:t>
      </w:r>
      <w:r w:rsidRPr="00B45AE9">
        <w:rPr>
          <w:sz w:val="16"/>
        </w:rPr>
        <w:t xml:space="preserve">” </w:t>
      </w:r>
      <w:r w:rsidRPr="00777A2D">
        <w:rPr>
          <w:rStyle w:val="StyleBoldUnderline"/>
        </w:rPr>
        <w:t>as the means to resist global warming legislation</w:t>
      </w:r>
      <w:r w:rsidRPr="00B45AE9">
        <w:rPr>
          <w:sz w:val="16"/>
        </w:rPr>
        <w:t xml:space="preserve"> (2004, 228). (While this moment seemed to have closed in the 2008 presidential race, with both McCain and Obama accepting scientific consensus, the subsequent rise of Tea Party deniers has reinvigorated the strategy.) It would be easy to read climate change denial as straightforward bad faith, but Latour identifies a disastrous moment for </w:t>
      </w:r>
      <w:r w:rsidRPr="00777A2D">
        <w:rPr>
          <w:rStyle w:val="StyleBoldUnderline"/>
        </w:rPr>
        <w:t>cultural criticism</w:t>
      </w:r>
      <w:r w:rsidRPr="00B45AE9">
        <w:rPr>
          <w:sz w:val="16"/>
        </w:rPr>
        <w:t xml:space="preserve">, which </w:t>
      </w:r>
      <w:r w:rsidRPr="00777A2D">
        <w:rPr>
          <w:rStyle w:val="StyleBoldUnderline"/>
        </w:rPr>
        <w:t>had been founded on the assumption that critique of ideological certainties was inexorably just</w:t>
      </w:r>
      <w:r w:rsidRPr="00B45AE9">
        <w:rPr>
          <w:sz w:val="16"/>
        </w:rPr>
        <w:t>, undermining hegemony figured as capitalism, patriarchy, society, empire, rationalism, or knowledge/power. For Latour, no less than for Foucault several decades before, arguing [End Page 232] that “</w:t>
      </w:r>
      <w:r w:rsidRPr="00777A2D">
        <w:rPr>
          <w:rStyle w:val="StyleBoldUnderline"/>
        </w:rPr>
        <w:t>global warming is a fact whether you like it or not</w:t>
      </w:r>
      <w:r w:rsidRPr="00B45AE9">
        <w:rPr>
          <w:sz w:val="16"/>
        </w:rPr>
        <w:t>”—</w:t>
      </w:r>
      <w:r w:rsidRPr="00777A2D">
        <w:rPr>
          <w:rStyle w:val="StyleBoldUnderline"/>
        </w:rPr>
        <w:t>the only viable approach to social construction mobilized by climate deniers</w:t>
      </w:r>
      <w:r w:rsidRPr="00B45AE9">
        <w:rPr>
          <w:sz w:val="16"/>
        </w:rPr>
        <w:t>—</w:t>
      </w:r>
      <w:r w:rsidRPr="00777A2D">
        <w:rPr>
          <w:rStyle w:val="StyleBoldUnderline"/>
        </w:rPr>
        <w:t>necessitates the reconceptualization of an enormous critical project focused on dissolving the facts of science</w:t>
      </w:r>
      <w:r w:rsidRPr="00B45AE9">
        <w:rPr>
          <w:sz w:val="16"/>
        </w:rPr>
        <w:t xml:space="preserve"> (2004, 227). In Latour’s account, </w:t>
      </w:r>
      <w:r w:rsidRPr="00777A2D">
        <w:rPr>
          <w:rStyle w:val="StyleBoldUnderline"/>
        </w:rPr>
        <w:t>global warming necessitated a critical shift</w:t>
      </w:r>
      <w:r w:rsidRPr="00B45AE9">
        <w:rPr>
          <w:sz w:val="16"/>
        </w:rPr>
        <w:t xml:space="preserve">, </w:t>
      </w:r>
      <w:r w:rsidRPr="00777A2D">
        <w:rPr>
          <w:rStyle w:val="StyleBoldUnderline"/>
        </w:rPr>
        <w:t>from</w:t>
      </w:r>
      <w:r w:rsidRPr="00B45AE9">
        <w:rPr>
          <w:sz w:val="16"/>
        </w:rPr>
        <w:t xml:space="preserve"> “</w:t>
      </w:r>
      <w:r w:rsidRPr="00777A2D">
        <w:rPr>
          <w:rStyle w:val="StyleBoldUnderline"/>
        </w:rPr>
        <w:t>trying to detect the real prejudices hidden behind the appearance of objective statements</w:t>
      </w:r>
      <w:r w:rsidRPr="00B45AE9">
        <w:rPr>
          <w:sz w:val="16"/>
        </w:rPr>
        <w:t xml:space="preserve">,” </w:t>
      </w:r>
      <w:r w:rsidRPr="00777A2D">
        <w:rPr>
          <w:rStyle w:val="StyleBoldUnderline"/>
        </w:rPr>
        <w:t>to discover</w:t>
      </w:r>
      <w:r w:rsidRPr="00B45AE9">
        <w:rPr>
          <w:sz w:val="16"/>
        </w:rPr>
        <w:t xml:space="preserve"> “</w:t>
      </w:r>
      <w:r w:rsidRPr="00777A2D">
        <w:rPr>
          <w:rStyle w:val="StyleBoldUnderline"/>
        </w:rPr>
        <w:t>the real objective and incontrovertible facts hidden behind the illusion of prejudices</w:t>
      </w:r>
      <w:r w:rsidRPr="00B45AE9">
        <w:rPr>
          <w:sz w:val="16"/>
        </w:rPr>
        <w:t xml:space="preserve">” (2004, 227), prejudices not just of the American Right, but also the lefty, latte-drinking, pro-State, funding-hungry scientists supposed by the Right to be making up climate change. However, Latour’s wider field of Science and Technology Studies (S&amp;TS) has better resources to approach the problem than Foucault’s account of discourse. Latour himself has famously advocated Actor Network Theory, an account of scientific practice using “as many poles as there are actors” (1999, 183-184). Humans (scientists, politicians), social organizations (laboratories, universities, institutes, governments), </w:t>
      </w:r>
      <w:r w:rsidRPr="005531DB">
        <w:rPr>
          <w:rStyle w:val="Emphasis"/>
        </w:rPr>
        <w:t>instruments</w:t>
      </w:r>
      <w:r w:rsidRPr="00B45AE9">
        <w:rPr>
          <w:sz w:val="16"/>
        </w:rPr>
        <w:t xml:space="preserve"> (thermometers, ice cores, field notes), and apparently natural things (global temperature, species, elementary particles) </w:t>
      </w:r>
      <w:r w:rsidRPr="005531DB">
        <w:rPr>
          <w:rStyle w:val="Emphasis"/>
        </w:rPr>
        <w:t>have distinct forms of agency that are made manifest in scientific experiments</w:t>
      </w:r>
      <w:r w:rsidRPr="00B45AE9">
        <w:rPr>
          <w:sz w:val="16"/>
        </w:rPr>
        <w:t xml:space="preserve">. Instead of resolving science into the result of one form of explanation, science is an activity in which any number of heterogeneous entities exert force to shape reality. </w:t>
      </w:r>
      <w:r w:rsidRPr="005531DB">
        <w:rPr>
          <w:rStyle w:val="Emphasis"/>
        </w:rPr>
        <w:t>In a time of climate change</w:t>
      </w:r>
      <w:r w:rsidRPr="00B45AE9">
        <w:rPr>
          <w:sz w:val="16"/>
        </w:rPr>
        <w:t xml:space="preserve">, </w:t>
      </w:r>
      <w:r w:rsidRPr="005531DB">
        <w:rPr>
          <w:rStyle w:val="Emphasis"/>
        </w:rPr>
        <w:t>a theory is needed that can draw the internal complexities</w:t>
      </w:r>
      <w:r w:rsidRPr="00B45AE9">
        <w:rPr>
          <w:sz w:val="16"/>
        </w:rPr>
        <w:t xml:space="preserve"> of ice cores, polar bears, glaciers, the IPCC, SUV drivers, Detroit, Shell, the solar industry, the Inuit peoples, the Australian and Chinese middle classes, and threatened residents of Holland and Tuvalu together, </w:t>
      </w:r>
      <w:r w:rsidRPr="00777A2D">
        <w:rPr>
          <w:rStyle w:val="StyleBoldUnderline"/>
        </w:rPr>
        <w:t>without reducing or falsifying the complexity</w:t>
      </w:r>
      <w:r w:rsidRPr="00B45AE9">
        <w:rPr>
          <w:sz w:val="16"/>
        </w:rPr>
        <w:t xml:space="preserve"> of their own, distinct logics. </w:t>
      </w:r>
      <w:r w:rsidRPr="00777A2D">
        <w:rPr>
          <w:rStyle w:val="StyleBoldUnderline"/>
        </w:rPr>
        <w:t>Bringing these entities into a single framework is challenging enough</w:t>
      </w:r>
      <w:r w:rsidRPr="00B45AE9">
        <w:rPr>
          <w:sz w:val="16"/>
        </w:rPr>
        <w:t xml:space="preserve">, </w:t>
      </w:r>
      <w:r w:rsidRPr="00777A2D">
        <w:rPr>
          <w:rStyle w:val="StyleBoldUnderline"/>
        </w:rPr>
        <w:t>but the need to preserve the capacity for political discourse makes the task more difficult still</w:t>
      </w:r>
      <w:r w:rsidRPr="00B45AE9">
        <w:rPr>
          <w:sz w:val="16"/>
        </w:rPr>
        <w:t xml:space="preserve">. The role of non-human agency in scientific practice is a central problem in S&amp;TS, but few of the resulting theorizations can describe the interactions between nonhuman things, human social organization, and culture. Pickering’s account of scientific practice is particularly useful here, theorizing the interaction of heterogeneous agents in a way that preserves the capacity for political engagement.9 Pickering’s </w:t>
      </w:r>
      <w:r w:rsidRPr="00777A2D">
        <w:rPr>
          <w:rStyle w:val="StyleBoldUnderline"/>
        </w:rPr>
        <w:t>view of the world privileges agency instead of facts and observations</w:t>
      </w:r>
      <w:r w:rsidRPr="00B45AE9">
        <w:rPr>
          <w:sz w:val="16"/>
        </w:rPr>
        <w:t xml:space="preserve">. </w:t>
      </w:r>
      <w:r w:rsidRPr="00777A2D">
        <w:rPr>
          <w:rStyle w:val="StyleBoldUnderline"/>
        </w:rPr>
        <w:t>The nonhuman agency</w:t>
      </w:r>
      <w:r w:rsidRPr="00B45AE9">
        <w:rPr>
          <w:sz w:val="16"/>
        </w:rPr>
        <w:t xml:space="preserve"> of, for instance, weather, “</w:t>
      </w:r>
      <w:r w:rsidRPr="00777A2D">
        <w:rPr>
          <w:rStyle w:val="StyleBoldUnderline"/>
        </w:rPr>
        <w:t>comes at us from outside the human realm</w:t>
      </w:r>
      <w:r w:rsidRPr="00B45AE9">
        <w:rPr>
          <w:sz w:val="16"/>
        </w:rPr>
        <w:t>…</w:t>
      </w:r>
      <w:r w:rsidRPr="00777A2D">
        <w:rPr>
          <w:rStyle w:val="StyleBoldUnderline"/>
        </w:rPr>
        <w:t>and cannot be reduced to anything within that realm</w:t>
      </w:r>
      <w:r w:rsidRPr="00B45AE9">
        <w:rPr>
          <w:sz w:val="16"/>
        </w:rPr>
        <w:t xml:space="preserve">” (Pickering 1995, 6). Such an account avoids the extraordinary leaps of logic needed to categorize things like methane or solar radiation as social. At the same time, Pickering readily admits the role of human agency in scientific practice, constructing experiments, articulating the role of nonhuman things, and being shaped by their force. [End Page 233] Instead of using material or human agency as explanation, Pickering instead describes </w:t>
      </w:r>
      <w:r w:rsidRPr="00777A2D">
        <w:rPr>
          <w:rStyle w:val="StyleBoldUnderline"/>
        </w:rPr>
        <w:t>scientific practice as a process that produces heterogeneous agency</w:t>
      </w:r>
      <w:r w:rsidRPr="00B45AE9">
        <w:rPr>
          <w:sz w:val="16"/>
        </w:rPr>
        <w:t xml:space="preserve">. The contours of human and material agency emerge reciprocally in scientific practice, leading to “the construction and interactive stabilization of new machines and the disciplined human performances and relations that accompany them” (21). Since agency, human and material, emerges through the resistance and accommodation of other agencies, we cannot speak of a social or natural reality as an origin for scientific practice.10 In an important sense, global climate, no less than the inner life of the climate activist or the social and political organization of the IPCC, emerges from the practice of climate science: both “nature” and “society” are products of scientific practice, rather than explanations of it. At their boundaries, both are characterized by the mangling together of human and nonhuman agency. Pickering’s account of this process is particularly useful for its description of the organization of heterogeneous agencies. </w:t>
      </w:r>
      <w:r w:rsidRPr="00777A2D">
        <w:rPr>
          <w:rStyle w:val="StyleBoldUnderline"/>
        </w:rPr>
        <w:t>Through</w:t>
      </w:r>
      <w:r w:rsidRPr="00B45AE9">
        <w:rPr>
          <w:sz w:val="16"/>
        </w:rPr>
        <w:t xml:space="preserve"> “</w:t>
      </w:r>
      <w:r w:rsidRPr="00777A2D">
        <w:rPr>
          <w:rStyle w:val="StyleBoldUnderline"/>
        </w:rPr>
        <w:t>tuning</w:t>
      </w:r>
      <w:r w:rsidRPr="00B45AE9">
        <w:rPr>
          <w:sz w:val="16"/>
        </w:rPr>
        <w:t xml:space="preserve">,” </w:t>
      </w:r>
      <w:r w:rsidRPr="00777A2D">
        <w:rPr>
          <w:rStyle w:val="StyleBoldUnderline"/>
        </w:rPr>
        <w:t>the agency of humans and nonhumans are brought together and altered</w:t>
      </w:r>
      <w:r w:rsidRPr="00B45AE9">
        <w:rPr>
          <w:sz w:val="16"/>
        </w:rPr>
        <w:t xml:space="preserve"> (“mangled”) </w:t>
      </w:r>
      <w:r w:rsidRPr="00777A2D">
        <w:rPr>
          <w:rStyle w:val="StyleBoldUnderline"/>
        </w:rPr>
        <w:t>into common systems</w:t>
      </w:r>
      <w:r w:rsidRPr="00B45AE9">
        <w:rPr>
          <w:sz w:val="16"/>
        </w:rPr>
        <w:t xml:space="preserve">. In a historical test case, Pickering argues explanations of the factory floor should account for the “arrays of lathes and milling machines in a corporate machine shop, operated by wage labour within a classic Taylorite disciplinary apparatus” (159). Pickering’s </w:t>
      </w:r>
      <w:r w:rsidRPr="00777A2D">
        <w:rPr>
          <w:rStyle w:val="StyleBoldUnderline"/>
        </w:rPr>
        <w:t>description of the means of production recalibrates our understanding of the prototypical site of capitalist production</w:t>
      </w:r>
      <w:r w:rsidRPr="00B45AE9">
        <w:rPr>
          <w:sz w:val="16"/>
        </w:rPr>
        <w:t xml:space="preserve">, </w:t>
      </w:r>
      <w:r w:rsidRPr="00777A2D">
        <w:rPr>
          <w:rStyle w:val="StyleBoldUnderline"/>
        </w:rPr>
        <w:t>allowing us to recognize not just the emergence of new forms of individual labor and social organization noted by Marx</w:t>
      </w:r>
      <w:r w:rsidRPr="00B45AE9">
        <w:rPr>
          <w:sz w:val="16"/>
        </w:rPr>
        <w:t xml:space="preserve">, </w:t>
      </w:r>
      <w:r w:rsidRPr="00777A2D">
        <w:rPr>
          <w:rStyle w:val="StyleBoldUnderline"/>
        </w:rPr>
        <w:t>but also the specific tools that co-created this social organization</w:t>
      </w:r>
      <w:r w:rsidRPr="00B45AE9">
        <w:rPr>
          <w:sz w:val="16"/>
        </w:rPr>
        <w:t xml:space="preserve">. </w:t>
      </w:r>
      <w:r w:rsidRPr="00777A2D">
        <w:rPr>
          <w:rStyle w:val="StyleBoldUnderline"/>
        </w:rPr>
        <w:t>It also allows us to see the historical and technological contingency of this organization</w:t>
      </w:r>
      <w:r w:rsidRPr="00B45AE9">
        <w:rPr>
          <w:sz w:val="16"/>
        </w:rPr>
        <w:t xml:space="preserve">, </w:t>
      </w:r>
      <w:r w:rsidRPr="00777A2D">
        <w:rPr>
          <w:rStyle w:val="StyleBoldUnderline"/>
        </w:rPr>
        <w:t>which could not be duplicated at other sites of production</w:t>
      </w:r>
      <w:r w:rsidRPr="00B45AE9">
        <w:rPr>
          <w:sz w:val="16"/>
        </w:rPr>
        <w:t xml:space="preserve">. </w:t>
      </w:r>
      <w:r w:rsidRPr="00777A2D">
        <w:rPr>
          <w:rStyle w:val="StyleBoldUnderline"/>
        </w:rPr>
        <w:t>A single field of Capital cannot account for this emergence</w:t>
      </w:r>
      <w:r w:rsidRPr="00B45AE9">
        <w:rPr>
          <w:sz w:val="16"/>
        </w:rPr>
        <w:t xml:space="preserve">, </w:t>
      </w:r>
      <w:r w:rsidRPr="00777A2D">
        <w:rPr>
          <w:rStyle w:val="StyleBoldUnderline"/>
        </w:rPr>
        <w:t>since the agencies of many things are combined into this assemblage</w:t>
      </w:r>
      <w:r w:rsidRPr="00B45AE9">
        <w:rPr>
          <w:sz w:val="16"/>
        </w:rPr>
        <w:t xml:space="preserve">, which Pickering calls a “sociocyborg” (159). In a similar way, any given carbon offset program creates a new sociocyborg, changing (for example) how women in local South African communities stack coal in cookers, the operation of those ovens, the demand for coal in those communities, coal smoke’s agency as a carcinogen, the role of NGO workers as educators in these communities, the ethical position and net emissions of corporations that buy into the program. In short, the agency of South African women, ovens, coal, NGOs, and corporations are brought into a sociocyborg for reducing emissions. The relative merits of this program are open to debate; the theoretical point is that character, material things, place, political interests, and meaning emerge as an unprecedented alloy from the crucible. Such micro-narratives are familiar in S&amp;TS, but Pickering’s account of </w:t>
      </w:r>
      <w:r w:rsidRPr="00777A2D">
        <w:rPr>
          <w:rStyle w:val="StyleBoldUnderline"/>
        </w:rPr>
        <w:t>scientific practice is also applicable at the macro-level</w:t>
      </w:r>
      <w:r w:rsidRPr="00B45AE9">
        <w:rPr>
          <w:sz w:val="16"/>
        </w:rPr>
        <w:t xml:space="preserve">, </w:t>
      </w:r>
      <w:r w:rsidRPr="00777A2D">
        <w:rPr>
          <w:rStyle w:val="StyleBoldUnderline"/>
        </w:rPr>
        <w:t>enabling the diverse</w:t>
      </w:r>
      <w:r w:rsidRPr="00B45AE9">
        <w:rPr>
          <w:sz w:val="16"/>
        </w:rPr>
        <w:t xml:space="preserve"> [End Page 234] </w:t>
      </w:r>
      <w:r w:rsidRPr="00777A2D">
        <w:rPr>
          <w:rStyle w:val="StyleBoldUnderline"/>
        </w:rPr>
        <w:t>entities of climate politics to be drawn into a critical network</w:t>
      </w:r>
      <w:r w:rsidRPr="00B45AE9">
        <w:rPr>
          <w:sz w:val="16"/>
        </w:rPr>
        <w:t xml:space="preserve">. </w:t>
      </w:r>
      <w:r w:rsidRPr="00777A2D">
        <w:rPr>
          <w:rStyle w:val="StyleBoldUnderline"/>
        </w:rPr>
        <w:t>The practice of climate science can here be understood as a process transforming thousands of forms of agency</w:t>
      </w:r>
      <w:r w:rsidRPr="00B45AE9">
        <w:rPr>
          <w:sz w:val="16"/>
        </w:rPr>
        <w:t xml:space="preserve">: carbon dioxide and methane emerge as “greenhouse gases”; internal combustion engines emerge as a threat to global climate; global governance and scientific institutions are reimagined via the IPCC; energy companies are reconfigured as public villains (oil, coal) or heroes (wind, solar); </w:t>
      </w:r>
      <w:r w:rsidRPr="00777A2D">
        <w:rPr>
          <w:rStyle w:val="StyleBoldUnderline"/>
        </w:rPr>
        <w:t>individuals can assert new forms of agency by protesting</w:t>
      </w:r>
      <w:r w:rsidRPr="00B45AE9">
        <w:rPr>
          <w:sz w:val="16"/>
        </w:rPr>
        <w:t xml:space="preserve"> the expansion of airports, driving gas guzzlers, or turning out the lights; financiers and conservation groups can extend their power by advocating carbon credits; hundreds of novelists write novels about global warming; and so on. The virtue of Pickering’s framework is twofold. First of all, there is no need to resolve the extraordinary diversity of these agents into a single, monolithic entity. Instead, it calls for nuanced accounts of the reorganized agency of science, politics, and culture of global warming, as well as the material agency of coal power plants, ocean currents, and desertification. These agents are not just repositioned; they are also remade as their agency is exerted against other things. Secondly, Pickering’s account allows us to explore the ongoing emergence of climate change on the surface of culture, as simultaneously objective (involving real things), historical (inseparable from the specific configuration and development of agencies through time), and relative (inseparable from wider configurations of knowledge and power).11 </w:t>
      </w:r>
      <w:r w:rsidRPr="00777A2D">
        <w:rPr>
          <w:rStyle w:val="StyleBoldUnderline"/>
        </w:rPr>
        <w:t>Understood in this way</w:t>
      </w:r>
      <w:r w:rsidRPr="00B45AE9">
        <w:rPr>
          <w:sz w:val="16"/>
        </w:rPr>
        <w:t xml:space="preserve">, </w:t>
      </w:r>
      <w:r w:rsidRPr="00777A2D">
        <w:rPr>
          <w:rStyle w:val="StyleBoldUnderline"/>
        </w:rPr>
        <w:t>climate change suggests a very different set of critical practices</w:t>
      </w:r>
      <w:r w:rsidRPr="00B45AE9">
        <w:rPr>
          <w:sz w:val="16"/>
        </w:rPr>
        <w:t xml:space="preserve">. </w:t>
      </w:r>
      <w:r w:rsidRPr="00777A2D">
        <w:rPr>
          <w:rStyle w:val="StyleBoldUnderline"/>
        </w:rPr>
        <w:t>As a historian of science</w:t>
      </w:r>
      <w:r w:rsidRPr="00B45AE9">
        <w:rPr>
          <w:sz w:val="16"/>
        </w:rPr>
        <w:t xml:space="preserve">, Pickering suggests his colleagues might “explore open-ended transformations of science and society in terms of the temporally emergent making and breaking of cultural alignments and associations with the worlds of production and consumption” (232). Instead of interpreting cap-and-trade as a capitalist conspiracy to privatize the atmosphere, it would become possible to explore how it bolsters the power of financiers and creates a new class of traders, effects a massive redistribution of wealth between industrialists to the proprietors (and potentially, workers) of offset programs, developed and poor countries, “dirty” and “sustainable” energy, and firms within an industry based on their energy intensity. Moreover, </w:t>
      </w:r>
      <w:r w:rsidRPr="00777A2D">
        <w:rPr>
          <w:rStyle w:val="StyleBoldUnderline"/>
        </w:rPr>
        <w:t>this approach allows us to see how scientists are further embedded into the operation of the economy</w:t>
      </w:r>
      <w:r w:rsidRPr="00B45AE9">
        <w:rPr>
          <w:sz w:val="16"/>
        </w:rPr>
        <w:t xml:space="preserve">, </w:t>
      </w:r>
      <w:r w:rsidRPr="00777A2D">
        <w:rPr>
          <w:rStyle w:val="StyleBoldUnderline"/>
        </w:rPr>
        <w:t>global governance</w:t>
      </w:r>
      <w:r w:rsidRPr="00B45AE9">
        <w:rPr>
          <w:sz w:val="16"/>
        </w:rPr>
        <w:t xml:space="preserve">, </w:t>
      </w:r>
      <w:r w:rsidRPr="00777A2D">
        <w:rPr>
          <w:rStyle w:val="StyleBoldUnderline"/>
        </w:rPr>
        <w:t>and states</w:t>
      </w:r>
      <w:r w:rsidRPr="00B45AE9">
        <w:rPr>
          <w:sz w:val="16"/>
        </w:rPr>
        <w:t xml:space="preserve">’ </w:t>
      </w:r>
      <w:r w:rsidRPr="00777A2D">
        <w:rPr>
          <w:rStyle w:val="StyleBoldUnderline"/>
        </w:rPr>
        <w:t>economic and diplomatic strategies</w:t>
      </w:r>
      <w:r w:rsidRPr="00B45AE9">
        <w:rPr>
          <w:sz w:val="16"/>
        </w:rPr>
        <w:t xml:space="preserve">. Just as importantly, </w:t>
      </w:r>
      <w:r w:rsidRPr="00777A2D">
        <w:rPr>
          <w:rStyle w:val="StyleBoldUnderline"/>
        </w:rPr>
        <w:t>we can begin to describe the agency of</w:t>
      </w:r>
      <w:r w:rsidRPr="00B45AE9">
        <w:rPr>
          <w:sz w:val="16"/>
        </w:rPr>
        <w:t xml:space="preserve"> Chinese factories, an American fleet of automobiles, an international aviation industry, eco-tourism as an infrastructure, not to mention </w:t>
      </w:r>
      <w:r w:rsidRPr="00777A2D">
        <w:rPr>
          <w:rStyle w:val="StyleBoldUnderline"/>
        </w:rPr>
        <w:t>ocean life threatened by acidification</w:t>
      </w:r>
      <w:r w:rsidRPr="00B45AE9">
        <w:rPr>
          <w:sz w:val="16"/>
        </w:rPr>
        <w:t xml:space="preserve">, the extinction of instincts, and public concern for polar bears. Attendant on all of these agencies are extraordinary questions of both justice and aesthetics, </w:t>
      </w:r>
      <w:r w:rsidRPr="00777A2D">
        <w:rPr>
          <w:rStyle w:val="StyleBoldUnderline"/>
        </w:rPr>
        <w:t>questions that cannot be resolved with recourse to a single theoretical pole</w:t>
      </w:r>
      <w:r w:rsidRPr="00B45AE9">
        <w:rPr>
          <w:sz w:val="16"/>
        </w:rPr>
        <w:t xml:space="preserve">. [End Page 235] </w:t>
      </w:r>
      <w:r w:rsidRPr="00777A2D">
        <w:rPr>
          <w:rStyle w:val="StyleBoldUnderline"/>
        </w:rPr>
        <w:t>If critique can be described as deriving a single line of interpretation from a complex</w:t>
      </w:r>
      <w:r w:rsidRPr="00B45AE9">
        <w:rPr>
          <w:sz w:val="16"/>
        </w:rPr>
        <w:t xml:space="preserve"> (discursive, aesthetic, political) </w:t>
      </w:r>
      <w:r w:rsidRPr="00777A2D">
        <w:rPr>
          <w:rStyle w:val="StyleBoldUnderline"/>
        </w:rPr>
        <w:t>situation</w:t>
      </w:r>
      <w:r w:rsidRPr="00B45AE9">
        <w:rPr>
          <w:sz w:val="16"/>
        </w:rPr>
        <w:t xml:space="preserve">, what I am proposing here might be described as cultural integration.12 </w:t>
      </w:r>
      <w:r w:rsidRPr="00777A2D">
        <w:rPr>
          <w:rStyle w:val="StyleBoldUnderline"/>
        </w:rPr>
        <w:t>The justice issues we face with climate change are not served by making a single pronouncement</w:t>
      </w:r>
      <w:r w:rsidRPr="00B45AE9">
        <w:rPr>
          <w:sz w:val="16"/>
        </w:rPr>
        <w:t xml:space="preserve">, </w:t>
      </w:r>
      <w:r w:rsidRPr="00777A2D">
        <w:rPr>
          <w:rStyle w:val="StyleBoldUnderline"/>
        </w:rPr>
        <w:t>authorized by an overarching political theory authorized by a Marxian Capital</w:t>
      </w:r>
      <w:r w:rsidRPr="00B45AE9">
        <w:rPr>
          <w:sz w:val="16"/>
        </w:rPr>
        <w:t xml:space="preserve"> or even Foucauldian discourse. </w:t>
      </w:r>
      <w:r w:rsidRPr="00777A2D">
        <w:rPr>
          <w:rStyle w:val="StyleBoldUnderline"/>
        </w:rPr>
        <w:t>Instead</w:t>
      </w:r>
      <w:r w:rsidRPr="00B45AE9">
        <w:rPr>
          <w:sz w:val="16"/>
        </w:rPr>
        <w:t xml:space="preserve">, </w:t>
      </w:r>
      <w:r w:rsidRPr="00777A2D">
        <w:rPr>
          <w:rStyle w:val="StyleBoldUnderline"/>
        </w:rPr>
        <w:t>justice becomes possible when more and more agents</w:t>
      </w:r>
      <w:r w:rsidRPr="00B45AE9">
        <w:rPr>
          <w:sz w:val="16"/>
        </w:rPr>
        <w:t xml:space="preserve">, </w:t>
      </w:r>
      <w:r w:rsidRPr="00777A2D">
        <w:rPr>
          <w:rStyle w:val="StyleBoldUnderline"/>
        </w:rPr>
        <w:t>human and inhuman</w:t>
      </w:r>
      <w:r w:rsidRPr="00B45AE9">
        <w:rPr>
          <w:sz w:val="16"/>
        </w:rPr>
        <w:t xml:space="preserve">, </w:t>
      </w:r>
      <w:r w:rsidRPr="00777A2D">
        <w:rPr>
          <w:rStyle w:val="StyleBoldUnderline"/>
        </w:rPr>
        <w:t>are brought into common consideration</w:t>
      </w:r>
      <w:r w:rsidRPr="00B45AE9">
        <w:rPr>
          <w:sz w:val="16"/>
        </w:rPr>
        <w:t xml:space="preserve">. Where the mode of critique is the pronouncement, it should seem evident by now that </w:t>
      </w:r>
      <w:r w:rsidRPr="00777A2D">
        <w:rPr>
          <w:rStyle w:val="StyleBoldUnderline"/>
        </w:rPr>
        <w:t>the opening strategy of integration</w:t>
      </w:r>
      <w:r w:rsidRPr="00B45AE9">
        <w:rPr>
          <w:sz w:val="16"/>
        </w:rPr>
        <w:t xml:space="preserve"> is the list, gesturing </w:t>
      </w:r>
      <w:r w:rsidRPr="00777A2D">
        <w:rPr>
          <w:rStyle w:val="StyleBoldUnderline"/>
        </w:rPr>
        <w:t>toward a whole field of agency that falls under the subject of climate change</w:t>
      </w:r>
      <w:r w:rsidRPr="00B45AE9">
        <w:rPr>
          <w:sz w:val="16"/>
        </w:rPr>
        <w:t xml:space="preserve">, while maintaining a sense of great differences between members of the list. Alas, no list seems likely to be exhaustive, and no single essay will be able to resolve the global, interconnected issues emerging from climate change, but we must try to draw ever more elements of the problem into consideration. In the moment of critique, disciplinary tools were used to simplify a coherent subject with a definable agency: the economic cost, or threat to biodiversity, or evolutionary pressure, or modification to place, or effect of capital, or social impact of climate change. </w:t>
      </w:r>
      <w:r w:rsidRPr="00777A2D">
        <w:rPr>
          <w:rStyle w:val="StyleBoldUnderline"/>
        </w:rPr>
        <w:t>Instead of choosing one of these disciplinary responses over the other</w:t>
      </w:r>
      <w:r w:rsidRPr="00B45AE9">
        <w:rPr>
          <w:sz w:val="16"/>
        </w:rPr>
        <w:t xml:space="preserve">s, Pickering’s account of </w:t>
      </w:r>
      <w:r w:rsidRPr="00777A2D">
        <w:rPr>
          <w:rStyle w:val="StyleBoldUnderline"/>
        </w:rPr>
        <w:t>scientific practice suggests that the underlying forces measured here will continue to emerge</w:t>
      </w:r>
      <w:r w:rsidRPr="00B45AE9">
        <w:rPr>
          <w:sz w:val="16"/>
        </w:rPr>
        <w:t xml:space="preserve">, forming new natural and social entities. </w:t>
      </w:r>
      <w:r w:rsidRPr="00777A2D">
        <w:rPr>
          <w:rStyle w:val="StyleBoldUnderline"/>
        </w:rPr>
        <w:t>A first task for climate change discourse is to map its overall area</w:t>
      </w:r>
      <w:r w:rsidRPr="00B45AE9">
        <w:rPr>
          <w:sz w:val="16"/>
        </w:rPr>
        <w:t>, beginning to account for the active reconfiguration of familiar beings by a new, Anthropocene age. Despite obvious shortcomings, emissions markets are an early attempt to frame necessary contests between the extraordinarily diverse causes of emissions. Cultural studies, and particularly critical engagement with climate change art, provides another, distinctive site for this political exertion. Novels, films, lyrics, performances, installations, and photographs allow us to integrate more and more concerns into the discourse of climate change. In recent novels, classic corvettes and energy tycoons, salt concentrations and jet streams, financiers and wind farms, frogs and mothers, lobbyists and tigers exert their agency differently, but within a common ground. The current climate would seem to demand that we recognize these powers for what they are, not least to explore how they might be better organized. [End Page 236]</w:t>
      </w:r>
    </w:p>
    <w:p w14:paraId="28AFD6CB" w14:textId="77777777" w:rsidR="00962259" w:rsidRDefault="00962259" w:rsidP="002F75C9"/>
    <w:p w14:paraId="7CCFE263" w14:textId="77777777" w:rsidR="00962259" w:rsidRDefault="00962259" w:rsidP="002F75C9"/>
    <w:p w14:paraId="5D6AB255" w14:textId="77777777" w:rsidR="002F75C9" w:rsidRPr="002F75C9" w:rsidRDefault="002F75C9" w:rsidP="002F75C9"/>
    <w:sectPr w:rsidR="002F75C9" w:rsidRPr="002F75C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497219" w14:textId="77777777" w:rsidR="00633F1E" w:rsidRDefault="00633F1E" w:rsidP="00E46E7E">
      <w:r>
        <w:separator/>
      </w:r>
    </w:p>
  </w:endnote>
  <w:endnote w:type="continuationSeparator" w:id="0">
    <w:p w14:paraId="12BE935E" w14:textId="77777777" w:rsidR="00633F1E" w:rsidRDefault="00633F1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Helvetica 55 Roman">
    <w:altName w:val="Cambria"/>
    <w:panose1 w:val="00000000000000000000"/>
    <w:charset w:val="4D"/>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vP40668">
    <w:altName w:val="Cambria"/>
    <w:panose1 w:val="00000000000000000000"/>
    <w:charset w:val="00"/>
    <w:family w:val="auto"/>
    <w:notTrueType/>
    <w:pitch w:val="default"/>
    <w:sig w:usb0="00000003" w:usb1="00000000" w:usb2="00000000" w:usb3="00000000" w:csb0="00000001" w:csb1="00000000"/>
  </w:font>
  <w:font w:name="MinionOsF-Regular">
    <w:altName w:val="MS Mincho"/>
    <w:panose1 w:val="00000000000000000000"/>
    <w:charset w:val="80"/>
    <w:family w:val="auto"/>
    <w:notTrueType/>
    <w:pitch w:val="default"/>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87BFA7" w14:textId="77777777" w:rsidR="00633F1E" w:rsidRDefault="00633F1E" w:rsidP="00E46E7E">
      <w:r>
        <w:separator/>
      </w:r>
    </w:p>
  </w:footnote>
  <w:footnote w:type="continuationSeparator" w:id="0">
    <w:p w14:paraId="45AFFDF7" w14:textId="77777777" w:rsidR="00633F1E" w:rsidRDefault="00633F1E" w:rsidP="00E46E7E">
      <w:r>
        <w:continuationSeparator/>
      </w:r>
    </w:p>
  </w:footnote>
  <w:footnote w:id="1">
    <w:p w14:paraId="175A046A" w14:textId="77777777" w:rsidR="00D42F7E" w:rsidRDefault="00D42F7E" w:rsidP="004F4EA7">
      <w:pPr>
        <w:spacing w:line="262" w:lineRule="auto"/>
        <w:jc w:val="both"/>
      </w:pPr>
      <w:r>
        <w:rPr>
          <w:rFonts w:eastAsiaTheme="majorEastAsia"/>
        </w:rPr>
        <w:footnoteRef/>
      </w:r>
      <w:r>
        <w:t xml:space="preserve">  Robert W Kates, Jesse H Ausubel and Berberian,M., eds., </w:t>
      </w:r>
      <w:r>
        <w:rPr>
          <w:i/>
        </w:rPr>
        <w:t>SCOPE27 - Climate Impact Assessment,</w:t>
      </w:r>
      <w:r>
        <w:t xml:space="preserve"> (Chichester, Wiley &amp; Sons,  Chichester, 1985). </w:t>
      </w:r>
    </w:p>
  </w:footnote>
  <w:footnote w:id="2">
    <w:p w14:paraId="736816CB" w14:textId="77777777" w:rsidR="00D42F7E" w:rsidRDefault="00D42F7E" w:rsidP="004F4EA7">
      <w:pPr>
        <w:spacing w:after="19" w:line="275" w:lineRule="auto"/>
        <w:ind w:right="8423"/>
      </w:pPr>
      <w:r>
        <w:rPr>
          <w:rFonts w:eastAsiaTheme="majorEastAsia"/>
        </w:rPr>
        <w:footnoteRef/>
      </w:r>
      <w:r>
        <w:t xml:space="preserve">  Ibid., 4. </w:t>
      </w:r>
      <w:r>
        <w:rPr>
          <w:vertAlign w:val="superscript"/>
        </w:rPr>
        <w:t>92</w:t>
      </w:r>
      <w:r>
        <w:t xml:space="preserve">  Ibid., 5. </w:t>
      </w:r>
    </w:p>
  </w:footnote>
  <w:footnote w:id="3">
    <w:p w14:paraId="7B3F641A" w14:textId="77777777" w:rsidR="00D42F7E" w:rsidRDefault="00D42F7E" w:rsidP="004F4EA7">
      <w:r>
        <w:rPr>
          <w:rFonts w:eastAsiaTheme="majorEastAsia"/>
        </w:rPr>
        <w:footnoteRef/>
      </w:r>
      <w:r>
        <w:t xml:space="preserve">  See Hans-Martin Füssel, “Modelling impacts and adaptation in global IAMs”  </w:t>
      </w:r>
      <w:r>
        <w:rPr>
          <w:i/>
        </w:rPr>
        <w:t>WIREs Climate Change</w:t>
      </w:r>
      <w:r>
        <w:t xml:space="preserve">  1(2010):288-303 </w:t>
      </w:r>
    </w:p>
  </w:footnote>
  <w:footnote w:id="4">
    <w:p w14:paraId="49F02B1C" w14:textId="77777777" w:rsidR="00D42F7E" w:rsidRDefault="00D42F7E" w:rsidP="004F4EA7">
      <w:pPr>
        <w:spacing w:line="258" w:lineRule="auto"/>
        <w:ind w:right="1147"/>
        <w:jc w:val="both"/>
      </w:pPr>
      <w:r>
        <w:rPr>
          <w:rFonts w:eastAsiaTheme="majorEastAsia"/>
        </w:rPr>
        <w:footnoteRef/>
      </w:r>
      <w:r>
        <w:t xml:space="preserve">  Kates et al., 31.  Füssel states: “Adaptation has received only limited attention in global IAMs so far”, p.288. </w:t>
      </w:r>
      <w:r>
        <w:rPr>
          <w:vertAlign w:val="superscript"/>
        </w:rPr>
        <w:t>95</w:t>
      </w:r>
      <w:r>
        <w:t xml:space="preserve">  Ibid., 31. </w:t>
      </w:r>
    </w:p>
  </w:footnote>
  <w:footnote w:id="5">
    <w:p w14:paraId="1DB2C025" w14:textId="77777777" w:rsidR="00D42F7E" w:rsidRDefault="00D42F7E" w:rsidP="004F4EA7">
      <w:pPr>
        <w:spacing w:line="257" w:lineRule="auto"/>
      </w:pPr>
      <w:r>
        <w:rPr>
          <w:rFonts w:eastAsiaTheme="majorEastAsia"/>
        </w:rPr>
        <w:footnoteRef/>
      </w:r>
      <w:r>
        <w:t xml:space="preserve">  Martin L Parry and Timothy R Carter, </w:t>
      </w:r>
      <w:r>
        <w:rPr>
          <w:i/>
        </w:rPr>
        <w:t xml:space="preserve">Climate Impact and Adaptation Assessment: the IPCC Method, </w:t>
      </w:r>
      <w:r>
        <w:t xml:space="preserve">(London, Earthscan, 1998). </w:t>
      </w:r>
    </w:p>
  </w:footnote>
  <w:footnote w:id="6">
    <w:p w14:paraId="6D81FF4A" w14:textId="77777777" w:rsidR="00D42F7E" w:rsidRDefault="00D42F7E" w:rsidP="004F4EA7">
      <w:pPr>
        <w:spacing w:line="271" w:lineRule="auto"/>
      </w:pPr>
      <w:r>
        <w:rPr>
          <w:rFonts w:eastAsiaTheme="majorEastAsia"/>
        </w:rPr>
        <w:footnoteRef/>
      </w:r>
      <w:r>
        <w:t xml:space="preserve">  Timothy R Carter, Martin L Parry, Hideo Harasawa and Shuzo Nishioka, </w:t>
      </w:r>
      <w:r>
        <w:rPr>
          <w:i/>
        </w:rPr>
        <w:t>IPCC Technical Guidelines for Assessing Climate Change Impacts and Adaptations,</w:t>
      </w:r>
      <w:r>
        <w:t xml:space="preserve"> (London/Tsukuba, UCL/CGER, 1994). </w:t>
      </w:r>
    </w:p>
  </w:footnote>
  <w:footnote w:id="7">
    <w:p w14:paraId="2F2BAE66" w14:textId="77777777" w:rsidR="00D42F7E" w:rsidRDefault="00D42F7E" w:rsidP="004F4EA7">
      <w:pPr>
        <w:spacing w:after="2"/>
      </w:pPr>
      <w:r>
        <w:rPr>
          <w:rFonts w:eastAsiaTheme="majorEastAsia"/>
        </w:rPr>
        <w:footnoteRef/>
      </w:r>
      <w:r>
        <w:t xml:space="preserve">  Parry and Carter, </w:t>
      </w:r>
      <w:r>
        <w:rPr>
          <w:i/>
        </w:rPr>
        <w:t>Climate Impact</w:t>
      </w:r>
      <w:r>
        <w:t xml:space="preserve">, 72. </w:t>
      </w:r>
    </w:p>
  </w:footnote>
  <w:footnote w:id="8">
    <w:p w14:paraId="39CE43EA" w14:textId="77777777" w:rsidR="00D42F7E" w:rsidRDefault="00D42F7E" w:rsidP="004F4EA7">
      <w:r>
        <w:rPr>
          <w:rFonts w:eastAsiaTheme="majorEastAsia"/>
        </w:rPr>
        <w:footnoteRef/>
      </w:r>
      <w:r>
        <w:t xml:space="preserve">  IPCC, </w:t>
      </w:r>
      <w:r>
        <w:rPr>
          <w:i/>
        </w:rPr>
        <w:t xml:space="preserve">Special Report on Emissions Scenarios, </w:t>
      </w:r>
      <w:r>
        <w:t xml:space="preserve"> (Cambridge, Cambridge University Press, 2000). </w:t>
      </w:r>
    </w:p>
  </w:footnote>
  <w:footnote w:id="9">
    <w:p w14:paraId="39103F13" w14:textId="77777777" w:rsidR="00D42F7E" w:rsidRDefault="00D42F7E" w:rsidP="004F4EA7">
      <w:pPr>
        <w:spacing w:line="256" w:lineRule="auto"/>
      </w:pPr>
      <w:r>
        <w:rPr>
          <w:rFonts w:eastAsiaTheme="majorEastAsia"/>
        </w:rPr>
        <w:footnoteRef/>
      </w:r>
      <w:r>
        <w:t xml:space="preserve">  Quoted on p.181 in: Timothy R Carter and Emelio La Rovere, “Developing and applying scenarios”, in </w:t>
      </w:r>
      <w:r>
        <w:rPr>
          <w:i/>
        </w:rPr>
        <w:t>Climate Change 2001: Impacts, Adaptation and Vulnerability,</w:t>
      </w:r>
      <w:r>
        <w:t xml:space="preserve"> eds. Jim McCarthy, Osvaldo Canziani, Neil A Leary, Dave J Dokken and K S White, (Cambridge, Cambridge University Press, 2001), 145-190. </w:t>
      </w:r>
    </w:p>
  </w:footnote>
  <w:footnote w:id="10">
    <w:p w14:paraId="3F50984A" w14:textId="77777777" w:rsidR="00D42F7E" w:rsidRDefault="00D42F7E" w:rsidP="004F4EA7">
      <w:pPr>
        <w:spacing w:line="272" w:lineRule="auto"/>
      </w:pPr>
      <w:r>
        <w:rPr>
          <w:rFonts w:eastAsiaTheme="majorEastAsia"/>
        </w:rPr>
        <w:footnoteRef/>
      </w:r>
      <w:r>
        <w:t xml:space="preserve">  Quoted on p.61 in: Chris West and Megan Gawith eds., </w:t>
      </w:r>
      <w:r>
        <w:rPr>
          <w:i/>
        </w:rPr>
        <w:t>Measuring Progress: Preparing for Climate Change Through the UK Climate Impacts Programme</w:t>
      </w:r>
      <w:r>
        <w:t xml:space="preserve">  Oxford, UKCIP Technical Report, 2005). </w:t>
      </w:r>
    </w:p>
  </w:footnote>
  <w:footnote w:id="11">
    <w:p w14:paraId="7FE03EB6" w14:textId="77777777" w:rsidR="00D42F7E" w:rsidRDefault="00D42F7E" w:rsidP="001D595F">
      <w:pPr>
        <w:pStyle w:val="footnotedescription"/>
        <w:spacing w:after="1"/>
        <w:jc w:val="both"/>
      </w:pPr>
      <w:r>
        <w:rPr>
          <w:rStyle w:val="footnotemark"/>
          <w:rFonts w:eastAsiaTheme="majorEastAsia"/>
        </w:rPr>
        <w:footnoteRef/>
      </w:r>
      <w:r>
        <w:t xml:space="preserve">  John F Hart, “The highest form of the geographer’s art”, </w:t>
      </w:r>
      <w:r>
        <w:rPr>
          <w:i/>
        </w:rPr>
        <w:t>Annals of the Association of American Geographers</w:t>
      </w:r>
      <w:r>
        <w:t xml:space="preserve"> 72(1982): 1-29. </w:t>
      </w:r>
    </w:p>
  </w:footnote>
  <w:footnote w:id="12">
    <w:p w14:paraId="58D2C5CD" w14:textId="77777777" w:rsidR="00D42F7E" w:rsidRDefault="00D42F7E" w:rsidP="001D595F">
      <w:pPr>
        <w:pStyle w:val="footnotedescription"/>
        <w:spacing w:after="4"/>
      </w:pPr>
      <w:r>
        <w:rPr>
          <w:rStyle w:val="footnotemark"/>
          <w:rFonts w:eastAsiaTheme="majorEastAsia"/>
        </w:rPr>
        <w:footnoteRef/>
      </w:r>
      <w:r>
        <w:t xml:space="preserve">  Castree, </w:t>
      </w:r>
      <w:r>
        <w:rPr>
          <w:i/>
        </w:rPr>
        <w:t>Nature</w:t>
      </w:r>
      <w:r>
        <w:t xml:space="preserve">, 63. </w:t>
      </w:r>
    </w:p>
  </w:footnote>
  <w:footnote w:id="13">
    <w:p w14:paraId="28FB22B7" w14:textId="77777777" w:rsidR="00D42F7E" w:rsidRDefault="00D42F7E" w:rsidP="001D595F">
      <w:pPr>
        <w:pStyle w:val="footnotedescription"/>
        <w:spacing w:after="1"/>
      </w:pPr>
      <w:r>
        <w:rPr>
          <w:rStyle w:val="footnotemark"/>
          <w:rFonts w:eastAsiaTheme="majorEastAsia"/>
        </w:rPr>
        <w:footnoteRef/>
      </w:r>
      <w:r>
        <w:t xml:space="preserve">  Meyer, </w:t>
      </w:r>
      <w:r>
        <w:rPr>
          <w:i/>
        </w:rPr>
        <w:t>Americans and Their Weather</w:t>
      </w:r>
      <w:r>
        <w:t xml:space="preserve">, 2009. </w:t>
      </w:r>
    </w:p>
  </w:footnote>
  <w:footnote w:id="14">
    <w:p w14:paraId="456F86C5" w14:textId="77777777" w:rsidR="00D42F7E" w:rsidRDefault="00D42F7E" w:rsidP="001D595F">
      <w:pPr>
        <w:pStyle w:val="footnotedescription"/>
        <w:spacing w:line="230" w:lineRule="auto"/>
      </w:pPr>
      <w:r>
        <w:rPr>
          <w:rStyle w:val="footnotemark"/>
          <w:rFonts w:eastAsiaTheme="majorEastAsia"/>
        </w:rPr>
        <w:footnoteRef/>
      </w:r>
      <w:r>
        <w:t xml:space="preserve">  See respectively: Emanuele Ladurie, </w:t>
      </w:r>
      <w:r>
        <w:rPr>
          <w:i/>
        </w:rPr>
        <w:t>Times of Feast, Times of Famine: a History of Climate Since the Year 1000</w:t>
      </w:r>
      <w:r>
        <w:t xml:space="preserve"> (translation by Barbara Bray), (New York, Doubleday, 1971); Reid A Bryson and Thomas J Murray, </w:t>
      </w:r>
      <w:r>
        <w:rPr>
          <w:i/>
        </w:rPr>
        <w:t>Climates of Hunger: Mankind and the World’s Changing Weather</w:t>
      </w:r>
      <w:r>
        <w:t xml:space="preserve"> (Madison WI., The University of Wisconsin Press, 1977); Hubert H Lamb, </w:t>
      </w:r>
      <w:r>
        <w:rPr>
          <w:i/>
        </w:rPr>
        <w:t>Climate: Past, Present and Future: Vol.2 Climatic History and the Future</w:t>
      </w:r>
      <w:r>
        <w:t xml:space="preserve">  (London, Methuen, 1977).</w:t>
      </w:r>
      <w:r>
        <w:rPr>
          <w:rFonts w:ascii="Calibri" w:eastAsia="Calibri" w:hAnsi="Calibri" w:cs="Calibri"/>
          <w:sz w:val="22"/>
        </w:rPr>
        <w:t xml:space="preserve"> </w:t>
      </w:r>
    </w:p>
  </w:footnote>
  <w:footnote w:id="15">
    <w:p w14:paraId="6292078F" w14:textId="77777777" w:rsidR="00D42F7E" w:rsidRDefault="00D42F7E" w:rsidP="001D595F">
      <w:pPr>
        <w:pStyle w:val="footnotedescription"/>
        <w:spacing w:line="254" w:lineRule="auto"/>
        <w:ind w:right="19"/>
        <w:jc w:val="both"/>
      </w:pPr>
      <w:r>
        <w:rPr>
          <w:rStyle w:val="footnotemark"/>
          <w:rFonts w:eastAsiaTheme="majorEastAsia"/>
        </w:rPr>
        <w:footnoteRef/>
      </w:r>
      <w:r>
        <w:t xml:space="preserve">  Sheila Jasanoff, “Image and imagination: the formation of global environmental consciousness”, in </w:t>
      </w:r>
      <w:r>
        <w:rPr>
          <w:i/>
        </w:rPr>
        <w:t>Changing the Atmosphere: Expert Knowledge and Environmental Governance</w:t>
      </w:r>
      <w:r>
        <w:t xml:space="preserve">, eds. Clark Miller and Paul N Edwards, (Cambridge MA, MIT Press, 2001), 309-337. </w:t>
      </w:r>
    </w:p>
  </w:footnote>
  <w:footnote w:id="16">
    <w:p w14:paraId="1738EA8B" w14:textId="77777777" w:rsidR="00D42F7E" w:rsidRDefault="00D42F7E" w:rsidP="001D595F">
      <w:pPr>
        <w:pStyle w:val="footnotedescription"/>
        <w:spacing w:line="260" w:lineRule="auto"/>
        <w:jc w:val="both"/>
      </w:pPr>
      <w:r>
        <w:rPr>
          <w:rStyle w:val="footnotemark"/>
          <w:rFonts w:eastAsiaTheme="majorEastAsia"/>
        </w:rPr>
        <w:footnoteRef/>
      </w:r>
      <w:r>
        <w:t xml:space="preserve">  CIA, </w:t>
      </w:r>
      <w:r>
        <w:rPr>
          <w:i/>
        </w:rPr>
        <w:t xml:space="preserve">Potential Implications of Trends in World Population, Food Production and Climate, </w:t>
      </w:r>
      <w:r>
        <w:t xml:space="preserve">(Washington, Central Intelligence Agency Report OPR-401, 1974). </w:t>
      </w:r>
    </w:p>
  </w:footnote>
  <w:footnote w:id="17">
    <w:p w14:paraId="7D8A980E" w14:textId="77777777" w:rsidR="00D42F7E" w:rsidRDefault="00D42F7E" w:rsidP="001D595F">
      <w:pPr>
        <w:pStyle w:val="footnotedescription"/>
      </w:pPr>
      <w:r>
        <w:rPr>
          <w:rStyle w:val="footnotemark"/>
          <w:rFonts w:eastAsiaTheme="majorEastAsia"/>
        </w:rPr>
        <w:footnoteRef/>
      </w:r>
      <w:r>
        <w:t xml:space="preserve">  Crispin Tickell, </w:t>
      </w:r>
      <w:r>
        <w:rPr>
          <w:i/>
        </w:rPr>
        <w:t>Climate Change and World Affairs</w:t>
      </w:r>
      <w:r>
        <w:t xml:space="preserve"> first edition, (Cambridge MA, Harvard University Press, 1977). </w:t>
      </w:r>
    </w:p>
  </w:footnote>
  <w:footnote w:id="18">
    <w:p w14:paraId="48F84ED1" w14:textId="77777777" w:rsidR="00D42F7E" w:rsidRDefault="00D42F7E" w:rsidP="001D595F">
      <w:pPr>
        <w:pStyle w:val="footnotedescription"/>
        <w:spacing w:after="4"/>
      </w:pPr>
      <w:r>
        <w:rPr>
          <w:rStyle w:val="footnotemark"/>
          <w:rFonts w:eastAsiaTheme="majorEastAsia"/>
        </w:rPr>
        <w:footnoteRef/>
      </w:r>
      <w:r>
        <w:t xml:space="preserve">  For example: Jill Williams, ed., </w:t>
      </w:r>
      <w:r>
        <w:rPr>
          <w:i/>
        </w:rPr>
        <w:t>Carbon Dioxide, Climate and Society</w:t>
      </w:r>
      <w:r>
        <w:t xml:space="preserve"> (Oxford, Pergamon Press, 1978); Council of </w:t>
      </w:r>
    </w:p>
    <w:p w14:paraId="78F479F8" w14:textId="77777777" w:rsidR="00D42F7E" w:rsidRDefault="00D42F7E" w:rsidP="001D595F">
      <w:pPr>
        <w:pStyle w:val="footnotedescription"/>
        <w:spacing w:line="240" w:lineRule="auto"/>
      </w:pPr>
      <w:r>
        <w:t xml:space="preserve">Environmental Quality, </w:t>
      </w:r>
      <w:r>
        <w:rPr>
          <w:i/>
        </w:rPr>
        <w:t>Global Energy Futures and the Carbon Dioxide Problem</w:t>
      </w:r>
      <w:r>
        <w:t xml:space="preserve"> (Washington, US Government Printing Office, 1981). </w:t>
      </w:r>
    </w:p>
  </w:footnote>
  <w:footnote w:id="19">
    <w:p w14:paraId="55F81B53" w14:textId="77777777" w:rsidR="00D42F7E" w:rsidRDefault="00D42F7E" w:rsidP="001D595F">
      <w:pPr>
        <w:pStyle w:val="footnotedescription"/>
      </w:pPr>
      <w:r>
        <w:rPr>
          <w:rStyle w:val="footnotemark"/>
          <w:rFonts w:eastAsiaTheme="majorEastAsia"/>
        </w:rPr>
        <w:footnoteRef/>
      </w:r>
      <w:r>
        <w:t xml:space="preserve">  Judkins, “Determinism” </w:t>
      </w:r>
    </w:p>
  </w:footnote>
  <w:footnote w:id="20">
    <w:p w14:paraId="2A3D1F49" w14:textId="77777777" w:rsidR="00D42F7E" w:rsidRDefault="00D42F7E" w:rsidP="001D595F">
      <w:pPr>
        <w:pStyle w:val="footnotedescription"/>
        <w:spacing w:line="262" w:lineRule="auto"/>
      </w:pPr>
      <w:r>
        <w:rPr>
          <w:rStyle w:val="footnotemark"/>
          <w:rFonts w:eastAsiaTheme="majorEastAsia"/>
        </w:rPr>
        <w:footnoteRef/>
      </w:r>
      <w:r>
        <w:t xml:space="preserve">  Paul N Edwards, </w:t>
      </w:r>
      <w:r>
        <w:rPr>
          <w:i/>
        </w:rPr>
        <w:t>A Vast Machine: Computer Models, Climate Data and the Politics of Global Warming</w:t>
      </w:r>
      <w:r>
        <w:t xml:space="preserve"> (Cambridge MA, MIT Press, 2010). </w:t>
      </w:r>
    </w:p>
  </w:footnote>
  <w:footnote w:id="21">
    <w:p w14:paraId="05E60F16" w14:textId="77777777" w:rsidR="00D42F7E" w:rsidRDefault="00D42F7E" w:rsidP="001D595F">
      <w:pPr>
        <w:pStyle w:val="footnotedescription"/>
        <w:spacing w:line="265" w:lineRule="auto"/>
      </w:pPr>
      <w:r>
        <w:rPr>
          <w:rStyle w:val="footnotemark"/>
          <w:rFonts w:eastAsiaTheme="majorEastAsia"/>
        </w:rPr>
        <w:footnoteRef/>
      </w:r>
      <w:r>
        <w:t xml:space="preserve">  NASA, </w:t>
      </w:r>
      <w:r>
        <w:rPr>
          <w:i/>
        </w:rPr>
        <w:t>Earth System Science: a Closer View,</w:t>
      </w:r>
      <w:r>
        <w:t xml:space="preserve"> (Washington, Report of the Earth System Sciences Committee of the NASA Advisory Council, 1988).  </w:t>
      </w:r>
    </w:p>
  </w:footnote>
  <w:footnote w:id="22">
    <w:p w14:paraId="65DD711E" w14:textId="77777777" w:rsidR="00D42F7E" w:rsidRDefault="00D42F7E" w:rsidP="001D595F">
      <w:pPr>
        <w:pStyle w:val="footnotedescription"/>
      </w:pPr>
      <w:r>
        <w:rPr>
          <w:rStyle w:val="footnotemark"/>
          <w:rFonts w:eastAsiaTheme="majorEastAsia"/>
        </w:rPr>
        <w:footnoteRef/>
      </w:r>
      <w:r>
        <w:t xml:space="preserve">  Ibid., 11. </w:t>
      </w:r>
    </w:p>
  </w:footnote>
  <w:footnote w:id="23">
    <w:p w14:paraId="7B497997" w14:textId="77777777" w:rsidR="00D42F7E" w:rsidRDefault="00D42F7E" w:rsidP="001D595F">
      <w:pPr>
        <w:pStyle w:val="footnotedescription"/>
        <w:spacing w:line="272" w:lineRule="auto"/>
      </w:pPr>
      <w:r>
        <w:rPr>
          <w:rStyle w:val="footnotemark"/>
          <w:rFonts w:eastAsiaTheme="majorEastAsia"/>
        </w:rPr>
        <w:footnoteRef/>
      </w:r>
      <w:r>
        <w:t xml:space="preserve">  Clark A Miller, “Climate science and the making of a global political order”, in </w:t>
      </w:r>
      <w:r>
        <w:rPr>
          <w:i/>
        </w:rPr>
        <w:t>States of Knowledge: the Co-Production of Science and the Social Order,</w:t>
      </w:r>
      <w:r>
        <w:rPr>
          <w:b/>
        </w:rPr>
        <w:t xml:space="preserve">  </w:t>
      </w:r>
      <w:r>
        <w:t xml:space="preserve">ed. Sheila Jasanoff,  (London, Routledge, 2004),  46-66. </w:t>
      </w:r>
    </w:p>
  </w:footnote>
  <w:footnote w:id="24">
    <w:p w14:paraId="4CCA930F" w14:textId="77777777" w:rsidR="00D42F7E" w:rsidRDefault="00D42F7E" w:rsidP="001D595F">
      <w:pPr>
        <w:pStyle w:val="footnotedescription"/>
      </w:pPr>
      <w:r>
        <w:rPr>
          <w:rStyle w:val="footnotemark"/>
          <w:rFonts w:eastAsiaTheme="majorEastAsia"/>
        </w:rPr>
        <w:footnoteRef/>
      </w:r>
      <w:r>
        <w:t xml:space="preserve">  Peter M Haas, “Epistemic communities and international policy coordination”,   </w:t>
      </w:r>
      <w:r>
        <w:rPr>
          <w:i/>
        </w:rPr>
        <w:t xml:space="preserve">International Organization </w:t>
      </w:r>
      <w:r>
        <w:t xml:space="preserve"> 46(1992): 1-35. </w:t>
      </w:r>
    </w:p>
  </w:footnote>
  <w:footnote w:id="25">
    <w:p w14:paraId="1278945F" w14:textId="77777777" w:rsidR="00D42F7E" w:rsidRDefault="00D42F7E" w:rsidP="001D595F">
      <w:pPr>
        <w:pStyle w:val="footnotedescription"/>
        <w:spacing w:after="16"/>
      </w:pPr>
      <w:r>
        <w:rPr>
          <w:rStyle w:val="footnotemark"/>
          <w:rFonts w:eastAsiaTheme="majorEastAsia"/>
        </w:rPr>
        <w:footnoteRef/>
      </w:r>
      <w:r>
        <w:t xml:space="preserve">  Edwards, “Representing the global atmosphere”, 53. </w:t>
      </w:r>
    </w:p>
  </w:footnote>
  <w:footnote w:id="26">
    <w:p w14:paraId="36E0C5E5" w14:textId="77777777" w:rsidR="00D42F7E" w:rsidRDefault="00D42F7E" w:rsidP="001D595F">
      <w:pPr>
        <w:pStyle w:val="footnotedescription"/>
        <w:spacing w:line="254" w:lineRule="auto"/>
      </w:pPr>
      <w:r>
        <w:rPr>
          <w:rStyle w:val="footnotemark"/>
          <w:rFonts w:eastAsiaTheme="majorEastAsia"/>
        </w:rPr>
        <w:footnoteRef/>
      </w:r>
      <w:r>
        <w:t xml:space="preserve">  Clark A Miller, “Challenges in the application of science to global affairs: contingency, trust and moral order” in </w:t>
      </w:r>
      <w:r>
        <w:rPr>
          <w:i/>
        </w:rPr>
        <w:t>Changing the Atmosphere: Expert Knowledge and Environmental Governance,</w:t>
      </w:r>
      <w:r>
        <w:t xml:space="preserve"> eds. Clark A Miller and Paul N Edwards, (Cambridge MA, MIT Press, 2001), 247-286. </w:t>
      </w:r>
    </w:p>
  </w:footnote>
  <w:footnote w:id="27">
    <w:p w14:paraId="6814C3AC" w14:textId="77777777" w:rsidR="00D42F7E" w:rsidRDefault="00D42F7E" w:rsidP="001D595F">
      <w:pPr>
        <w:pStyle w:val="footnotedescription"/>
        <w:spacing w:line="272" w:lineRule="auto"/>
      </w:pPr>
      <w:r>
        <w:rPr>
          <w:rStyle w:val="footnotemark"/>
          <w:rFonts w:eastAsiaTheme="majorEastAsia"/>
        </w:rPr>
        <w:footnoteRef/>
      </w:r>
      <w:r>
        <w:t xml:space="preserve">  David M Hart and David G Victor, “Scientific elites and the making of US policy for climate change research”, </w:t>
      </w:r>
      <w:r>
        <w:rPr>
          <w:i/>
        </w:rPr>
        <w:t>Social Studies of Science</w:t>
      </w:r>
      <w:r>
        <w:t xml:space="preserve">  23(1993): 643-680. </w:t>
      </w:r>
    </w:p>
  </w:footnote>
  <w:footnote w:id="28">
    <w:p w14:paraId="7FA38362" w14:textId="77777777" w:rsidR="00D42F7E" w:rsidRDefault="00D42F7E" w:rsidP="001D595F">
      <w:pPr>
        <w:pStyle w:val="footnotedescription"/>
        <w:spacing w:line="263" w:lineRule="auto"/>
        <w:ind w:right="83"/>
      </w:pPr>
      <w:r>
        <w:rPr>
          <w:rStyle w:val="footnotemark"/>
          <w:rFonts w:eastAsiaTheme="majorEastAsia"/>
        </w:rPr>
        <w:footnoteRef/>
      </w:r>
      <w:r>
        <w:t xml:space="preserve">  Paul K Wapner, </w:t>
      </w:r>
      <w:r>
        <w:rPr>
          <w:i/>
        </w:rPr>
        <w:t>Environmental Activism and World Civic Politics,</w:t>
      </w:r>
      <w:r>
        <w:t xml:space="preserve"> (New York, State University of New York Press, 1996). </w:t>
      </w:r>
      <w:r>
        <w:rPr>
          <w:vertAlign w:val="superscript"/>
        </w:rPr>
        <w:t>84</w:t>
      </w:r>
      <w:r>
        <w:t xml:space="preserve">  Clark A Miller, “The dynamics of framing environmental values and policy: four models of societal processes”, </w:t>
      </w:r>
      <w:r>
        <w:rPr>
          <w:i/>
        </w:rPr>
        <w:t>Environmental Values</w:t>
      </w:r>
      <w:r>
        <w:t xml:space="preserve">  9(2000): 211-233. </w:t>
      </w:r>
    </w:p>
  </w:footnote>
  <w:footnote w:id="29">
    <w:p w14:paraId="3EF44801" w14:textId="77777777" w:rsidR="00D42F7E" w:rsidRDefault="00D42F7E" w:rsidP="001D595F">
      <w:pPr>
        <w:pStyle w:val="footnotedescription"/>
        <w:spacing w:line="262" w:lineRule="auto"/>
      </w:pPr>
      <w:r>
        <w:rPr>
          <w:rStyle w:val="footnotemark"/>
          <w:rFonts w:eastAsiaTheme="majorEastAsia"/>
        </w:rPr>
        <w:footnoteRef/>
      </w:r>
      <w:r>
        <w:t xml:space="preserve">  National Academy of Science, </w:t>
      </w:r>
      <w:r>
        <w:rPr>
          <w:i/>
        </w:rPr>
        <w:t xml:space="preserve">Changing Climate – Report of the Carbon Dioxide Assessment Committee, </w:t>
      </w:r>
      <w:r>
        <w:t xml:space="preserve">ed. William A Nierenberg, (Washington, National Academy Press, 1983). </w:t>
      </w:r>
    </w:p>
  </w:footnote>
  <w:footnote w:id="30">
    <w:p w14:paraId="3C7B1C84" w14:textId="77777777" w:rsidR="00D42F7E" w:rsidRDefault="00D42F7E" w:rsidP="001D595F">
      <w:pPr>
        <w:pStyle w:val="footnotedescription"/>
        <w:spacing w:after="5"/>
      </w:pPr>
      <w:r>
        <w:rPr>
          <w:rStyle w:val="footnotemark"/>
          <w:rFonts w:eastAsiaTheme="majorEastAsia"/>
        </w:rPr>
        <w:footnoteRef/>
      </w:r>
      <w:r>
        <w:t xml:space="preserve">  Miller, “Climate science and the making” </w:t>
      </w:r>
    </w:p>
  </w:footnote>
  <w:footnote w:id="31">
    <w:p w14:paraId="5A01B8BC" w14:textId="77777777" w:rsidR="00D42F7E" w:rsidRDefault="00D42F7E" w:rsidP="001D595F">
      <w:pPr>
        <w:pStyle w:val="footnotedescription"/>
        <w:spacing w:after="22"/>
      </w:pPr>
      <w:r>
        <w:rPr>
          <w:rStyle w:val="footnotemark"/>
          <w:rFonts w:eastAsiaTheme="majorEastAsia"/>
        </w:rPr>
        <w:footnoteRef/>
      </w:r>
      <w:r>
        <w:t xml:space="preserve">  Edwards, “Representing the global atmosphere”, 63. </w:t>
      </w:r>
    </w:p>
  </w:footnote>
  <w:footnote w:id="32">
    <w:p w14:paraId="0F18FAC3" w14:textId="77777777" w:rsidR="00D42F7E" w:rsidRDefault="00D42F7E" w:rsidP="001D595F">
      <w:pPr>
        <w:pStyle w:val="footnotedescription"/>
      </w:pPr>
      <w:r>
        <w:rPr>
          <w:rStyle w:val="footnotemark"/>
          <w:rFonts w:eastAsiaTheme="majorEastAsia"/>
        </w:rPr>
        <w:footnoteRef/>
      </w:r>
      <w:r>
        <w:t xml:space="preserve">  Fred Pearce, “Greenhouse wars”, </w:t>
      </w:r>
      <w:r>
        <w:rPr>
          <w:i/>
        </w:rPr>
        <w:t>New Scientist</w:t>
      </w:r>
      <w:r>
        <w:t xml:space="preserve">  19 July(1997). </w:t>
      </w:r>
    </w:p>
  </w:footnote>
  <w:footnote w:id="33">
    <w:p w14:paraId="4C58C4FC" w14:textId="77777777" w:rsidR="00D42F7E" w:rsidRDefault="00D42F7E" w:rsidP="001D595F">
      <w:pPr>
        <w:pStyle w:val="footnotedescription"/>
        <w:spacing w:line="262" w:lineRule="auto"/>
        <w:jc w:val="both"/>
      </w:pPr>
      <w:r>
        <w:rPr>
          <w:rStyle w:val="footnotemark"/>
          <w:rFonts w:eastAsiaTheme="majorEastAsia"/>
        </w:rPr>
        <w:footnoteRef/>
      </w:r>
      <w:r>
        <w:t xml:space="preserve">  Robert W Kates, Jesse H Ausubel and Berberian,M., eds., </w:t>
      </w:r>
      <w:r>
        <w:rPr>
          <w:i/>
        </w:rPr>
        <w:t>SCOPE27 - Climate Impact Assessment,</w:t>
      </w:r>
      <w:r>
        <w:t xml:space="preserve"> (Chichester, Wiley &amp; Sons,  Chichester, 1985). </w:t>
      </w:r>
    </w:p>
  </w:footnote>
  <w:footnote w:id="34">
    <w:p w14:paraId="0489CF97" w14:textId="77777777" w:rsidR="00D42F7E" w:rsidRDefault="00D42F7E" w:rsidP="001D595F">
      <w:pPr>
        <w:pStyle w:val="footnotedescription"/>
        <w:spacing w:after="19" w:line="275" w:lineRule="auto"/>
        <w:ind w:right="8423"/>
      </w:pPr>
      <w:r>
        <w:rPr>
          <w:rStyle w:val="footnotemark"/>
          <w:rFonts w:eastAsiaTheme="majorEastAsia"/>
        </w:rPr>
        <w:footnoteRef/>
      </w:r>
      <w:r>
        <w:t xml:space="preserve">  Ibid., 4. </w:t>
      </w:r>
      <w:r>
        <w:rPr>
          <w:vertAlign w:val="superscript"/>
        </w:rPr>
        <w:t>92</w:t>
      </w:r>
      <w:r>
        <w:t xml:space="preserve">  Ibid., 5. </w:t>
      </w:r>
    </w:p>
  </w:footnote>
  <w:footnote w:id="35">
    <w:p w14:paraId="35ED97BE" w14:textId="77777777" w:rsidR="00D42F7E" w:rsidRDefault="00D42F7E" w:rsidP="001D595F">
      <w:pPr>
        <w:pStyle w:val="footnotedescription"/>
      </w:pPr>
      <w:r>
        <w:rPr>
          <w:rStyle w:val="footnotemark"/>
          <w:rFonts w:eastAsiaTheme="majorEastAsia"/>
        </w:rPr>
        <w:footnoteRef/>
      </w:r>
      <w:r>
        <w:t xml:space="preserve">  See Hans-Martin Füssel, “Modelling impacts and adaptation in global IAMs”  </w:t>
      </w:r>
      <w:r>
        <w:rPr>
          <w:i/>
        </w:rPr>
        <w:t>WIREs Climate Change</w:t>
      </w:r>
      <w:r>
        <w:t xml:space="preserve">  1(2010):288-303 </w:t>
      </w:r>
    </w:p>
  </w:footnote>
  <w:footnote w:id="36">
    <w:p w14:paraId="76E31D3A" w14:textId="77777777" w:rsidR="00D42F7E" w:rsidRDefault="00D42F7E" w:rsidP="001D595F">
      <w:pPr>
        <w:pStyle w:val="footnotedescription"/>
        <w:spacing w:line="258" w:lineRule="auto"/>
        <w:ind w:right="1147"/>
        <w:jc w:val="both"/>
      </w:pPr>
      <w:r>
        <w:rPr>
          <w:rStyle w:val="footnotemark"/>
          <w:rFonts w:eastAsiaTheme="majorEastAsia"/>
        </w:rPr>
        <w:footnoteRef/>
      </w:r>
      <w:r>
        <w:t xml:space="preserve">  Kates et al., 31.  Füssel states: “Adaptation has received only limited attention in global IAMs so far”, p.288. </w:t>
      </w:r>
      <w:r>
        <w:rPr>
          <w:vertAlign w:val="superscript"/>
        </w:rPr>
        <w:t>95</w:t>
      </w:r>
      <w:r>
        <w:t xml:space="preserve">  Ibid., 31. </w:t>
      </w:r>
    </w:p>
  </w:footnote>
  <w:footnote w:id="37">
    <w:p w14:paraId="01E525AC" w14:textId="77777777" w:rsidR="00D42F7E" w:rsidRDefault="00D42F7E" w:rsidP="001D595F">
      <w:pPr>
        <w:pStyle w:val="footnotedescription"/>
        <w:spacing w:line="257" w:lineRule="auto"/>
      </w:pPr>
      <w:r>
        <w:rPr>
          <w:rStyle w:val="footnotemark"/>
          <w:rFonts w:eastAsiaTheme="majorEastAsia"/>
        </w:rPr>
        <w:footnoteRef/>
      </w:r>
      <w:r>
        <w:t xml:space="preserve">  Martin L Parry and Timothy R Carter, </w:t>
      </w:r>
      <w:r>
        <w:rPr>
          <w:i/>
        </w:rPr>
        <w:t xml:space="preserve">Climate Impact and Adaptation Assessment: the IPCC Method, </w:t>
      </w:r>
      <w:r>
        <w:t xml:space="preserve">(London, Earthscan, 1998). </w:t>
      </w:r>
    </w:p>
  </w:footnote>
  <w:footnote w:id="38">
    <w:p w14:paraId="4EE2E4AA" w14:textId="77777777" w:rsidR="00D42F7E" w:rsidRDefault="00D42F7E" w:rsidP="001D595F">
      <w:pPr>
        <w:pStyle w:val="footnotedescription"/>
        <w:spacing w:line="271" w:lineRule="auto"/>
      </w:pPr>
      <w:r>
        <w:rPr>
          <w:rStyle w:val="footnotemark"/>
          <w:rFonts w:eastAsiaTheme="majorEastAsia"/>
        </w:rPr>
        <w:footnoteRef/>
      </w:r>
      <w:r>
        <w:t xml:space="preserve">  Timothy R Carter, Martin L Parry, Hideo Harasawa and Shuzo Nishioka, </w:t>
      </w:r>
      <w:r>
        <w:rPr>
          <w:i/>
        </w:rPr>
        <w:t>IPCC Technical Guidelines for Assessing Climate Change Impacts and Adaptations,</w:t>
      </w:r>
      <w:r>
        <w:t xml:space="preserve"> (London/Tsukuba, UCL/CGER, 1994). </w:t>
      </w:r>
    </w:p>
  </w:footnote>
  <w:footnote w:id="39">
    <w:p w14:paraId="716B3BE7" w14:textId="77777777" w:rsidR="00D42F7E" w:rsidRDefault="00D42F7E" w:rsidP="001D595F">
      <w:pPr>
        <w:pStyle w:val="footnotedescription"/>
        <w:spacing w:after="2"/>
      </w:pPr>
      <w:r>
        <w:rPr>
          <w:rStyle w:val="footnotemark"/>
          <w:rFonts w:eastAsiaTheme="majorEastAsia"/>
        </w:rPr>
        <w:footnoteRef/>
      </w:r>
      <w:r>
        <w:t xml:space="preserve">  Parry and Carter, </w:t>
      </w:r>
      <w:r>
        <w:rPr>
          <w:i/>
        </w:rPr>
        <w:t>Climate Impact</w:t>
      </w:r>
      <w:r>
        <w:t xml:space="preserve">, 72. </w:t>
      </w:r>
    </w:p>
  </w:footnote>
  <w:footnote w:id="40">
    <w:p w14:paraId="39E5FE36" w14:textId="77777777" w:rsidR="00D42F7E" w:rsidRDefault="00D42F7E" w:rsidP="001D595F">
      <w:pPr>
        <w:pStyle w:val="footnotedescription"/>
      </w:pPr>
      <w:r>
        <w:rPr>
          <w:rStyle w:val="footnotemark"/>
          <w:rFonts w:eastAsiaTheme="majorEastAsia"/>
        </w:rPr>
        <w:footnoteRef/>
      </w:r>
      <w:r>
        <w:t xml:space="preserve">  IPCC, </w:t>
      </w:r>
      <w:r>
        <w:rPr>
          <w:i/>
        </w:rPr>
        <w:t xml:space="preserve">Special Report on Emissions Scenarios, </w:t>
      </w:r>
      <w:r>
        <w:t xml:space="preserve"> (Cambridge, Cambridge University Press, 2000). </w:t>
      </w:r>
    </w:p>
  </w:footnote>
  <w:footnote w:id="41">
    <w:p w14:paraId="475629AB" w14:textId="77777777" w:rsidR="00D42F7E" w:rsidRDefault="00D42F7E" w:rsidP="001D595F">
      <w:pPr>
        <w:pStyle w:val="footnotedescription"/>
        <w:spacing w:line="256" w:lineRule="auto"/>
      </w:pPr>
      <w:r>
        <w:rPr>
          <w:rStyle w:val="footnotemark"/>
          <w:rFonts w:eastAsiaTheme="majorEastAsia"/>
        </w:rPr>
        <w:footnoteRef/>
      </w:r>
      <w:r>
        <w:t xml:space="preserve">  Quoted on p.181 in: Timothy R Carter and Emelio La Rovere, “Developing and applying scenarios”, in </w:t>
      </w:r>
      <w:r>
        <w:rPr>
          <w:i/>
        </w:rPr>
        <w:t>Climate Change 2001: Impacts, Adaptation and Vulnerability,</w:t>
      </w:r>
      <w:r>
        <w:t xml:space="preserve"> eds. Jim McCarthy, Osvaldo Canziani, Neil A Leary, Dave J Dokken and K S White, (Cambridge, Cambridge University Press, 2001), 145-190. </w:t>
      </w:r>
    </w:p>
  </w:footnote>
  <w:footnote w:id="42">
    <w:p w14:paraId="4F896CF9" w14:textId="77777777" w:rsidR="00D42F7E" w:rsidRDefault="00D42F7E" w:rsidP="001D595F">
      <w:pPr>
        <w:pStyle w:val="footnotedescription"/>
        <w:spacing w:line="272" w:lineRule="auto"/>
      </w:pPr>
      <w:r>
        <w:rPr>
          <w:rStyle w:val="footnotemark"/>
          <w:rFonts w:eastAsiaTheme="majorEastAsia"/>
        </w:rPr>
        <w:footnoteRef/>
      </w:r>
      <w:r>
        <w:t xml:space="preserve">  Quoted on p.61 in: Chris West and Megan Gawith eds., </w:t>
      </w:r>
      <w:r>
        <w:rPr>
          <w:i/>
        </w:rPr>
        <w:t>Measuring Progress: Preparing for Climate Change Through the UK Climate Impacts Programme</w:t>
      </w:r>
      <w:r>
        <w:t xml:space="preserve">  Oxford, UKCIP Technical Report, 2005). </w:t>
      </w:r>
    </w:p>
  </w:footnote>
  <w:footnote w:id="43">
    <w:p w14:paraId="66265CDA" w14:textId="77777777" w:rsidR="00D42F7E" w:rsidRDefault="00D42F7E" w:rsidP="001D595F">
      <w:pPr>
        <w:pStyle w:val="footnotedescription"/>
        <w:spacing w:after="2"/>
      </w:pPr>
      <w:r>
        <w:rPr>
          <w:rStyle w:val="footnotemark"/>
          <w:rFonts w:eastAsiaTheme="majorEastAsia"/>
        </w:rPr>
        <w:footnoteRef/>
      </w:r>
      <w:r>
        <w:t xml:space="preserve">  Quoted on p.25 in Jared Diamond, </w:t>
      </w:r>
      <w:r>
        <w:rPr>
          <w:i/>
        </w:rPr>
        <w:t>Guns, Germs and Steel: the Fates of Human Societies</w:t>
      </w:r>
      <w:r>
        <w:t xml:space="preserve"> (New York, W W Norton, 1997). </w:t>
      </w:r>
    </w:p>
  </w:footnote>
  <w:footnote w:id="44">
    <w:p w14:paraId="68C51393" w14:textId="77777777" w:rsidR="00D42F7E" w:rsidRDefault="00D42F7E" w:rsidP="001D595F">
      <w:pPr>
        <w:pStyle w:val="footnotedescription"/>
        <w:spacing w:after="5"/>
      </w:pPr>
      <w:r>
        <w:rPr>
          <w:rStyle w:val="footnotemark"/>
          <w:rFonts w:eastAsiaTheme="majorEastAsia"/>
        </w:rPr>
        <w:footnoteRef/>
      </w:r>
      <w:r>
        <w:t xml:space="preserve">  Lovelock, </w:t>
      </w:r>
      <w:r>
        <w:rPr>
          <w:i/>
        </w:rPr>
        <w:t>The Revenge of Gaia</w:t>
      </w:r>
      <w:r>
        <w:t xml:space="preserve">, 198. </w:t>
      </w:r>
    </w:p>
  </w:footnote>
  <w:footnote w:id="45">
    <w:p w14:paraId="6B8CDC52" w14:textId="77777777" w:rsidR="00D42F7E" w:rsidRDefault="00D42F7E" w:rsidP="001D595F">
      <w:pPr>
        <w:pStyle w:val="footnotedescription"/>
      </w:pPr>
      <w:r>
        <w:rPr>
          <w:rStyle w:val="footnotemark"/>
          <w:rFonts w:eastAsiaTheme="majorEastAsia"/>
        </w:rPr>
        <w:footnoteRef/>
      </w:r>
      <w:r>
        <w:t xml:space="preserve">  Quoted on p.160 in Karl Popper, </w:t>
      </w:r>
      <w:r>
        <w:rPr>
          <w:i/>
        </w:rPr>
        <w:t>The Poverty of Historicism,</w:t>
      </w:r>
      <w:r>
        <w:t xml:space="preserve"> (London, Routledge &amp; Kegan Paul, 1957). </w:t>
      </w:r>
    </w:p>
  </w:footnote>
  <w:footnote w:id="46">
    <w:p w14:paraId="15ED218A" w14:textId="77777777" w:rsidR="00D42F7E" w:rsidRDefault="00D42F7E" w:rsidP="001D595F">
      <w:pPr>
        <w:pStyle w:val="footnotedescription"/>
        <w:spacing w:line="267" w:lineRule="auto"/>
      </w:pPr>
      <w:r>
        <w:rPr>
          <w:rStyle w:val="footnotemark"/>
          <w:rFonts w:eastAsiaTheme="majorEastAsia"/>
        </w:rPr>
        <w:footnoteRef/>
      </w:r>
      <w:r>
        <w:t xml:space="preserve">  See: Pat Devine, Andrew Pearman and David Purdy, eds., </w:t>
      </w:r>
      <w:r>
        <w:rPr>
          <w:i/>
        </w:rPr>
        <w:t xml:space="preserve">Feelbad Britain: How to Make it Better </w:t>
      </w:r>
      <w:r>
        <w:t xml:space="preserve">  (London, Lawrence &amp; Wishart, 2009); Rod Liddle, </w:t>
      </w:r>
      <w:r>
        <w:rPr>
          <w:i/>
        </w:rPr>
        <w:t>Social Pessimism: the New Social Reality of Europe</w:t>
      </w:r>
      <w:r>
        <w:t xml:space="preserve">   (London, Policy Network,  2008). </w:t>
      </w:r>
    </w:p>
  </w:footnote>
  <w:footnote w:id="47">
    <w:p w14:paraId="452C6667" w14:textId="77777777" w:rsidR="00D42F7E" w:rsidRDefault="00D42F7E" w:rsidP="001D595F">
      <w:pPr>
        <w:pStyle w:val="footnotedescription"/>
      </w:pPr>
      <w:r>
        <w:rPr>
          <w:rStyle w:val="footnotemark"/>
          <w:rFonts w:eastAsiaTheme="majorEastAsia"/>
        </w:rPr>
        <w:footnoteRef/>
      </w:r>
      <w:r>
        <w:t xml:space="preserve">  Frank Furedi, </w:t>
      </w:r>
      <w:r>
        <w:rPr>
          <w:i/>
        </w:rPr>
        <w:t>Invitation to Terror: the Expanding Empire of the Unknown,</w:t>
      </w:r>
      <w:r>
        <w:t xml:space="preserve"> (London, Continuum, 2007). </w:t>
      </w:r>
    </w:p>
  </w:footnote>
  <w:footnote w:id="48">
    <w:p w14:paraId="53614AE5" w14:textId="77777777" w:rsidR="00D42F7E" w:rsidRDefault="00D42F7E" w:rsidP="001D595F">
      <w:pPr>
        <w:pStyle w:val="footnotedescription"/>
        <w:spacing w:after="28" w:line="263" w:lineRule="auto"/>
      </w:pPr>
      <w:r>
        <w:rPr>
          <w:rStyle w:val="footnotemark"/>
          <w:rFonts w:eastAsiaTheme="majorEastAsia"/>
        </w:rPr>
        <w:footnoteRef/>
      </w:r>
      <w:r>
        <w:t xml:space="preserve">  Quoted on p.20 in Ulrich Beck, “Global risk politics”, in </w:t>
      </w:r>
      <w:r>
        <w:rPr>
          <w:i/>
        </w:rPr>
        <w:t xml:space="preserve">Greening the Millennium: the New Politics of the Environment, </w:t>
      </w:r>
      <w:r>
        <w:t xml:space="preserve">ed. Michael Jacobs, (Oxford, Blackwell, 1997), 18-33. </w:t>
      </w:r>
    </w:p>
  </w:footnote>
  <w:footnote w:id="49">
    <w:p w14:paraId="568305FC" w14:textId="77777777" w:rsidR="00D42F7E" w:rsidRDefault="00D42F7E" w:rsidP="001D595F">
      <w:pPr>
        <w:pStyle w:val="footnotedescription"/>
      </w:pPr>
      <w:r>
        <w:rPr>
          <w:rStyle w:val="footnotemark"/>
          <w:rFonts w:eastAsiaTheme="majorEastAsia"/>
        </w:rPr>
        <w:footnoteRef/>
      </w:r>
      <w:r>
        <w:t xml:space="preserve"> Quoted on p.650 in Stephen J Pyne, “The end of the world”,  </w:t>
      </w:r>
      <w:r>
        <w:rPr>
          <w:i/>
        </w:rPr>
        <w:t>Environmental History</w:t>
      </w:r>
      <w:r>
        <w:t xml:space="preserve"> 12(2007):649-653.</w:t>
      </w:r>
      <w:r>
        <w:rPr>
          <w:rFonts w:ascii="Calibri" w:eastAsia="Calibri" w:hAnsi="Calibri" w:cs="Calibri"/>
          <w:sz w:val="22"/>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48652D7"/>
    <w:multiLevelType w:val="hybridMultilevel"/>
    <w:tmpl w:val="23D624D2"/>
    <w:lvl w:ilvl="0" w:tplc="9B5485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4"/>
  </w:num>
  <w:num w:numId="5">
    <w:abstractNumId w:val="1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2709684"/>
  </w:docVars>
  <w:rsids>
    <w:rsidRoot w:val="00531975"/>
    <w:rsid w:val="000024F8"/>
    <w:rsid w:val="000140EC"/>
    <w:rsid w:val="00016A35"/>
    <w:rsid w:val="00034808"/>
    <w:rsid w:val="00041820"/>
    <w:rsid w:val="00064442"/>
    <w:rsid w:val="0007155A"/>
    <w:rsid w:val="00084324"/>
    <w:rsid w:val="00085C07"/>
    <w:rsid w:val="00096008"/>
    <w:rsid w:val="000C16B3"/>
    <w:rsid w:val="000E3E5A"/>
    <w:rsid w:val="000E3EBB"/>
    <w:rsid w:val="000F3714"/>
    <w:rsid w:val="00103C7F"/>
    <w:rsid w:val="0011647D"/>
    <w:rsid w:val="001408C0"/>
    <w:rsid w:val="00140A21"/>
    <w:rsid w:val="00143FD7"/>
    <w:rsid w:val="001463FB"/>
    <w:rsid w:val="001665A8"/>
    <w:rsid w:val="001710E3"/>
    <w:rsid w:val="00181510"/>
    <w:rsid w:val="00186DB7"/>
    <w:rsid w:val="001876EC"/>
    <w:rsid w:val="0019631A"/>
    <w:rsid w:val="001B66AC"/>
    <w:rsid w:val="001C7A30"/>
    <w:rsid w:val="001D595F"/>
    <w:rsid w:val="001D7626"/>
    <w:rsid w:val="001E6C9B"/>
    <w:rsid w:val="0020564B"/>
    <w:rsid w:val="002153C8"/>
    <w:rsid w:val="00241AA8"/>
    <w:rsid w:val="00241E54"/>
    <w:rsid w:val="002613DA"/>
    <w:rsid w:val="00261DBE"/>
    <w:rsid w:val="00277344"/>
    <w:rsid w:val="0028455D"/>
    <w:rsid w:val="00293A07"/>
    <w:rsid w:val="002B5528"/>
    <w:rsid w:val="002B6353"/>
    <w:rsid w:val="002B68C8"/>
    <w:rsid w:val="002C3E74"/>
    <w:rsid w:val="002E36D8"/>
    <w:rsid w:val="002E474D"/>
    <w:rsid w:val="002F35F4"/>
    <w:rsid w:val="002F3E28"/>
    <w:rsid w:val="002F40E6"/>
    <w:rsid w:val="002F75C9"/>
    <w:rsid w:val="00303E5B"/>
    <w:rsid w:val="00313226"/>
    <w:rsid w:val="0031425E"/>
    <w:rsid w:val="003222F8"/>
    <w:rsid w:val="00325059"/>
    <w:rsid w:val="0035592E"/>
    <w:rsid w:val="00357719"/>
    <w:rsid w:val="00360E71"/>
    <w:rsid w:val="003720CD"/>
    <w:rsid w:val="00374144"/>
    <w:rsid w:val="003861FB"/>
    <w:rsid w:val="00392189"/>
    <w:rsid w:val="003A4100"/>
    <w:rsid w:val="003B3EC7"/>
    <w:rsid w:val="003C4195"/>
    <w:rsid w:val="003D6044"/>
    <w:rsid w:val="003E3669"/>
    <w:rsid w:val="003F42AF"/>
    <w:rsid w:val="00412F6D"/>
    <w:rsid w:val="0042499C"/>
    <w:rsid w:val="0042635A"/>
    <w:rsid w:val="004532B7"/>
    <w:rsid w:val="004558F2"/>
    <w:rsid w:val="00466B6F"/>
    <w:rsid w:val="004B3188"/>
    <w:rsid w:val="004B3DB3"/>
    <w:rsid w:val="004B4E0E"/>
    <w:rsid w:val="004B58FE"/>
    <w:rsid w:val="004C02C2"/>
    <w:rsid w:val="004C63B5"/>
    <w:rsid w:val="004D461E"/>
    <w:rsid w:val="004F4224"/>
    <w:rsid w:val="004F4EA7"/>
    <w:rsid w:val="004F5FBC"/>
    <w:rsid w:val="0051046E"/>
    <w:rsid w:val="00517479"/>
    <w:rsid w:val="00531975"/>
    <w:rsid w:val="00533278"/>
    <w:rsid w:val="005449EC"/>
    <w:rsid w:val="00563F04"/>
    <w:rsid w:val="005A0BE5"/>
    <w:rsid w:val="005C0E1F"/>
    <w:rsid w:val="005C2D9D"/>
    <w:rsid w:val="005D3783"/>
    <w:rsid w:val="005D7B50"/>
    <w:rsid w:val="005E0D2B"/>
    <w:rsid w:val="005E2C99"/>
    <w:rsid w:val="00633F1E"/>
    <w:rsid w:val="0066457D"/>
    <w:rsid w:val="00672258"/>
    <w:rsid w:val="0067575B"/>
    <w:rsid w:val="00677EC4"/>
    <w:rsid w:val="00692C26"/>
    <w:rsid w:val="00694C08"/>
    <w:rsid w:val="006A5D93"/>
    <w:rsid w:val="006B4382"/>
    <w:rsid w:val="006F2D3D"/>
    <w:rsid w:val="006F421F"/>
    <w:rsid w:val="00700835"/>
    <w:rsid w:val="007068AC"/>
    <w:rsid w:val="007246BF"/>
    <w:rsid w:val="00726F87"/>
    <w:rsid w:val="00731CCA"/>
    <w:rsid w:val="007333B9"/>
    <w:rsid w:val="0074418F"/>
    <w:rsid w:val="00777A2D"/>
    <w:rsid w:val="00791B7D"/>
    <w:rsid w:val="007921B1"/>
    <w:rsid w:val="007A3515"/>
    <w:rsid w:val="007A69E2"/>
    <w:rsid w:val="007D7924"/>
    <w:rsid w:val="007E470C"/>
    <w:rsid w:val="007E5F71"/>
    <w:rsid w:val="007F0A5D"/>
    <w:rsid w:val="00806C13"/>
    <w:rsid w:val="00811971"/>
    <w:rsid w:val="00821415"/>
    <w:rsid w:val="00831DED"/>
    <w:rsid w:val="0083768F"/>
    <w:rsid w:val="00842ECB"/>
    <w:rsid w:val="00893FF3"/>
    <w:rsid w:val="00894323"/>
    <w:rsid w:val="008C5D1A"/>
    <w:rsid w:val="008D4F6B"/>
    <w:rsid w:val="00902651"/>
    <w:rsid w:val="0091333E"/>
    <w:rsid w:val="0091595A"/>
    <w:rsid w:val="009165EA"/>
    <w:rsid w:val="00924FA8"/>
    <w:rsid w:val="009353E2"/>
    <w:rsid w:val="00962259"/>
    <w:rsid w:val="0096498C"/>
    <w:rsid w:val="00980787"/>
    <w:rsid w:val="009829F2"/>
    <w:rsid w:val="00993F61"/>
    <w:rsid w:val="00995C95"/>
    <w:rsid w:val="009970AC"/>
    <w:rsid w:val="009A2E3F"/>
    <w:rsid w:val="009B0746"/>
    <w:rsid w:val="009B2760"/>
    <w:rsid w:val="009C198B"/>
    <w:rsid w:val="009C7750"/>
    <w:rsid w:val="009D207E"/>
    <w:rsid w:val="009E5822"/>
    <w:rsid w:val="009E691A"/>
    <w:rsid w:val="009E76E8"/>
    <w:rsid w:val="00A074CB"/>
    <w:rsid w:val="00A30D23"/>
    <w:rsid w:val="00A369C4"/>
    <w:rsid w:val="00A37A39"/>
    <w:rsid w:val="00A4518B"/>
    <w:rsid w:val="00A47986"/>
    <w:rsid w:val="00A5717A"/>
    <w:rsid w:val="00A91A24"/>
    <w:rsid w:val="00A97023"/>
    <w:rsid w:val="00AC0E99"/>
    <w:rsid w:val="00AD54BF"/>
    <w:rsid w:val="00AE31C9"/>
    <w:rsid w:val="00AE4DDC"/>
    <w:rsid w:val="00AF1E67"/>
    <w:rsid w:val="00AF5046"/>
    <w:rsid w:val="00AF70D4"/>
    <w:rsid w:val="00B169A1"/>
    <w:rsid w:val="00B32F73"/>
    <w:rsid w:val="00B33E0C"/>
    <w:rsid w:val="00B3769E"/>
    <w:rsid w:val="00B43568"/>
    <w:rsid w:val="00B45FE9"/>
    <w:rsid w:val="00B5313F"/>
    <w:rsid w:val="00B55D49"/>
    <w:rsid w:val="00B65E97"/>
    <w:rsid w:val="00B84180"/>
    <w:rsid w:val="00B92197"/>
    <w:rsid w:val="00B9723C"/>
    <w:rsid w:val="00BB5E45"/>
    <w:rsid w:val="00BB672D"/>
    <w:rsid w:val="00BE2AFD"/>
    <w:rsid w:val="00BE63EA"/>
    <w:rsid w:val="00C106F6"/>
    <w:rsid w:val="00C42A3C"/>
    <w:rsid w:val="00C51642"/>
    <w:rsid w:val="00C52454"/>
    <w:rsid w:val="00C73FC9"/>
    <w:rsid w:val="00C77A5F"/>
    <w:rsid w:val="00C93909"/>
    <w:rsid w:val="00CA39D9"/>
    <w:rsid w:val="00CB1FD6"/>
    <w:rsid w:val="00CD2C6D"/>
    <w:rsid w:val="00CF0CB8"/>
    <w:rsid w:val="00CF1A0F"/>
    <w:rsid w:val="00D12C76"/>
    <w:rsid w:val="00D36252"/>
    <w:rsid w:val="00D42F7E"/>
    <w:rsid w:val="00D4330B"/>
    <w:rsid w:val="00D460F1"/>
    <w:rsid w:val="00D51A4B"/>
    <w:rsid w:val="00D51B44"/>
    <w:rsid w:val="00D6085D"/>
    <w:rsid w:val="00D66D57"/>
    <w:rsid w:val="00D81480"/>
    <w:rsid w:val="00D91CB0"/>
    <w:rsid w:val="00D948B2"/>
    <w:rsid w:val="00D960C1"/>
    <w:rsid w:val="00DA2E40"/>
    <w:rsid w:val="00DA5BF8"/>
    <w:rsid w:val="00DC71AA"/>
    <w:rsid w:val="00DC74E1"/>
    <w:rsid w:val="00DC79D5"/>
    <w:rsid w:val="00DD2FAB"/>
    <w:rsid w:val="00DE627C"/>
    <w:rsid w:val="00DF1850"/>
    <w:rsid w:val="00E02FB9"/>
    <w:rsid w:val="00E166CC"/>
    <w:rsid w:val="00E46E7E"/>
    <w:rsid w:val="00E728DD"/>
    <w:rsid w:val="00E8198B"/>
    <w:rsid w:val="00E87BCA"/>
    <w:rsid w:val="00E95631"/>
    <w:rsid w:val="00EC06A7"/>
    <w:rsid w:val="00EC5681"/>
    <w:rsid w:val="00EF6DC5"/>
    <w:rsid w:val="00F066DD"/>
    <w:rsid w:val="00F0715C"/>
    <w:rsid w:val="00F1173B"/>
    <w:rsid w:val="00F45F2E"/>
    <w:rsid w:val="00F51F65"/>
    <w:rsid w:val="00F90733"/>
    <w:rsid w:val="00FA538E"/>
    <w:rsid w:val="00FB43CE"/>
    <w:rsid w:val="00FC2995"/>
    <w:rsid w:val="00FC4266"/>
    <w:rsid w:val="00FD0D4C"/>
    <w:rsid w:val="00FD3596"/>
    <w:rsid w:val="00FD4A9B"/>
    <w:rsid w:val="00FD50BA"/>
    <w:rsid w:val="00FE4803"/>
    <w:rsid w:val="00FF4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BDA157"/>
  <w14:defaultImageDpi w14:val="300"/>
  <w15:docId w15:val="{D1D00EB1-F740-4B41-8109-8D859BD2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717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A571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571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
    <w:basedOn w:val="Normal"/>
    <w:next w:val="Normal"/>
    <w:link w:val="Heading3Char"/>
    <w:autoRedefine/>
    <w:uiPriority w:val="2"/>
    <w:unhideWhenUsed/>
    <w:qFormat/>
    <w:rsid w:val="00A571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autoRedefine/>
    <w:uiPriority w:val="3"/>
    <w:unhideWhenUsed/>
    <w:qFormat/>
    <w:rsid w:val="00A571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71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17A"/>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A5717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571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717A"/>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
    <w:basedOn w:val="DefaultParagraphFont"/>
    <w:link w:val="Heading3"/>
    <w:uiPriority w:val="2"/>
    <w:rsid w:val="00A5717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A5717A"/>
    <w:rPr>
      <w:rFonts w:ascii="Calibri" w:eastAsiaTheme="majorEastAsia" w:hAnsi="Calibri" w:cstheme="majorBidi"/>
      <w:b/>
      <w:iCs/>
      <w:sz w:val="26"/>
      <w:szCs w:val="22"/>
    </w:rPr>
  </w:style>
  <w:style w:type="paragraph" w:styleId="NoSpacing">
    <w:name w:val="No Spacing"/>
    <w:uiPriority w:val="1"/>
    <w:rsid w:val="00C106F6"/>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A5717A"/>
    <w:rPr>
      <w:b/>
      <w:bCs/>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6"/>
    <w:qFormat/>
    <w:rsid w:val="00A5717A"/>
    <w:rPr>
      <w:b w:val="0"/>
      <w:sz w:val="22"/>
      <w:u w:val="single"/>
    </w:rPr>
  </w:style>
  <w:style w:type="paragraph" w:styleId="DocumentMap">
    <w:name w:val="Document Map"/>
    <w:basedOn w:val="Normal"/>
    <w:link w:val="DocumentMapChar"/>
    <w:uiPriority w:val="99"/>
    <w:semiHidden/>
    <w:unhideWhenUsed/>
    <w:rsid w:val="00C106F6"/>
    <w:rPr>
      <w:rFonts w:ascii="Lucida Grande" w:hAnsi="Lucida Grande" w:cs="Lucida Grande"/>
    </w:rPr>
  </w:style>
  <w:style w:type="character" w:customStyle="1" w:styleId="DocumentMapChar">
    <w:name w:val="Document Map Char"/>
    <w:basedOn w:val="DefaultParagraphFont"/>
    <w:link w:val="DocumentMap"/>
    <w:uiPriority w:val="99"/>
    <w:semiHidden/>
    <w:rsid w:val="00C106F6"/>
    <w:rPr>
      <w:rFonts w:ascii="Lucida Grande" w:hAnsi="Lucida Grande" w:cs="Lucida Grande"/>
      <w:sz w:val="22"/>
    </w:rPr>
  </w:style>
  <w:style w:type="paragraph" w:styleId="ListParagraph">
    <w:name w:val="List Paragraph"/>
    <w:basedOn w:val="Normal"/>
    <w:uiPriority w:val="34"/>
    <w:rsid w:val="00C106F6"/>
    <w:pPr>
      <w:ind w:left="720"/>
      <w:contextualSpacing/>
    </w:pPr>
  </w:style>
  <w:style w:type="paragraph" w:styleId="Header">
    <w:name w:val="header"/>
    <w:basedOn w:val="Normal"/>
    <w:link w:val="HeaderChar"/>
    <w:uiPriority w:val="99"/>
    <w:unhideWhenUsed/>
    <w:rsid w:val="00C106F6"/>
    <w:pPr>
      <w:tabs>
        <w:tab w:val="center" w:pos="4320"/>
        <w:tab w:val="right" w:pos="8640"/>
      </w:tabs>
    </w:pPr>
  </w:style>
  <w:style w:type="character" w:customStyle="1" w:styleId="HeaderChar">
    <w:name w:val="Header Char"/>
    <w:basedOn w:val="DefaultParagraphFont"/>
    <w:link w:val="Header"/>
    <w:uiPriority w:val="99"/>
    <w:rsid w:val="00C106F6"/>
    <w:rPr>
      <w:rFonts w:ascii="Calibri" w:hAnsi="Calibri"/>
      <w:sz w:val="22"/>
    </w:rPr>
  </w:style>
  <w:style w:type="paragraph" w:styleId="Footer">
    <w:name w:val="footer"/>
    <w:basedOn w:val="Normal"/>
    <w:link w:val="FooterChar"/>
    <w:uiPriority w:val="99"/>
    <w:unhideWhenUsed/>
    <w:rsid w:val="00C106F6"/>
    <w:pPr>
      <w:tabs>
        <w:tab w:val="center" w:pos="4320"/>
        <w:tab w:val="right" w:pos="8640"/>
      </w:tabs>
    </w:pPr>
  </w:style>
  <w:style w:type="character" w:customStyle="1" w:styleId="FooterChar">
    <w:name w:val="Footer Char"/>
    <w:basedOn w:val="DefaultParagraphFont"/>
    <w:link w:val="Footer"/>
    <w:uiPriority w:val="99"/>
    <w:rsid w:val="00C106F6"/>
    <w:rPr>
      <w:rFonts w:ascii="Calibri" w:hAnsi="Calibri"/>
      <w:sz w:val="22"/>
    </w:rPr>
  </w:style>
  <w:style w:type="character" w:styleId="PageNumber">
    <w:name w:val="page number"/>
    <w:basedOn w:val="DefaultParagraphFont"/>
    <w:uiPriority w:val="99"/>
    <w:semiHidden/>
    <w:unhideWhenUsed/>
    <w:rsid w:val="00C106F6"/>
  </w:style>
  <w:style w:type="character" w:styleId="Hyperlink">
    <w:name w:val="Hyperlink"/>
    <w:aliases w:val="heading 1 (block title),Read,Important,Card Text,Internet Link"/>
    <w:basedOn w:val="DefaultParagraphFont"/>
    <w:uiPriority w:val="99"/>
    <w:unhideWhenUsed/>
    <w:rsid w:val="00A5717A"/>
    <w:rPr>
      <w:color w:val="auto"/>
      <w:u w:val="non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rsid w:val="004B4E0E"/>
    <w:rPr>
      <w:b/>
      <w:sz w:val="24"/>
    </w:rPr>
  </w:style>
  <w:style w:type="character" w:customStyle="1" w:styleId="underline">
    <w:name w:val="underline"/>
    <w:basedOn w:val="DefaultParagraphFont"/>
    <w:link w:val="textbold"/>
    <w:qFormat/>
    <w:rsid w:val="00EC5681"/>
    <w:rPr>
      <w:u w:val="single"/>
    </w:rPr>
  </w:style>
  <w:style w:type="paragraph" w:customStyle="1" w:styleId="textbold">
    <w:name w:val="text bold"/>
    <w:basedOn w:val="Normal"/>
    <w:link w:val="underline"/>
    <w:rsid w:val="00EC5681"/>
    <w:pPr>
      <w:ind w:left="720"/>
      <w:jc w:val="both"/>
    </w:pPr>
    <w:rPr>
      <w:rFonts w:asciiTheme="minorHAnsi" w:hAnsiTheme="minorHAnsi"/>
      <w:sz w:val="24"/>
      <w:u w:val="single"/>
    </w:rPr>
  </w:style>
  <w:style w:type="paragraph" w:customStyle="1" w:styleId="card">
    <w:name w:val="card"/>
    <w:basedOn w:val="Normal"/>
    <w:link w:val="cardChar"/>
    <w:qFormat/>
    <w:rsid w:val="00EC5681"/>
    <w:pPr>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rsid w:val="00EC5681"/>
    <w:rPr>
      <w:rFonts w:ascii="Times New Roman" w:eastAsia="Times New Roman" w:hAnsi="Times New Roman" w:cs="Times New Roman"/>
      <w:kern w:val="32"/>
      <w:sz w:val="20"/>
      <w:szCs w:val="20"/>
    </w:rPr>
  </w:style>
  <w:style w:type="character" w:customStyle="1" w:styleId="verdana">
    <w:name w:val="verdana"/>
    <w:basedOn w:val="DefaultParagraphFont"/>
    <w:rsid w:val="00041820"/>
  </w:style>
  <w:style w:type="paragraph" w:customStyle="1" w:styleId="footnotedescription">
    <w:name w:val="footnote description"/>
    <w:next w:val="Normal"/>
    <w:link w:val="footnotedescriptionChar"/>
    <w:hidden/>
    <w:rsid w:val="001D595F"/>
    <w:pPr>
      <w:spacing w:line="259" w:lineRule="auto"/>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1D595F"/>
    <w:rPr>
      <w:rFonts w:ascii="Times New Roman" w:eastAsia="Times New Roman" w:hAnsi="Times New Roman" w:cs="Times New Roman"/>
      <w:color w:val="000000"/>
      <w:sz w:val="18"/>
      <w:szCs w:val="22"/>
    </w:rPr>
  </w:style>
  <w:style w:type="character" w:customStyle="1" w:styleId="footnotemark">
    <w:name w:val="footnote mark"/>
    <w:hidden/>
    <w:rsid w:val="001D595F"/>
    <w:rPr>
      <w:rFonts w:ascii="Times New Roman" w:eastAsia="Times New Roman" w:hAnsi="Times New Roman" w:cs="Times New Roman"/>
      <w:color w:val="000000"/>
      <w:sz w:val="18"/>
      <w:vertAlign w:val="superscript"/>
    </w:rPr>
  </w:style>
  <w:style w:type="paragraph" w:customStyle="1" w:styleId="Default">
    <w:name w:val="Default"/>
    <w:rsid w:val="00677EC4"/>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677EC4"/>
    <w:rPr>
      <w:rFonts w:cs="Helvetica 55 Roman"/>
      <w:b/>
      <w:bCs/>
      <w:color w:val="000000"/>
      <w:sz w:val="60"/>
      <w:szCs w:val="60"/>
    </w:rPr>
  </w:style>
  <w:style w:type="character" w:styleId="FollowedHyperlink">
    <w:name w:val="FollowedHyperlink"/>
    <w:basedOn w:val="DefaultParagraphFont"/>
    <w:uiPriority w:val="99"/>
    <w:semiHidden/>
    <w:unhideWhenUsed/>
    <w:rsid w:val="00A5717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lideshare.net/owengaffney/great-acceleration" TargetMode="External"/><Relationship Id="rId18" Type="http://schemas.openxmlformats.org/officeDocument/2006/relationships/hyperlink" Target="http://www.jstor.org/stable/10.1086/67657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nature.com/nature/journal/v415/n6867/full/415023a.html" TargetMode="External"/><Relationship Id="rId17" Type="http://schemas.openxmlformats.org/officeDocument/2006/relationships/hyperlink" Target="http://www.jstor.org/stable/10.1086/676574" TargetMode="External"/><Relationship Id="rId2" Type="http://schemas.openxmlformats.org/officeDocument/2006/relationships/customXml" Target="../customXml/item2.xml"/><Relationship Id="rId16" Type="http://schemas.openxmlformats.org/officeDocument/2006/relationships/hyperlink" Target="http://thebreakthrough.org/index.php/journal/past-issues/issue-2/love-your-monster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sdp.eu/" TargetMode="External"/><Relationship Id="rId5" Type="http://schemas.openxmlformats.org/officeDocument/2006/relationships/styles" Target="styles.xml"/><Relationship Id="rId15" Type="http://schemas.openxmlformats.org/officeDocument/2006/relationships/hyperlink" Target="http://www.slideshare.net/owengaffney" TargetMode="External"/><Relationship Id="rId10" Type="http://schemas.openxmlformats.org/officeDocument/2006/relationships/hyperlink" Target="http://www.climate.org/topics/climate-change/ocean-uptake-climate-chang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slideshare.n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50280</Words>
  <Characters>286601</Characters>
  <Application>Microsoft Office Word</Application>
  <DocSecurity>0</DocSecurity>
  <Lines>2388</Lines>
  <Paragraphs>672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Cole</cp:lastModifiedBy>
  <cp:revision>4</cp:revision>
  <dcterms:created xsi:type="dcterms:W3CDTF">2014-08-01T11:33:00Z</dcterms:created>
  <dcterms:modified xsi:type="dcterms:W3CDTF">2014-08-01T21:26:00Z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