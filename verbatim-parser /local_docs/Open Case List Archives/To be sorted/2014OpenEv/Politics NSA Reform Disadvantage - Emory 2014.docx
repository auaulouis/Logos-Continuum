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D368DE" w:rsidP="00D368DE">
      <w:pPr>
        <w:pStyle w:val="Heading1"/>
      </w:pPr>
      <w:r>
        <w:t xml:space="preserve">Politics Da </w:t>
      </w:r>
    </w:p>
    <w:p w:rsidR="00D368DE" w:rsidRDefault="00D368DE" w:rsidP="00D368DE">
      <w:pPr>
        <w:pStyle w:val="Heading2"/>
      </w:pPr>
      <w:r>
        <w:lastRenderedPageBreak/>
        <w:t xml:space="preserve">Top level </w:t>
      </w:r>
    </w:p>
    <w:p w:rsidR="00D51DE3" w:rsidRDefault="00D51DE3" w:rsidP="00D368DE">
      <w:pPr>
        <w:pStyle w:val="Heading3"/>
      </w:pPr>
      <w:r>
        <w:lastRenderedPageBreak/>
        <w:t xml:space="preserve">Stuff to do </w:t>
      </w:r>
    </w:p>
    <w:p w:rsidR="00D368DE" w:rsidRDefault="00D368DE" w:rsidP="00D368DE">
      <w:pPr>
        <w:pStyle w:val="Heading3"/>
      </w:pPr>
      <w:r>
        <w:lastRenderedPageBreak/>
        <w:t xml:space="preserve">Strat sheet </w:t>
      </w:r>
    </w:p>
    <w:p w:rsidR="00D368DE" w:rsidRDefault="00BB65AD" w:rsidP="005A68F4">
      <w:pPr>
        <w:pStyle w:val="Heading4"/>
      </w:pPr>
      <w:proofErr w:type="gramStart"/>
      <w:r>
        <w:t>the</w:t>
      </w:r>
      <w:proofErr w:type="gramEnd"/>
      <w:r>
        <w:t xml:space="preserve"> DA is about the NSA reform bill </w:t>
      </w:r>
    </w:p>
    <w:p w:rsidR="00BB65AD" w:rsidRDefault="00BB65AD" w:rsidP="005A68F4">
      <w:pPr>
        <w:pStyle w:val="Heading4"/>
      </w:pPr>
      <w:r w:rsidRPr="0038202D">
        <w:rPr>
          <w:u w:val="single"/>
        </w:rPr>
        <w:t xml:space="preserve">U/Q </w:t>
      </w:r>
      <w:r>
        <w:t xml:space="preserve">– the house passed a version of the bill that’s like pretty lacking in that it’s not really doing anything </w:t>
      </w:r>
      <w:r w:rsidR="0045463B">
        <w:t xml:space="preserve">and still retains some power for the NSA – theirs a bunch of opposition in the senate but we have some good cards about why the bill’s sponsor is willing to negotiate with Obama – the only problem with this part of the debate is that the house passed some modification that really messes with a lot of the DA framing but we’ve got some cards that are like those reforms didn’t actually do anything so we good </w:t>
      </w:r>
      <w:r w:rsidR="00901DFA">
        <w:t xml:space="preserve">– the way I think we need to frame this debate is a little weird – the problem is the lit is definitely pro aff which means the debate needs to be about Obama’s PC and why the link controls the direction of the uniqueness </w:t>
      </w:r>
      <w:r w:rsidR="00C07ECB">
        <w:t xml:space="preserve">also about why momentum from the house checks </w:t>
      </w:r>
    </w:p>
    <w:p w:rsidR="0045463B" w:rsidRDefault="0045463B" w:rsidP="005A68F4">
      <w:pPr>
        <w:pStyle w:val="Heading4"/>
      </w:pPr>
      <w:r w:rsidRPr="0038202D">
        <w:rPr>
          <w:u w:val="single"/>
        </w:rPr>
        <w:t>Link</w:t>
      </w:r>
      <w:r>
        <w:t xml:space="preserve"> </w:t>
      </w:r>
      <w:r w:rsidR="00385737">
        <w:t>– the links are eh but there’s one badass link card that</w:t>
      </w:r>
      <w:r w:rsidR="003C52A9">
        <w:t xml:space="preserve">’s like </w:t>
      </w:r>
      <w:proofErr w:type="spellStart"/>
      <w:r w:rsidR="003C52A9">
        <w:t>leahy</w:t>
      </w:r>
      <w:proofErr w:type="spellEnd"/>
      <w:r w:rsidR="003C52A9">
        <w:t xml:space="preserve"> (the guy</w:t>
      </w:r>
      <w:r w:rsidR="00385737">
        <w:t xml:space="preserve"> Obama uses pc on) hates decreasing state power and there is a version of the plan that does the plan via the state so even if </w:t>
      </w:r>
      <w:proofErr w:type="spellStart"/>
      <w:r w:rsidR="00385737">
        <w:t>leahy</w:t>
      </w:r>
      <w:proofErr w:type="spellEnd"/>
      <w:r w:rsidR="00385737">
        <w:t xml:space="preserve"> loves the plan </w:t>
      </w:r>
      <w:proofErr w:type="spellStart"/>
      <w:r w:rsidR="00385737">
        <w:t>hes</w:t>
      </w:r>
      <w:proofErr w:type="spellEnd"/>
      <w:r w:rsidR="00385737">
        <w:t xml:space="preserve"> </w:t>
      </w:r>
      <w:proofErr w:type="spellStart"/>
      <w:r w:rsidR="00385737">
        <w:t>gonna</w:t>
      </w:r>
      <w:proofErr w:type="spellEnd"/>
      <w:r w:rsidR="00385737">
        <w:t xml:space="preserve"> be like </w:t>
      </w:r>
      <w:proofErr w:type="spellStart"/>
      <w:r w:rsidR="00385737">
        <w:t>yo</w:t>
      </w:r>
      <w:proofErr w:type="spellEnd"/>
      <w:r w:rsidR="00385737">
        <w:t xml:space="preserve"> we need to do the plan but through the states </w:t>
      </w:r>
      <w:r w:rsidR="00D51DE3">
        <w:t xml:space="preserve">– the link turns are about squo credits for </w:t>
      </w:r>
      <w:proofErr w:type="spellStart"/>
      <w:r w:rsidR="00D51DE3">
        <w:t>osw</w:t>
      </w:r>
      <w:proofErr w:type="spellEnd"/>
      <w:r w:rsidR="00D51DE3">
        <w:t xml:space="preserve"> the plan is different we get links off of that </w:t>
      </w:r>
    </w:p>
    <w:p w:rsidR="0045463B" w:rsidRDefault="0045463B" w:rsidP="005A68F4">
      <w:pPr>
        <w:pStyle w:val="Heading4"/>
      </w:pPr>
      <w:r w:rsidRPr="0038202D">
        <w:rPr>
          <w:u w:val="single"/>
        </w:rPr>
        <w:t>PC</w:t>
      </w:r>
      <w:r>
        <w:t xml:space="preserve"> – I definitively think this is the strongest part of the DA – we have some fairly decent cards that are like Obama will negotiate and that the way that he used PC in the House will work again with the Senate </w:t>
      </w:r>
      <w:r w:rsidR="00B358E4">
        <w:t xml:space="preserve">– the argument is a little bit more nuanced then PC key – </w:t>
      </w:r>
      <w:proofErr w:type="spellStart"/>
      <w:r w:rsidR="00B358E4">
        <w:t>its</w:t>
      </w:r>
      <w:proofErr w:type="spellEnd"/>
      <w:r w:rsidR="00B358E4">
        <w:t xml:space="preserve"> about Obama’s negotiation with Leahy + his PC is key to oppose </w:t>
      </w:r>
      <w:proofErr w:type="spellStart"/>
      <w:r w:rsidR="00B358E4">
        <w:t>leahy’s</w:t>
      </w:r>
      <w:proofErr w:type="spellEnd"/>
      <w:r w:rsidR="00B358E4">
        <w:t xml:space="preserve"> opposition the middle ground argument is that –he can use PC to get it done with </w:t>
      </w:r>
      <w:proofErr w:type="spellStart"/>
      <w:r w:rsidR="00B358E4">
        <w:t>leahy</w:t>
      </w:r>
      <w:proofErr w:type="spellEnd"/>
      <w:r w:rsidR="00B358E4">
        <w:t xml:space="preserve"> and create </w:t>
      </w:r>
      <w:proofErr w:type="spellStart"/>
      <w:r w:rsidR="00B358E4">
        <w:t>bipart</w:t>
      </w:r>
      <w:proofErr w:type="spellEnd"/>
      <w:r w:rsidR="00B358E4">
        <w:t xml:space="preserve"> opposition to major senate modifications </w:t>
      </w:r>
    </w:p>
    <w:p w:rsidR="0045463B" w:rsidRDefault="0045463B" w:rsidP="005A68F4">
      <w:pPr>
        <w:pStyle w:val="Heading4"/>
      </w:pPr>
      <w:r w:rsidRPr="0038202D">
        <w:rPr>
          <w:u w:val="single"/>
        </w:rPr>
        <w:t>Internal link</w:t>
      </w:r>
      <w:r>
        <w:t xml:space="preserve"> – the argument here is that – we need both a comprehensive reform and not the major modifications to the reform that the Senate wants – our argument is that we want the senate to pass the house version of the bill that’s important to prevent a collapse of the NSA </w:t>
      </w:r>
      <w:r w:rsidR="00885849">
        <w:t xml:space="preserve">– this is probably a place of the debate your </w:t>
      </w:r>
      <w:proofErr w:type="spellStart"/>
      <w:r w:rsidR="00885849">
        <w:t>gonna</w:t>
      </w:r>
      <w:proofErr w:type="spellEnd"/>
      <w:r w:rsidR="00885849">
        <w:t xml:space="preserve"> win by default we’ve got like one good card on it and then like a couple shitty ones and then </w:t>
      </w:r>
      <w:proofErr w:type="spellStart"/>
      <w:r w:rsidR="00885849">
        <w:t>theres</w:t>
      </w:r>
      <w:proofErr w:type="spellEnd"/>
      <w:r w:rsidR="00885849">
        <w:t xml:space="preserve"> like no aff lit about this part of the debate because no one really cares </w:t>
      </w:r>
    </w:p>
    <w:p w:rsidR="0045463B" w:rsidRPr="0045463B" w:rsidRDefault="0045463B" w:rsidP="005A68F4">
      <w:pPr>
        <w:pStyle w:val="Heading4"/>
      </w:pPr>
      <w:r w:rsidRPr="0038202D">
        <w:rPr>
          <w:u w:val="single"/>
        </w:rPr>
        <w:lastRenderedPageBreak/>
        <w:t>Impacts</w:t>
      </w:r>
      <w:r>
        <w:t xml:space="preserve"> – </w:t>
      </w:r>
      <w:proofErr w:type="spellStart"/>
      <w:r>
        <w:t>lol</w:t>
      </w:r>
      <w:proofErr w:type="spellEnd"/>
      <w:r>
        <w:t xml:space="preserve"> I wish the NSA doesn’t matter but we’ve got some decent cards about how they’re key to like terror </w:t>
      </w:r>
      <w:r w:rsidR="00885849">
        <w:t xml:space="preserve">and stuff – also this part is super susceptible to </w:t>
      </w:r>
      <w:r w:rsidR="0095641A">
        <w:t>internal link</w:t>
      </w:r>
      <w:r w:rsidR="00885849">
        <w:t xml:space="preserve"> turns like the NSA is probably bad but the impact turns are like Russia relations or liberty which are probably screwed anyway so you can probably easily win that debate </w:t>
      </w:r>
      <w:r w:rsidR="003B1FD4">
        <w:t xml:space="preserve">– the argument is that the bill is key to extend the NSA which is the house version but the senate version would impose regulations that would be so bad that the NSA wouldn’t be able to do anything only the house bill gets us middle ground to get us our impacts </w:t>
      </w:r>
      <w:r w:rsidR="0095641A">
        <w:t xml:space="preserve">– I recommend terror in the 1NC and then maybe like prolif or cyber terror in the block because the terror internal link might be hard to win because there are decent cards on both sides but they definitely err aff  </w:t>
      </w:r>
    </w:p>
    <w:p w:rsidR="00D368DE" w:rsidRDefault="00D368DE" w:rsidP="00D368DE">
      <w:pPr>
        <w:pStyle w:val="Heading3"/>
      </w:pPr>
      <w:r>
        <w:lastRenderedPageBreak/>
        <w:t xml:space="preserve">1NC </w:t>
      </w:r>
    </w:p>
    <w:p w:rsidR="00885849" w:rsidRDefault="00885849" w:rsidP="005A68F4">
      <w:pPr>
        <w:pStyle w:val="Heading4"/>
        <w:rPr>
          <w:rStyle w:val="Style13ptBold"/>
          <w:b/>
        </w:rPr>
      </w:pPr>
      <w:r>
        <w:rPr>
          <w:rStyle w:val="Style13ptBold"/>
          <w:b/>
        </w:rPr>
        <w:t xml:space="preserve">The bill will pass but Obama’s PC is key to target opposition </w:t>
      </w:r>
    </w:p>
    <w:p w:rsidR="00885849" w:rsidRPr="00AB4503" w:rsidRDefault="00885849" w:rsidP="00885849">
      <w:pPr>
        <w:rPr>
          <w:b/>
          <w:bCs/>
          <w:sz w:val="26"/>
        </w:rPr>
      </w:pPr>
      <w:proofErr w:type="spellStart"/>
      <w:r>
        <w:rPr>
          <w:rStyle w:val="Style13ptBold"/>
        </w:rPr>
        <w:t>Hawkings</w:t>
      </w:r>
      <w:proofErr w:type="spellEnd"/>
      <w:r>
        <w:rPr>
          <w:rStyle w:val="Style13ptBold"/>
        </w:rPr>
        <w:t xml:space="preserve">, 14 </w:t>
      </w:r>
      <w:r w:rsidRPr="00AB4503">
        <w:t>(</w:t>
      </w:r>
      <w:r>
        <w:rPr>
          <w:sz w:val="16"/>
        </w:rPr>
        <w:t xml:space="preserve">David </w:t>
      </w:r>
      <w:proofErr w:type="spellStart"/>
      <w:r>
        <w:rPr>
          <w:sz w:val="16"/>
        </w:rPr>
        <w:t>Hawkings</w:t>
      </w:r>
      <w:proofErr w:type="spellEnd"/>
      <w:r>
        <w:rPr>
          <w:sz w:val="16"/>
        </w:rPr>
        <w:t xml:space="preserve">, Roll Call, 3/25/14, Hill’s Bipartisan Deadlock on Phone Records May Be Easing, blogs.rollcall.com/hawkings/obama-nsa-reform-plan-could-ease-congressional-deadlock-on-spying/2/) </w:t>
      </w:r>
    </w:p>
    <w:p w:rsidR="00885849" w:rsidRPr="00662CD2" w:rsidRDefault="00885849" w:rsidP="001E4150">
      <w:pPr>
        <w:rPr>
          <w:rStyle w:val="StyleUnderline"/>
        </w:rPr>
      </w:pPr>
      <w:r w:rsidRPr="001E4150">
        <w:t xml:space="preserve">Eight months ago, in one of its most important and fascinatingly nonpartisan votes of recent memory, the House came up just seven members short of eviscerating the government’s vast effort to keep tabs on American phone habits. The roll call revealed a profound divide in Congress on how assertively the intelligence community should be allowed to probe into the personal lives of private citizens in the cause of thwarting terrorism. It is a split that has stymied legislative efforts to revamp the National Security Agency’s bulk data collection programs. Until now, maybe. </w:t>
      </w:r>
      <w:r w:rsidRPr="00662CD2">
        <w:rPr>
          <w:rStyle w:val="StyleUnderline"/>
        </w:rPr>
        <w:t xml:space="preserve">Senior members with jurisdiction over the surveillance efforts, in both parties and on both sides of the Hill, are signaling generalized and tentative but nonetheless clear support for the central elements of a proposed compromise that </w:t>
      </w:r>
      <w:r w:rsidRPr="001E4150">
        <w:t xml:space="preserve">President Barack </w:t>
      </w:r>
      <w:r w:rsidRPr="00662CD2">
        <w:rPr>
          <w:rStyle w:val="StyleUnderline"/>
        </w:rPr>
        <w:t>Obama previewed Tuesday</w:t>
      </w:r>
      <w:r w:rsidRPr="001E4150">
        <w:t xml:space="preserve"> and will formally unveil by week’s end. </w:t>
      </w:r>
      <w:r w:rsidRPr="00662CD2">
        <w:rPr>
          <w:rStyle w:val="StyleUnderline"/>
        </w:rPr>
        <w:t>The president</w:t>
      </w:r>
      <w:r w:rsidRPr="001E4150">
        <w:t xml:space="preserve">, in other words, </w:t>
      </w:r>
      <w:r w:rsidRPr="00662CD2">
        <w:rPr>
          <w:rStyle w:val="StyleUnderline"/>
        </w:rPr>
        <w:t>may be close to finding the congressional sweet spot on one of the most vexing problems he’s faced</w:t>
      </w:r>
      <w:r w:rsidRPr="001E4150">
        <w:t xml:space="preserve"> — an issue that surged onto Washington’s agenda after the secret phone records collection efforts were disclosed by former NSA contractor Edward Snowden. If </w:t>
      </w:r>
      <w:r w:rsidRPr="00662CD2">
        <w:rPr>
          <w:rStyle w:val="StyleUnderline"/>
        </w:rPr>
        <w:t>Obama can seal the deal</w:t>
      </w:r>
      <w:r w:rsidRPr="001E4150">
        <w:t xml:space="preserve">, which he’s pledged to push for by the end of June, it would almost surely rank among his most important second-term victories at the Capitol. It also would create an exception that proves the rule about the improbability of bipartisan agreement on hot-button issues in an election season.  </w:t>
      </w:r>
      <w:r w:rsidRPr="00662CD2">
        <w:rPr>
          <w:rStyle w:val="StyleUnderline"/>
        </w:rPr>
        <w:t>“I recognize that people were concerned about what might happen in the future with that bulk data</w:t>
      </w:r>
      <w:r w:rsidRPr="001E4150">
        <w:t>,” Obama said at a news conference in The Hague, where he’s been working to gain support for containing Russia from a group of European leaders who have their own complaints about U.S. spying on telephone calls. “</w:t>
      </w:r>
      <w:r w:rsidRPr="00662CD2">
        <w:rPr>
          <w:rStyle w:val="StyleUnderline"/>
        </w:rPr>
        <w:t>This proposal that’s been presented to me would eliminate that concern</w:t>
      </w:r>
      <w:r w:rsidRPr="001E4150">
        <w:t xml:space="preserve">.” The top two members of the House Intelligence Committee, GOP Chairman Mike Rogers of Michigan and ranking Democrat C.A. Dutch </w:t>
      </w:r>
      <w:proofErr w:type="spellStart"/>
      <w:r w:rsidRPr="001E4150">
        <w:t>Ruppersberger</w:t>
      </w:r>
      <w:proofErr w:type="spellEnd"/>
      <w:r w:rsidRPr="001E4150">
        <w:t xml:space="preserve"> of Maryland, introduced their own bill to revamp surveillance policy Tuesday — and </w:t>
      </w:r>
      <w:r w:rsidRPr="00662CD2">
        <w:rPr>
          <w:rStyle w:val="StyleUnderline"/>
        </w:rPr>
        <w:t>declared they expect it would track very closely with the language coming from the administration</w:t>
      </w:r>
      <w:r w:rsidRPr="001E4150">
        <w:t xml:space="preserve">. They said they had been negotiating with White House officials for several weeks and viewed the two proposals as compatible. </w:t>
      </w:r>
      <w:r w:rsidRPr="00662CD2">
        <w:rPr>
          <w:rStyle w:val="StyleUnderline"/>
        </w:rPr>
        <w:t>At their core, both the Obama and House bills would end the NSA practice of sucking up and storing for five years the date and time, duration and destination of many millions of phone calls placed or received by Americans</w:t>
      </w:r>
      <w:r w:rsidRPr="001E4150">
        <w:t xml:space="preserve">. Instead, the phone companies would be required to retain this so-called metadata (and comparable information about email and Internet use) for 18 months, their current practice. And </w:t>
      </w:r>
      <w:r w:rsidRPr="00662CD2">
        <w:rPr>
          <w:rStyle w:val="StyleUnderline"/>
        </w:rPr>
        <w:t xml:space="preserve">the government would have to obtain something like a search </w:t>
      </w:r>
      <w:r w:rsidRPr="00662CD2">
        <w:t>warrant from the Foreign Intelligence Surveillance</w:t>
      </w:r>
      <w:r w:rsidRPr="001E4150">
        <w:t xml:space="preserve"> Court, meaning in each discreet case a judge would limit how deeply the telecom companies would have to query their databases in hopes of finding calling patterns that suggest national security threats. Since both Rogers and </w:t>
      </w:r>
      <w:proofErr w:type="spellStart"/>
      <w:r w:rsidRPr="001E4150">
        <w:t>Ruppersberger</w:t>
      </w:r>
      <w:proofErr w:type="spellEnd"/>
      <w:r w:rsidRPr="001E4150">
        <w:t xml:space="preserve"> have been prominent defenders of the bulk collection system, any agreement they reach that has Obama’s blessing can be expected to pass the House</w:t>
      </w:r>
      <w:r w:rsidRPr="00662CD2">
        <w:rPr>
          <w:rStyle w:val="StyleUnderline"/>
        </w:rPr>
        <w:t>. It should garner support from a lopsided majority of the 217 House members</w:t>
      </w:r>
      <w:r w:rsidRPr="001E4150">
        <w:t xml:space="preserve"> (three-fifths of the Republicans and two-fifths of the Democrats) </w:t>
      </w:r>
      <w:r w:rsidRPr="00662CD2">
        <w:rPr>
          <w:rStyle w:val="StyleUnderline"/>
        </w:rPr>
        <w:t>who voted to stick with the status quo last July</w:t>
      </w:r>
      <w:r w:rsidRPr="001E4150">
        <w:t xml:space="preserve">. And it stands a chance to win over at least some on the other side — an unusual coalition of 94 mostly libertarian-leaning tea party Republicans and 111 liberal Democrats, who say NSA searches of the databases should be limited to information about existing targets of investigations. But one leader of that camp vowed to work for the defeat of any measure that looks like either the Obama or Intelligence panel plans. Republican Rep. Jim Sensenbrenner of Wisconsin, who as chairman of House Judiciary a decade ago was instrumental in writing the Patriot Act, believes that law has been grossly misapplied by the NSA to invade personal privacy much too easily. Sensenbrenner said he would continue to push his measure to almost entirely prevent the NSA from looking at telecommunications metadata. But the sponsor of the companion </w:t>
      </w:r>
      <w:r w:rsidRPr="00662CD2">
        <w:rPr>
          <w:rStyle w:val="StyleUnderline"/>
        </w:rPr>
        <w:t xml:space="preserve">Senate bill, Judiciary </w:t>
      </w:r>
      <w:r w:rsidRPr="00662CD2">
        <w:rPr>
          <w:rStyle w:val="StyleUnderline"/>
        </w:rPr>
        <w:lastRenderedPageBreak/>
        <w:t xml:space="preserve">Chairman Patrick J. </w:t>
      </w:r>
      <w:r w:rsidRPr="002B58EF">
        <w:rPr>
          <w:rStyle w:val="Emphasis"/>
        </w:rPr>
        <w:t>Leahy, D-Vt., said he would remain open to finding the makings of a deal</w:t>
      </w:r>
      <w:r w:rsidRPr="00662CD2">
        <w:rPr>
          <w:rStyle w:val="StyleUnderline"/>
        </w:rPr>
        <w:t xml:space="preserve"> in the Obama plan.</w:t>
      </w:r>
      <w:r w:rsidRPr="001E4150">
        <w:t xml:space="preserve"> Leahy signaled the legislative negotiating would be much smoother if Obama suspended the bulk data collection during the talks. Much more enthusiastic was </w:t>
      </w:r>
      <w:proofErr w:type="spellStart"/>
      <w:r w:rsidRPr="001E4150">
        <w:t>Calfornia’s</w:t>
      </w:r>
      <w:proofErr w:type="spellEnd"/>
      <w:r w:rsidRPr="001E4150">
        <w:t xml:space="preserve"> Dianne </w:t>
      </w:r>
      <w:r w:rsidRPr="00662CD2">
        <w:rPr>
          <w:rStyle w:val="StyleUnderline"/>
        </w:rPr>
        <w:t>Feinstein, the Democratic chairwoman of the Senate Intelligence Committee, who said she generally supports the House proposal and views Obama’s plan “a worthy effor</w:t>
      </w:r>
      <w:r w:rsidRPr="001E4150">
        <w:t xml:space="preserve">t.” </w:t>
      </w:r>
      <w:r w:rsidRPr="00662CD2">
        <w:rPr>
          <w:rStyle w:val="StyleUnderline"/>
        </w:rPr>
        <w:t>Her committee’s top Republican, the retiring Saxby Chambliss of Georgia, was a bit more equivocal but gave a strong indication he was eager to cut a deal based on the ideas from the House and the White House.</w:t>
      </w:r>
    </w:p>
    <w:p w:rsidR="00885849" w:rsidRPr="00AB4503" w:rsidRDefault="00885849" w:rsidP="005A68F4">
      <w:pPr>
        <w:pStyle w:val="Heading4"/>
        <w:rPr>
          <w:rStyle w:val="Style13ptBold"/>
          <w:b/>
        </w:rPr>
      </w:pPr>
      <w:r w:rsidRPr="00AB4503">
        <w:rPr>
          <w:rStyle w:val="Style13ptBold"/>
          <w:b/>
        </w:rPr>
        <w:t xml:space="preserve">Obama’s PC is key to </w:t>
      </w:r>
      <w:r>
        <w:rPr>
          <w:rStyle w:val="Style13ptBold"/>
          <w:b/>
        </w:rPr>
        <w:t xml:space="preserve">prevent major senate modifications – that wrecks the bill </w:t>
      </w:r>
    </w:p>
    <w:p w:rsidR="00885849" w:rsidRPr="00AB4503" w:rsidRDefault="00885849" w:rsidP="00885849">
      <w:pPr>
        <w:rPr>
          <w:b/>
          <w:bCs/>
          <w:sz w:val="26"/>
        </w:rPr>
      </w:pPr>
      <w:proofErr w:type="spellStart"/>
      <w:r w:rsidRPr="000D4054">
        <w:rPr>
          <w:rStyle w:val="Style13ptBold"/>
        </w:rPr>
        <w:t>Hattem</w:t>
      </w:r>
      <w:proofErr w:type="spellEnd"/>
      <w:r w:rsidRPr="000D4054">
        <w:rPr>
          <w:rStyle w:val="Style13ptBold"/>
        </w:rPr>
        <w:t xml:space="preserve">, 5/24 </w:t>
      </w:r>
      <w:r w:rsidRPr="00AB4503">
        <w:t>(</w:t>
      </w:r>
      <w:r>
        <w:t xml:space="preserve">Julian, Reporter @ The Hill covering tech policy, 5/24/14, </w:t>
      </w:r>
      <w:hyperlink r:id="rId5" w:history="1">
        <w:r w:rsidRPr="00B6772C">
          <w:rPr>
            <w:rStyle w:val="Hyperlink"/>
          </w:rPr>
          <w:t>http://thehill.com/policy/technology/207143-nsa-reform-to-be-senate-fight-of-the-summer</w:t>
        </w:r>
      </w:hyperlink>
      <w:r>
        <w:rPr>
          <w:rStyle w:val="Hyperlink"/>
        </w:rPr>
        <w:t>)</w:t>
      </w:r>
    </w:p>
    <w:p w:rsidR="00885849" w:rsidRPr="002B58EF" w:rsidRDefault="00885849" w:rsidP="00EE5AC4">
      <w:pPr>
        <w:rPr>
          <w:rStyle w:val="StyleUnderline"/>
        </w:rPr>
      </w:pPr>
      <w:r w:rsidRPr="00EE5AC4">
        <w:t xml:space="preserve">NSA reform to be ‘fight of the summer’ Civil </w:t>
      </w:r>
      <w:r w:rsidRPr="002B58EF">
        <w:rPr>
          <w:rStyle w:val="StyleUnderline"/>
        </w:rPr>
        <w:t>libertarians who say the House didn’t go far enough to reform the National Security Agency are mounting a renewed effort in the Senate to shift momentum in their direction.</w:t>
      </w:r>
      <w:r w:rsidRPr="00EE5AC4">
        <w:t xml:space="preserve"> After compromises in the House bill, the NSA’s critics are buckling down for a months-long fight in the Senate that they hope will lead to an end to government snooping on Americans. “</w:t>
      </w:r>
      <w:r w:rsidRPr="002B58EF">
        <w:rPr>
          <w:rStyle w:val="StyleUnderline"/>
        </w:rPr>
        <w:t>This is going to be the fight of the summer</w:t>
      </w:r>
      <w:r w:rsidRPr="00EE5AC4">
        <w:t xml:space="preserve">,” vowed Gabe </w:t>
      </w:r>
      <w:proofErr w:type="spellStart"/>
      <w:r w:rsidRPr="00EE5AC4">
        <w:t>Rottman</w:t>
      </w:r>
      <w:proofErr w:type="spellEnd"/>
      <w:r w:rsidRPr="00EE5AC4">
        <w:t xml:space="preserve">, </w:t>
      </w:r>
      <w:r w:rsidRPr="002B58EF">
        <w:rPr>
          <w:rStyle w:val="StyleUnderline"/>
        </w:rPr>
        <w:t>legislative counsel with the American Civil Liberties Union</w:t>
      </w:r>
      <w:r w:rsidRPr="00EE5AC4">
        <w:t xml:space="preserve">. If advocates are able to change the </w:t>
      </w:r>
      <w:r w:rsidRPr="002B58EF">
        <w:rPr>
          <w:rStyle w:val="StyleUnderline"/>
        </w:rPr>
        <w:t>House bill’s language to prohibit NSA agents from collecting large quantities of data</w:t>
      </w:r>
      <w:r w:rsidRPr="00EE5AC4">
        <w:t xml:space="preserve">, “then that’s a win,” he added. “The bill still is not ideal even with those changes, but that would be an improvement,” </w:t>
      </w:r>
      <w:proofErr w:type="spellStart"/>
      <w:r w:rsidRPr="00EE5AC4">
        <w:t>Rottman</w:t>
      </w:r>
      <w:proofErr w:type="spellEnd"/>
      <w:r w:rsidRPr="00EE5AC4">
        <w:t xml:space="preserve"> said. </w:t>
      </w:r>
      <w:r w:rsidRPr="002B58EF">
        <w:rPr>
          <w:rStyle w:val="StyleUnderline"/>
        </w:rPr>
        <w:t>The USA Freedom Act was introduced in both the House and Senate last autumn</w:t>
      </w:r>
      <w:r w:rsidRPr="00EE5AC4">
        <w:t xml:space="preserve">, after Edward Snowden’s revelations about the NSA’s operations captured headlines around the globe. </w:t>
      </w:r>
      <w:r w:rsidRPr="002B58EF">
        <w:rPr>
          <w:rStyle w:val="StyleUnderline"/>
        </w:rPr>
        <w:t>Privacy advocates like the ACLU rallied around the bill as the way to rein in the spy agency and more than 150 lawmakers signed on as cosponsors in the House.</w:t>
      </w:r>
      <w:r w:rsidRPr="00EE5AC4">
        <w:t xml:space="preserve"> In recent weeks, though, advocates worried that it was being progressively watered down. First, leaders on the House Judiciary Committee made changes in order to gain support from a broader cross-section of the chamber. </w:t>
      </w:r>
      <w:r w:rsidRPr="002B58EF">
        <w:rPr>
          <w:rStyle w:val="StyleUnderline"/>
        </w:rPr>
        <w:t>Then, after it sailed through both the Judiciary and Intelligence Committees, additional changes were made behind closed doors that caused many privacy groups and tech companies such as Microsoft and Apple to drop their support. When it passed the House 303-121 last week, fully half of the bill’s original cosponsors voted against it.</w:t>
      </w:r>
      <w:r w:rsidRPr="00EE5AC4">
        <w:t xml:space="preserve"> “We were of course very disappointed at the weakening of the bill,” said Robyn Greene, policy counsel at the New America Foundation’s Open Technology Institute. “</w:t>
      </w:r>
      <w:r w:rsidRPr="002B58EF">
        <w:rPr>
          <w:rStyle w:val="StyleUnderline"/>
        </w:rPr>
        <w:t>Right now we really are turning our attention to the Senate to make sure that doesn’t happen again.” Instead of entirely blocking the government’s ability to collect bulk amounts of data, critics said that the new bill could theoretically allow federal agents to gather information about an entire area code or region of the country</w:t>
      </w:r>
      <w:r w:rsidRPr="00EE5AC4">
        <w:t xml:space="preserve">. One factor working in the reformers’ favor is the strong support of Senate Judiciary Chairman Patrick Leahy (D-Vt.). Unlike House Judiciary Chairman Bob </w:t>
      </w:r>
      <w:proofErr w:type="spellStart"/>
      <w:r w:rsidRPr="00EE5AC4">
        <w:t>Goodlatte</w:t>
      </w:r>
      <w:proofErr w:type="spellEnd"/>
      <w:r w:rsidRPr="00EE5AC4">
        <w:t xml:space="preserve"> (R-Va.), who only came to support the bill after negotiations to produce a manager’s amendment, </w:t>
      </w:r>
      <w:r w:rsidRPr="002B58EF">
        <w:rPr>
          <w:rStyle w:val="Emphasis"/>
        </w:rPr>
        <w:t>Leahy was the lead Senate sponsor of the USA Freedom Act. The fact that Leahy controls the committee gavel means he should be able to guide the bill through when it comes up for discussion next month</w:t>
      </w:r>
      <w:r w:rsidRPr="00EE5AC4">
        <w:t>, advocates said. “The fact that he is the chairman and it’s his bill and this is an issue that he has been passionate about for many years” is comforting, Greene said. “</w:t>
      </w:r>
      <w:r w:rsidRPr="002B58EF">
        <w:rPr>
          <w:rStyle w:val="StyleUnderline"/>
        </w:rPr>
        <w:t>I think this is something he really wants to see get done.</w:t>
      </w:r>
      <w:r w:rsidRPr="00EE5AC4">
        <w:t xml:space="preserve"> He wants to see it get done right. And he wants to see that Americans are confident that their privacy is being adequately protected,” she added. Moments after the House passed its bill, L</w:t>
      </w:r>
      <w:r w:rsidRPr="002B58EF">
        <w:rPr>
          <w:rStyle w:val="StyleUnderline"/>
        </w:rPr>
        <w:t>eahy issued a statement praising the action but said he was “disappointed” that some “meaningful reforms” were not included</w:t>
      </w:r>
      <w:r w:rsidRPr="00EE5AC4">
        <w:t xml:space="preserve">. Other surveillance critics such as Sens. Ron Wyden (D-Ore.), Rand Paul (R-Ky.), Mark Udall (D-Colo.) and Richard Blumenthal (D-Conn.) expressed similar dissatisfaction with the House effort. </w:t>
      </w:r>
      <w:r w:rsidRPr="002B58EF">
        <w:rPr>
          <w:rStyle w:val="StyleUnderline"/>
        </w:rPr>
        <w:t xml:space="preserve">Their sentiments should be buoyed by the swift outrage from civil liberties advocates on both sides of the aisle, </w:t>
      </w:r>
      <w:r w:rsidRPr="002B58EF">
        <w:rPr>
          <w:rStyle w:val="StyleUnderline"/>
        </w:rPr>
        <w:lastRenderedPageBreak/>
        <w:t>reformers hoped.</w:t>
      </w:r>
      <w:r w:rsidRPr="00EE5AC4">
        <w:t xml:space="preserve"> One reason the House bill moved so far away from its early principles, lawmakers and surveillance critics have claimed, was pressure from House leadership and the Obama administration in the days ahead of the vote. In the Senate, Majority Leader Harry Reid (D-Nev.) is pledging to let Leahy and Intelligence Committee Chairwoman Dianne Feinstein (D-Calif.) take the lead on how to move forward. “</w:t>
      </w:r>
      <w:r w:rsidRPr="002B58EF">
        <w:rPr>
          <w:rStyle w:val="StyleUnderline"/>
        </w:rPr>
        <w:t>I want Chairman Feinstein and Chairman Leahy to take a very close look at that and report to the Senate as to what they think should be done,</w:t>
      </w:r>
      <w:r w:rsidRPr="00EE5AC4">
        <w:t xml:space="preserve">” he told reporters on Thursday. “I believe we must do something and I have no problem with the House having acted, but I couldn’t pass a test on what’s in their bill. But I guarantee I’ll be able to after Feinstein and Leahy take a look at this,” said Reid. Feinstein, who is also the No. 2 Democrat on the Judiciary Committee, could pose the biggest obstacle for Leahy’s efforts. </w:t>
      </w:r>
      <w:r w:rsidRPr="002B58EF">
        <w:rPr>
          <w:rStyle w:val="StyleUnderline"/>
        </w:rPr>
        <w:t>She previously pushed for a much narrower reform bill, but said late Thursday that she was “open to considering” the House-passed legislation.</w:t>
      </w:r>
      <w:r w:rsidRPr="00EE5AC4">
        <w:t xml:space="preserve"> House lawmakers, however, might not be too pleased if the two chambers end up with a significantly different piece of legislation. After passing its bill on Thursday, </w:t>
      </w:r>
      <w:proofErr w:type="spellStart"/>
      <w:r w:rsidRPr="00EE5AC4">
        <w:t>Goodlatte</w:t>
      </w:r>
      <w:proofErr w:type="spellEnd"/>
      <w:r w:rsidRPr="00EE5AC4">
        <w:t xml:space="preserve"> warned the Senate not to deviate too far from the compromise that he and his colleagues had put together. “</w:t>
      </w:r>
      <w:r w:rsidRPr="002B58EF">
        <w:rPr>
          <w:rStyle w:val="StyleUnderline"/>
        </w:rPr>
        <w:t xml:space="preserve">This has been very carefully negotiated here within the House but also with the administration,” he said. “And it’s going to be very important that if the Senate does something different that it is... better and not just different. “Because different can be worse rather than better,” </w:t>
      </w:r>
      <w:proofErr w:type="spellStart"/>
      <w:r w:rsidRPr="002B58EF">
        <w:rPr>
          <w:rStyle w:val="StyleUnderline"/>
        </w:rPr>
        <w:t>Goodlatte</w:t>
      </w:r>
      <w:proofErr w:type="spellEnd"/>
      <w:r w:rsidRPr="002B58EF">
        <w:rPr>
          <w:rStyle w:val="StyleUnderline"/>
        </w:rPr>
        <w:t xml:space="preserve"> said.</w:t>
      </w:r>
    </w:p>
    <w:p w:rsidR="00885849" w:rsidRDefault="00885849" w:rsidP="005A68F4">
      <w:pPr>
        <w:pStyle w:val="Heading4"/>
      </w:pPr>
      <w:r>
        <w:t xml:space="preserve">That wrecks the NSA </w:t>
      </w:r>
    </w:p>
    <w:p w:rsidR="00885849" w:rsidRPr="00901DFA" w:rsidRDefault="00885849" w:rsidP="00885849">
      <w:pPr>
        <w:rPr>
          <w:b/>
          <w:bCs/>
          <w:sz w:val="26"/>
        </w:rPr>
      </w:pPr>
      <w:proofErr w:type="spellStart"/>
      <w:r>
        <w:rPr>
          <w:rStyle w:val="Style13ptBold"/>
        </w:rPr>
        <w:t>Sasso</w:t>
      </w:r>
      <w:proofErr w:type="spellEnd"/>
      <w:r>
        <w:rPr>
          <w:rStyle w:val="Style13ptBold"/>
        </w:rPr>
        <w:t>, 14</w:t>
      </w:r>
      <w:r w:rsidR="00901DFA">
        <w:rPr>
          <w:rStyle w:val="Style13ptBold"/>
        </w:rPr>
        <w:t xml:space="preserve"> (</w:t>
      </w:r>
      <w:r w:rsidRPr="00D51911">
        <w:t xml:space="preserve">Brendan </w:t>
      </w:r>
      <w:proofErr w:type="spellStart"/>
      <w:r w:rsidRPr="00D51911">
        <w:t>Sasso</w:t>
      </w:r>
      <w:proofErr w:type="spellEnd"/>
      <w:r w:rsidRPr="00D51911">
        <w:t>, National Journal, 3/25/14, Why</w:t>
      </w:r>
      <w:r>
        <w:t xml:space="preserve"> Obama and His NSA Defenders Changed Their Minds, www.nationaljournal.com/tech/why-obama-and-his-nsa-defenders-changed-their-minds-20140325</w:t>
      </w:r>
      <w:r w:rsidR="00901DFA">
        <w:t>)</w:t>
      </w:r>
    </w:p>
    <w:p w:rsidR="00885849" w:rsidRDefault="00885849" w:rsidP="00885849">
      <w:pPr>
        <w:rPr>
          <w:rStyle w:val="StyleUnderline"/>
        </w:rPr>
      </w:pPr>
      <w:r w:rsidRPr="00885849">
        <w:rPr>
          <w:rStyle w:val="StyleUnderline"/>
        </w:rPr>
        <w:t>It was only months ago that</w:t>
      </w:r>
      <w:r w:rsidRPr="00885849">
        <w:rPr>
          <w:sz w:val="16"/>
        </w:rPr>
        <w:t xml:space="preserve"> President </w:t>
      </w:r>
      <w:r w:rsidRPr="00885849">
        <w:rPr>
          <w:rStyle w:val="StyleUnderline"/>
        </w:rPr>
        <w:t>Obama, with bipartisan backing from</w:t>
      </w:r>
      <w:r w:rsidRPr="00885849">
        <w:rPr>
          <w:sz w:val="16"/>
        </w:rPr>
        <w:t xml:space="preserve"> the heads of </w:t>
      </w:r>
      <w:r w:rsidRPr="00885849">
        <w:rPr>
          <w:rStyle w:val="StyleUnderline"/>
        </w:rPr>
        <w:t>Congress's Intelligence committees, was insisting that the N</w:t>
      </w:r>
      <w:r w:rsidRPr="00885849">
        <w:rPr>
          <w:sz w:val="16"/>
        </w:rPr>
        <w:t xml:space="preserve">ational </w:t>
      </w:r>
      <w:r w:rsidRPr="00885849">
        <w:rPr>
          <w:rStyle w:val="StyleUnderline"/>
        </w:rPr>
        <w:t>S</w:t>
      </w:r>
      <w:r w:rsidRPr="00885849">
        <w:rPr>
          <w:sz w:val="16"/>
        </w:rPr>
        <w:t xml:space="preserve">ecurity </w:t>
      </w:r>
      <w:r w:rsidRPr="00885849">
        <w:rPr>
          <w:rStyle w:val="StyleUnderline"/>
        </w:rPr>
        <w:t>A</w:t>
      </w:r>
      <w:r w:rsidRPr="00885849">
        <w:rPr>
          <w:sz w:val="16"/>
        </w:rPr>
        <w:t xml:space="preserve">gency's mass surveillance program </w:t>
      </w:r>
      <w:r w:rsidRPr="00885849">
        <w:rPr>
          <w:rStyle w:val="StyleUnderline"/>
        </w:rPr>
        <w:t>was key to keeping Americans safe</w:t>
      </w:r>
      <w:r w:rsidRPr="00885849">
        <w:rPr>
          <w:sz w:val="16"/>
        </w:rPr>
        <w:t xml:space="preserve"> from the next major terrorist attack. They were also dismissing privacy concerns, saying the program was perfectly legal and insisting the necessary safeguards were already in place. But now, Obama's full-speed ahead has turned into a hasty retreat: The president and the NSA's top supporters in Congress are all pushing proposals to end the NSA's bulk collection of phone records. And civil-liberties groups—awash in their newly won clout—are declaring victory. The question is no longer whether to change the program, but how dramatically to overhaul it. So </w:t>
      </w:r>
      <w:r w:rsidRPr="00885849">
        <w:rPr>
          <w:rStyle w:val="StyleUnderline"/>
        </w:rPr>
        <w:t>what changed</w:t>
      </w:r>
      <w:r w:rsidRPr="00885849">
        <w:rPr>
          <w:sz w:val="16"/>
        </w:rPr>
        <w:t xml:space="preserve">? It's not that </w:t>
      </w:r>
      <w:r w:rsidRPr="00885849">
        <w:rPr>
          <w:rStyle w:val="StyleUnderline"/>
        </w:rPr>
        <w:t>Obama</w:t>
      </w:r>
      <w:r w:rsidRPr="00885849">
        <w:rPr>
          <w:sz w:val="16"/>
        </w:rPr>
        <w:t xml:space="preserve"> and his Hill allies suddenly saw the error of their ways and became born-again privacy advocates. Instead, with a critical section of the Patriot Act set to expire next year, they </w:t>
      </w:r>
      <w:r w:rsidRPr="00885849">
        <w:rPr>
          <w:rStyle w:val="StyleUnderline"/>
        </w:rPr>
        <w:t>realized they had no choice but to negotiate.</w:t>
      </w:r>
      <w:r w:rsidRPr="00885849">
        <w:rPr>
          <w:sz w:val="16"/>
        </w:rPr>
        <w:t xml:space="preserve"> </w:t>
      </w:r>
      <w:r w:rsidRPr="00885849">
        <w:rPr>
          <w:rStyle w:val="StyleUnderline"/>
        </w:rPr>
        <w:t>If Congress fails to reauthorize that provision</w:t>
      </w:r>
      <w:r w:rsidRPr="00885849">
        <w:rPr>
          <w:sz w:val="16"/>
        </w:rPr>
        <w:t xml:space="preserve">—Section 215—by June 1, 2015, </w:t>
      </w:r>
      <w:r w:rsidRPr="00885849">
        <w:rPr>
          <w:rStyle w:val="StyleUnderline"/>
        </w:rPr>
        <w:t xml:space="preserve">then the NSA's collection of U.S. records would have to </w:t>
      </w:r>
      <w:r w:rsidRPr="00885849">
        <w:rPr>
          <w:rStyle w:val="Emphasis"/>
        </w:rPr>
        <w:t>end entirely.</w:t>
      </w:r>
      <w:r w:rsidRPr="00885849">
        <w:rPr>
          <w:sz w:val="16"/>
        </w:rPr>
        <w:t xml:space="preserve"> And </w:t>
      </w:r>
      <w:r w:rsidRPr="00885849">
        <w:rPr>
          <w:rStyle w:val="StyleUnderline"/>
        </w:rPr>
        <w:t xml:space="preserve">the growing outrage prompted by the Snowden leaks means that the NSA's supporters would almost </w:t>
      </w:r>
      <w:r w:rsidRPr="00885849">
        <w:rPr>
          <w:rStyle w:val="Emphasis"/>
        </w:rPr>
        <w:t>certainly lose an up-or-down vote</w:t>
      </w:r>
      <w:r w:rsidRPr="00885849">
        <w:rPr>
          <w:rStyle w:val="StyleUnderline"/>
        </w:rPr>
        <w:t xml:space="preserve"> on the program</w:t>
      </w:r>
      <w:r w:rsidRPr="00885849">
        <w:rPr>
          <w:sz w:val="16"/>
        </w:rPr>
        <w:t xml:space="preserve">. Rep. Adam Schiff, a Democratic member of the House Intelligence Committee, said </w:t>
      </w:r>
      <w:r w:rsidRPr="00885849">
        <w:rPr>
          <w:rStyle w:val="StyleUnderline"/>
        </w:rPr>
        <w:t>that looming sunset</w:t>
      </w:r>
      <w:r w:rsidRPr="00885849">
        <w:rPr>
          <w:sz w:val="16"/>
        </w:rPr>
        <w:t xml:space="preserve"> is what </w:t>
      </w:r>
      <w:r w:rsidRPr="00885849">
        <w:rPr>
          <w:rStyle w:val="StyleUnderline"/>
        </w:rPr>
        <w:t>forced lawmakers to the bargaining tabl</w:t>
      </w:r>
      <w:r w:rsidRPr="00885849">
        <w:rPr>
          <w:sz w:val="16"/>
        </w:rPr>
        <w:t xml:space="preserve">e. "I think what has changed is the growing realization that the </w:t>
      </w:r>
      <w:r w:rsidRPr="00885849">
        <w:rPr>
          <w:rStyle w:val="Emphasis"/>
        </w:rPr>
        <w:t>votes are simply not there for reauthorization</w:t>
      </w:r>
      <w:r w:rsidRPr="00885849">
        <w:rPr>
          <w:sz w:val="16"/>
        </w:rPr>
        <w:t xml:space="preserve">," he said in an interview. "I think that more than anything </w:t>
      </w:r>
      <w:proofErr w:type="gramStart"/>
      <w:r w:rsidRPr="00885849">
        <w:rPr>
          <w:sz w:val="16"/>
        </w:rPr>
        <w:t>else, that</w:t>
      </w:r>
      <w:proofErr w:type="gramEnd"/>
      <w:r w:rsidRPr="00885849">
        <w:rPr>
          <w:sz w:val="16"/>
        </w:rPr>
        <w:t xml:space="preserve"> is galvanizing us into action." </w:t>
      </w:r>
      <w:r w:rsidRPr="00885849">
        <w:rPr>
          <w:rStyle w:val="StyleUnderline"/>
        </w:rPr>
        <w:t>Obama and the House</w:t>
      </w:r>
      <w:r w:rsidRPr="00885849">
        <w:rPr>
          <w:sz w:val="16"/>
        </w:rPr>
        <w:t xml:space="preserve"> Intelligence Committee </w:t>
      </w:r>
      <w:r w:rsidRPr="00885849">
        <w:rPr>
          <w:rStyle w:val="StyleUnderline"/>
        </w:rPr>
        <w:t>leaders believe</w:t>
      </w:r>
      <w:r w:rsidRPr="00885849">
        <w:rPr>
          <w:sz w:val="16"/>
        </w:rPr>
        <w:t xml:space="preserve"> their </w:t>
      </w:r>
      <w:r w:rsidRPr="00885849">
        <w:rPr>
          <w:rStyle w:val="StyleUnderline"/>
        </w:rPr>
        <w:t xml:space="preserve">proposals are now the NSA's </w:t>
      </w:r>
      <w:r w:rsidRPr="00885849">
        <w:rPr>
          <w:rStyle w:val="Emphasis"/>
        </w:rPr>
        <w:t>best bet to retain some power</w:t>
      </w:r>
      <w:r w:rsidRPr="00885849">
        <w:rPr>
          <w:rStyle w:val="StyleUnderline"/>
        </w:rPr>
        <w:t xml:space="preserve"> to mine U.S. phone records for</w:t>
      </w:r>
      <w:r w:rsidRPr="00885849">
        <w:rPr>
          <w:sz w:val="16"/>
        </w:rPr>
        <w:t xml:space="preserve"> possible </w:t>
      </w:r>
      <w:r w:rsidRPr="00885849">
        <w:rPr>
          <w:rStyle w:val="StyleUnderline"/>
        </w:rPr>
        <w:t>terror plots</w:t>
      </w:r>
      <w:r w:rsidRPr="00885849">
        <w:rPr>
          <w:sz w:val="16"/>
        </w:rPr>
        <w:t xml:space="preserve">. Senate Intelligence Committee Chairwoman Dianne </w:t>
      </w:r>
      <w:r w:rsidRPr="00885849">
        <w:rPr>
          <w:rStyle w:val="StyleUnderline"/>
        </w:rPr>
        <w:t>Feinstein, a</w:t>
      </w:r>
      <w:r w:rsidRPr="00885849">
        <w:rPr>
          <w:sz w:val="16"/>
        </w:rPr>
        <w:t xml:space="preserve">nother </w:t>
      </w:r>
      <w:r w:rsidRPr="00885849">
        <w:rPr>
          <w:rStyle w:val="StyleUnderline"/>
        </w:rPr>
        <w:t>leading NSA defender</w:t>
      </w:r>
      <w:r w:rsidRPr="00885849">
        <w:rPr>
          <w:sz w:val="16"/>
        </w:rPr>
        <w:t xml:space="preserve">, also indicated she </w:t>
      </w:r>
      <w:r w:rsidRPr="00885849">
        <w:rPr>
          <w:rStyle w:val="StyleUnderline"/>
        </w:rPr>
        <w:t>is on board with the changes</w:t>
      </w:r>
      <w:r w:rsidRPr="00885849">
        <w:rPr>
          <w:sz w:val="16"/>
        </w:rPr>
        <w:t xml:space="preserve">, saying the president's proposal is a "worthy effort." And though the Hill's NSA allies are now proposing reforms to the agency, they don't seem particularly excited about it. At a Capitol Hill press conference Tuesday, Rep. Mike Rogers, the Republican chairman of the House Intelligence Committee, and Rep. Dutch </w:t>
      </w:r>
      <w:proofErr w:type="spellStart"/>
      <w:r w:rsidRPr="00885849">
        <w:rPr>
          <w:sz w:val="16"/>
        </w:rPr>
        <w:t>Ruppersberger</w:t>
      </w:r>
      <w:proofErr w:type="spellEnd"/>
      <w:r w:rsidRPr="00885849">
        <w:rPr>
          <w:sz w:val="16"/>
        </w:rPr>
        <w:t xml:space="preserve">, the panel's top Democrat, often sounded like they were arguing against their own bill that they were unveiling. "I passionately believe this program has saved American lives," Rogers said. </w:t>
      </w:r>
      <w:proofErr w:type="spellStart"/>
      <w:r w:rsidRPr="00885849">
        <w:rPr>
          <w:sz w:val="16"/>
        </w:rPr>
        <w:t>Ruppersberger</w:t>
      </w:r>
      <w:proofErr w:type="spellEnd"/>
      <w:r w:rsidRPr="00885849">
        <w:rPr>
          <w:sz w:val="16"/>
        </w:rPr>
        <w:t xml:space="preserve"> said if the program had been in place in 2001, it may have prevented the Sept. 11 attacks. But the </w:t>
      </w:r>
      <w:r w:rsidRPr="00885849">
        <w:rPr>
          <w:rStyle w:val="StyleUnderline"/>
        </w:rPr>
        <w:t xml:space="preserve">lawmakers acknowledged there is broad "discomfort" with the program as it is currently structured. </w:t>
      </w:r>
      <w:r w:rsidRPr="00885849">
        <w:rPr>
          <w:sz w:val="16"/>
        </w:rPr>
        <w:t xml:space="preserve">"We need to do something about bulk collection because of the perception of our constituents," </w:t>
      </w:r>
      <w:proofErr w:type="spellStart"/>
      <w:r w:rsidRPr="00885849">
        <w:rPr>
          <w:sz w:val="16"/>
        </w:rPr>
        <w:t>Ruppersberger</w:t>
      </w:r>
      <w:proofErr w:type="spellEnd"/>
      <w:r w:rsidRPr="00885849">
        <w:rPr>
          <w:sz w:val="16"/>
        </w:rPr>
        <w:t xml:space="preserve"> admitted. Under their legislation, the vast database of phone records would stay in the hands of the phone companies. The NSA could force the phone companies to turn over particular records, and the Foreign Intelligence Surveillance Court would review the NSA orders after the fact. But Rogers rejected a reporter's suggestion that the NSA should have never had control of the massive database of phone records in the first place. "There was no abuse, no </w:t>
      </w:r>
      <w:r w:rsidRPr="00885849">
        <w:rPr>
          <w:sz w:val="16"/>
        </w:rPr>
        <w:lastRenderedPageBreak/>
        <w:t xml:space="preserve">illegality, no unconstitutionality," he said. </w:t>
      </w:r>
      <w:r w:rsidRPr="00885849">
        <w:rPr>
          <w:rStyle w:val="StyleUnderline"/>
        </w:rPr>
        <w:t>For all their hesitance</w:t>
      </w:r>
      <w:r w:rsidRPr="00885849">
        <w:rPr>
          <w:sz w:val="16"/>
        </w:rPr>
        <w:t xml:space="preserve">, however, </w:t>
      </w:r>
      <w:r w:rsidRPr="00885849">
        <w:rPr>
          <w:rStyle w:val="StyleUnderline"/>
        </w:rPr>
        <w:t>Rogers and company much prefer their version to a competing proposal</w:t>
      </w:r>
      <w:r w:rsidRPr="00885849">
        <w:rPr>
          <w:sz w:val="16"/>
        </w:rPr>
        <w:t xml:space="preserve"> to change the way the government gathers information. </w:t>
      </w:r>
      <w:r w:rsidRPr="00885849">
        <w:rPr>
          <w:rStyle w:val="StyleUnderline"/>
        </w:rPr>
        <w:t>That would be the</w:t>
      </w:r>
      <w:r w:rsidRPr="00885849">
        <w:rPr>
          <w:sz w:val="16"/>
        </w:rPr>
        <w:t xml:space="preserve"> USA Freedom Act, a </w:t>
      </w:r>
      <w:r w:rsidRPr="00885849">
        <w:rPr>
          <w:rStyle w:val="StyleUnderline"/>
        </w:rPr>
        <w:t>proposal from</w:t>
      </w:r>
      <w:r w:rsidRPr="00885849">
        <w:rPr>
          <w:sz w:val="16"/>
        </w:rPr>
        <w:t xml:space="preserve"> Senate Judiciary Committee Chairman Patrick </w:t>
      </w:r>
      <w:r w:rsidRPr="00885849">
        <w:rPr>
          <w:rStyle w:val="StyleUnderline"/>
        </w:rPr>
        <w:t>Leahy</w:t>
      </w:r>
      <w:r w:rsidRPr="00885849">
        <w:rPr>
          <w:sz w:val="16"/>
        </w:rPr>
        <w:t xml:space="preserve"> and Rep. Jim Sensenbrenner that Rogers </w:t>
      </w:r>
      <w:r w:rsidRPr="00885849">
        <w:rPr>
          <w:rStyle w:val="StyleUnderline"/>
        </w:rPr>
        <w:t xml:space="preserve">and his ilk fear would </w:t>
      </w:r>
      <w:r w:rsidRPr="00885849">
        <w:rPr>
          <w:rStyle w:val="Emphasis"/>
        </w:rPr>
        <w:t>go too far in hamstringing the NSA</w:t>
      </w:r>
      <w:r w:rsidRPr="00885849">
        <w:rPr>
          <w:sz w:val="16"/>
        </w:rPr>
        <w:t>. Th</w:t>
      </w:r>
      <w:r w:rsidRPr="00885849">
        <w:rPr>
          <w:rStyle w:val="StyleUnderline"/>
        </w:rPr>
        <w:t>e USA Freedom Act would require the NSA to meet a tougher standard for the data searches and would limit other NSA programs, such as Internet surveillance</w:t>
      </w:r>
      <w:r w:rsidRPr="00885849">
        <w:rPr>
          <w:sz w:val="16"/>
        </w:rPr>
        <w:t xml:space="preserve"> of people </w:t>
      </w:r>
      <w:r w:rsidRPr="00885849">
        <w:rPr>
          <w:rStyle w:val="StyleUnderline"/>
        </w:rPr>
        <w:t>overseas</w:t>
      </w:r>
      <w:r w:rsidRPr="00885849">
        <w:rPr>
          <w:sz w:val="16"/>
        </w:rPr>
        <w:t xml:space="preserve">. Additionally, President Obama is expected to unveil his own plan to reform the controversial phone data collection program this week. According to The New York Times, </w:t>
      </w:r>
      <w:r w:rsidRPr="00885849">
        <w:rPr>
          <w:rStyle w:val="StyleUnderline"/>
        </w:rPr>
        <w:t>Obama's proposal would also keep the database in the hands of the phone companies. His plan would have tougher judicial oversight</w:t>
      </w:r>
      <w:r w:rsidRPr="00885849">
        <w:rPr>
          <w:sz w:val="16"/>
        </w:rPr>
        <w:t xml:space="preserve"> than the House bill by requiring pre-approval from the court for every targeted phone number, the newspaper reported. But </w:t>
      </w:r>
      <w:r w:rsidRPr="00885849">
        <w:rPr>
          <w:rStyle w:val="StyleUnderline"/>
        </w:rPr>
        <w:t xml:space="preserve">though the momentum has shifted and officials seem to be coalescing around a framework for overhauling the NSA program, </w:t>
      </w:r>
      <w:r w:rsidRPr="00885849">
        <w:rPr>
          <w:rStyle w:val="Emphasis"/>
        </w:rPr>
        <w:t>the question is far from settled</w:t>
      </w:r>
      <w:r w:rsidRPr="00885849">
        <w:rPr>
          <w:sz w:val="16"/>
        </w:rPr>
        <w:t xml:space="preserve">. </w:t>
      </w:r>
      <w:r w:rsidRPr="00885849">
        <w:rPr>
          <w:rStyle w:val="StyleUnderline"/>
        </w:rPr>
        <w:t>Leahy</w:t>
      </w:r>
      <w:r w:rsidRPr="00885849">
        <w:rPr>
          <w:sz w:val="16"/>
        </w:rPr>
        <w:t xml:space="preserve"> </w:t>
      </w:r>
      <w:r w:rsidRPr="00885849">
        <w:rPr>
          <w:szCs w:val="20"/>
          <w:u w:val="single"/>
        </w:rPr>
        <w:t>and Sensenbrenner</w:t>
      </w:r>
      <w:r w:rsidRPr="00885849">
        <w:rPr>
          <w:sz w:val="16"/>
        </w:rPr>
        <w:t xml:space="preserve"> </w:t>
      </w:r>
      <w:r w:rsidRPr="00885849">
        <w:rPr>
          <w:rStyle w:val="StyleUnderline"/>
        </w:rPr>
        <w:t xml:space="preserve">are not backing off </w:t>
      </w:r>
      <w:r w:rsidRPr="00885849">
        <w:t>from their USA Freedom Act,</w:t>
      </w:r>
      <w:r w:rsidRPr="00885849">
        <w:rPr>
          <w:sz w:val="16"/>
        </w:rPr>
        <w:t xml:space="preserve"> and </w:t>
      </w:r>
      <w:r w:rsidRPr="00885849">
        <w:rPr>
          <w:rStyle w:val="StyleUnderline"/>
        </w:rPr>
        <w:t>outside groups will continue their policy push as well.</w:t>
      </w:r>
      <w:r>
        <w:rPr>
          <w:rStyle w:val="StyleUnderline"/>
        </w:rPr>
        <w:t xml:space="preserve"> </w:t>
      </w:r>
    </w:p>
    <w:p w:rsidR="00F33C34" w:rsidRDefault="00F33C34" w:rsidP="005A68F4">
      <w:pPr>
        <w:pStyle w:val="Heading4"/>
      </w:pPr>
      <w:r>
        <w:t>Intelligence is foundational to counterterror—NSA program rollback decks it</w:t>
      </w:r>
    </w:p>
    <w:p w:rsidR="00F33C34" w:rsidRPr="00F55102" w:rsidRDefault="00F33C34" w:rsidP="00F33C34">
      <w:pPr>
        <w:rPr>
          <w:rStyle w:val="Style13ptBold"/>
        </w:rPr>
      </w:pPr>
      <w:proofErr w:type="spellStart"/>
      <w:r>
        <w:rPr>
          <w:rStyle w:val="Style13ptBold"/>
        </w:rPr>
        <w:t>Yoo</w:t>
      </w:r>
      <w:proofErr w:type="spellEnd"/>
      <w:r>
        <w:rPr>
          <w:rStyle w:val="Style13ptBold"/>
        </w:rPr>
        <w:t>, 13</w:t>
      </w:r>
    </w:p>
    <w:p w:rsidR="00F33C34" w:rsidRDefault="00F33C34" w:rsidP="00F33C34">
      <w:r w:rsidRPr="00F55102">
        <w:t xml:space="preserve">John </w:t>
      </w:r>
      <w:proofErr w:type="spellStart"/>
      <w:r w:rsidRPr="00F55102">
        <w:t>Yoo</w:t>
      </w:r>
      <w:proofErr w:type="spellEnd"/>
      <w:r w:rsidRPr="00F55102">
        <w:t>, 8/16/13, Ending NSA Surveillance</w:t>
      </w:r>
      <w:r w:rsidRPr="00ED67AC">
        <w:t xml:space="preserve"> is not the answer, www.nationalreview.com/corner/356027/ending-nsa-surveillance-not-answer-john-yoo</w:t>
      </w:r>
    </w:p>
    <w:p w:rsidR="00F33C34" w:rsidRDefault="00F33C34" w:rsidP="00F33C34">
      <w:pPr>
        <w:rPr>
          <w:rStyle w:val="StyleUnderline"/>
        </w:rPr>
      </w:pPr>
      <w:r w:rsidRPr="00F33C34">
        <w:rPr>
          <w:rStyle w:val="StyleUnderline"/>
        </w:rPr>
        <w:t>We should be careful not to put the NSA in an impossible position</w:t>
      </w:r>
      <w:r w:rsidRPr="00F33C34">
        <w:rPr>
          <w:sz w:val="16"/>
        </w:rPr>
        <w:t xml:space="preserve">. Of course, we should be vigilant against the administrative state in all of its tangled tendrils, especially its collection of taxes (the IRS scandal) and enforcement of the laws (Obama’s refusal to enforce Obamacare and immigration law). </w:t>
      </w:r>
      <w:r w:rsidRPr="00F33C34">
        <w:rPr>
          <w:rStyle w:val="StyleUnderline"/>
        </w:rPr>
        <w:t>The problem</w:t>
      </w:r>
      <w:r w:rsidRPr="00F33C34">
        <w:rPr>
          <w:sz w:val="16"/>
        </w:rPr>
        <w:t xml:space="preserve"> here, however, </w:t>
      </w:r>
      <w:r w:rsidRPr="00F33C34">
        <w:rPr>
          <w:rStyle w:val="StyleUnderline"/>
        </w:rPr>
        <w:t>is</w:t>
      </w:r>
      <w:r w:rsidRPr="00F33C34">
        <w:rPr>
          <w:sz w:val="16"/>
        </w:rPr>
        <w:t xml:space="preserve"> that we are </w:t>
      </w:r>
      <w:r w:rsidRPr="00F33C34">
        <w:rPr>
          <w:rStyle w:val="StyleUnderline"/>
        </w:rPr>
        <w:t>placing</w:t>
      </w:r>
      <w:r w:rsidRPr="00F33C34">
        <w:rPr>
          <w:sz w:val="16"/>
        </w:rPr>
        <w:t xml:space="preserve"> these kinds of </w:t>
      </w:r>
      <w:r w:rsidRPr="00F33C34">
        <w:rPr>
          <w:rStyle w:val="StyleUnderline"/>
        </w:rPr>
        <w:t>domestic law-enforcement standards on a foreign intelligence function</w:t>
      </w:r>
      <w:r w:rsidRPr="00F33C34">
        <w:rPr>
          <w:sz w:val="16"/>
        </w:rPr>
        <w:t xml:space="preserve">. With domestic law enforcement, we want the Justice Department to monitor one identified target (identified because other evidence gives probable cause that he or she has already committed a crime) and to carefully minimize any surveillance so as not to intrude on privacy interests. </w:t>
      </w:r>
      <w:r w:rsidRPr="00F33C34">
        <w:rPr>
          <w:rStyle w:val="StyleUnderline"/>
        </w:rPr>
        <w:t>Once we impose those standards on</w:t>
      </w:r>
      <w:r w:rsidRPr="00F33C34">
        <w:rPr>
          <w:sz w:val="16"/>
        </w:rPr>
        <w:t xml:space="preserve"> the military and </w:t>
      </w:r>
      <w:r w:rsidRPr="00F33C34">
        <w:rPr>
          <w:rStyle w:val="StyleUnderline"/>
        </w:rPr>
        <w:t>intelligence agencies</w:t>
      </w:r>
      <w:r w:rsidRPr="00F33C34">
        <w:rPr>
          <w:sz w:val="16"/>
        </w:rPr>
        <w:t xml:space="preserve">, however, </w:t>
      </w:r>
      <w:r w:rsidRPr="00F33C34">
        <w:rPr>
          <w:rStyle w:val="StyleUnderline"/>
        </w:rPr>
        <w:t>we are either guaranteeing failure or we must accept a</w:t>
      </w:r>
      <w:r w:rsidRPr="00F33C34">
        <w:rPr>
          <w:sz w:val="16"/>
        </w:rPr>
        <w:t xml:space="preserve"> certain </w:t>
      </w:r>
      <w:r w:rsidRPr="00F33C34">
        <w:rPr>
          <w:rStyle w:val="StyleUnderline"/>
        </w:rPr>
        <w:t>level of error</w:t>
      </w:r>
      <w:r w:rsidRPr="00F33C34">
        <w:rPr>
          <w:sz w:val="16"/>
        </w:rPr>
        <w:t xml:space="preserve">. </w:t>
      </w:r>
      <w:r w:rsidRPr="00F33C34">
        <w:rPr>
          <w:rStyle w:val="StyleUnderline"/>
        </w:rPr>
        <w:t>If the</w:t>
      </w:r>
      <w:r w:rsidRPr="00F33C34">
        <w:rPr>
          <w:sz w:val="16"/>
        </w:rPr>
        <w:t xml:space="preserve"> military and </w:t>
      </w:r>
      <w:r w:rsidRPr="00F33C34">
        <w:rPr>
          <w:rStyle w:val="StyleUnderline"/>
        </w:rPr>
        <w:t>intelligence agencies had to follow law-enforcement standards, their mission would fail</w:t>
      </w:r>
      <w:r w:rsidRPr="00F33C34">
        <w:rPr>
          <w:sz w:val="16"/>
        </w:rPr>
        <w:t xml:space="preserve"> because they would not give us any improvement over what the FBI could achieve anyway</w:t>
      </w:r>
      <w:r w:rsidRPr="00F33C34">
        <w:rPr>
          <w:rStyle w:val="StyleUnderline"/>
        </w:rPr>
        <w:t>. If the intelligence community is to detect future terrorist attacks through analyzing electronic communications, we are asking them to search through a vast sea of e-mails and phone-call patterns to find those few which, on the surface, look innocent but are actually covert terrorist messages</w:t>
      </w:r>
      <w:r w:rsidRPr="00F33C34">
        <w:rPr>
          <w:sz w:val="16"/>
        </w:rPr>
        <w:t xml:space="preserve">. If we give them broader authority, we would have to accept a level of error that is inherent in any human activity. No intelligence agency could perform its mission of protecting the nation’s security without making a few of these kinds of mistakes. The question is whether there are too many, not whether there will be any at all. Domestic law enforcement makes these errors too. Police seek warrants for the wrong guy, execute a search in the wrong house, arrest the wrong suspect, and even shoot unarmed suspects. We accept these mistakes because we understand that no law-enforcement system can successfully protect our communities from crime with perfection. The question is the error rate, how much it would cost to reduce it, the impact on the effectiveness of the program, and the remedies we have for mistakes. </w:t>
      </w:r>
      <w:r w:rsidRPr="00F33C34">
        <w:rPr>
          <w:rStyle w:val="StyleUnderline"/>
        </w:rPr>
        <w:t>Consider</w:t>
      </w:r>
      <w:r w:rsidRPr="00F33C34">
        <w:rPr>
          <w:sz w:val="16"/>
        </w:rPr>
        <w:t xml:space="preserve"> those questions in the context of </w:t>
      </w:r>
      <w:r w:rsidRPr="00F33C34">
        <w:rPr>
          <w:rStyle w:val="StyleUnderline"/>
        </w:rPr>
        <w:t>the NSA surveillance program.</w:t>
      </w:r>
      <w:r w:rsidRPr="00F33C34">
        <w:rPr>
          <w:sz w:val="16"/>
        </w:rPr>
        <w:t xml:space="preserve"> The more important question is not the top of the fraction but the bottom — not just how many mistakes occurred, but how many records were searched overall. If there were 2,000 or so mistakes, as the Washington Post suggests, but involving billions of communications, the error rate is well less than 1 percent. Without looking at the latest figures, I suspect that is a far lower error rate than those turned in by domestic police on searches and arrests. </w:t>
      </w:r>
      <w:r w:rsidRPr="00F33C34">
        <w:rPr>
          <w:rStyle w:val="StyleUnderline"/>
        </w:rPr>
        <w:t>To end the NSA’s efforts to intercept terrorist communications would be to willfully blind ourselves to the most valuable intelligence sources on al-Qaeda (</w:t>
      </w:r>
      <w:r w:rsidRPr="00F33C34">
        <w:rPr>
          <w:sz w:val="16"/>
        </w:rPr>
        <w:t xml:space="preserve">now that the president won’t allow the capture and interrogation of al-Qaeda leaders). The more useful question is whether there is a cost-effective way to reduce the error rate without detracting from the effectiveness of the program, which, by General Keith Alexander’s accounting, has been high. Increasing judicial oversight might reduce errors — though I am dubious — but in a way that would seriously slow down the speed of the program, which is all-important if the mission is to stop terrorists. And perhaps Congress should think about ways to remedy any privacy violations in the future. But </w:t>
      </w:r>
      <w:r w:rsidRPr="00F33C34">
        <w:rPr>
          <w:rStyle w:val="StyleUnderline"/>
        </w:rPr>
        <w:t>to end the program because it does not have an error rate of zero is to impose a demand on the NSA that no other government program</w:t>
      </w:r>
      <w:r w:rsidRPr="00F33C34">
        <w:rPr>
          <w:sz w:val="16"/>
        </w:rPr>
        <w:t xml:space="preserve">, foreign or domestic, military or civilian, </w:t>
      </w:r>
      <w:r w:rsidRPr="00F33C34">
        <w:rPr>
          <w:rStyle w:val="StyleUnderline"/>
        </w:rPr>
        <w:t>could survive.</w:t>
      </w:r>
    </w:p>
    <w:p w:rsidR="00F33C34" w:rsidRPr="00F16FBC" w:rsidRDefault="00F33C34" w:rsidP="005A68F4">
      <w:pPr>
        <w:pStyle w:val="Heading4"/>
      </w:pPr>
      <w:r w:rsidRPr="00F16FBC">
        <w:lastRenderedPageBreak/>
        <w:t>Extinction</w:t>
      </w:r>
    </w:p>
    <w:p w:rsidR="00F33C34" w:rsidRPr="00F16FBC" w:rsidRDefault="00F33C34" w:rsidP="00F33C34">
      <w:pPr>
        <w:rPr>
          <w:b/>
          <w:szCs w:val="20"/>
          <w:u w:val="single"/>
        </w:rPr>
      </w:pPr>
      <w:r w:rsidRPr="00F55102">
        <w:rPr>
          <w:rStyle w:val="Style13ptBold"/>
        </w:rPr>
        <w:t>Hellman 8</w:t>
      </w:r>
      <w:r w:rsidRPr="00F16FBC">
        <w:rPr>
          <w:szCs w:val="20"/>
        </w:rPr>
        <w:t xml:space="preserve"> (Martin E. Hellman, emeritus prof of engineering @ Stanford, “Risk Analysis of Nuclear Deterrence” SPRING 2008 THE BENT OF TAU BETA PI, </w:t>
      </w:r>
      <w:hyperlink r:id="rId6" w:history="1">
        <w:r w:rsidRPr="00F16FBC">
          <w:rPr>
            <w:rStyle w:val="Hyperlink"/>
          </w:rPr>
          <w:t>http://www.nuclearrisk.org/paper.pdf</w:t>
        </w:r>
      </w:hyperlink>
      <w:r w:rsidRPr="00F16FBC">
        <w:rPr>
          <w:szCs w:val="20"/>
        </w:rPr>
        <w:t>)</w:t>
      </w:r>
    </w:p>
    <w:p w:rsidR="00F33C34" w:rsidRDefault="00F33C34" w:rsidP="00F33C34">
      <w:pPr>
        <w:rPr>
          <w:sz w:val="16"/>
          <w:szCs w:val="20"/>
        </w:rPr>
      </w:pPr>
      <w:r w:rsidRPr="00F33C34">
        <w:rPr>
          <w:szCs w:val="20"/>
          <w:u w:val="single"/>
        </w:rPr>
        <w:t>The threat of nuclear terrorism looms</w:t>
      </w:r>
      <w:r w:rsidRPr="00F33C34">
        <w:rPr>
          <w:sz w:val="16"/>
          <w:szCs w:val="20"/>
        </w:rPr>
        <w:t xml:space="preserve"> much larger in the public’s mind than the threat of a full-scale nuclear war, yet this article focuses primarily on the latter. An explanation is therefore in order before proceeding. </w:t>
      </w:r>
      <w:r w:rsidRPr="00F33C34">
        <w:rPr>
          <w:szCs w:val="20"/>
          <w:u w:val="single"/>
        </w:rPr>
        <w:t>A terrorist attack involving a nuclear weapon would be a catastrophe of immense proportions</w:t>
      </w:r>
      <w:r w:rsidRPr="00F33C34">
        <w:rPr>
          <w:sz w:val="16"/>
          <w:szCs w:val="20"/>
        </w:rPr>
        <w:t xml:space="preserve">: “A 10-kiloton bomb detonated at Grand Central Station on a typical work day would likely kill some half a million people, and inflict over a trillion dollars in direct economic damage. America and its way of life would be changed forever.” [Bunn 2003, pages viii-ix]. </w:t>
      </w:r>
      <w:r w:rsidRPr="00F33C34">
        <w:rPr>
          <w:szCs w:val="20"/>
          <w:u w:val="single"/>
        </w:rPr>
        <w:t>The likelihood of such an attack is also significant</w:t>
      </w:r>
      <w:r w:rsidRPr="00F33C34">
        <w:rPr>
          <w:sz w:val="16"/>
          <w:szCs w:val="20"/>
        </w:rPr>
        <w:t xml:space="preserve">. Former Secretary of Defense William </w:t>
      </w:r>
      <w:r w:rsidRPr="00F33C34">
        <w:rPr>
          <w:szCs w:val="20"/>
          <w:u w:val="single"/>
        </w:rPr>
        <w:t>Perry</w:t>
      </w:r>
      <w:r w:rsidRPr="00F33C34">
        <w:rPr>
          <w:sz w:val="16"/>
          <w:szCs w:val="20"/>
        </w:rPr>
        <w:t xml:space="preserve"> has </w:t>
      </w:r>
      <w:r w:rsidRPr="00F33C34">
        <w:rPr>
          <w:szCs w:val="20"/>
          <w:u w:val="single"/>
        </w:rPr>
        <w:t>estimated the chance of a nuclear terrorist incident</w:t>
      </w:r>
      <w:r w:rsidRPr="00F33C34">
        <w:rPr>
          <w:sz w:val="16"/>
          <w:szCs w:val="20"/>
        </w:rPr>
        <w:t xml:space="preserve"> within the next decade </w:t>
      </w:r>
      <w:r w:rsidRPr="00F33C34">
        <w:rPr>
          <w:szCs w:val="20"/>
          <w:u w:val="single"/>
        </w:rPr>
        <w:t>to be roughly 50 percent</w:t>
      </w:r>
      <w:r w:rsidRPr="00F33C34">
        <w:rPr>
          <w:sz w:val="16"/>
          <w:szCs w:val="20"/>
        </w:rPr>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w:t>
      </w:r>
      <w:proofErr w:type="spellStart"/>
      <w:r w:rsidRPr="00F33C34">
        <w:rPr>
          <w:sz w:val="16"/>
          <w:szCs w:val="20"/>
        </w:rPr>
        <w:t>Hegland</w:t>
      </w:r>
      <w:proofErr w:type="spellEnd"/>
      <w:r w:rsidRPr="00F33C34">
        <w:rPr>
          <w:sz w:val="16"/>
          <w:szCs w:val="20"/>
        </w:rPr>
        <w:t xml:space="preserve"> 2005]. </w:t>
      </w:r>
      <w:r w:rsidRPr="00F33C34">
        <w:rPr>
          <w:szCs w:val="20"/>
          <w:u w:val="single"/>
        </w:rPr>
        <w:t xml:space="preserve">In a survey of 85 national security experts, Senator Richard Lugar found </w:t>
      </w:r>
      <w:r w:rsidRPr="00F33C34">
        <w:rPr>
          <w:sz w:val="16"/>
          <w:szCs w:val="20"/>
        </w:rPr>
        <w:t>a median estimate of 20 percent for the “probability of</w:t>
      </w:r>
      <w:r w:rsidRPr="00F33C34">
        <w:rPr>
          <w:szCs w:val="20"/>
          <w:u w:val="single"/>
        </w:rPr>
        <w:t xml:space="preserve"> an attack involving a nuclear explosion occurring somewhere in the world in the next 10 years,” with 79 percent of the respondents believing “it more likely to be carried out by terrorists” than by a government </w:t>
      </w:r>
      <w:r w:rsidRPr="00F33C34">
        <w:rPr>
          <w:sz w:val="16"/>
          <w:szCs w:val="20"/>
        </w:rPr>
        <w:t xml:space="preserve">[Lugar 2005, pp. 14-15]. I support increased efforts to reduce the threat of nuclear terrorism, but that is not inconsistent with the approach of this article. Because </w:t>
      </w:r>
      <w:r w:rsidRPr="00F33C34">
        <w:rPr>
          <w:szCs w:val="20"/>
          <w:u w:val="single"/>
        </w:rPr>
        <w:t>terrorism is</w:t>
      </w:r>
      <w:r w:rsidRPr="00F33C34">
        <w:rPr>
          <w:sz w:val="16"/>
          <w:szCs w:val="20"/>
        </w:rPr>
        <w:t xml:space="preserve"> one of </w:t>
      </w:r>
      <w:r w:rsidRPr="00F33C34">
        <w:rPr>
          <w:szCs w:val="20"/>
          <w:u w:val="single"/>
        </w:rPr>
        <w:t>the</w:t>
      </w:r>
      <w:r w:rsidRPr="00F33C34">
        <w:rPr>
          <w:sz w:val="16"/>
          <w:szCs w:val="20"/>
        </w:rPr>
        <w:t xml:space="preserve"> potential </w:t>
      </w:r>
      <w:r w:rsidRPr="00F33C34">
        <w:rPr>
          <w:szCs w:val="20"/>
          <w:u w:val="single"/>
        </w:rPr>
        <w:t>trigger mechanism</w:t>
      </w:r>
      <w:r w:rsidRPr="00F33C34">
        <w:rPr>
          <w:sz w:val="16"/>
          <w:szCs w:val="20"/>
        </w:rPr>
        <w:t xml:space="preserve">s </w:t>
      </w:r>
      <w:r w:rsidRPr="00F33C34">
        <w:rPr>
          <w:szCs w:val="20"/>
          <w:u w:val="single"/>
        </w:rPr>
        <w:t>for a full-scale nuclear war</w:t>
      </w:r>
      <w:r w:rsidRPr="00F33C34">
        <w:rPr>
          <w:sz w:val="16"/>
          <w:szCs w:val="20"/>
        </w:rPr>
        <w:t xml:space="preserve">, the risk analyses proposed herein will include estimating the risk of nuclear terrorism as one component of the overall risk. If that risk, the overall risk, or both are found to be unacceptable, then the proposed remedies would be directed to reduce which- ever risk(s) warrant attention. Similar remarks apply to a number of other threats (e.g., nuclear war between the U.S. and China over Taiwan). </w:t>
      </w:r>
      <w:proofErr w:type="gramStart"/>
      <w:r w:rsidRPr="00F33C34">
        <w:rPr>
          <w:sz w:val="16"/>
          <w:szCs w:val="20"/>
        </w:rPr>
        <w:t>his</w:t>
      </w:r>
      <w:proofErr w:type="gramEnd"/>
      <w:r w:rsidRPr="00F33C34">
        <w:rPr>
          <w:sz w:val="16"/>
          <w:szCs w:val="20"/>
        </w:rPr>
        <w:t xml:space="preserve"> article would be incomplete if it only dealt with the threat of nuclear terrorism and neglected the threat of full- scale nuclear war. If both risks are unacceptable, an effort to reduce only the terrorist component would leave humanity in great peril. In fact, </w:t>
      </w:r>
      <w:proofErr w:type="gramStart"/>
      <w:r w:rsidRPr="00F33C34">
        <w:rPr>
          <w:bCs/>
          <w:szCs w:val="20"/>
          <w:u w:val="single"/>
        </w:rPr>
        <w:t>society’s</w:t>
      </w:r>
      <w:proofErr w:type="gramEnd"/>
      <w:r w:rsidRPr="00F33C34">
        <w:rPr>
          <w:bCs/>
          <w:szCs w:val="20"/>
          <w:u w:val="single"/>
        </w:rPr>
        <w:t xml:space="preserve"> almost total neglect of the threat of full-scale nuclear war makes studying that risk all the more important</w:t>
      </w:r>
      <w:r w:rsidRPr="00F33C34">
        <w:rPr>
          <w:sz w:val="16"/>
          <w:szCs w:val="20"/>
        </w:rPr>
        <w:t xml:space="preserve">. The </w:t>
      </w:r>
      <w:proofErr w:type="spellStart"/>
      <w:r w:rsidRPr="00F33C34">
        <w:rPr>
          <w:sz w:val="16"/>
          <w:szCs w:val="20"/>
        </w:rPr>
        <w:t>cosT</w:t>
      </w:r>
      <w:proofErr w:type="spellEnd"/>
      <w:r w:rsidRPr="00F33C34">
        <w:rPr>
          <w:sz w:val="16"/>
          <w:szCs w:val="20"/>
        </w:rPr>
        <w:t xml:space="preserve"> of World War iii The danger associated with nuclear deterrence depends on both the cost of a failure and the failure rate.3 This section explores the cost of a failure of nuclear deterrence, and the next section is concerned with the failure rate. While other definitions are possible, this article defines a failure of deterrence to mean a full-scale exchange of all nuclear weapons available to the U.S. and Russia, an event that will be termed World War III. Approximately 20 million people died as a result of the </w:t>
      </w:r>
      <w:proofErr w:type="gramStart"/>
      <w:r w:rsidRPr="00F33C34">
        <w:rPr>
          <w:sz w:val="16"/>
          <w:szCs w:val="20"/>
        </w:rPr>
        <w:t>first World War.</w:t>
      </w:r>
      <w:proofErr w:type="gramEnd"/>
      <w:r w:rsidRPr="00F33C34">
        <w:rPr>
          <w:sz w:val="16"/>
          <w:szCs w:val="20"/>
        </w:rPr>
        <w:t xml:space="preserve"> World War II’s fatalities were double or triple that number—chaos prevented a more precise deter- </w:t>
      </w:r>
      <w:proofErr w:type="spellStart"/>
      <w:r w:rsidRPr="00F33C34">
        <w:rPr>
          <w:sz w:val="16"/>
          <w:szCs w:val="20"/>
        </w:rPr>
        <w:t>mination</w:t>
      </w:r>
      <w:proofErr w:type="spellEnd"/>
      <w:r w:rsidRPr="00F33C34">
        <w:rPr>
          <w:sz w:val="16"/>
          <w:szCs w:val="20"/>
        </w:rPr>
        <w:t xml:space="preserve">. In both cases humanity recovered, and the world today bears few scars that attest to the horror of those two wars. Many people therefore implicitly believe that a third World War would be horrible but survivable, an </w:t>
      </w:r>
      <w:proofErr w:type="spellStart"/>
      <w:r w:rsidRPr="00F33C34">
        <w:rPr>
          <w:sz w:val="16"/>
          <w:szCs w:val="20"/>
        </w:rPr>
        <w:t>extrapola</w:t>
      </w:r>
      <w:proofErr w:type="spellEnd"/>
      <w:r w:rsidRPr="00F33C34">
        <w:rPr>
          <w:sz w:val="16"/>
          <w:szCs w:val="20"/>
        </w:rPr>
        <w:t xml:space="preserve">- </w:t>
      </w:r>
      <w:proofErr w:type="spellStart"/>
      <w:r w:rsidRPr="00F33C34">
        <w:rPr>
          <w:sz w:val="16"/>
          <w:szCs w:val="20"/>
        </w:rPr>
        <w:t>tion</w:t>
      </w:r>
      <w:proofErr w:type="spellEnd"/>
      <w:r w:rsidRPr="00F33C34">
        <w:rPr>
          <w:sz w:val="16"/>
          <w:szCs w:val="20"/>
        </w:rPr>
        <w:t xml:space="preserve"> of the effects of the first two global wars. In that view, World War III, while horrible, is something that humanity may just have to face and from which it will then have to recover. In contrast, some of those most qualified to assess the situation hold a very different view. In a 1961 speech to a joint session of the Philippine Con- </w:t>
      </w:r>
      <w:proofErr w:type="spellStart"/>
      <w:r w:rsidRPr="00F33C34">
        <w:rPr>
          <w:sz w:val="16"/>
          <w:szCs w:val="20"/>
        </w:rPr>
        <w:t>gress</w:t>
      </w:r>
      <w:proofErr w:type="spellEnd"/>
      <w:r w:rsidRPr="00F33C34">
        <w:rPr>
          <w:sz w:val="16"/>
          <w:szCs w:val="20"/>
        </w:rPr>
        <w:t xml:space="preserve">, General Douglas MacArthur, stated, “Global war has become a Frankenstein to destroy both sides. … If you lose, you are annihilated. If you win, you stand only to lose. </w:t>
      </w:r>
      <w:r w:rsidRPr="00F33C34">
        <w:rPr>
          <w:bCs/>
          <w:szCs w:val="20"/>
          <w:u w:val="single"/>
        </w:rPr>
        <w:t>No longer does it possess even the chance of the winner of a duel. It contains now only the germs of double suicide</w:t>
      </w:r>
      <w:r w:rsidRPr="00F33C34">
        <w:rPr>
          <w:sz w:val="16"/>
          <w:szCs w:val="20"/>
        </w:rPr>
        <w:t xml:space="preserve">.” Former Secretary of Defense Robert McNamara ex- pressed a similar view: “If deterrence fails and conflict develops, the present U.S. and NATO strategy carries with it a high risk that </w:t>
      </w:r>
      <w:r w:rsidRPr="00F33C34">
        <w:rPr>
          <w:szCs w:val="20"/>
          <w:u w:val="single"/>
        </w:rPr>
        <w:t>Western civilization will be destroyed</w:t>
      </w:r>
      <w:r w:rsidRPr="00F33C34">
        <w:rPr>
          <w:sz w:val="16"/>
          <w:szCs w:val="20"/>
        </w:rPr>
        <w:t xml:space="preserve">” [McNamara 1986, page 6]. More recently, George Shultz, William Perry, Henry Kissinger, and Sam Nunn4 echoed those concerns when they quoted President Reagan’s belief that nuclear weapons were “totally irrational, totally </w:t>
      </w:r>
      <w:proofErr w:type="spellStart"/>
      <w:r w:rsidRPr="00F33C34">
        <w:rPr>
          <w:sz w:val="16"/>
          <w:szCs w:val="20"/>
        </w:rPr>
        <w:t>inhu</w:t>
      </w:r>
      <w:proofErr w:type="spellEnd"/>
      <w:r w:rsidRPr="00F33C34">
        <w:rPr>
          <w:sz w:val="16"/>
          <w:szCs w:val="20"/>
        </w:rPr>
        <w:t>- mane, good for nothing but killing, possibly destructive of life on earth and civilization.” [Shultz 2007] Official studies, while couched in less emotional terms, still convey the horrendous toll that World War III would exact: “</w:t>
      </w:r>
      <w:r w:rsidRPr="00F33C34">
        <w:rPr>
          <w:szCs w:val="20"/>
          <w:u w:val="single"/>
        </w:rPr>
        <w:t>The resulting deaths would be far beyond any precedent</w:t>
      </w:r>
      <w:r w:rsidRPr="00F33C34">
        <w:rPr>
          <w:sz w:val="16"/>
          <w:szCs w:val="20"/>
        </w:rPr>
        <w:t xml:space="preserve">. Executive branch calculations show a range of U.S. deaths from 35 to 77 percent (i.e., 79-160 million dead) … a change in targeting could kill somewhere between 20 million and 30 million additional people on each </w:t>
      </w:r>
      <w:proofErr w:type="gramStart"/>
      <w:r w:rsidRPr="00F33C34">
        <w:rPr>
          <w:sz w:val="16"/>
          <w:szCs w:val="20"/>
        </w:rPr>
        <w:t>side ....</w:t>
      </w:r>
      <w:proofErr w:type="gramEnd"/>
      <w:r w:rsidRPr="00F33C34">
        <w:rPr>
          <w:sz w:val="16"/>
          <w:szCs w:val="20"/>
        </w:rPr>
        <w:t xml:space="preserve"> These calculations reflect only deaths during the first 30 days. Additional millions would be injured, and many would eventually die from lack of adequate medical care … millions of people might starve or freeze during the follow- </w:t>
      </w:r>
      <w:proofErr w:type="spellStart"/>
      <w:r w:rsidRPr="00F33C34">
        <w:rPr>
          <w:sz w:val="16"/>
          <w:szCs w:val="20"/>
        </w:rPr>
        <w:t>ing</w:t>
      </w:r>
      <w:proofErr w:type="spellEnd"/>
      <w:r w:rsidRPr="00F33C34">
        <w:rPr>
          <w:sz w:val="16"/>
          <w:szCs w:val="20"/>
        </w:rPr>
        <w:t xml:space="preserve"> winter, but it is not possible to estimate how many. … further millions … might eventually die of latent radiation effects.” [OTA 1979, page 8] This OTA report also noted the possibility of serious ecological damage [OTA 1979, page 9], a concern that as- </w:t>
      </w:r>
      <w:proofErr w:type="spellStart"/>
      <w:r w:rsidRPr="00F33C34">
        <w:rPr>
          <w:sz w:val="16"/>
          <w:szCs w:val="20"/>
        </w:rPr>
        <w:t>sumed</w:t>
      </w:r>
      <w:proofErr w:type="spellEnd"/>
      <w:r w:rsidRPr="00F33C34">
        <w:rPr>
          <w:sz w:val="16"/>
          <w:szCs w:val="20"/>
        </w:rPr>
        <w:t xml:space="preserve"> a new potentiality when the TTAPS report [TTAPS 1983] proposed that the ash and dust from so many nearly simultaneous </w:t>
      </w:r>
      <w:r w:rsidRPr="00F33C34">
        <w:rPr>
          <w:szCs w:val="20"/>
          <w:u w:val="single"/>
        </w:rPr>
        <w:t>nuclear explosions</w:t>
      </w:r>
      <w:r w:rsidRPr="00F33C34">
        <w:rPr>
          <w:sz w:val="16"/>
          <w:szCs w:val="20"/>
        </w:rPr>
        <w:t xml:space="preserve"> and their resultant fire- storms </w:t>
      </w:r>
      <w:r w:rsidRPr="00F33C34">
        <w:rPr>
          <w:szCs w:val="20"/>
          <w:u w:val="single"/>
        </w:rPr>
        <w:t>could usher in a nuclear winter that might erase homo sapiens from the face of the earth</w:t>
      </w:r>
      <w:r w:rsidRPr="00F33C34">
        <w:rPr>
          <w:sz w:val="16"/>
          <w:szCs w:val="20"/>
        </w:rPr>
        <w:t>, much as many scientists now believe the K-T Extinction that wiped out the dinosaurs resulted from an impact winter caused by ash and dust from a large asteroid or comet striking Earth. The TTAPS report produced a heated debate, and there is still no scientific consensus on whether a nuclear winter would follow a full-scale nuclear war. Recent work [</w:t>
      </w:r>
      <w:proofErr w:type="spellStart"/>
      <w:r w:rsidRPr="00F33C34">
        <w:rPr>
          <w:sz w:val="16"/>
          <w:szCs w:val="20"/>
        </w:rPr>
        <w:t>Robock</w:t>
      </w:r>
      <w:proofErr w:type="spellEnd"/>
      <w:r w:rsidRPr="00F33C34">
        <w:rPr>
          <w:sz w:val="16"/>
          <w:szCs w:val="20"/>
        </w:rPr>
        <w:t xml:space="preserve"> 2007, </w:t>
      </w:r>
      <w:proofErr w:type="spellStart"/>
      <w:r w:rsidRPr="00F33C34">
        <w:rPr>
          <w:sz w:val="16"/>
          <w:szCs w:val="20"/>
        </w:rPr>
        <w:t>Toon</w:t>
      </w:r>
      <w:proofErr w:type="spellEnd"/>
      <w:r w:rsidRPr="00F33C34">
        <w:rPr>
          <w:sz w:val="16"/>
          <w:szCs w:val="20"/>
        </w:rPr>
        <w:t xml:space="preserve"> 2007] suggests that </w:t>
      </w:r>
      <w:r w:rsidRPr="00F33C34">
        <w:rPr>
          <w:szCs w:val="20"/>
          <w:u w:val="single"/>
        </w:rPr>
        <w:t>even a limited nuclear exchange</w:t>
      </w:r>
      <w:r w:rsidRPr="00F33C34">
        <w:rPr>
          <w:sz w:val="16"/>
          <w:szCs w:val="20"/>
        </w:rPr>
        <w:t xml:space="preserve"> or one between newer nuclear-weapon states, such as India and Pakistan, </w:t>
      </w:r>
      <w:r w:rsidRPr="00F33C34">
        <w:rPr>
          <w:szCs w:val="20"/>
          <w:u w:val="single"/>
        </w:rPr>
        <w:t>could have devastating long-lasting climatic consequences</w:t>
      </w:r>
      <w:r w:rsidRPr="00F33C34">
        <w:rPr>
          <w:sz w:val="16"/>
          <w:szCs w:val="20"/>
        </w:rPr>
        <w:t xml:space="preserve"> due to the large volumes of smoke that would be generated by fires in modern megacities. While it is uncertain how destructive World War III would be, prudence dictates that we apply the same </w:t>
      </w:r>
      <w:proofErr w:type="spellStart"/>
      <w:r w:rsidRPr="00F33C34">
        <w:rPr>
          <w:sz w:val="16"/>
          <w:szCs w:val="20"/>
        </w:rPr>
        <w:t>engi</w:t>
      </w:r>
      <w:proofErr w:type="spellEnd"/>
      <w:r w:rsidRPr="00F33C34">
        <w:rPr>
          <w:sz w:val="16"/>
          <w:szCs w:val="20"/>
        </w:rPr>
        <w:t xml:space="preserve">- </w:t>
      </w:r>
      <w:proofErr w:type="spellStart"/>
      <w:r w:rsidRPr="00F33C34">
        <w:rPr>
          <w:sz w:val="16"/>
          <w:szCs w:val="20"/>
        </w:rPr>
        <w:t>neering</w:t>
      </w:r>
      <w:proofErr w:type="spellEnd"/>
      <w:r w:rsidRPr="00F33C34">
        <w:rPr>
          <w:sz w:val="16"/>
          <w:szCs w:val="20"/>
        </w:rPr>
        <w:t xml:space="preserve"> conservatism that saved the Golden Gate Bridge from collapsing on its 50th anniversary and assume that </w:t>
      </w:r>
      <w:r w:rsidRPr="00F33C34">
        <w:rPr>
          <w:szCs w:val="20"/>
          <w:u w:val="single"/>
        </w:rPr>
        <w:t>preventing World War III is a necessity—not an option</w:t>
      </w:r>
      <w:r w:rsidRPr="00F33C34">
        <w:rPr>
          <w:sz w:val="16"/>
          <w:szCs w:val="20"/>
        </w:rPr>
        <w:t>.</w:t>
      </w:r>
    </w:p>
    <w:p w:rsidR="00F33C34" w:rsidRDefault="00F33C34" w:rsidP="00F33C34">
      <w:pPr>
        <w:pStyle w:val="Heading2"/>
      </w:pPr>
      <w:r>
        <w:lastRenderedPageBreak/>
        <w:t xml:space="preserve">Uniqueness </w:t>
      </w:r>
    </w:p>
    <w:p w:rsidR="00F33C34" w:rsidRDefault="00F33C34" w:rsidP="00F33C34">
      <w:pPr>
        <w:pStyle w:val="Heading3"/>
      </w:pPr>
      <w:r>
        <w:lastRenderedPageBreak/>
        <w:t>2NC – Wall</w:t>
      </w:r>
    </w:p>
    <w:p w:rsidR="00F33C34" w:rsidRDefault="00F33C34" w:rsidP="005A68F4">
      <w:pPr>
        <w:pStyle w:val="Heading4"/>
      </w:pPr>
      <w:r>
        <w:t xml:space="preserve">Frame the debate through the lens of PC – Obama will get the house version of the bill passed negotiations are happening and he’s targeting key senators and cosponsors </w:t>
      </w:r>
    </w:p>
    <w:p w:rsidR="00F33C34" w:rsidRPr="00306665" w:rsidRDefault="00F33C34" w:rsidP="005A68F4">
      <w:pPr>
        <w:pStyle w:val="Heading4"/>
      </w:pPr>
      <w:r w:rsidRPr="00306665">
        <w:t xml:space="preserve">The bill will pass in the senate – PC key to maintain momentum </w:t>
      </w:r>
    </w:p>
    <w:p w:rsidR="00F33C34" w:rsidRDefault="00F33C34" w:rsidP="00F33C34">
      <w:pPr>
        <w:rPr>
          <w:rStyle w:val="Style13ptBold"/>
          <w:b w:val="0"/>
        </w:rPr>
      </w:pPr>
      <w:r>
        <w:rPr>
          <w:rStyle w:val="Style13ptBold"/>
        </w:rPr>
        <w:t xml:space="preserve">Garrett, 5/14 </w:t>
      </w:r>
      <w:r w:rsidRPr="00306665">
        <w:t>(Major, Chief White House Correspondent with CBS News, National Journal, 5/14/14,</w:t>
      </w:r>
      <w:r>
        <w:rPr>
          <w:rStyle w:val="Style13ptBold"/>
        </w:rPr>
        <w:t xml:space="preserve"> </w:t>
      </w:r>
      <w:hyperlink r:id="rId7" w:history="1">
        <w:r w:rsidRPr="00B6772C">
          <w:rPr>
            <w:rStyle w:val="Hyperlink"/>
            <w:sz w:val="26"/>
          </w:rPr>
          <w:t>http://www.cbsnews.com/news/with-2016-on-the-horizon-will-anything-get-done-in-2014-and-2015/</w:t>
        </w:r>
      </w:hyperlink>
    </w:p>
    <w:p w:rsidR="00F33C34" w:rsidRDefault="00F33C34" w:rsidP="00F33C34">
      <w:pPr>
        <w:rPr>
          <w:sz w:val="16"/>
        </w:rPr>
      </w:pPr>
      <w:r w:rsidRPr="005E1250">
        <w:rPr>
          <w:sz w:val="16"/>
        </w:rPr>
        <w:t xml:space="preserve">With 2016 on the horizon, </w:t>
      </w:r>
      <w:r w:rsidRPr="005E1250">
        <w:rPr>
          <w:rStyle w:val="StyleUnderline"/>
        </w:rPr>
        <w:t>will anything get done in 2014</w:t>
      </w:r>
      <w:r w:rsidRPr="005E1250">
        <w:rPr>
          <w:sz w:val="16"/>
        </w:rPr>
        <w:t xml:space="preserve"> and 2015? Now that the pre-fight pugilism of 2016 has begun (Hillary versus Rove--talk about heavy-armed brawlers), let's consider what President Obama and Congress may produce in 2014 and 2015. </w:t>
      </w:r>
      <w:r w:rsidRPr="005E1250">
        <w:rPr>
          <w:rStyle w:val="StyleUnderline"/>
        </w:rPr>
        <w:t>The short answer</w:t>
      </w:r>
      <w:r w:rsidRPr="005E1250">
        <w:rPr>
          <w:sz w:val="16"/>
        </w:rPr>
        <w:t xml:space="preserve"> is: not much, and </w:t>
      </w:r>
      <w:r w:rsidRPr="005E1250">
        <w:rPr>
          <w:rStyle w:val="StyleUnderline"/>
        </w:rPr>
        <w:t xml:space="preserve">perhaps </w:t>
      </w:r>
      <w:r w:rsidRPr="00306665">
        <w:rPr>
          <w:rStyle w:val="StyleUnderline"/>
        </w:rPr>
        <w:t>quite a lot</w:t>
      </w:r>
      <w:r w:rsidRPr="005E1250">
        <w:rPr>
          <w:rStyle w:val="StyleUnderline"/>
        </w:rPr>
        <w:t>.</w:t>
      </w:r>
      <w:r w:rsidRPr="005E1250">
        <w:rPr>
          <w:sz w:val="16"/>
        </w:rPr>
        <w:t xml:space="preserve"> The underlying politics in both years is generally straightforward, but it will be a richer, spicier stew in early 2015 if Republicans win back control of the Senate. More on that in a moment. For the remainder of this year, Obama's "Year of Action" will yield precisely what it has already--incremental policy changes torturously wrapped in ever-more-garish spin garb. The act will wear thin; Obama's narrative, such as it is, will flatten; and Republican anticipation for midterm gains--already running ahead of the polls--will conspire against any high-profile (therefore risky) compromise with the White House. That means the following for this year: No comprehensive immigration reform. There is no impetus among rank-and-file House members to put together the component parts of a big bill. The summer may see small-bore measures on border enforcement. There could also be a move to encourage military service for illegal immigrants. But even the so-called Enlist Act creates political headaches for the GOP. Obama will continue to push immigration, and House GOP leaders will delay the eulogy as long as possible, but the issue doesn't just look dead for the year. It is dead. No minimum-wage increase or temporary extension of emergency-unemployment benefits. Neither issue moves the polling needle in House GOP districts--not even in swing districts. The price of extended jobless benefits is approving the Keystone XL pipeline, a deal Obama won't touch. And there's no dollar amount House GOP leaders will embrace for a higher minimum wage. </w:t>
      </w:r>
      <w:r w:rsidRPr="005E1250">
        <w:rPr>
          <w:rStyle w:val="StyleUnderline"/>
        </w:rPr>
        <w:t>The FISA bill has a chance</w:t>
      </w:r>
      <w:r w:rsidRPr="005E1250">
        <w:rPr>
          <w:sz w:val="16"/>
        </w:rPr>
        <w:t xml:space="preserve"> in the House. </w:t>
      </w:r>
      <w:r w:rsidRPr="005E1250">
        <w:rPr>
          <w:rStyle w:val="StyleUnderline"/>
        </w:rPr>
        <w:t xml:space="preserve">Floor action is </w:t>
      </w:r>
      <w:r w:rsidRPr="00306665">
        <w:rPr>
          <w:rStyle w:val="StyleUnderline"/>
        </w:rPr>
        <w:t>expected soon</w:t>
      </w:r>
      <w:r w:rsidRPr="005E1250">
        <w:rPr>
          <w:rStyle w:val="StyleUnderline"/>
        </w:rPr>
        <w:t xml:space="preserve">, </w:t>
      </w:r>
      <w:r w:rsidRPr="00306665">
        <w:t>and with bipartisan support in the Judiciary and Intelligence committees,</w:t>
      </w:r>
      <w:r w:rsidRPr="005E1250">
        <w:rPr>
          <w:rStyle w:val="StyleUnderline"/>
        </w:rPr>
        <w:t xml:space="preserve"> the bill will likely reach the Senate with </w:t>
      </w:r>
      <w:r w:rsidRPr="00306665">
        <w:rPr>
          <w:rStyle w:val="StyleUnderline"/>
        </w:rPr>
        <w:t>rare</w:t>
      </w:r>
      <w:r w:rsidRPr="005E1250">
        <w:rPr>
          <w:rStyle w:val="Emphasis"/>
        </w:rPr>
        <w:t xml:space="preserve"> momentum</w:t>
      </w:r>
      <w:r w:rsidRPr="005E1250">
        <w:rPr>
          <w:sz w:val="16"/>
        </w:rPr>
        <w:t xml:space="preserve">. Also, </w:t>
      </w:r>
      <w:r w:rsidRPr="005E1250">
        <w:rPr>
          <w:rStyle w:val="StyleUnderline"/>
        </w:rPr>
        <w:t xml:space="preserve">the White House has worked steadily and </w:t>
      </w:r>
      <w:r w:rsidRPr="005E1250">
        <w:rPr>
          <w:rStyle w:val="Emphasis"/>
        </w:rPr>
        <w:t xml:space="preserve">cooperatively </w:t>
      </w:r>
      <w:r w:rsidRPr="005E1250">
        <w:rPr>
          <w:rStyle w:val="StyleUnderline"/>
        </w:rPr>
        <w:t>with House GOP leaders on the bill. Increasingly, Obama's new head of legislative affairs</w:t>
      </w:r>
      <w:r w:rsidRPr="005E1250">
        <w:rPr>
          <w:sz w:val="16"/>
        </w:rPr>
        <w:t xml:space="preserve">, Katie </w:t>
      </w:r>
      <w:proofErr w:type="spellStart"/>
      <w:r w:rsidRPr="005E1250">
        <w:rPr>
          <w:sz w:val="16"/>
        </w:rPr>
        <w:t>Beirne</w:t>
      </w:r>
      <w:proofErr w:type="spellEnd"/>
      <w:r w:rsidRPr="005E1250">
        <w:rPr>
          <w:sz w:val="16"/>
        </w:rPr>
        <w:t xml:space="preserve"> </w:t>
      </w:r>
      <w:r w:rsidRPr="005E1250">
        <w:rPr>
          <w:rStyle w:val="StyleUnderline"/>
        </w:rPr>
        <w:t xml:space="preserve">Fallon, is seen by top House and </w:t>
      </w:r>
      <w:r w:rsidRPr="00306665">
        <w:rPr>
          <w:rStyle w:val="Emphasis"/>
        </w:rPr>
        <w:t>Senate GOP leaders as the go-to person on legislative</w:t>
      </w:r>
      <w:r w:rsidRPr="005E1250">
        <w:rPr>
          <w:rStyle w:val="Emphasis"/>
        </w:rPr>
        <w:t xml:space="preserve"> compromise</w:t>
      </w:r>
      <w:r w:rsidRPr="005E1250">
        <w:rPr>
          <w:sz w:val="16"/>
        </w:rPr>
        <w:t xml:space="preserve">. Fallon is accessible, open to input, and viewed as a fair referee of policy debates. </w:t>
      </w:r>
      <w:r w:rsidRPr="005E1250">
        <w:rPr>
          <w:rStyle w:val="StyleUnderline"/>
        </w:rPr>
        <w:t>Fallon and top GOP aides collaborated on some fine-tuning of the FISA reform bill as it moved</w:t>
      </w:r>
      <w:r w:rsidRPr="005E1250">
        <w:rPr>
          <w:sz w:val="16"/>
        </w:rPr>
        <w:t xml:space="preserve"> through the Judiciary Committee before recess.</w:t>
      </w:r>
    </w:p>
    <w:p w:rsidR="00C07ECB" w:rsidRPr="00C07ECB" w:rsidRDefault="00C07ECB" w:rsidP="005A68F4">
      <w:pPr>
        <w:pStyle w:val="Heading4"/>
      </w:pPr>
      <w:r w:rsidRPr="00C07ECB">
        <w:t xml:space="preserve">Reforms will pass – Obama’s PC is key to maintaining momentum </w:t>
      </w:r>
    </w:p>
    <w:p w:rsidR="00C07ECB" w:rsidRPr="00C07ECB" w:rsidRDefault="00C07ECB" w:rsidP="00C07ECB">
      <w:pPr>
        <w:rPr>
          <w:b/>
          <w:bCs/>
          <w:sz w:val="26"/>
        </w:rPr>
      </w:pPr>
      <w:r>
        <w:rPr>
          <w:rStyle w:val="Style13ptBold"/>
        </w:rPr>
        <w:t xml:space="preserve">Alexis, 5/12 </w:t>
      </w:r>
      <w:r w:rsidRPr="00C07ECB">
        <w:t>(</w:t>
      </w:r>
      <w:r>
        <w:rPr>
          <w:sz w:val="16"/>
        </w:rPr>
        <w:t xml:space="preserve">Alexei Alexis, e-commerce/privacy reporter for Bloomberg BNA's Daily Report for Executives, Bloomberg News, 5/12, </w:t>
      </w:r>
      <w:hyperlink r:id="rId8" w:history="1">
        <w:r w:rsidRPr="00B6772C">
          <w:rPr>
            <w:rStyle w:val="Hyperlink"/>
            <w:sz w:val="16"/>
          </w:rPr>
          <w:t>http://www.bna.com/house-judiciary-bill-n17179890388/</w:t>
        </w:r>
      </w:hyperlink>
      <w:r>
        <w:rPr>
          <w:rStyle w:val="Hyperlink"/>
          <w:sz w:val="16"/>
        </w:rPr>
        <w:t>)</w:t>
      </w:r>
    </w:p>
    <w:p w:rsidR="00C07ECB" w:rsidRDefault="00C07ECB" w:rsidP="00C07ECB">
      <w:pPr>
        <w:rPr>
          <w:rStyle w:val="StyleUnderline"/>
        </w:rPr>
      </w:pPr>
      <w:r w:rsidRPr="00D4298A">
        <w:rPr>
          <w:rStyle w:val="StyleUnderline"/>
        </w:rPr>
        <w:t xml:space="preserve">House Judiciary Bill to Rein in NSA Gets Boost </w:t>
      </w:r>
      <w:proofErr w:type="gramStart"/>
      <w:r w:rsidRPr="00D4298A">
        <w:rPr>
          <w:rStyle w:val="StyleUnderline"/>
        </w:rPr>
        <w:t>From</w:t>
      </w:r>
      <w:proofErr w:type="gramEnd"/>
      <w:r w:rsidRPr="00D4298A">
        <w:rPr>
          <w:rStyle w:val="StyleUnderline"/>
        </w:rPr>
        <w:t xml:space="preserve"> Intelligence Committee</w:t>
      </w:r>
      <w:r>
        <w:rPr>
          <w:rStyle w:val="StyleUnderline"/>
        </w:rPr>
        <w:t xml:space="preserve"> </w:t>
      </w:r>
      <w:r w:rsidRPr="00D4298A">
        <w:rPr>
          <w:rStyle w:val="StyleUnderline"/>
        </w:rPr>
        <w:t>bill</w:t>
      </w:r>
      <w:r w:rsidRPr="0017724E">
        <w:rPr>
          <w:sz w:val="14"/>
        </w:rPr>
        <w:t xml:space="preserve"> (H.R. 3361) to overhaul National Security Agency surveillance activities—which was approved by the House Judiciary Committee May 7—</w:t>
      </w:r>
      <w:r w:rsidRPr="00D4298A">
        <w:rPr>
          <w:rStyle w:val="StyleUnderline"/>
        </w:rPr>
        <w:t>has a much easier path</w:t>
      </w:r>
      <w:r w:rsidRPr="0017724E">
        <w:rPr>
          <w:sz w:val="14"/>
        </w:rPr>
        <w:t xml:space="preserve"> to the House floor </w:t>
      </w:r>
      <w:r w:rsidRPr="00D4298A">
        <w:rPr>
          <w:rStyle w:val="StyleUnderline"/>
        </w:rPr>
        <w:t>after it was approved</w:t>
      </w:r>
      <w:r w:rsidRPr="0017724E">
        <w:rPr>
          <w:sz w:val="14"/>
        </w:rPr>
        <w:t xml:space="preserve"> May 8 </w:t>
      </w:r>
      <w:r w:rsidRPr="00D4298A">
        <w:rPr>
          <w:rStyle w:val="StyleUnderline"/>
        </w:rPr>
        <w:t>by the</w:t>
      </w:r>
      <w:r w:rsidRPr="0017724E">
        <w:rPr>
          <w:sz w:val="14"/>
        </w:rPr>
        <w:t xml:space="preserve"> House </w:t>
      </w:r>
      <w:r w:rsidRPr="00D4298A">
        <w:rPr>
          <w:rStyle w:val="StyleUnderline"/>
        </w:rPr>
        <w:t>Intelligence Committee</w:t>
      </w:r>
      <w:r w:rsidRPr="0017724E">
        <w:rPr>
          <w:sz w:val="14"/>
        </w:rPr>
        <w:t xml:space="preserve">. The bill would prohibit the NSA from relying on Section 215 of the USA PATRIOT Act to seek orders from the Foreign Intelligence Surveillance Court to compel U.S. businesses to turn over customer records in bulk amounts. </w:t>
      </w:r>
      <w:r w:rsidRPr="00D4298A">
        <w:rPr>
          <w:rStyle w:val="StyleUnderline"/>
        </w:rPr>
        <w:t>Strong Support</w:t>
      </w:r>
      <w:r>
        <w:rPr>
          <w:rStyle w:val="StyleUnderline"/>
        </w:rPr>
        <w:t xml:space="preserve"> </w:t>
      </w:r>
      <w:proofErr w:type="gramStart"/>
      <w:r w:rsidRPr="00D4298A">
        <w:rPr>
          <w:rStyle w:val="StyleUnderline"/>
        </w:rPr>
        <w:t>The</w:t>
      </w:r>
      <w:proofErr w:type="gramEnd"/>
      <w:r w:rsidRPr="00D4298A">
        <w:rPr>
          <w:rStyle w:val="StyleUnderline"/>
        </w:rPr>
        <w:t xml:space="preserve"> Intelligence Committee approved the bill by voice vote</w:t>
      </w:r>
      <w:r w:rsidRPr="0017724E">
        <w:rPr>
          <w:sz w:val="14"/>
        </w:rPr>
        <w:t xml:space="preserve">, the panel announced after a closed markup session. </w:t>
      </w:r>
      <w:r w:rsidRPr="00D4298A">
        <w:rPr>
          <w:rStyle w:val="StyleUnderline"/>
        </w:rPr>
        <w:t>The Judiciary Committee unanimously approved</w:t>
      </w:r>
      <w:r w:rsidRPr="0017724E">
        <w:rPr>
          <w:sz w:val="14"/>
        </w:rPr>
        <w:t xml:space="preserve"> H.R. 3361 May 7. House Judiciary Committee Chairman Robert </w:t>
      </w:r>
      <w:proofErr w:type="spellStart"/>
      <w:r w:rsidRPr="0017724E">
        <w:rPr>
          <w:sz w:val="14"/>
        </w:rPr>
        <w:t>Goodlatte</w:t>
      </w:r>
      <w:proofErr w:type="spellEnd"/>
      <w:r w:rsidRPr="0017724E">
        <w:rPr>
          <w:sz w:val="14"/>
        </w:rPr>
        <w:t xml:space="preserve"> (R-Va.) told reporters after his panel's May 7 markup that </w:t>
      </w:r>
      <w:r w:rsidRPr="00D4298A">
        <w:rPr>
          <w:rStyle w:val="StyleUnderline"/>
        </w:rPr>
        <w:t>the outlook for the bill is “</w:t>
      </w:r>
      <w:r w:rsidRPr="0017724E">
        <w:rPr>
          <w:rStyle w:val="Emphasis"/>
        </w:rPr>
        <w:t>very, very good</w:t>
      </w:r>
      <w:r w:rsidRPr="00D4298A">
        <w:rPr>
          <w:rStyle w:val="StyleUnderline"/>
        </w:rPr>
        <w:t>,” given the overwhelming support that it received from the committee.</w:t>
      </w:r>
      <w:r>
        <w:rPr>
          <w:rStyle w:val="StyleUnderline"/>
        </w:rPr>
        <w:t xml:space="preserve"> </w:t>
      </w:r>
      <w:r w:rsidRPr="0017724E">
        <w:rPr>
          <w:sz w:val="14"/>
        </w:rPr>
        <w:t xml:space="preserve">H.R. 3361, the Uniting and Strengthening America by Fulfilling Rights and Ending Eavesdropping, Dragnet-collection, and Online Monitoring (USA FREEDOM) Act, was introduced in October 2013 by Rep. James Sensenbrenner (R-Wis.), a senior member of the Judiciary Committee. </w:t>
      </w:r>
      <w:r w:rsidRPr="00D4298A">
        <w:rPr>
          <w:rStyle w:val="StyleUnderline"/>
        </w:rPr>
        <w:t>At the same time, Senate Judiciary Committee Chair</w:t>
      </w:r>
      <w:r w:rsidRPr="0017724E">
        <w:rPr>
          <w:sz w:val="14"/>
        </w:rPr>
        <w:t xml:space="preserve">man Patrick Leahy (D-Vt.) </w:t>
      </w:r>
      <w:r w:rsidRPr="00D4298A">
        <w:rPr>
          <w:rStyle w:val="StyleUnderline"/>
        </w:rPr>
        <w:t>introduced companion legislation in the Senate</w:t>
      </w:r>
      <w:r w:rsidRPr="0017724E">
        <w:rPr>
          <w:sz w:val="14"/>
        </w:rPr>
        <w:t xml:space="preserve"> (S. 1599). The bills were filed in the wake of revelations about NSA surveillance activities by former government contractor Edward Snowden. Sensenbrenner said in a May 8 statement that </w:t>
      </w:r>
      <w:r w:rsidRPr="00D4298A">
        <w:rPr>
          <w:rStyle w:val="StyleUnderline"/>
        </w:rPr>
        <w:t xml:space="preserve">the Intelligence Committee vote “presents a </w:t>
      </w:r>
      <w:r w:rsidRPr="0017724E">
        <w:rPr>
          <w:rStyle w:val="Emphasis"/>
        </w:rPr>
        <w:t>clear path forward</w:t>
      </w:r>
      <w:r w:rsidRPr="00D4298A">
        <w:rPr>
          <w:rStyle w:val="StyleUnderline"/>
        </w:rPr>
        <w:t xml:space="preserve"> for the House and Senate.”</w:t>
      </w:r>
      <w:r>
        <w:rPr>
          <w:rStyle w:val="StyleUnderline"/>
        </w:rPr>
        <w:t xml:space="preserve"> </w:t>
      </w:r>
      <w:r w:rsidRPr="00D4298A">
        <w:rPr>
          <w:rStyle w:val="StyleUnderline"/>
        </w:rPr>
        <w:t>Leahy has said that he expects his panel to take up</w:t>
      </w:r>
      <w:r w:rsidRPr="0017724E">
        <w:rPr>
          <w:sz w:val="14"/>
        </w:rPr>
        <w:t xml:space="preserve"> S. 1599 </w:t>
      </w:r>
      <w:r w:rsidRPr="00D4298A">
        <w:rPr>
          <w:rStyle w:val="StyleUnderline"/>
        </w:rPr>
        <w:lastRenderedPageBreak/>
        <w:t>this summer</w:t>
      </w:r>
      <w:r w:rsidRPr="0017724E">
        <w:rPr>
          <w:sz w:val="14"/>
        </w:rPr>
        <w:t xml:space="preserve">. </w:t>
      </w:r>
      <w:r w:rsidRPr="00D4298A">
        <w:rPr>
          <w:rStyle w:val="StyleUnderline"/>
        </w:rPr>
        <w:t>Competing Intel Bill Sponsors Yield</w:t>
      </w:r>
      <w:r>
        <w:rPr>
          <w:rStyle w:val="StyleUnderline"/>
        </w:rPr>
        <w:t xml:space="preserve"> </w:t>
      </w:r>
      <w:r w:rsidRPr="00D4298A">
        <w:rPr>
          <w:rStyle w:val="StyleUnderline"/>
        </w:rPr>
        <w:t>Reps.</w:t>
      </w:r>
      <w:r w:rsidRPr="0017724E">
        <w:rPr>
          <w:sz w:val="14"/>
        </w:rPr>
        <w:t xml:space="preserve"> Mike Rogers (R-Mich.) and C.A. “Dutch” </w:t>
      </w:r>
      <w:proofErr w:type="spellStart"/>
      <w:r w:rsidRPr="0017724E">
        <w:rPr>
          <w:sz w:val="14"/>
        </w:rPr>
        <w:t>Ruppersberger</w:t>
      </w:r>
      <w:proofErr w:type="spellEnd"/>
      <w:r w:rsidRPr="0017724E">
        <w:rPr>
          <w:sz w:val="14"/>
        </w:rPr>
        <w:t xml:space="preserve"> (D-Md.), the chairman and ranking member of the Intelligence Committee, </w:t>
      </w:r>
      <w:r w:rsidRPr="00D4298A">
        <w:rPr>
          <w:rStyle w:val="StyleUnderline"/>
        </w:rPr>
        <w:t>decided not to move forward with a competing measure</w:t>
      </w:r>
      <w:r w:rsidRPr="0017724E">
        <w:rPr>
          <w:sz w:val="14"/>
        </w:rPr>
        <w:t xml:space="preserve"> (H.R. 4291) they had introduced in March, </w:t>
      </w:r>
      <w:r w:rsidRPr="00D4298A">
        <w:rPr>
          <w:rStyle w:val="StyleUnderline"/>
        </w:rPr>
        <w:t>which was seen by privacy advocates as a weaker proposal.</w:t>
      </w:r>
      <w:r>
        <w:rPr>
          <w:rStyle w:val="StyleUnderline"/>
        </w:rPr>
        <w:t xml:space="preserve"> </w:t>
      </w:r>
      <w:r w:rsidRPr="00D4298A">
        <w:rPr>
          <w:rStyle w:val="StyleUnderline"/>
        </w:rPr>
        <w:t xml:space="preserve">“The fact that USA Freedom had such a </w:t>
      </w:r>
      <w:r w:rsidRPr="0017724E">
        <w:rPr>
          <w:rStyle w:val="Emphasis"/>
        </w:rPr>
        <w:t>large number of bipartisan cosponsors</w:t>
      </w:r>
      <w:r w:rsidRPr="00D4298A">
        <w:rPr>
          <w:rStyle w:val="StyleUnderline"/>
        </w:rPr>
        <w:t>, sizeable public support and especially a unanimous vote from the Judiciary Committee</w:t>
      </w:r>
      <w:r w:rsidRPr="0017724E">
        <w:rPr>
          <w:sz w:val="14"/>
        </w:rPr>
        <w:t xml:space="preserve">, which is often divided on other matters, </w:t>
      </w:r>
      <w:r w:rsidRPr="00D4298A">
        <w:rPr>
          <w:rStyle w:val="StyleUnderline"/>
        </w:rPr>
        <w:t xml:space="preserve">sends a </w:t>
      </w:r>
      <w:r w:rsidRPr="0017724E">
        <w:rPr>
          <w:rStyle w:val="Emphasis"/>
        </w:rPr>
        <w:t>strong message</w:t>
      </w:r>
      <w:r w:rsidRPr="00D4298A">
        <w:rPr>
          <w:rStyle w:val="StyleUnderline"/>
        </w:rPr>
        <w:t xml:space="preserve"> that this should be the vehicle for reform</w:t>
      </w:r>
      <w:r w:rsidRPr="0017724E">
        <w:rPr>
          <w:sz w:val="14"/>
        </w:rPr>
        <w:t xml:space="preserve">,” Harley </w:t>
      </w:r>
      <w:r w:rsidRPr="00D4298A">
        <w:rPr>
          <w:rStyle w:val="StyleUnderline"/>
        </w:rPr>
        <w:t>Geiger, surveillance and security deputy director at the Center for Democracy and Technology, told</w:t>
      </w:r>
      <w:r w:rsidRPr="0017724E">
        <w:rPr>
          <w:sz w:val="14"/>
        </w:rPr>
        <w:t xml:space="preserve"> Bloomberg BNA May 8. Both bills sought to establish a new process for the government to obtain phone records under Section 215. But H.R. 4291 would allow judicial review of surveillance activities after the fact, while the Sensenbrenner bill would require prior court approval, according to Geiger. Rogers and </w:t>
      </w:r>
      <w:proofErr w:type="spellStart"/>
      <w:r w:rsidRPr="0017724E">
        <w:rPr>
          <w:sz w:val="14"/>
        </w:rPr>
        <w:t>Ruppersberger</w:t>
      </w:r>
      <w:proofErr w:type="spellEnd"/>
      <w:r w:rsidRPr="0017724E">
        <w:rPr>
          <w:sz w:val="14"/>
        </w:rPr>
        <w:t xml:space="preserve"> issued a joint statement after the Intelligence Committee markup saying that </w:t>
      </w:r>
      <w:r w:rsidRPr="0017724E">
        <w:rPr>
          <w:rStyle w:val="StyleUnderline"/>
        </w:rPr>
        <w:t>they look forward to working with</w:t>
      </w:r>
      <w:r w:rsidRPr="0017724E">
        <w:rPr>
          <w:sz w:val="14"/>
        </w:rPr>
        <w:t xml:space="preserve"> the Judiciary Committee</w:t>
      </w:r>
      <w:r w:rsidRPr="0017724E">
        <w:rPr>
          <w:rStyle w:val="StyleUnderline"/>
        </w:rPr>
        <w:t>, House and Senate leadership and the White House to address</w:t>
      </w:r>
      <w:r w:rsidRPr="0017724E">
        <w:rPr>
          <w:sz w:val="14"/>
        </w:rPr>
        <w:t xml:space="preserve"> </w:t>
      </w:r>
      <w:r w:rsidRPr="001A7D5A">
        <w:rPr>
          <w:rStyle w:val="StyleUnderline"/>
        </w:rPr>
        <w:t>outstanding operational</w:t>
      </w:r>
      <w:r w:rsidRPr="0017724E">
        <w:rPr>
          <w:sz w:val="14"/>
        </w:rPr>
        <w:t xml:space="preserve"> </w:t>
      </w:r>
      <w:r w:rsidRPr="0017724E">
        <w:rPr>
          <w:rStyle w:val="StyleUnderline"/>
        </w:rPr>
        <w:t>concerns r</w:t>
      </w:r>
      <w:r w:rsidRPr="0017724E">
        <w:rPr>
          <w:sz w:val="14"/>
        </w:rPr>
        <w:t xml:space="preserve">elated to the USA FREEDOM Act </w:t>
      </w:r>
      <w:r w:rsidRPr="0017724E">
        <w:rPr>
          <w:rStyle w:val="StyleUnderline"/>
        </w:rPr>
        <w:t>and to get the bill enacted into law this year</w:t>
      </w:r>
      <w:r w:rsidRPr="0017724E">
        <w:rPr>
          <w:sz w:val="14"/>
        </w:rPr>
        <w:t xml:space="preserve">. The bill was approved as adopted by the Judiciary Committee, an Intelligence Committee spokeswoman told Bloomberg BNA. She said that Rogers and </w:t>
      </w:r>
      <w:proofErr w:type="spellStart"/>
      <w:r w:rsidRPr="0017724E">
        <w:rPr>
          <w:sz w:val="14"/>
        </w:rPr>
        <w:t>Ruppersberger</w:t>
      </w:r>
      <w:proofErr w:type="spellEnd"/>
      <w:r w:rsidRPr="0017724E">
        <w:rPr>
          <w:sz w:val="14"/>
        </w:rPr>
        <w:t xml:space="preserve"> will work </w:t>
      </w:r>
      <w:r w:rsidRPr="008B0464">
        <w:rPr>
          <w:rStyle w:val="StyleUnderline"/>
        </w:rPr>
        <w:t xml:space="preserve">to </w:t>
      </w:r>
      <w:r w:rsidRPr="008B0464">
        <w:rPr>
          <w:rStyle w:val="Emphasis"/>
        </w:rPr>
        <w:t>ensure that there are no “unintended operational impacts” in any final bill</w:t>
      </w:r>
      <w:r w:rsidRPr="0017724E">
        <w:rPr>
          <w:sz w:val="14"/>
        </w:rPr>
        <w:t xml:space="preserve">. Judiciary Substitute Amendment </w:t>
      </w:r>
      <w:proofErr w:type="gramStart"/>
      <w:r w:rsidRPr="0017724E">
        <w:rPr>
          <w:sz w:val="14"/>
        </w:rPr>
        <w:t>During</w:t>
      </w:r>
      <w:proofErr w:type="gramEnd"/>
      <w:r w:rsidRPr="0017724E">
        <w:rPr>
          <w:sz w:val="14"/>
        </w:rPr>
        <w:t xml:space="preserve"> the House Judiciary markup, the panel adopted amendments, which were included in the Intelligence Committee's subsequent review. </w:t>
      </w:r>
      <w:r w:rsidRPr="0017724E">
        <w:rPr>
          <w:rStyle w:val="StyleUnderline"/>
        </w:rPr>
        <w:t>The Judiciary Committee adopted</w:t>
      </w:r>
      <w:r w:rsidRPr="0017724E">
        <w:rPr>
          <w:sz w:val="14"/>
        </w:rPr>
        <w:t xml:space="preserve"> a substitute amendment with </w:t>
      </w:r>
      <w:r w:rsidRPr="0017724E">
        <w:rPr>
          <w:rStyle w:val="StyleUnderline"/>
        </w:rPr>
        <w:t>provisions</w:t>
      </w:r>
      <w:r w:rsidRPr="0017724E">
        <w:rPr>
          <w:sz w:val="14"/>
        </w:rPr>
        <w:t xml:space="preserve"> </w:t>
      </w:r>
      <w:r w:rsidRPr="008B0464">
        <w:rPr>
          <w:rStyle w:val="StyleUnderline"/>
        </w:rPr>
        <w:t>to establish a more targeted process for the collection of call data</w:t>
      </w:r>
      <w:r w:rsidRPr="0017724E">
        <w:rPr>
          <w:sz w:val="14"/>
        </w:rPr>
        <w:t xml:space="preserve">, </w:t>
      </w:r>
      <w:r w:rsidRPr="0017724E">
        <w:rPr>
          <w:rStyle w:val="StyleUnderline"/>
        </w:rPr>
        <w:t>along the lines of a proposal outlined</w:t>
      </w:r>
      <w:r w:rsidRPr="0017724E">
        <w:rPr>
          <w:sz w:val="14"/>
        </w:rPr>
        <w:t xml:space="preserve"> in March </w:t>
      </w:r>
      <w:r w:rsidRPr="0017724E">
        <w:rPr>
          <w:rStyle w:val="StyleUnderline"/>
        </w:rPr>
        <w:t>by</w:t>
      </w:r>
      <w:r w:rsidRPr="0017724E">
        <w:rPr>
          <w:sz w:val="14"/>
        </w:rPr>
        <w:t xml:space="preserve"> President Barack </w:t>
      </w:r>
      <w:r w:rsidRPr="0017724E">
        <w:rPr>
          <w:rStyle w:val="StyleUnderline"/>
        </w:rPr>
        <w:t>Obama.</w:t>
      </w:r>
    </w:p>
    <w:p w:rsidR="00070114" w:rsidRDefault="00070114" w:rsidP="005A68F4">
      <w:pPr>
        <w:pStyle w:val="Heading4"/>
      </w:pPr>
      <w:r>
        <w:t xml:space="preserve">Senate judiciary committee </w:t>
      </w:r>
      <w:r w:rsidR="00FD68BE">
        <w:t xml:space="preserve">is negotiating with Obama – the house bill will pass now </w:t>
      </w:r>
    </w:p>
    <w:p w:rsidR="00FD68BE" w:rsidRDefault="00FD68BE" w:rsidP="00FD68BE">
      <w:proofErr w:type="spellStart"/>
      <w:r w:rsidRPr="00FD68BE">
        <w:rPr>
          <w:rStyle w:val="Style13ptBold"/>
        </w:rPr>
        <w:t>Barifield</w:t>
      </w:r>
      <w:proofErr w:type="spellEnd"/>
      <w:r w:rsidRPr="00FD68BE">
        <w:rPr>
          <w:rStyle w:val="Style13ptBold"/>
        </w:rPr>
        <w:t xml:space="preserve"> 6/24/14</w:t>
      </w:r>
      <w:r>
        <w:t xml:space="preserve"> (Claude resident scholar at AEI </w:t>
      </w:r>
      <w:hyperlink r:id="rId9" w:history="1">
        <w:r w:rsidRPr="002D7A97">
          <w:rPr>
            <w:rStyle w:val="Hyperlink"/>
          </w:rPr>
          <w:t>http://www.techpolicydaily.com/technology/nsa-reform-new-house-votes-upend-previous-decisions/)(AC)</w:t>
        </w:r>
      </w:hyperlink>
      <w:r>
        <w:t xml:space="preserve"> </w:t>
      </w:r>
    </w:p>
    <w:p w:rsidR="00FD68BE" w:rsidRDefault="00FD68BE" w:rsidP="00FD68BE">
      <w:r w:rsidRPr="001426D9">
        <w:rPr>
          <w:rStyle w:val="StyleUnderline"/>
        </w:rPr>
        <w:t>In the Senate</w:t>
      </w:r>
      <w:r>
        <w:t xml:space="preserve">, a similar conflict is being played out between NSA defenders and critics. </w:t>
      </w:r>
      <w:r w:rsidRPr="001426D9">
        <w:rPr>
          <w:rStyle w:val="StyleUnderline"/>
        </w:rPr>
        <w:t>It is thought that a bill being crafted by a bipartisan group of Members in the Senate Intelligence Committee</w:t>
      </w:r>
      <w:r>
        <w:t>, headed by Sen. Diane Feinstein (D-Calif.) and Saxby Chambliss (</w:t>
      </w:r>
      <w:r w:rsidRPr="001426D9">
        <w:rPr>
          <w:rStyle w:val="StyleUnderline"/>
        </w:rPr>
        <w:t>R-Ga.), will likely track the House USA Freedom Act</w:t>
      </w:r>
      <w:r>
        <w:t xml:space="preserve">; </w:t>
      </w:r>
      <w:r w:rsidRPr="001426D9">
        <w:rPr>
          <w:rStyle w:val="StyleUnderline"/>
        </w:rPr>
        <w:t>but the Senate Judiciary Committee</w:t>
      </w:r>
      <w:r>
        <w:t>, headed by Sen. Patrick Leahy (</w:t>
      </w:r>
      <w:r w:rsidRPr="001426D9">
        <w:rPr>
          <w:rStyle w:val="StyleUnderline"/>
        </w:rPr>
        <w:t>D.-Vt.) is just as likely to back NSA critics and ban bulk collection and the NSA’s authority to force companies to introduce backdoor traps in Internet infrastructure equipment</w:t>
      </w:r>
      <w:r>
        <w:t xml:space="preserve">. </w:t>
      </w:r>
      <w:r w:rsidRPr="001426D9">
        <w:rPr>
          <w:rStyle w:val="StyleUnderline"/>
        </w:rPr>
        <w:t>Attempting to exploit the new House vote</w:t>
      </w:r>
      <w:r>
        <w:t xml:space="preserve">, </w:t>
      </w:r>
      <w:r w:rsidRPr="001426D9">
        <w:rPr>
          <w:rStyle w:val="StyleUnderline"/>
        </w:rPr>
        <w:t>three of the NSA’s most vocal critics in the Senate</w:t>
      </w:r>
      <w:r>
        <w:t>—Sens. Ron Wyden (D-Ore.)., Mark Udall (D-Colo.), and Martin Heinrich (D-N.</w:t>
      </w:r>
      <w:r w:rsidRPr="001426D9">
        <w:rPr>
          <w:rStyle w:val="StyleUnderline"/>
        </w:rPr>
        <w:t>M.) wrote to the president on Friday</w:t>
      </w:r>
      <w:r>
        <w:t xml:space="preserve">, </w:t>
      </w:r>
      <w:r w:rsidRPr="001426D9">
        <w:rPr>
          <w:rStyle w:val="StyleUnderline"/>
        </w:rPr>
        <w:t>urging him to act unilaterally to curb the agency’s authorities</w:t>
      </w:r>
      <w:r>
        <w:t xml:space="preserve">. Despite this increasing opposition, </w:t>
      </w:r>
      <w:r w:rsidRPr="001426D9">
        <w:rPr>
          <w:rStyle w:val="StyleUnderline"/>
        </w:rPr>
        <w:t>the Obama administration strongly supports the original House USA Freedom Act</w:t>
      </w:r>
      <w:r>
        <w:t xml:space="preserve">. </w:t>
      </w:r>
      <w:r w:rsidRPr="001426D9">
        <w:rPr>
          <w:rStyle w:val="StyleUnderline"/>
        </w:rPr>
        <w:t>The president reviewed alternative options for the NSA practices this winter</w:t>
      </w:r>
      <w:r>
        <w:t xml:space="preserve">, and came to the conclusion that US national security would be weakened if NSA’s bulk surveillance powers were restricted. Significantly, </w:t>
      </w:r>
      <w:r w:rsidRPr="001426D9">
        <w:rPr>
          <w:rStyle w:val="StyleUnderline"/>
        </w:rPr>
        <w:t>the administration never commented publicly on NSA alleged backdoor activities</w:t>
      </w:r>
      <w:r>
        <w:t>.</w:t>
      </w:r>
    </w:p>
    <w:p w:rsidR="00070114" w:rsidRDefault="00070114" w:rsidP="00070114">
      <w:pPr>
        <w:pStyle w:val="Heading3"/>
      </w:pPr>
      <w:r>
        <w:lastRenderedPageBreak/>
        <w:t xml:space="preserve">AT: Defense bill </w:t>
      </w:r>
    </w:p>
    <w:p w:rsidR="00070114" w:rsidRDefault="00070114" w:rsidP="005A68F4">
      <w:pPr>
        <w:pStyle w:val="Heading4"/>
      </w:pPr>
      <w:r>
        <w:t xml:space="preserve">The amendments are too controversial – they won’t be able to pass the bill </w:t>
      </w:r>
    </w:p>
    <w:p w:rsidR="00070114" w:rsidRDefault="00070114" w:rsidP="00070114">
      <w:proofErr w:type="spellStart"/>
      <w:r w:rsidRPr="00070114">
        <w:rPr>
          <w:rStyle w:val="Style13ptBold"/>
        </w:rPr>
        <w:t>McLeary</w:t>
      </w:r>
      <w:proofErr w:type="spellEnd"/>
      <w:r w:rsidRPr="00070114">
        <w:rPr>
          <w:rStyle w:val="Style13ptBold"/>
        </w:rPr>
        <w:t xml:space="preserve"> 6/21/14</w:t>
      </w:r>
      <w:r>
        <w:t xml:space="preserve"> (Paul – defense reporter for defense news </w:t>
      </w:r>
      <w:hyperlink w:history="1">
        <w:r w:rsidRPr="002D7A97">
          <w:rPr>
            <w:rStyle w:val="Hyperlink"/>
          </w:rPr>
          <w:t>http://www.defensenews.com /article/20140621 /DEFREG/306210020/US-House-Passes-Appropriations-Bill-Senate-Looks-Deadlocked)(AC)</w:t>
        </w:r>
      </w:hyperlink>
      <w:r>
        <w:t xml:space="preserve"> </w:t>
      </w:r>
    </w:p>
    <w:p w:rsidR="00070114" w:rsidRPr="00070114" w:rsidRDefault="00070114" w:rsidP="00070114">
      <w:r w:rsidRPr="001426D9">
        <w:rPr>
          <w:rStyle w:val="StyleUnderline"/>
        </w:rPr>
        <w:t xml:space="preserve">The amendment </w:t>
      </w:r>
      <w:r w:rsidRPr="00BB237F">
        <w:t>adds to the earlier Senate Armed Services Committee authorization bill that</w:t>
      </w:r>
      <w:r w:rsidRPr="001426D9">
        <w:rPr>
          <w:rStyle w:val="StyleUnderline"/>
        </w:rPr>
        <w:t xml:space="preserve"> would block the </w:t>
      </w:r>
      <w:r w:rsidRPr="00BB237F">
        <w:t>retirement of the A-10, and the</w:t>
      </w:r>
      <w:r w:rsidRPr="001426D9">
        <w:rPr>
          <w:rStyle w:val="StyleUnderline"/>
        </w:rPr>
        <w:t xml:space="preserve"> House’s passage of the 2015 National Defense Authorization Act</w:t>
      </w:r>
      <w:r>
        <w:t xml:space="preserve">, </w:t>
      </w:r>
      <w:r w:rsidRPr="00BB237F">
        <w:t>which did the same when passed this year</w:t>
      </w:r>
      <w:r>
        <w:t xml:space="preserve">. </w:t>
      </w:r>
      <w:r w:rsidRPr="001426D9">
        <w:rPr>
          <w:rStyle w:val="StyleUnderline"/>
        </w:rPr>
        <w:t>The White House has said it “strongly opposes” the bill in its current form</w:t>
      </w:r>
      <w:r>
        <w:t xml:space="preserve">, </w:t>
      </w:r>
      <w:r w:rsidRPr="00BB237F">
        <w:t>but has not said whether the president would consider a veto.</w:t>
      </w:r>
      <w:r>
        <w:t xml:space="preserve"> </w:t>
      </w:r>
      <w:r w:rsidRPr="00BB237F">
        <w:t xml:space="preserve">Speaking to reporters here June 18, </w:t>
      </w:r>
      <w:r w:rsidRPr="001426D9">
        <w:rPr>
          <w:rStyle w:val="StyleUnderline"/>
        </w:rPr>
        <w:t>Air Force Secretary Deborah Lee James said “we need to continue to explain that we have to move on</w:t>
      </w:r>
      <w:r>
        <w:t xml:space="preserve">, </w:t>
      </w:r>
      <w:r w:rsidRPr="001426D9">
        <w:rPr>
          <w:rStyle w:val="StyleUnderline"/>
        </w:rPr>
        <w:t>that we have these other missions that we need most of the units to do with other aircraft.” In a surprise move</w:t>
      </w:r>
      <w:r>
        <w:t xml:space="preserve">, </w:t>
      </w:r>
      <w:r w:rsidRPr="001426D9">
        <w:rPr>
          <w:rStyle w:val="StyleUnderline"/>
        </w:rPr>
        <w:t>the House also voted 293-123 to prohibit the warrantless collection of the online information of American citizens</w:t>
      </w:r>
      <w:r>
        <w:t xml:space="preserve">, </w:t>
      </w:r>
      <w:r w:rsidRPr="001426D9">
        <w:rPr>
          <w:rStyle w:val="StyleUnderline"/>
        </w:rPr>
        <w:t>while blocking the National Security Agency from adding “backdoors” to commercial communications products</w:t>
      </w:r>
      <w:r>
        <w:t xml:space="preserve">. </w:t>
      </w:r>
      <w:r w:rsidRPr="001426D9">
        <w:rPr>
          <w:rStyle w:val="StyleUnderline"/>
        </w:rPr>
        <w:t>“</w:t>
      </w:r>
      <w:r w:rsidRPr="00BB237F">
        <w:t>The American people are sick of being spied on,” said Rep.</w:t>
      </w:r>
      <w:r>
        <w:t xml:space="preserve"> Thomas Massie, </w:t>
      </w:r>
      <w:r w:rsidRPr="00BB237F">
        <w:t>R-Ky., who allied with Democrats and more libertarian-minded Republicans in getting the amendment passed.</w:t>
      </w:r>
      <w:r>
        <w:t xml:space="preserve"> </w:t>
      </w:r>
      <w:r w:rsidRPr="001426D9">
        <w:rPr>
          <w:rStyle w:val="StyleUnderline"/>
        </w:rPr>
        <w:t xml:space="preserve">The amendment bars the NSA and the CIA from mandating that a company “alter its product or service to permit the electronic surveillance ... of any user of said product or service for said agencies.” </w:t>
      </w:r>
      <w:r w:rsidRPr="00BB237F">
        <w:t>There’s already support in the Senate for such a measure.</w:t>
      </w:r>
      <w:r>
        <w:t xml:space="preserve"> On June 20, </w:t>
      </w:r>
      <w:r w:rsidRPr="001426D9">
        <w:rPr>
          <w:rStyle w:val="StyleUnderline"/>
        </w:rPr>
        <w:t>several prominent Senate Democrats sent a letter to President Barack Obama calling on him to end some of the most controversial NSA collection programs</w:t>
      </w:r>
      <w:r>
        <w:t xml:space="preserve">, </w:t>
      </w:r>
      <w:r w:rsidRPr="001426D9">
        <w:rPr>
          <w:rStyle w:val="StyleUnderline"/>
        </w:rPr>
        <w:t>specifically the bulk collection of data of ordinary citizens</w:t>
      </w:r>
      <w:r>
        <w:t xml:space="preserve">. Democratic Sens. Mark Udall, Colo., Martin Heinrich, N.M., and Ron Wyden, </w:t>
      </w:r>
      <w:r w:rsidRPr="001426D9">
        <w:rPr>
          <w:rStyle w:val="StyleUnderline"/>
        </w:rPr>
        <w:t>Ore., wrote that the president should “immediately end the practice of vacuuming up the phone records of huge numbers of innocent Americans every day and permit the government to obtain only the phone records of people actually connected to terrorism or other nefarious activity.” Last month</w:t>
      </w:r>
      <w:r>
        <w:t xml:space="preserve">, </w:t>
      </w:r>
      <w:r w:rsidRPr="001426D9">
        <w:rPr>
          <w:rStyle w:val="StyleUnderline"/>
        </w:rPr>
        <w:t>the House passed the USA Freedom Act</w:t>
      </w:r>
      <w:r>
        <w:t xml:space="preserve">, </w:t>
      </w:r>
      <w:r w:rsidRPr="001426D9">
        <w:rPr>
          <w:rStyle w:val="StyleUnderline"/>
        </w:rPr>
        <w:t>which was designed to curtail the bulk collection of data while requiring the government to obtain a court order to scour records held by phone companies</w:t>
      </w:r>
      <w:r>
        <w:t xml:space="preserve">. </w:t>
      </w:r>
      <w:r w:rsidRPr="001426D9">
        <w:rPr>
          <w:rStyle w:val="StyleUnderline"/>
        </w:rPr>
        <w:t>The bill has come under fire for having been too watered down by the time it passed</w:t>
      </w:r>
      <w:r>
        <w:t xml:space="preserve">. </w:t>
      </w:r>
      <w:r w:rsidRPr="00BB237F">
        <w:rPr>
          <w:rStyle w:val="Emphasis"/>
        </w:rPr>
        <w:t>The Democratic senators echoed those sentiments, writing that they’re not confident that the bill being debated in the Senate</w:t>
      </w:r>
      <w:r w:rsidRPr="001426D9">
        <w:rPr>
          <w:rStyle w:val="StyleUnderline"/>
        </w:rPr>
        <w:t xml:space="preserve"> “would actually ban the bulk collection of Americans’ records.” The resolution of all of these budget issues likely won’t be found any time soon</w:t>
      </w:r>
      <w:r>
        <w:t xml:space="preserve">, </w:t>
      </w:r>
      <w:r w:rsidRPr="001426D9">
        <w:rPr>
          <w:rStyle w:val="StyleUnderline"/>
        </w:rPr>
        <w:t>as the Senate continues to be locked in a budget debate from which it is having a hard time extricating itself</w:t>
      </w:r>
      <w:r>
        <w:t>.</w:t>
      </w:r>
    </w:p>
    <w:p w:rsidR="00F33C34" w:rsidRDefault="00C07ECB" w:rsidP="00C07ECB">
      <w:pPr>
        <w:pStyle w:val="Heading3"/>
      </w:pPr>
      <w:r>
        <w:lastRenderedPageBreak/>
        <w:t xml:space="preserve">AT: </w:t>
      </w:r>
      <w:r w:rsidR="00DF224A">
        <w:t xml:space="preserve">Tech lobbies </w:t>
      </w:r>
    </w:p>
    <w:p w:rsidR="003B1FD4" w:rsidRPr="003B1FD4" w:rsidRDefault="003B1FD4" w:rsidP="005A68F4">
      <w:pPr>
        <w:pStyle w:val="Heading4"/>
      </w:pPr>
      <w:r w:rsidRPr="003B1FD4">
        <w:t xml:space="preserve">Negotiations with Leahy and PC will overcome opposition now </w:t>
      </w:r>
    </w:p>
    <w:p w:rsidR="003B1FD4" w:rsidRPr="003B1FD4" w:rsidRDefault="003B1FD4" w:rsidP="003B1FD4">
      <w:pPr>
        <w:rPr>
          <w:b/>
          <w:bCs/>
          <w:sz w:val="26"/>
        </w:rPr>
      </w:pPr>
      <w:r w:rsidRPr="00D84410">
        <w:rPr>
          <w:rStyle w:val="Style13ptBold"/>
        </w:rPr>
        <w:t>Hudson, 6/6</w:t>
      </w:r>
      <w:r>
        <w:rPr>
          <w:rStyle w:val="Style13ptBold"/>
        </w:rPr>
        <w:t xml:space="preserve"> (</w:t>
      </w:r>
      <w:r>
        <w:t xml:space="preserve">John Hudson reporter at The Cable, Foreign Policy, 6/6/14,) </w:t>
      </w:r>
    </w:p>
    <w:p w:rsidR="003B1FD4" w:rsidRDefault="003B1FD4" w:rsidP="003B1FD4">
      <w:pPr>
        <w:rPr>
          <w:rStyle w:val="Emphasis"/>
        </w:rPr>
      </w:pPr>
      <w:r w:rsidRPr="00A51585">
        <w:rPr>
          <w:rStyle w:val="StyleUnderline"/>
        </w:rPr>
        <w:t>Hope Fades for Aggressive NSA Reform in Congress</w:t>
      </w:r>
      <w:r>
        <w:rPr>
          <w:rStyle w:val="StyleUnderline"/>
        </w:rPr>
        <w:t xml:space="preserve"> </w:t>
      </w:r>
      <w:r w:rsidRPr="00E429A7">
        <w:rPr>
          <w:sz w:val="14"/>
        </w:rPr>
        <w:t xml:space="preserve">Edward Snowden's greatest fear may be coming true. Since disclosing government surveillance programs last year, the former National Security Agency (NSA) contractor has said the worst possible outcome would be that "nothing will change." But </w:t>
      </w:r>
      <w:r w:rsidRPr="00A51585">
        <w:rPr>
          <w:rStyle w:val="StyleUnderline"/>
        </w:rPr>
        <w:t>the odds</w:t>
      </w:r>
      <w:r w:rsidRPr="00E429A7">
        <w:rPr>
          <w:sz w:val="14"/>
        </w:rPr>
        <w:t xml:space="preserve"> of that happening </w:t>
      </w:r>
      <w:r w:rsidRPr="00A51585">
        <w:rPr>
          <w:rStyle w:val="StyleUnderline"/>
        </w:rPr>
        <w:t>increase daily.</w:t>
      </w:r>
      <w:r>
        <w:rPr>
          <w:rStyle w:val="StyleUnderline"/>
        </w:rPr>
        <w:t xml:space="preserve"> </w:t>
      </w:r>
      <w:r w:rsidRPr="00A51585">
        <w:rPr>
          <w:rStyle w:val="StyleUnderline"/>
        </w:rPr>
        <w:t xml:space="preserve">This week, a </w:t>
      </w:r>
      <w:r w:rsidRPr="00E429A7">
        <w:rPr>
          <w:rStyle w:val="Emphasis"/>
        </w:rPr>
        <w:t>bipartisan chorus</w:t>
      </w:r>
      <w:r w:rsidRPr="00A51585">
        <w:rPr>
          <w:rStyle w:val="StyleUnderline"/>
        </w:rPr>
        <w:t xml:space="preserve"> of senators </w:t>
      </w:r>
      <w:r w:rsidRPr="00E429A7">
        <w:rPr>
          <w:rStyle w:val="Emphasis"/>
        </w:rPr>
        <w:t>poured cold water</w:t>
      </w:r>
      <w:r w:rsidRPr="00A51585">
        <w:rPr>
          <w:rStyle w:val="StyleUnderline"/>
        </w:rPr>
        <w:t xml:space="preserve"> on the notion that America's surveillance activities need reforming and even criticized the modest NSA reform bill the House passed</w:t>
      </w:r>
      <w:r w:rsidRPr="00E429A7">
        <w:rPr>
          <w:sz w:val="14"/>
        </w:rPr>
        <w:t xml:space="preserve"> late last month </w:t>
      </w:r>
      <w:r w:rsidRPr="00A51585">
        <w:rPr>
          <w:rStyle w:val="StyleUnderline"/>
        </w:rPr>
        <w:t>that enjoys strong intelligence community support</w:t>
      </w:r>
      <w:r w:rsidRPr="00E429A7">
        <w:rPr>
          <w:sz w:val="14"/>
        </w:rPr>
        <w:t xml:space="preserve">. </w:t>
      </w:r>
      <w:r w:rsidRPr="00A51585">
        <w:rPr>
          <w:rStyle w:val="StyleUnderline"/>
        </w:rPr>
        <w:t>Privacy advocates say the final version</w:t>
      </w:r>
      <w:r w:rsidRPr="00E429A7">
        <w:rPr>
          <w:sz w:val="14"/>
        </w:rPr>
        <w:t xml:space="preserve"> of the USA Freedom Act </w:t>
      </w:r>
      <w:r w:rsidRPr="00A51585">
        <w:rPr>
          <w:rStyle w:val="StyleUnderline"/>
        </w:rPr>
        <w:t>was "watered down</w:t>
      </w:r>
      <w:r w:rsidRPr="00E429A7">
        <w:rPr>
          <w:sz w:val="14"/>
        </w:rPr>
        <w:t xml:space="preserve">" just days before the House approved it, </w:t>
      </w:r>
      <w:r w:rsidRPr="00A51585">
        <w:rPr>
          <w:rStyle w:val="StyleUnderline"/>
        </w:rPr>
        <w:t>and they looked to the Senate for more robust legislation.</w:t>
      </w:r>
      <w:r>
        <w:rPr>
          <w:rStyle w:val="StyleUnderline"/>
        </w:rPr>
        <w:t xml:space="preserve"> </w:t>
      </w:r>
      <w:r w:rsidRPr="00E429A7">
        <w:rPr>
          <w:sz w:val="14"/>
        </w:rPr>
        <w:t xml:space="preserve">Now </w:t>
      </w:r>
      <w:r w:rsidRPr="00A51585">
        <w:rPr>
          <w:rStyle w:val="StyleUnderline"/>
        </w:rPr>
        <w:t xml:space="preserve">the upper chamber appears </w:t>
      </w:r>
      <w:r w:rsidRPr="00C43F9E">
        <w:rPr>
          <w:rStyle w:val="Emphasis"/>
        </w:rPr>
        <w:t xml:space="preserve">unlikely </w:t>
      </w:r>
      <w:r w:rsidRPr="00A51585">
        <w:rPr>
          <w:rStyle w:val="StyleUnderline"/>
        </w:rPr>
        <w:t>to deliver for privacy advocates when it considers the bill later this summer.</w:t>
      </w:r>
      <w:r>
        <w:rPr>
          <w:rStyle w:val="StyleUnderline"/>
        </w:rPr>
        <w:t xml:space="preserve"> </w:t>
      </w:r>
      <w:r w:rsidRPr="00A51585">
        <w:rPr>
          <w:rStyle w:val="StyleUnderline"/>
        </w:rPr>
        <w:t>"It seems</w:t>
      </w:r>
      <w:r w:rsidRPr="00E429A7">
        <w:rPr>
          <w:sz w:val="14"/>
        </w:rPr>
        <w:t xml:space="preserve"> to me that </w:t>
      </w:r>
      <w:r w:rsidRPr="00A51585">
        <w:rPr>
          <w:rStyle w:val="StyleUnderline"/>
        </w:rPr>
        <w:t>this bill is fixing a lot of things that simply aren't broken</w:t>
      </w:r>
      <w:r w:rsidRPr="00E429A7">
        <w:rPr>
          <w:sz w:val="14"/>
        </w:rPr>
        <w:t xml:space="preserve">," Sen. Saxby Chambliss of Georgia, </w:t>
      </w:r>
      <w:r w:rsidRPr="00A51585">
        <w:rPr>
          <w:rStyle w:val="StyleUnderline"/>
        </w:rPr>
        <w:t>the Senate Intelligence Committee's top Republican</w:t>
      </w:r>
      <w:r w:rsidRPr="00E429A7">
        <w:rPr>
          <w:sz w:val="14"/>
        </w:rPr>
        <w:t xml:space="preserve">, said Thursday, June 5. "It seems to me that </w:t>
      </w:r>
      <w:r w:rsidRPr="00A51585">
        <w:rPr>
          <w:rStyle w:val="StyleUnderline"/>
        </w:rPr>
        <w:t>we're doing something unnecessary," added the committee's former chair</w:t>
      </w:r>
      <w:r w:rsidRPr="00E429A7">
        <w:rPr>
          <w:sz w:val="14"/>
        </w:rPr>
        <w:t xml:space="preserve">man, West Virginia </w:t>
      </w:r>
      <w:r w:rsidRPr="00A51585">
        <w:rPr>
          <w:rStyle w:val="StyleUnderline"/>
        </w:rPr>
        <w:t xml:space="preserve">Democrat </w:t>
      </w:r>
      <w:r w:rsidRPr="00E429A7">
        <w:rPr>
          <w:sz w:val="14"/>
        </w:rPr>
        <w:t xml:space="preserve">Jay </w:t>
      </w:r>
      <w:r w:rsidRPr="00A51585">
        <w:rPr>
          <w:rStyle w:val="StyleUnderline"/>
        </w:rPr>
        <w:t>Rockefeller</w:t>
      </w:r>
      <w:r w:rsidRPr="00E429A7">
        <w:rPr>
          <w:sz w:val="14"/>
        </w:rPr>
        <w:t xml:space="preserve">. "We should not play to the siren song of a political response," Sen. Dan Coats (R-Ind.) chimed in at a hearing Thursday. The hearing offered the first public venue for senators to discuss the House bill together, which passed 303-121 on May 22. Broadly speaking, </w:t>
      </w:r>
      <w:r w:rsidRPr="00A51585">
        <w:rPr>
          <w:rStyle w:val="StyleUnderline"/>
        </w:rPr>
        <w:t>the bill would limit the NSA's ability to collect Americans' communications data en masse. It also would add transparency and oversight safeguards</w:t>
      </w:r>
      <w:r w:rsidRPr="00E429A7">
        <w:rPr>
          <w:sz w:val="14"/>
        </w:rPr>
        <w:t xml:space="preserve"> </w:t>
      </w:r>
      <w:r w:rsidRPr="00A51585">
        <w:rPr>
          <w:rStyle w:val="StyleUnderline"/>
        </w:rPr>
        <w:t>to the F</w:t>
      </w:r>
      <w:r w:rsidRPr="00E429A7">
        <w:rPr>
          <w:sz w:val="14"/>
        </w:rPr>
        <w:t xml:space="preserve">oreign </w:t>
      </w:r>
      <w:r w:rsidRPr="00A51585">
        <w:rPr>
          <w:rStyle w:val="StyleUnderline"/>
        </w:rPr>
        <w:t>I</w:t>
      </w:r>
      <w:r w:rsidRPr="00E429A7">
        <w:rPr>
          <w:sz w:val="14"/>
        </w:rPr>
        <w:t xml:space="preserve">ntelligence </w:t>
      </w:r>
      <w:r w:rsidRPr="00A51585">
        <w:rPr>
          <w:rStyle w:val="StyleUnderline"/>
        </w:rPr>
        <w:t>S</w:t>
      </w:r>
      <w:r w:rsidRPr="00E429A7">
        <w:rPr>
          <w:sz w:val="14"/>
        </w:rPr>
        <w:t xml:space="preserve">urveillance </w:t>
      </w:r>
      <w:r w:rsidRPr="00A51585">
        <w:rPr>
          <w:rStyle w:val="StyleUnderline"/>
        </w:rPr>
        <w:t>C</w:t>
      </w:r>
      <w:r w:rsidRPr="00E429A7">
        <w:rPr>
          <w:sz w:val="14"/>
        </w:rPr>
        <w:t xml:space="preserve">ourt, the judicial body that oversees the NSA's surveillance activities. </w:t>
      </w:r>
      <w:r w:rsidRPr="00A51585">
        <w:rPr>
          <w:rStyle w:val="StyleUnderline"/>
        </w:rPr>
        <w:t>Privacy advocates</w:t>
      </w:r>
      <w:r w:rsidRPr="00E429A7">
        <w:rPr>
          <w:sz w:val="14"/>
        </w:rPr>
        <w:t xml:space="preserve"> complain that the House bill lacks clarity about the types of requests the government can make to phone companies and the "selection terms," which traditionally are discrete items such as a name or phone </w:t>
      </w:r>
      <w:proofErr w:type="gramStart"/>
      <w:r w:rsidRPr="00E429A7">
        <w:rPr>
          <w:sz w:val="14"/>
        </w:rPr>
        <w:t>number, that</w:t>
      </w:r>
      <w:proofErr w:type="gramEnd"/>
      <w:r w:rsidRPr="00E429A7">
        <w:rPr>
          <w:sz w:val="14"/>
        </w:rPr>
        <w:t xml:space="preserve"> the government can use to search huge databases of records. Now they </w:t>
      </w:r>
      <w:r w:rsidRPr="00A51585">
        <w:rPr>
          <w:rStyle w:val="StyleUnderline"/>
        </w:rPr>
        <w:t xml:space="preserve">fear the Senate will </w:t>
      </w:r>
      <w:r w:rsidRPr="00C43F9E">
        <w:rPr>
          <w:rStyle w:val="Emphasis"/>
        </w:rPr>
        <w:t>follow the House's lead</w:t>
      </w:r>
      <w:r w:rsidRPr="00A51585">
        <w:rPr>
          <w:rStyle w:val="StyleUnderline"/>
        </w:rPr>
        <w:t xml:space="preserve"> </w:t>
      </w:r>
      <w:r w:rsidRPr="00E429A7">
        <w:rPr>
          <w:sz w:val="14"/>
        </w:rPr>
        <w:t>or water down the bill even further.</w:t>
      </w:r>
      <w:r>
        <w:rPr>
          <w:rStyle w:val="StyleUnderline"/>
        </w:rPr>
        <w:t xml:space="preserve"> </w:t>
      </w:r>
      <w:r w:rsidRPr="00A51585">
        <w:rPr>
          <w:rStyle w:val="StyleUnderline"/>
        </w:rPr>
        <w:t xml:space="preserve">"One after another, </w:t>
      </w:r>
      <w:r w:rsidRPr="001A7D5A">
        <w:rPr>
          <w:rStyle w:val="Emphasis"/>
        </w:rPr>
        <w:t>too many lawmakers</w:t>
      </w:r>
      <w:r w:rsidRPr="00A51585">
        <w:rPr>
          <w:rStyle w:val="StyleUnderline"/>
        </w:rPr>
        <w:t xml:space="preserve"> said, 'Yep, this is constitutional</w:t>
      </w:r>
      <w:r w:rsidRPr="00E429A7">
        <w:rPr>
          <w:sz w:val="14"/>
        </w:rPr>
        <w:t xml:space="preserve">; yep, this is constitutional; yep, this is constitutional,'" </w:t>
      </w:r>
      <w:r w:rsidRPr="00A51585">
        <w:rPr>
          <w:rStyle w:val="StyleUnderline"/>
        </w:rPr>
        <w:t xml:space="preserve">said </w:t>
      </w:r>
      <w:proofErr w:type="spellStart"/>
      <w:r w:rsidRPr="00E429A7">
        <w:rPr>
          <w:sz w:val="14"/>
        </w:rPr>
        <w:t>Jesselyn</w:t>
      </w:r>
      <w:proofErr w:type="spellEnd"/>
      <w:r w:rsidRPr="00E429A7">
        <w:rPr>
          <w:sz w:val="14"/>
        </w:rPr>
        <w:t xml:space="preserve"> </w:t>
      </w:r>
      <w:proofErr w:type="spellStart"/>
      <w:r w:rsidRPr="00A51585">
        <w:rPr>
          <w:rStyle w:val="StyleUnderline"/>
        </w:rPr>
        <w:t>Radack</w:t>
      </w:r>
      <w:proofErr w:type="spellEnd"/>
      <w:r w:rsidRPr="00E429A7">
        <w:rPr>
          <w:sz w:val="14"/>
        </w:rPr>
        <w:t xml:space="preserve"> of the Government Accountability Project, referring to the NSA's bulk data collection program. "</w:t>
      </w:r>
      <w:r w:rsidRPr="00A51585">
        <w:rPr>
          <w:rStyle w:val="StyleUnderline"/>
        </w:rPr>
        <w:t xml:space="preserve">I </w:t>
      </w:r>
      <w:r w:rsidRPr="00C43F9E">
        <w:rPr>
          <w:rStyle w:val="Emphasis"/>
        </w:rPr>
        <w:t>didn't leave the hearing feeling that the bill was going to be strengthened."</w:t>
      </w:r>
      <w:r>
        <w:rPr>
          <w:rStyle w:val="StyleUnderline"/>
        </w:rPr>
        <w:t xml:space="preserve"> </w:t>
      </w:r>
      <w:r w:rsidRPr="00E429A7">
        <w:rPr>
          <w:sz w:val="14"/>
        </w:rPr>
        <w:t xml:space="preserve">Julian </w:t>
      </w:r>
      <w:r w:rsidRPr="00A51585">
        <w:rPr>
          <w:rStyle w:val="StyleUnderline"/>
        </w:rPr>
        <w:t>Sanchez, a privacy expert</w:t>
      </w:r>
      <w:r w:rsidRPr="00E429A7">
        <w:rPr>
          <w:sz w:val="14"/>
        </w:rPr>
        <w:t xml:space="preserve"> at the libertarian Cato Institute, </w:t>
      </w:r>
      <w:r w:rsidRPr="00A51585">
        <w:rPr>
          <w:rStyle w:val="StyleUnderline"/>
        </w:rPr>
        <w:t>agreed. "Even this</w:t>
      </w:r>
      <w:r w:rsidRPr="00E429A7">
        <w:rPr>
          <w:sz w:val="14"/>
        </w:rPr>
        <w:t xml:space="preserve"> now rather flaccid reform </w:t>
      </w:r>
      <w:r w:rsidRPr="00A51585">
        <w:rPr>
          <w:rStyle w:val="StyleUnderline"/>
        </w:rPr>
        <w:t>is still more than some on the Senate Intel Committee can handle</w:t>
      </w:r>
      <w:r w:rsidRPr="00E429A7">
        <w:rPr>
          <w:sz w:val="14"/>
        </w:rPr>
        <w:t>," he said. "You are still hearing a Tourette syndrome-like tick that this is a lifesaving program, when every scintilla of public evidence says otherwise." Besides Democratic senators Ron Wyden of Oregon, Mark Udall of Colorado, and Martin Heinrich of New Mexico</w:t>
      </w:r>
      <w:r w:rsidRPr="00C43F9E">
        <w:rPr>
          <w:rStyle w:val="Emphasis"/>
        </w:rPr>
        <w:t>, few of their committee colleagues appear eager</w:t>
      </w:r>
      <w:r w:rsidRPr="008C6C34">
        <w:rPr>
          <w:rStyle w:val="StyleUnderline"/>
        </w:rPr>
        <w:t xml:space="preserve"> to build in more privacy safeguards</w:t>
      </w:r>
      <w:r w:rsidRPr="00E429A7">
        <w:rPr>
          <w:sz w:val="14"/>
        </w:rPr>
        <w:t xml:space="preserve">. </w:t>
      </w:r>
      <w:r w:rsidRPr="008C6C34">
        <w:rPr>
          <w:rStyle w:val="StyleUnderline"/>
        </w:rPr>
        <w:t xml:space="preserve">However, privacy advocates do have a friend in </w:t>
      </w:r>
      <w:r w:rsidRPr="00E429A7">
        <w:rPr>
          <w:sz w:val="14"/>
        </w:rPr>
        <w:t xml:space="preserve">Sen. Patrick </w:t>
      </w:r>
      <w:r w:rsidRPr="008C6C34">
        <w:rPr>
          <w:rStyle w:val="StyleUnderline"/>
        </w:rPr>
        <w:t>Leahy, the Senate Judiciary Committee chairman</w:t>
      </w:r>
      <w:r w:rsidRPr="00E429A7">
        <w:rPr>
          <w:sz w:val="14"/>
        </w:rPr>
        <w:t xml:space="preserve">. In a statement issued after the House vote, </w:t>
      </w:r>
      <w:r w:rsidRPr="008C6C34">
        <w:rPr>
          <w:rStyle w:val="StyleUnderline"/>
        </w:rPr>
        <w:t xml:space="preserve">Leahy vowed to </w:t>
      </w:r>
      <w:r w:rsidRPr="00D777AF">
        <w:rPr>
          <w:rStyle w:val="Emphasis"/>
        </w:rPr>
        <w:t>keep pressing</w:t>
      </w:r>
      <w:r w:rsidRPr="008C6C34">
        <w:rPr>
          <w:rStyle w:val="StyleUnderline"/>
        </w:rPr>
        <w:t xml:space="preserve"> for a tougher final bill</w:t>
      </w:r>
      <w:r w:rsidRPr="00E429A7">
        <w:rPr>
          <w:sz w:val="14"/>
        </w:rPr>
        <w:t xml:space="preserve">. "The House took an important step last month by approving a modified version of our bill, but at this historic moment, we cannot stop there," he said. "All Senators should support real reform that bans bulk collection of data, provides greater accountability, and improves transparency." </w:t>
      </w:r>
      <w:r w:rsidRPr="001A7D5A">
        <w:rPr>
          <w:rStyle w:val="StyleUnderline"/>
        </w:rPr>
        <w:t xml:space="preserve">Whether Leahy can overcome the </w:t>
      </w:r>
      <w:r w:rsidRPr="001A7D5A">
        <w:rPr>
          <w:rStyle w:val="Emphasis"/>
        </w:rPr>
        <w:t>powerful, bipartisan opposition in the Senate</w:t>
      </w:r>
      <w:r w:rsidRPr="001A7D5A">
        <w:rPr>
          <w:rStyle w:val="StyleUnderline"/>
        </w:rPr>
        <w:t xml:space="preserve"> is unclear.</w:t>
      </w:r>
      <w:r w:rsidRPr="00E429A7">
        <w:rPr>
          <w:sz w:val="14"/>
        </w:rPr>
        <w:t xml:space="preserve"> And not every privacy champion is ready to concede defeat. "The Senate needs to improve the proposed law to get to real reform," said the American Civil Liberties Union's Gabriel </w:t>
      </w:r>
      <w:proofErr w:type="spellStart"/>
      <w:r w:rsidRPr="00E429A7">
        <w:rPr>
          <w:sz w:val="14"/>
        </w:rPr>
        <w:t>Rottman</w:t>
      </w:r>
      <w:proofErr w:type="spellEnd"/>
      <w:r w:rsidRPr="00E429A7">
        <w:rPr>
          <w:sz w:val="14"/>
        </w:rPr>
        <w:t xml:space="preserve">. "I'd say </w:t>
      </w:r>
      <w:r w:rsidRPr="008C6C34">
        <w:rPr>
          <w:rStyle w:val="StyleUnderline"/>
        </w:rPr>
        <w:t>this is going to be the</w:t>
      </w:r>
      <w:r w:rsidRPr="00D777AF">
        <w:rPr>
          <w:rStyle w:val="Emphasis"/>
        </w:rPr>
        <w:t xml:space="preserve"> fight of the summer."</w:t>
      </w:r>
    </w:p>
    <w:p w:rsidR="00CF14A8" w:rsidRDefault="00CF14A8" w:rsidP="00CF14A8">
      <w:pPr>
        <w:pStyle w:val="Heading3"/>
      </w:pPr>
      <w:r>
        <w:lastRenderedPageBreak/>
        <w:t xml:space="preserve">AT: house amendment </w:t>
      </w:r>
    </w:p>
    <w:p w:rsidR="00CF14A8" w:rsidRDefault="00CF14A8" w:rsidP="005A68F4">
      <w:pPr>
        <w:pStyle w:val="Heading4"/>
      </w:pPr>
      <w:proofErr w:type="spellStart"/>
      <w:r>
        <w:t>Rofl</w:t>
      </w:r>
      <w:proofErr w:type="spellEnd"/>
      <w:r>
        <w:t xml:space="preserve"> this card is ridiculous – the amendment literally doesn’t do anything for NSA bulk surveillance  </w:t>
      </w:r>
    </w:p>
    <w:p w:rsidR="00CF14A8" w:rsidRDefault="00CF14A8" w:rsidP="00CF14A8">
      <w:proofErr w:type="spellStart"/>
      <w:r>
        <w:rPr>
          <w:rStyle w:val="Style13ptBold"/>
        </w:rPr>
        <w:t>Fleitz</w:t>
      </w:r>
      <w:proofErr w:type="spellEnd"/>
      <w:r>
        <w:rPr>
          <w:rStyle w:val="Style13ptBold"/>
        </w:rPr>
        <w:t xml:space="preserve"> </w:t>
      </w:r>
      <w:r w:rsidRPr="00CF14A8">
        <w:rPr>
          <w:rStyle w:val="Style13ptBold"/>
        </w:rPr>
        <w:t xml:space="preserve">6/23/14 </w:t>
      </w:r>
      <w:r>
        <w:t xml:space="preserve">(Fred Senior Fellow with the Center for Security Policy and Chief Analyst </w:t>
      </w:r>
      <w:r w:rsidRPr="00CF14A8">
        <w:t>http://www.nationalreview.com/ article/381016/grandstanding-against-</w:t>
      </w:r>
      <w:proofErr w:type="spellStart"/>
      <w:r w:rsidRPr="00CF14A8">
        <w:t>nsa</w:t>
      </w:r>
      <w:proofErr w:type="spellEnd"/>
      <w:r w:rsidRPr="00CF14A8">
        <w:t>-</w:t>
      </w:r>
      <w:proofErr w:type="spellStart"/>
      <w:r w:rsidRPr="00CF14A8">
        <w:t>fred-fleitz</w:t>
      </w:r>
      <w:proofErr w:type="spellEnd"/>
      <w:proofErr w:type="gramStart"/>
      <w:r w:rsidRPr="00CF14A8">
        <w:t>)(</w:t>
      </w:r>
      <w:proofErr w:type="gramEnd"/>
      <w:r w:rsidRPr="00CF14A8">
        <w:t>AC)</w:t>
      </w:r>
      <w:r>
        <w:t xml:space="preserve"> </w:t>
      </w:r>
    </w:p>
    <w:p w:rsidR="00CF14A8" w:rsidRPr="00CF14A8" w:rsidRDefault="00CF14A8" w:rsidP="00CF14A8">
      <w:r>
        <w:t xml:space="preserve">An </w:t>
      </w:r>
      <w:r w:rsidRPr="00CF14A8">
        <w:rPr>
          <w:rStyle w:val="StyleUnderline"/>
        </w:rPr>
        <w:t xml:space="preserve">amendment to the 2015 defense </w:t>
      </w:r>
      <w:r>
        <w:t xml:space="preserve">appropriations </w:t>
      </w:r>
      <w:r w:rsidRPr="00CF14A8">
        <w:rPr>
          <w:rStyle w:val="StyleUnderline"/>
        </w:rPr>
        <w:t>bill</w:t>
      </w:r>
      <w:r>
        <w:t xml:space="preserve">, which passed the House on Thursday night by a 293–123 vote, </w:t>
      </w:r>
      <w:r w:rsidRPr="00CF14A8">
        <w:rPr>
          <w:rStyle w:val="StyleUnderline"/>
        </w:rPr>
        <w:t>is</w:t>
      </w:r>
      <w:r>
        <w:t xml:space="preserve"> receiving the usual over-the-top coverage from the news media, </w:t>
      </w:r>
      <w:r w:rsidRPr="00CF14A8">
        <w:rPr>
          <w:rStyle w:val="StyleUnderline"/>
        </w:rPr>
        <w:t>being portrayed as protecting the American people from runaway domestic spying</w:t>
      </w:r>
      <w:r>
        <w:t xml:space="preserve">. Press </w:t>
      </w:r>
      <w:r w:rsidRPr="00CF14A8">
        <w:rPr>
          <w:rStyle w:val="StyleUnderline"/>
        </w:rPr>
        <w:t>stories on the amendment cite the usual scaremongering comments</w:t>
      </w:r>
      <w:r>
        <w:t xml:space="preserve"> by a handful of House members, </w:t>
      </w:r>
      <w:r w:rsidRPr="00CF14A8">
        <w:rPr>
          <w:rStyle w:val="StyleUnderline"/>
        </w:rPr>
        <w:t>including</w:t>
      </w:r>
      <w:r>
        <w:t xml:space="preserve"> </w:t>
      </w:r>
      <w:r w:rsidRPr="00CF14A8">
        <w:rPr>
          <w:rStyle w:val="StyleUnderline"/>
        </w:rPr>
        <w:t xml:space="preserve">Representative Thomas Massie (R., Ky.), who said that “the American people are sick of being spied on,” </w:t>
      </w:r>
      <w:r>
        <w:t xml:space="preserve">and </w:t>
      </w:r>
      <w:proofErr w:type="spellStart"/>
      <w:r>
        <w:t>Tulsi</w:t>
      </w:r>
      <w:proofErr w:type="spellEnd"/>
      <w:r>
        <w:t xml:space="preserve"> </w:t>
      </w:r>
      <w:proofErr w:type="spellStart"/>
      <w:r>
        <w:t>Gabbard</w:t>
      </w:r>
      <w:proofErr w:type="spellEnd"/>
      <w:r>
        <w:t xml:space="preserve"> (D., Hawaii), who condemned “this dragnet spying on millions of Americans.” </w:t>
      </w:r>
      <w:r w:rsidRPr="00CF14A8">
        <w:rPr>
          <w:rStyle w:val="Emphasis"/>
        </w:rPr>
        <w:t>Despite such nonsensical statements, this amendment will have little or no effect on key NSA surveillance programs</w:t>
      </w:r>
      <w:r>
        <w:t xml:space="preserve">, if it survives to become part of the Senate version of the defense bill. Nevertheless, similar moves are likely in both houses of Congress as legislators finalize legislation in response to the Snowden leaks. Backers of the amendment said it addresses shortcomings in the USA Freedom Act, a bipartisan bill passed on May 22, which privacy advocates claim did not go far enough to rein in NSA collection programs. </w:t>
      </w:r>
      <w:r w:rsidRPr="00CF14A8">
        <w:rPr>
          <w:rStyle w:val="StyleUnderline"/>
        </w:rPr>
        <w:t>However, the amendment is actually very limited in scope and does not address the most controversial aspect of the USA Freedom Act</w:t>
      </w:r>
      <w:r>
        <w:t xml:space="preserve"> — the collection of phone records (the NSA metadata program) under Section 215 of the Patriot Act. </w:t>
      </w:r>
      <w:r w:rsidRPr="00CF14A8">
        <w:rPr>
          <w:rStyle w:val="StyleUnderline"/>
        </w:rPr>
        <w:t xml:space="preserve">Killing this program </w:t>
      </w:r>
      <w:r>
        <w:t xml:space="preserve">— which has been upheld in 36 out of 39 decisions before 19 different judges — </w:t>
      </w:r>
      <w:r w:rsidRPr="00CF14A8">
        <w:rPr>
          <w:rStyle w:val="StyleUnderline"/>
        </w:rPr>
        <w:t>is the main objective of NSA critics</w:t>
      </w:r>
      <w:r>
        <w:t xml:space="preserve">. Several members of Congress, including Senators Ron Wyden (D., Ore.) and Patrick Leahy (D., Vt.) and Representative Justin </w:t>
      </w:r>
      <w:proofErr w:type="spellStart"/>
      <w:r>
        <w:t>Amash</w:t>
      </w:r>
      <w:proofErr w:type="spellEnd"/>
      <w:r>
        <w:t xml:space="preserve"> (R., Mich.), hope to change the language of the USA Freedom Act, which allows the metadata program to continue under significant restrictions. The absence of any reference to the metadata in last night’s amendment suggests there is insufficient support in the House to change the act’s existing language on this NSA collection program.</w:t>
      </w:r>
    </w:p>
    <w:p w:rsidR="00CF14A8" w:rsidRPr="00CF14A8" w:rsidRDefault="00CF14A8" w:rsidP="00CF14A8">
      <w:pPr>
        <w:rPr>
          <w:b/>
        </w:rPr>
      </w:pPr>
    </w:p>
    <w:p w:rsidR="00805D75" w:rsidRDefault="00805D75" w:rsidP="002176E9">
      <w:pPr>
        <w:pStyle w:val="Heading3"/>
      </w:pPr>
      <w:r>
        <w:lastRenderedPageBreak/>
        <w:t>It’s T.O.D</w:t>
      </w:r>
    </w:p>
    <w:p w:rsidR="005A68F4" w:rsidRPr="005A68F4" w:rsidRDefault="005A68F4" w:rsidP="005A68F4">
      <w:pPr>
        <w:pStyle w:val="Heading4"/>
        <w:rPr>
          <w:rStyle w:val="Style13ptBold"/>
          <w:b/>
        </w:rPr>
      </w:pPr>
      <w:r w:rsidRPr="005A68F4">
        <w:rPr>
          <w:rStyle w:val="Style13ptBold"/>
          <w:b/>
        </w:rPr>
        <w:t xml:space="preserve">Its top of the docket for him </w:t>
      </w:r>
    </w:p>
    <w:p w:rsidR="00805D75" w:rsidRDefault="00805D75" w:rsidP="00805D75">
      <w:proofErr w:type="spellStart"/>
      <w:r w:rsidRPr="005A68F4">
        <w:rPr>
          <w:rStyle w:val="Style13ptBold"/>
        </w:rPr>
        <w:t>Klukowski</w:t>
      </w:r>
      <w:proofErr w:type="spellEnd"/>
      <w:r w:rsidRPr="005A68F4">
        <w:rPr>
          <w:rStyle w:val="Style13ptBold"/>
        </w:rPr>
        <w:t xml:space="preserve"> 14</w:t>
      </w:r>
      <w:r>
        <w:t xml:space="preserve"> (Ken constitutional lawyer and media contributor. He is on faculty at Liberty University School of Law, and a fellow and senior legal analyst with the American Civil Rights </w:t>
      </w:r>
      <w:proofErr w:type="spellStart"/>
      <w:r>
        <w:t>Union.Jan</w:t>
      </w:r>
      <w:proofErr w:type="spellEnd"/>
      <w:r>
        <w:t xml:space="preserve"> 17, 2014 </w:t>
      </w:r>
      <w:hyperlink r:id="rId10" w:history="1">
        <w:r w:rsidRPr="00C84B19">
          <w:rPr>
            <w:rStyle w:val="Hyperlink"/>
          </w:rPr>
          <w:t>http://www.breitbart.com/Big-Government/2014/01/17/Fallout-of-Obama-NSA-Speech)(AC)</w:t>
        </w:r>
      </w:hyperlink>
      <w:r>
        <w:t xml:space="preserve"> </w:t>
      </w:r>
    </w:p>
    <w:p w:rsidR="00805D75" w:rsidRPr="00805D75" w:rsidRDefault="00805D75" w:rsidP="00805D75">
      <w:r>
        <w:t xml:space="preserve">On Jan. 17, President Barack </w:t>
      </w:r>
      <w:r w:rsidRPr="005A68F4">
        <w:rPr>
          <w:rStyle w:val="StyleUnderline"/>
        </w:rPr>
        <w:t>Obama called for reforms in the ability of the federal government to</w:t>
      </w:r>
      <w:r>
        <w:t xml:space="preserve"> gather information to protect national security. He gave neither side what they wanted and refused to reach final conclusions or order definitive actions.</w:t>
      </w:r>
      <w:r w:rsidR="005A68F4">
        <w:t xml:space="preserve">                                                                                                       </w:t>
      </w:r>
      <w:r>
        <w:t xml:space="preserve"> Ironically, he might be his own worst enemy, as </w:t>
      </w:r>
      <w:r w:rsidRPr="005A68F4">
        <w:rPr>
          <w:rStyle w:val="StyleUnderline"/>
        </w:rPr>
        <w:t xml:space="preserve">his unprecedented expansion of presidential and federal power is the greatest of impediments to successfully reforming vitally important programs to keep Americans safe while also keeping them free. </w:t>
      </w:r>
      <w:r w:rsidR="005A68F4" w:rsidRPr="005A68F4">
        <w:rPr>
          <w:rStyle w:val="StyleUnderline"/>
        </w:rPr>
        <w:t xml:space="preserve">  </w:t>
      </w:r>
      <w:r w:rsidR="005A68F4">
        <w:t xml:space="preserve">                                                                                            </w:t>
      </w:r>
      <w:r w:rsidRPr="005A68F4">
        <w:rPr>
          <w:rStyle w:val="StyleUnderline"/>
        </w:rPr>
        <w:t>In the president’s speech,</w:t>
      </w:r>
      <w:r>
        <w:t xml:space="preserve"> he observed that “in</w:t>
      </w:r>
      <w:r w:rsidRPr="005A68F4">
        <w:rPr>
          <w:rStyle w:val="StyleUnderline"/>
        </w:rPr>
        <w:t xml:space="preserve">telligence has helped secure our country and our freedoms.” </w:t>
      </w:r>
      <w:r>
        <w:t xml:space="preserve">As he explained, “in the early days of the Cold War, President Truman created the National Security Agency, or NSA, to give us insights into the Soviet bloc and provide our leaders with information they need to confront aggression and avert catastrophe.” </w:t>
      </w:r>
      <w:r w:rsidRPr="005A68F4">
        <w:rPr>
          <w:rStyle w:val="StyleUnderline"/>
        </w:rPr>
        <w:t xml:space="preserve">He added that since the Cold War ended, these abilities have been directed to all sorts of foreign threats against America. </w:t>
      </w:r>
      <w:r w:rsidR="005A68F4" w:rsidRPr="005A68F4">
        <w:rPr>
          <w:rStyle w:val="StyleUnderline"/>
        </w:rPr>
        <w:t xml:space="preserve">                                                                   </w:t>
      </w:r>
      <w:r>
        <w:t>The current controversy comes from several years of revelations that the NSA gathers an inconceivable amount of data every day as it looks for patterns and clues regarding terrorist plots</w:t>
      </w:r>
      <w:r w:rsidRPr="005A68F4">
        <w:rPr>
          <w:rStyle w:val="StyleUnderline"/>
        </w:rPr>
        <w:t>. Some defense hawks say it’s necessary, while almost all civil libertarians condemn it as illegal and a breach of privacy</w:t>
      </w:r>
      <w:r>
        <w:t>. As technology advances in sophistication and reaches into every aspect of our lives, the dangers of this work increase.</w:t>
      </w:r>
      <w:r w:rsidR="005A68F4">
        <w:t xml:space="preserve">                                                                                                                                              </w:t>
      </w:r>
      <w:r>
        <w:t xml:space="preserve"> </w:t>
      </w:r>
      <w:r w:rsidRPr="005A68F4">
        <w:rPr>
          <w:rStyle w:val="StyleUnderline"/>
        </w:rPr>
        <w:t xml:space="preserve">National security is the </w:t>
      </w:r>
      <w:r w:rsidRPr="005A68F4">
        <w:rPr>
          <w:rStyle w:val="Emphasis"/>
        </w:rPr>
        <w:t>top priority</w:t>
      </w:r>
      <w:r w:rsidRPr="005A68F4">
        <w:rPr>
          <w:rStyle w:val="StyleUnderline"/>
        </w:rPr>
        <w:t xml:space="preserve"> that the U.S. Constitution assigns to the federal government</w:t>
      </w:r>
      <w:r>
        <w:t xml:space="preserve">. The president is the principal agent of that power, invested by Article II of the Constitution with control of the military as commander-in-chief and with power to control foreign diplomacy. </w:t>
      </w:r>
      <w:r w:rsidRPr="005A68F4">
        <w:rPr>
          <w:rStyle w:val="StyleUnderline"/>
        </w:rPr>
        <w:t xml:space="preserve">National security decisions must often be made quickly, decisively, and sometimes in secret. </w:t>
      </w:r>
      <w:r>
        <w:t>More than any other constitutional officer, the president’s foremost duty is to protect American ci</w:t>
      </w:r>
      <w:bookmarkStart w:id="0" w:name="_GoBack"/>
      <w:bookmarkEnd w:id="0"/>
      <w:r>
        <w:t>tizens and the homeland against attack</w:t>
      </w:r>
    </w:p>
    <w:p w:rsidR="002176E9" w:rsidRDefault="002176E9" w:rsidP="002176E9">
      <w:pPr>
        <w:pStyle w:val="Heading3"/>
      </w:pPr>
      <w:r>
        <w:lastRenderedPageBreak/>
        <w:t xml:space="preserve">AT: HTF </w:t>
      </w:r>
    </w:p>
    <w:p w:rsidR="002176E9" w:rsidRPr="002176E9" w:rsidRDefault="002176E9" w:rsidP="005A68F4">
      <w:pPr>
        <w:pStyle w:val="Heading4"/>
        <w:rPr>
          <w:rStyle w:val="Style13ptBold"/>
          <w:b/>
        </w:rPr>
      </w:pPr>
      <w:r w:rsidRPr="002176E9">
        <w:rPr>
          <w:rStyle w:val="Style13ptBold"/>
          <w:b/>
        </w:rPr>
        <w:t xml:space="preserve">Senate’s </w:t>
      </w:r>
      <w:proofErr w:type="spellStart"/>
      <w:r w:rsidRPr="002176E9">
        <w:rPr>
          <w:rStyle w:val="Style13ptBold"/>
          <w:b/>
        </w:rPr>
        <w:t>bipart</w:t>
      </w:r>
      <w:proofErr w:type="spellEnd"/>
      <w:r w:rsidRPr="002176E9">
        <w:rPr>
          <w:rStyle w:val="Style13ptBold"/>
          <w:b/>
        </w:rPr>
        <w:t xml:space="preserve"> </w:t>
      </w:r>
      <w:r>
        <w:rPr>
          <w:rStyle w:val="Style13ptBold"/>
          <w:b/>
        </w:rPr>
        <w:t xml:space="preserve">– doesn’t impact any of them </w:t>
      </w:r>
    </w:p>
    <w:p w:rsidR="002176E9" w:rsidRPr="002176E9" w:rsidRDefault="002176E9" w:rsidP="002176E9">
      <w:pPr>
        <w:rPr>
          <w:b/>
          <w:bCs/>
          <w:sz w:val="26"/>
        </w:rPr>
      </w:pPr>
      <w:r w:rsidRPr="00E65087">
        <w:rPr>
          <w:rStyle w:val="Style13ptBold"/>
        </w:rPr>
        <w:t>WP 6-20</w:t>
      </w:r>
      <w:r>
        <w:rPr>
          <w:rStyle w:val="Style13ptBold"/>
        </w:rPr>
        <w:t xml:space="preserve"> </w:t>
      </w:r>
      <w:r w:rsidRPr="002176E9">
        <w:rPr>
          <w:rStyle w:val="Style13ptBold"/>
          <w:b w:val="0"/>
        </w:rPr>
        <w:t>(</w:t>
      </w:r>
      <w:r>
        <w:t xml:space="preserve">The Washington Post. “Commuter Digest: Bipartisan Senate proposal seeks 12-cent increase in federal gas tax” 6/20/14 </w:t>
      </w:r>
      <w:hyperlink r:id="rId11" w:history="1">
        <w:r w:rsidRPr="00C05131">
          <w:rPr>
            <w:rStyle w:val="Hyperlink"/>
          </w:rPr>
          <w:t>http://www.washingtonpost.com/local/trafficandcommuting/commuter-digest-bipartisan-senate-proposal-seeks-12-cent-increase-in-federal-gas-tax/2014/06/19/8d93282e-f648-11e3-a606-946fd632f9f1_story.html</w:t>
        </w:r>
      </w:hyperlink>
      <w:r>
        <w:t>]</w:t>
      </w:r>
    </w:p>
    <w:p w:rsidR="002176E9" w:rsidRPr="008B6215" w:rsidRDefault="002176E9" w:rsidP="002176E9">
      <w:pPr>
        <w:rPr>
          <w:sz w:val="14"/>
        </w:rPr>
      </w:pPr>
      <w:r w:rsidRPr="00CA20F5">
        <w:rPr>
          <w:rStyle w:val="StyleUnderline"/>
        </w:rPr>
        <w:t>A bipartisan Senate proposal emerged</w:t>
      </w:r>
      <w:r w:rsidRPr="008B6215">
        <w:rPr>
          <w:sz w:val="14"/>
        </w:rPr>
        <w:t xml:space="preserve"> Wednesday </w:t>
      </w:r>
      <w:r w:rsidRPr="00CA20F5">
        <w:rPr>
          <w:rStyle w:val="StyleUnderline"/>
        </w:rPr>
        <w:t>to rescue beleaguered federal transportation funding by raising the tax on gasoline</w:t>
      </w:r>
      <w:r w:rsidRPr="008B6215">
        <w:rPr>
          <w:sz w:val="14"/>
        </w:rPr>
        <w:t xml:space="preserve"> by 12 cents a gallon.</w:t>
      </w:r>
      <w:r w:rsidRPr="008B6215">
        <w:rPr>
          <w:sz w:val="12"/>
        </w:rPr>
        <w:t>¶</w:t>
      </w:r>
      <w:r w:rsidRPr="008B6215">
        <w:rPr>
          <w:sz w:val="14"/>
        </w:rPr>
        <w:t xml:space="preserve"> The proposal to increase the 18.4-cent federal tax for the first time since 1993 came from Sens. Chris Murphy (D-Conn.) and Bob Corker (R-Tenn.) and won the quick endorsement of an array of advocates ranging from road builders to AAA.</w:t>
      </w:r>
      <w:r w:rsidRPr="008B6215">
        <w:rPr>
          <w:sz w:val="12"/>
        </w:rPr>
        <w:t>¶</w:t>
      </w:r>
      <w:r w:rsidRPr="008B6215">
        <w:rPr>
          <w:sz w:val="14"/>
        </w:rPr>
        <w:t xml:space="preserve"> In addition to increasing the tax by six cents in each of the next two years, the senators want the rate indexed to inflation. Failure to keep pace with inflation over the past 20 years, along with steadily increasing fuel economy, has caused the Federal Highway Trust Fund that receives the money to sink to a dangerous level.</w:t>
      </w:r>
      <w:r w:rsidRPr="008B6215">
        <w:rPr>
          <w:sz w:val="12"/>
        </w:rPr>
        <w:t>¶</w:t>
      </w:r>
      <w:r w:rsidRPr="008B6215">
        <w:rPr>
          <w:sz w:val="14"/>
        </w:rPr>
        <w:t xml:space="preserve"> The Transportation Department has projected that by midsummer, the fund will no longer be able to meet its obligations.</w:t>
      </w:r>
      <w:r w:rsidRPr="008B6215">
        <w:rPr>
          <w:sz w:val="12"/>
        </w:rPr>
        <w:t>¶</w:t>
      </w:r>
      <w:r w:rsidRPr="008B6215">
        <w:rPr>
          <w:sz w:val="14"/>
        </w:rPr>
        <w:t xml:space="preserve"> The </w:t>
      </w:r>
      <w:r w:rsidRPr="008B6215">
        <w:rPr>
          <w:rStyle w:val="StyleUnderline"/>
        </w:rPr>
        <w:t>Obama</w:t>
      </w:r>
      <w:r w:rsidRPr="008B6215">
        <w:rPr>
          <w:sz w:val="14"/>
        </w:rPr>
        <w:t xml:space="preserve"> administration, </w:t>
      </w:r>
      <w:r w:rsidRPr="008B6215">
        <w:rPr>
          <w:rStyle w:val="StyleUnderline"/>
        </w:rPr>
        <w:t>citing a fragile recovery in the nation’s economy, has been reluctant to endorse a gas-tax increase. Members of Congress facing midterm elections have preferred to look to other sources</w:t>
      </w:r>
      <w:r w:rsidRPr="008B6215">
        <w:rPr>
          <w:sz w:val="14"/>
        </w:rPr>
        <w:t>.</w:t>
      </w:r>
    </w:p>
    <w:p w:rsidR="002474A6" w:rsidRPr="002474A6" w:rsidRDefault="002474A6" w:rsidP="005A68F4">
      <w:pPr>
        <w:pStyle w:val="Heading4"/>
        <w:rPr>
          <w:rStyle w:val="Style13ptBold"/>
          <w:b/>
        </w:rPr>
      </w:pPr>
      <w:r w:rsidRPr="002474A6">
        <w:rPr>
          <w:rStyle w:val="Style13ptBold"/>
          <w:b/>
        </w:rPr>
        <w:t xml:space="preserve">Republicans ain’t on dat road </w:t>
      </w:r>
    </w:p>
    <w:p w:rsidR="002474A6" w:rsidRPr="002474A6" w:rsidRDefault="002474A6" w:rsidP="002474A6">
      <w:pPr>
        <w:rPr>
          <w:b/>
          <w:bCs/>
          <w:sz w:val="26"/>
        </w:rPr>
      </w:pPr>
      <w:proofErr w:type="spellStart"/>
      <w:r w:rsidRPr="00E65087">
        <w:rPr>
          <w:rStyle w:val="Style13ptBold"/>
        </w:rPr>
        <w:t>Malouff</w:t>
      </w:r>
      <w:proofErr w:type="spellEnd"/>
      <w:r w:rsidRPr="00E65087">
        <w:rPr>
          <w:rStyle w:val="Style13ptBold"/>
        </w:rPr>
        <w:t xml:space="preserve"> 6-11</w:t>
      </w:r>
      <w:r>
        <w:rPr>
          <w:rStyle w:val="Style13ptBold"/>
        </w:rPr>
        <w:t xml:space="preserve"> </w:t>
      </w:r>
      <w:r>
        <w:t xml:space="preserve">[Daniel. Dan </w:t>
      </w:r>
      <w:proofErr w:type="spellStart"/>
      <w:r>
        <w:t>Malouff</w:t>
      </w:r>
      <w:proofErr w:type="spellEnd"/>
      <w:r>
        <w:t xml:space="preserve"> is a professional transportation planner for the Arlington County Department of Transportation. He has a degree in Urban Planning from the University of Colorado, and lives a car-free lifestyle in Northwest Washington. His posts are his own opinions and do not represent the views of his employer in any way. He runs the blog </w:t>
      </w:r>
      <w:proofErr w:type="spellStart"/>
      <w:r>
        <w:t>BeyondDC</w:t>
      </w:r>
      <w:proofErr w:type="spellEnd"/>
      <w:r>
        <w:t xml:space="preserve"> and also contributes to the Washington Post Local Opinions blog. “Will Cantor's loss push congressional Republicans to balk on transportation compromise?” 6/11/14 </w:t>
      </w:r>
      <w:hyperlink r:id="rId12" w:history="1">
        <w:r w:rsidRPr="00880A32">
          <w:rPr>
            <w:rStyle w:val="Hyperlink"/>
          </w:rPr>
          <w:t>http://greatergreaterwashington.org/post/23200/will-cantors-loss-push-congressional-republicans-to-balk-on-transportation-compromise/</w:t>
        </w:r>
      </w:hyperlink>
      <w:r>
        <w:t xml:space="preserve"> ]</w:t>
      </w:r>
    </w:p>
    <w:p w:rsidR="002474A6" w:rsidRPr="00AD7827" w:rsidRDefault="002474A6" w:rsidP="002474A6">
      <w:pPr>
        <w:rPr>
          <w:sz w:val="14"/>
        </w:rPr>
      </w:pPr>
      <w:r w:rsidRPr="00AD7827">
        <w:rPr>
          <w:sz w:val="14"/>
        </w:rPr>
        <w:t xml:space="preserve">Last night, US House majority leader Eric </w:t>
      </w:r>
      <w:r w:rsidRPr="00362E20">
        <w:rPr>
          <w:rStyle w:val="StyleUnderline"/>
        </w:rPr>
        <w:t>Cantor lost the Republican primary to a tea party challenger who painted Cantor as too willing to compromise with Democrats. Cantor's loss makes this summer's looming congressional fight over transportation funding all the more unpredictable.</w:t>
      </w:r>
      <w:r w:rsidRPr="00AD7827">
        <w:rPr>
          <w:sz w:val="12"/>
        </w:rPr>
        <w:t>¶</w:t>
      </w:r>
      <w:r w:rsidRPr="00AD7827">
        <w:rPr>
          <w:sz w:val="14"/>
        </w:rPr>
        <w:t xml:space="preserve"> MAP-21, the federal transportation funding bill, expires in October. But the US Department of Transportation (USDOT) will begin running out of money in August. Without a bipartisan bill to add new money, federal transportation funding will trickle to a halt.</w:t>
      </w:r>
      <w:r w:rsidRPr="00AD7827">
        <w:rPr>
          <w:sz w:val="12"/>
        </w:rPr>
        <w:t>¶</w:t>
      </w:r>
      <w:r w:rsidRPr="00AD7827">
        <w:rPr>
          <w:sz w:val="14"/>
        </w:rPr>
        <w:t xml:space="preserve"> Transportation wasn't a major issue in Cantor's election, but immigration reform was. Cantor mostly opposed immigration reform, but he briefly contemplated </w:t>
      </w:r>
      <w:r w:rsidRPr="00F054B5">
        <w:rPr>
          <w:rStyle w:val="StyleUnderline"/>
        </w:rPr>
        <w:t>compromise</w:t>
      </w:r>
      <w:r w:rsidRPr="00AD7827">
        <w:rPr>
          <w:sz w:val="14"/>
        </w:rPr>
        <w:t>, giving his more conservative opponent David Brat an opening to attack.</w:t>
      </w:r>
      <w:r w:rsidRPr="00AD7827">
        <w:rPr>
          <w:sz w:val="12"/>
        </w:rPr>
        <w:t>¶</w:t>
      </w:r>
      <w:r w:rsidRPr="00AD7827">
        <w:rPr>
          <w:sz w:val="14"/>
        </w:rPr>
        <w:t xml:space="preserve"> Some pundits fear that </w:t>
      </w:r>
      <w:r w:rsidRPr="00F054B5">
        <w:rPr>
          <w:rStyle w:val="StyleUnderline"/>
        </w:rPr>
        <w:t>will push every other House Republican away from compromise in general, and grind whatever progress Congress was making on anything to a halt</w:t>
      </w:r>
      <w:r w:rsidRPr="00AD7827">
        <w:rPr>
          <w:sz w:val="14"/>
        </w:rPr>
        <w:t>.</w:t>
      </w:r>
      <w:r w:rsidRPr="00AD7827">
        <w:rPr>
          <w:sz w:val="12"/>
        </w:rPr>
        <w:t>¶</w:t>
      </w:r>
      <w:r w:rsidRPr="00AD7827">
        <w:rPr>
          <w:sz w:val="14"/>
        </w:rPr>
        <w:t xml:space="preserve"> From an immigration perspective that probably makes little difference; House Republicans were not going to compromise anyway. But </w:t>
      </w:r>
      <w:r w:rsidRPr="00295CFA">
        <w:rPr>
          <w:rStyle w:val="Emphasis"/>
        </w:rPr>
        <w:t>it could make a huge difference for transportation</w:t>
      </w:r>
      <w:r w:rsidRPr="00AD7827">
        <w:rPr>
          <w:sz w:val="14"/>
        </w:rPr>
        <w:t>.</w:t>
      </w:r>
      <w:r w:rsidRPr="00AD7827">
        <w:rPr>
          <w:sz w:val="12"/>
        </w:rPr>
        <w:t>¶</w:t>
      </w:r>
      <w:r w:rsidRPr="00AD7827">
        <w:rPr>
          <w:sz w:val="14"/>
        </w:rPr>
        <w:t xml:space="preserve"> Transportation funding was a non-partisan issue in the 20th Century. Every six years Congress would pass a transportation bill with broad support from both parties. But in recent years, amid declining gas tax revenue and increasing need for supplemental funding, transportation has become a partisan spark.</w:t>
      </w:r>
      <w:r w:rsidRPr="00AD7827">
        <w:rPr>
          <w:sz w:val="12"/>
        </w:rPr>
        <w:t>¶</w:t>
      </w:r>
      <w:r w:rsidRPr="00AD7827">
        <w:rPr>
          <w:sz w:val="14"/>
        </w:rPr>
        <w:t xml:space="preserve"> </w:t>
      </w:r>
      <w:r w:rsidRPr="006A5CD0">
        <w:rPr>
          <w:rStyle w:val="StyleUnderline"/>
        </w:rPr>
        <w:t>Congress seemed primed to act, but now it's an open question.</w:t>
      </w:r>
      <w:r w:rsidRPr="00AD7827">
        <w:rPr>
          <w:rStyle w:val="StyleUnderline"/>
          <w:sz w:val="12"/>
        </w:rPr>
        <w:t>¶</w:t>
      </w:r>
      <w:r w:rsidRPr="00AD7827">
        <w:rPr>
          <w:sz w:val="14"/>
        </w:rPr>
        <w:t xml:space="preserve"> Up until Cantor's defeat, the general assumption in the transportation world has been that Congress would do something this summer. "Something" might mean a long term solution like a new bill and new taxes. Or it might mean a </w:t>
      </w:r>
      <w:proofErr w:type="spellStart"/>
      <w:r w:rsidRPr="00AD7827">
        <w:rPr>
          <w:sz w:val="14"/>
        </w:rPr>
        <w:t>band-aid</w:t>
      </w:r>
      <w:proofErr w:type="spellEnd"/>
      <w:r w:rsidRPr="00AD7827">
        <w:rPr>
          <w:sz w:val="14"/>
        </w:rPr>
        <w:t>, like an extension of MAP-21 with an infusion of federal general fund dollars. Either way, Congress appeared to be making some progress.</w:t>
      </w:r>
      <w:r w:rsidRPr="00AD7827">
        <w:rPr>
          <w:sz w:val="12"/>
        </w:rPr>
        <w:t>¶</w:t>
      </w:r>
      <w:r w:rsidRPr="00AD7827">
        <w:rPr>
          <w:sz w:val="14"/>
        </w:rPr>
        <w:t xml:space="preserve"> </w:t>
      </w:r>
      <w:proofErr w:type="gramStart"/>
      <w:r w:rsidRPr="00AD7827">
        <w:rPr>
          <w:sz w:val="14"/>
        </w:rPr>
        <w:t>But</w:t>
      </w:r>
      <w:proofErr w:type="gramEnd"/>
      <w:r w:rsidRPr="00AD7827">
        <w:rPr>
          <w:sz w:val="14"/>
        </w:rPr>
        <w:t xml:space="preserve"> now? House </w:t>
      </w:r>
      <w:r w:rsidRPr="00FD62E4">
        <w:rPr>
          <w:rStyle w:val="StyleUnderline"/>
        </w:rPr>
        <w:t>Republicans might very well cease all legislative activity, and hope to ride out the rest of election season without upsetting their conservative base</w:t>
      </w:r>
      <w:r w:rsidRPr="00AD7827">
        <w:rPr>
          <w:sz w:val="14"/>
        </w:rPr>
        <w:t>.</w:t>
      </w:r>
      <w:r w:rsidRPr="00AD7827">
        <w:rPr>
          <w:sz w:val="12"/>
        </w:rPr>
        <w:t>¶</w:t>
      </w:r>
      <w:r w:rsidRPr="00AD7827">
        <w:rPr>
          <w:sz w:val="14"/>
        </w:rPr>
        <w:t xml:space="preserve"> Polls show that raising money for transportation is popular, and voters rarely punish officials for doing so. But that may not matter to Republicans concerned about attacks from the extreme right.</w:t>
      </w:r>
      <w:r w:rsidRPr="00AD7827">
        <w:rPr>
          <w:sz w:val="12"/>
        </w:rPr>
        <w:t>¶</w:t>
      </w:r>
      <w:r w:rsidRPr="00AD7827">
        <w:rPr>
          <w:sz w:val="14"/>
        </w:rPr>
        <w:t xml:space="preserve"> While in Congress, Cantor fought against progressive transportation funding. But in this case his personal vote, and even his leadership on the specifics, might be less important than the simple fact that he was probably willing to advance a bill.</w:t>
      </w:r>
      <w:r w:rsidRPr="00AD7827">
        <w:rPr>
          <w:sz w:val="12"/>
        </w:rPr>
        <w:t>¶</w:t>
      </w:r>
      <w:r w:rsidRPr="00AD7827">
        <w:rPr>
          <w:sz w:val="14"/>
        </w:rPr>
        <w:t xml:space="preserve"> On the other hand, </w:t>
      </w:r>
      <w:r w:rsidRPr="00AD7827">
        <w:rPr>
          <w:rStyle w:val="StyleUnderline"/>
        </w:rPr>
        <w:t>maybe the Republican establishment will take this as a call to arms, and moderate legislators will become more powerful. But that seems unlikely the day after the biggest tea party victory of the season.</w:t>
      </w:r>
      <w:r w:rsidRPr="00AD7827">
        <w:rPr>
          <w:sz w:val="14"/>
        </w:rPr>
        <w:t xml:space="preserve"> </w:t>
      </w:r>
    </w:p>
    <w:p w:rsidR="002176E9" w:rsidRPr="002176E9" w:rsidRDefault="002176E9" w:rsidP="002176E9"/>
    <w:p w:rsidR="003C52A9" w:rsidRDefault="003C52A9" w:rsidP="003B1FD4">
      <w:pPr>
        <w:pStyle w:val="Heading2"/>
      </w:pPr>
      <w:r>
        <w:lastRenderedPageBreak/>
        <w:t xml:space="preserve">Leahy Key module </w:t>
      </w:r>
    </w:p>
    <w:p w:rsidR="003C52A9" w:rsidRDefault="003C52A9" w:rsidP="003C52A9">
      <w:pPr>
        <w:pStyle w:val="Heading3"/>
      </w:pPr>
      <w:r>
        <w:lastRenderedPageBreak/>
        <w:t xml:space="preserve">2NC PC cards  </w:t>
      </w:r>
    </w:p>
    <w:p w:rsidR="003C52A9" w:rsidRDefault="003C52A9" w:rsidP="005A68F4">
      <w:pPr>
        <w:pStyle w:val="Heading4"/>
      </w:pPr>
      <w:r>
        <w:t xml:space="preserve">Leahy opposes the bill now PC key </w:t>
      </w:r>
    </w:p>
    <w:p w:rsidR="003C52A9" w:rsidRPr="003C52A9" w:rsidRDefault="003C52A9" w:rsidP="003C52A9">
      <w:pPr>
        <w:rPr>
          <w:b/>
          <w:bCs/>
          <w:sz w:val="26"/>
        </w:rPr>
      </w:pPr>
      <w:r w:rsidRPr="00D84410">
        <w:rPr>
          <w:rStyle w:val="Style13ptBold"/>
        </w:rPr>
        <w:t>Hudson, 6/6</w:t>
      </w:r>
      <w:r>
        <w:rPr>
          <w:rStyle w:val="Style13ptBold"/>
        </w:rPr>
        <w:t xml:space="preserve"> (</w:t>
      </w:r>
      <w:r>
        <w:t>John Hudson, The Cable, Foreign Policy, 6/6/14,</w:t>
      </w:r>
      <w:proofErr w:type="gramStart"/>
      <w:r>
        <w:t>)(</w:t>
      </w:r>
      <w:proofErr w:type="gramEnd"/>
      <w:r>
        <w:t xml:space="preserve">AC) </w:t>
      </w:r>
    </w:p>
    <w:p w:rsidR="003C52A9" w:rsidRDefault="003C52A9" w:rsidP="003C52A9">
      <w:pPr>
        <w:rPr>
          <w:rStyle w:val="Emphasis"/>
        </w:rPr>
      </w:pPr>
      <w:r w:rsidRPr="00A51585">
        <w:rPr>
          <w:rStyle w:val="StyleUnderline"/>
        </w:rPr>
        <w:t>Hope Fades for Aggressive NSA Reform in Congress</w:t>
      </w:r>
      <w:r>
        <w:rPr>
          <w:rStyle w:val="StyleUnderline"/>
        </w:rPr>
        <w:t xml:space="preserve"> </w:t>
      </w:r>
      <w:r w:rsidRPr="00E429A7">
        <w:rPr>
          <w:sz w:val="14"/>
        </w:rPr>
        <w:t xml:space="preserve">Edward Snowden's greatest fear may be coming true. Since disclosing government surveillance programs last year, the former National Security Agency (NSA) contractor has said the worst possible outcome would be that "nothing will change." But </w:t>
      </w:r>
      <w:r w:rsidRPr="00A51585">
        <w:rPr>
          <w:rStyle w:val="StyleUnderline"/>
        </w:rPr>
        <w:t>the odds</w:t>
      </w:r>
      <w:r w:rsidRPr="00E429A7">
        <w:rPr>
          <w:sz w:val="14"/>
        </w:rPr>
        <w:t xml:space="preserve"> of that happening </w:t>
      </w:r>
      <w:r w:rsidRPr="00A51585">
        <w:rPr>
          <w:rStyle w:val="StyleUnderline"/>
        </w:rPr>
        <w:t>increase daily.</w:t>
      </w:r>
      <w:r>
        <w:rPr>
          <w:rStyle w:val="StyleUnderline"/>
        </w:rPr>
        <w:t xml:space="preserve"> </w:t>
      </w:r>
      <w:r w:rsidRPr="00A51585">
        <w:rPr>
          <w:rStyle w:val="StyleUnderline"/>
        </w:rPr>
        <w:t xml:space="preserve">This week, a </w:t>
      </w:r>
      <w:r w:rsidRPr="00E429A7">
        <w:rPr>
          <w:rStyle w:val="Emphasis"/>
        </w:rPr>
        <w:t>bipartisan chorus</w:t>
      </w:r>
      <w:r w:rsidRPr="00A51585">
        <w:rPr>
          <w:rStyle w:val="StyleUnderline"/>
        </w:rPr>
        <w:t xml:space="preserve"> of senators </w:t>
      </w:r>
      <w:r w:rsidRPr="00E429A7">
        <w:rPr>
          <w:rStyle w:val="Emphasis"/>
        </w:rPr>
        <w:t>poured cold water</w:t>
      </w:r>
      <w:r w:rsidRPr="00A51585">
        <w:rPr>
          <w:rStyle w:val="StyleUnderline"/>
        </w:rPr>
        <w:t xml:space="preserve"> on the notion that America's surveillance activities need reforming and even criticized the modest NSA reform bill the House passed</w:t>
      </w:r>
      <w:r w:rsidRPr="00E429A7">
        <w:rPr>
          <w:sz w:val="14"/>
        </w:rPr>
        <w:t xml:space="preserve"> late last month </w:t>
      </w:r>
      <w:r w:rsidRPr="00A51585">
        <w:rPr>
          <w:rStyle w:val="StyleUnderline"/>
        </w:rPr>
        <w:t>that enjoys strong intelligence community support</w:t>
      </w:r>
      <w:r w:rsidRPr="00E429A7">
        <w:rPr>
          <w:sz w:val="14"/>
        </w:rPr>
        <w:t xml:space="preserve">. </w:t>
      </w:r>
      <w:r w:rsidRPr="00A51585">
        <w:rPr>
          <w:rStyle w:val="StyleUnderline"/>
        </w:rPr>
        <w:t>Privacy advocates say the final version</w:t>
      </w:r>
      <w:r w:rsidRPr="00E429A7">
        <w:rPr>
          <w:sz w:val="14"/>
        </w:rPr>
        <w:t xml:space="preserve"> of the USA Freedom Act </w:t>
      </w:r>
      <w:r w:rsidRPr="00A51585">
        <w:rPr>
          <w:rStyle w:val="StyleUnderline"/>
        </w:rPr>
        <w:t>was "watered down</w:t>
      </w:r>
      <w:r w:rsidRPr="00E429A7">
        <w:rPr>
          <w:sz w:val="14"/>
        </w:rPr>
        <w:t xml:space="preserve">" just days before the House approved it, </w:t>
      </w:r>
      <w:r w:rsidRPr="00A51585">
        <w:rPr>
          <w:rStyle w:val="StyleUnderline"/>
        </w:rPr>
        <w:t>and they looked to the Senate for more robust legislation.</w:t>
      </w:r>
      <w:r>
        <w:rPr>
          <w:rStyle w:val="StyleUnderline"/>
        </w:rPr>
        <w:t xml:space="preserve"> </w:t>
      </w:r>
      <w:r w:rsidRPr="00E429A7">
        <w:rPr>
          <w:sz w:val="14"/>
        </w:rPr>
        <w:t xml:space="preserve">Now </w:t>
      </w:r>
      <w:r w:rsidRPr="00A51585">
        <w:rPr>
          <w:rStyle w:val="StyleUnderline"/>
        </w:rPr>
        <w:t xml:space="preserve">the upper chamber appears </w:t>
      </w:r>
      <w:r w:rsidRPr="00C43F9E">
        <w:rPr>
          <w:rStyle w:val="Emphasis"/>
        </w:rPr>
        <w:t xml:space="preserve">unlikely </w:t>
      </w:r>
      <w:r w:rsidRPr="00A51585">
        <w:rPr>
          <w:rStyle w:val="StyleUnderline"/>
        </w:rPr>
        <w:t>to deliver for privacy advocates when it considers the bill later this summer.</w:t>
      </w:r>
      <w:r>
        <w:rPr>
          <w:rStyle w:val="StyleUnderline"/>
        </w:rPr>
        <w:t xml:space="preserve"> </w:t>
      </w:r>
      <w:r w:rsidRPr="00A51585">
        <w:rPr>
          <w:rStyle w:val="StyleUnderline"/>
        </w:rPr>
        <w:t>"It seems</w:t>
      </w:r>
      <w:r w:rsidRPr="00E429A7">
        <w:rPr>
          <w:sz w:val="14"/>
        </w:rPr>
        <w:t xml:space="preserve"> to me that </w:t>
      </w:r>
      <w:r w:rsidRPr="00A51585">
        <w:rPr>
          <w:rStyle w:val="StyleUnderline"/>
        </w:rPr>
        <w:t>this bill is fixing a lot of things that simply aren't broken</w:t>
      </w:r>
      <w:r w:rsidRPr="00E429A7">
        <w:rPr>
          <w:sz w:val="14"/>
        </w:rPr>
        <w:t xml:space="preserve">," Sen. Saxby Chambliss of Georgia, </w:t>
      </w:r>
      <w:r w:rsidRPr="00A51585">
        <w:rPr>
          <w:rStyle w:val="StyleUnderline"/>
        </w:rPr>
        <w:t>the Senate Intelligence Committee's top Republican</w:t>
      </w:r>
      <w:r w:rsidRPr="00E429A7">
        <w:rPr>
          <w:sz w:val="14"/>
        </w:rPr>
        <w:t xml:space="preserve">, said Thursday, June 5. "It seems to me that </w:t>
      </w:r>
      <w:r w:rsidRPr="00A51585">
        <w:rPr>
          <w:rStyle w:val="StyleUnderline"/>
        </w:rPr>
        <w:t>we're doing something unnecessary," added the committee's former chair</w:t>
      </w:r>
      <w:r w:rsidRPr="00E429A7">
        <w:rPr>
          <w:sz w:val="14"/>
        </w:rPr>
        <w:t xml:space="preserve">man, West Virginia </w:t>
      </w:r>
      <w:r w:rsidRPr="00A51585">
        <w:rPr>
          <w:rStyle w:val="StyleUnderline"/>
        </w:rPr>
        <w:t xml:space="preserve">Democrat </w:t>
      </w:r>
      <w:r w:rsidRPr="00E429A7">
        <w:rPr>
          <w:sz w:val="14"/>
        </w:rPr>
        <w:t xml:space="preserve">Jay </w:t>
      </w:r>
      <w:r w:rsidRPr="00A51585">
        <w:rPr>
          <w:rStyle w:val="StyleUnderline"/>
        </w:rPr>
        <w:t>Rockefeller</w:t>
      </w:r>
      <w:r w:rsidRPr="00E429A7">
        <w:rPr>
          <w:sz w:val="14"/>
        </w:rPr>
        <w:t xml:space="preserve">. "We should not play to the siren song of a political response," Sen. Dan Coats (R-Ind.) chimed in at a hearing Thursday. The hearing offered the first public venue for senators to discuss the House bill together, which passed 303-121 on May 22. Broadly speaking, </w:t>
      </w:r>
      <w:r w:rsidRPr="00A51585">
        <w:rPr>
          <w:rStyle w:val="StyleUnderline"/>
        </w:rPr>
        <w:t>the bill would limit the NSA's ability to collect Americans' communications data en masse. It also would add transparency and oversight safeguards</w:t>
      </w:r>
      <w:r w:rsidRPr="00E429A7">
        <w:rPr>
          <w:sz w:val="14"/>
        </w:rPr>
        <w:t xml:space="preserve"> </w:t>
      </w:r>
      <w:r w:rsidRPr="00A51585">
        <w:rPr>
          <w:rStyle w:val="StyleUnderline"/>
        </w:rPr>
        <w:t>to the F</w:t>
      </w:r>
      <w:r w:rsidRPr="00E429A7">
        <w:rPr>
          <w:sz w:val="14"/>
        </w:rPr>
        <w:t xml:space="preserve">oreign </w:t>
      </w:r>
      <w:r w:rsidRPr="00A51585">
        <w:rPr>
          <w:rStyle w:val="StyleUnderline"/>
        </w:rPr>
        <w:t>I</w:t>
      </w:r>
      <w:r w:rsidRPr="00E429A7">
        <w:rPr>
          <w:sz w:val="14"/>
        </w:rPr>
        <w:t xml:space="preserve">ntelligence </w:t>
      </w:r>
      <w:r w:rsidRPr="00A51585">
        <w:rPr>
          <w:rStyle w:val="StyleUnderline"/>
        </w:rPr>
        <w:t>S</w:t>
      </w:r>
      <w:r w:rsidRPr="00E429A7">
        <w:rPr>
          <w:sz w:val="14"/>
        </w:rPr>
        <w:t xml:space="preserve">urveillance </w:t>
      </w:r>
      <w:r w:rsidRPr="00A51585">
        <w:rPr>
          <w:rStyle w:val="StyleUnderline"/>
        </w:rPr>
        <w:t>C</w:t>
      </w:r>
      <w:r w:rsidRPr="00E429A7">
        <w:rPr>
          <w:sz w:val="14"/>
        </w:rPr>
        <w:t xml:space="preserve">ourt, the judicial body that oversees the NSA's surveillance activities. </w:t>
      </w:r>
      <w:r w:rsidRPr="00A51585">
        <w:rPr>
          <w:rStyle w:val="StyleUnderline"/>
        </w:rPr>
        <w:t>Privacy advocates</w:t>
      </w:r>
      <w:r w:rsidRPr="00E429A7">
        <w:rPr>
          <w:sz w:val="14"/>
        </w:rPr>
        <w:t xml:space="preserve"> complain that the House bill lacks clarity about the types of requests the government can make to phone companies and the "selection terms," which traditionally are discrete items such as a name or phone </w:t>
      </w:r>
      <w:proofErr w:type="gramStart"/>
      <w:r w:rsidRPr="00E429A7">
        <w:rPr>
          <w:sz w:val="14"/>
        </w:rPr>
        <w:t>number, that</w:t>
      </w:r>
      <w:proofErr w:type="gramEnd"/>
      <w:r w:rsidRPr="00E429A7">
        <w:rPr>
          <w:sz w:val="14"/>
        </w:rPr>
        <w:t xml:space="preserve"> the government can use to search huge databases of records. Now they </w:t>
      </w:r>
      <w:r w:rsidRPr="00A51585">
        <w:rPr>
          <w:rStyle w:val="StyleUnderline"/>
        </w:rPr>
        <w:t xml:space="preserve">fear the Senate will </w:t>
      </w:r>
      <w:r w:rsidRPr="00C43F9E">
        <w:rPr>
          <w:rStyle w:val="Emphasis"/>
        </w:rPr>
        <w:t>follow the House's lead</w:t>
      </w:r>
      <w:r w:rsidRPr="00A51585">
        <w:rPr>
          <w:rStyle w:val="StyleUnderline"/>
        </w:rPr>
        <w:t xml:space="preserve"> </w:t>
      </w:r>
      <w:r w:rsidRPr="00E429A7">
        <w:rPr>
          <w:sz w:val="14"/>
        </w:rPr>
        <w:t>or water down the bill even further.</w:t>
      </w:r>
      <w:r>
        <w:rPr>
          <w:rStyle w:val="StyleUnderline"/>
        </w:rPr>
        <w:t xml:space="preserve"> </w:t>
      </w:r>
      <w:r w:rsidRPr="00A51585">
        <w:rPr>
          <w:rStyle w:val="StyleUnderline"/>
        </w:rPr>
        <w:t xml:space="preserve">"One after another, </w:t>
      </w:r>
      <w:r w:rsidRPr="001A7D5A">
        <w:rPr>
          <w:rStyle w:val="Emphasis"/>
        </w:rPr>
        <w:t>too many lawmakers</w:t>
      </w:r>
      <w:r w:rsidRPr="00A51585">
        <w:rPr>
          <w:rStyle w:val="StyleUnderline"/>
        </w:rPr>
        <w:t xml:space="preserve"> said, 'Yep, this is constitutional</w:t>
      </w:r>
      <w:r w:rsidRPr="00E429A7">
        <w:rPr>
          <w:sz w:val="14"/>
        </w:rPr>
        <w:t xml:space="preserve">; yep, this is constitutional; yep, this is constitutional,'" </w:t>
      </w:r>
      <w:r w:rsidRPr="00A51585">
        <w:rPr>
          <w:rStyle w:val="StyleUnderline"/>
        </w:rPr>
        <w:t xml:space="preserve">said </w:t>
      </w:r>
      <w:proofErr w:type="spellStart"/>
      <w:r w:rsidRPr="00E429A7">
        <w:rPr>
          <w:sz w:val="14"/>
        </w:rPr>
        <w:t>Jesselyn</w:t>
      </w:r>
      <w:proofErr w:type="spellEnd"/>
      <w:r w:rsidRPr="00E429A7">
        <w:rPr>
          <w:sz w:val="14"/>
        </w:rPr>
        <w:t xml:space="preserve"> </w:t>
      </w:r>
      <w:proofErr w:type="spellStart"/>
      <w:r w:rsidRPr="00A51585">
        <w:rPr>
          <w:rStyle w:val="StyleUnderline"/>
        </w:rPr>
        <w:t>Radack</w:t>
      </w:r>
      <w:proofErr w:type="spellEnd"/>
      <w:r w:rsidRPr="00E429A7">
        <w:rPr>
          <w:sz w:val="14"/>
        </w:rPr>
        <w:t xml:space="preserve"> of the Government Accountability Project, referring to the NSA's bulk data collection program. "</w:t>
      </w:r>
      <w:r w:rsidRPr="00A51585">
        <w:rPr>
          <w:rStyle w:val="StyleUnderline"/>
        </w:rPr>
        <w:t xml:space="preserve">I </w:t>
      </w:r>
      <w:r w:rsidRPr="00C43F9E">
        <w:rPr>
          <w:rStyle w:val="Emphasis"/>
        </w:rPr>
        <w:t>didn't leave the hearing feeling that the bill was going to be strengthened."</w:t>
      </w:r>
      <w:r>
        <w:rPr>
          <w:rStyle w:val="StyleUnderline"/>
        </w:rPr>
        <w:t xml:space="preserve"> </w:t>
      </w:r>
      <w:r w:rsidRPr="00E429A7">
        <w:rPr>
          <w:sz w:val="14"/>
        </w:rPr>
        <w:t xml:space="preserve">Julian </w:t>
      </w:r>
      <w:r w:rsidRPr="00A51585">
        <w:rPr>
          <w:rStyle w:val="StyleUnderline"/>
        </w:rPr>
        <w:t>Sanchez, a privacy expert</w:t>
      </w:r>
      <w:r w:rsidRPr="00E429A7">
        <w:rPr>
          <w:sz w:val="14"/>
        </w:rPr>
        <w:t xml:space="preserve"> at the libertarian Cato Institute, </w:t>
      </w:r>
      <w:r w:rsidRPr="00A51585">
        <w:rPr>
          <w:rStyle w:val="StyleUnderline"/>
        </w:rPr>
        <w:t>agreed. "Even this</w:t>
      </w:r>
      <w:r w:rsidRPr="00E429A7">
        <w:rPr>
          <w:sz w:val="14"/>
        </w:rPr>
        <w:t xml:space="preserve"> now rather flaccid reform </w:t>
      </w:r>
      <w:r w:rsidRPr="00A51585">
        <w:rPr>
          <w:rStyle w:val="StyleUnderline"/>
        </w:rPr>
        <w:t>is still more than some on the Senate Intel Committee can handle</w:t>
      </w:r>
      <w:r w:rsidRPr="00E429A7">
        <w:rPr>
          <w:sz w:val="14"/>
        </w:rPr>
        <w:t>," he said. "You are still hearing a Tourette syndrome-like tick that this is a lifesaving program, when every scintilla of public evidence says otherwise." Besides Democratic senators Ron Wyden of Oregon, Mark Udall of Colorado, and Martin Heinrich of New Mexico</w:t>
      </w:r>
      <w:r w:rsidRPr="00C43F9E">
        <w:rPr>
          <w:rStyle w:val="Emphasis"/>
        </w:rPr>
        <w:t>, few of their committee colleagues appear eager</w:t>
      </w:r>
      <w:r w:rsidRPr="008C6C34">
        <w:rPr>
          <w:rStyle w:val="StyleUnderline"/>
        </w:rPr>
        <w:t xml:space="preserve"> to build in more privacy safeguards</w:t>
      </w:r>
      <w:r w:rsidRPr="00E429A7">
        <w:rPr>
          <w:sz w:val="14"/>
        </w:rPr>
        <w:t xml:space="preserve">. </w:t>
      </w:r>
      <w:r w:rsidRPr="008C6C34">
        <w:rPr>
          <w:rStyle w:val="StyleUnderline"/>
        </w:rPr>
        <w:t xml:space="preserve">However, privacy advocates do have a friend in </w:t>
      </w:r>
      <w:r w:rsidRPr="00E429A7">
        <w:rPr>
          <w:sz w:val="14"/>
        </w:rPr>
        <w:t xml:space="preserve">Sen. Patrick </w:t>
      </w:r>
      <w:r w:rsidRPr="008C6C34">
        <w:rPr>
          <w:rStyle w:val="StyleUnderline"/>
        </w:rPr>
        <w:t>Leahy, the Senate Judiciary Committee chairman</w:t>
      </w:r>
      <w:r w:rsidRPr="00E429A7">
        <w:rPr>
          <w:sz w:val="14"/>
        </w:rPr>
        <w:t xml:space="preserve">. In a statement issued after the House vote, </w:t>
      </w:r>
      <w:r w:rsidRPr="008C6C34">
        <w:rPr>
          <w:rStyle w:val="StyleUnderline"/>
        </w:rPr>
        <w:t xml:space="preserve">Leahy vowed to </w:t>
      </w:r>
      <w:r w:rsidRPr="00D777AF">
        <w:rPr>
          <w:rStyle w:val="Emphasis"/>
        </w:rPr>
        <w:t>keep pressing</w:t>
      </w:r>
      <w:r w:rsidRPr="008C6C34">
        <w:rPr>
          <w:rStyle w:val="StyleUnderline"/>
        </w:rPr>
        <w:t xml:space="preserve"> for a tougher final bill</w:t>
      </w:r>
      <w:r w:rsidRPr="00E429A7">
        <w:rPr>
          <w:sz w:val="14"/>
        </w:rPr>
        <w:t xml:space="preserve">. "The House took an important step last month by approving a modified version of our bill, but at this historic moment, we cannot stop there," he said. "All Senators should support real reform that bans bulk collection of data, provides greater accountability, and improves transparency." </w:t>
      </w:r>
      <w:r w:rsidRPr="001A7D5A">
        <w:rPr>
          <w:rStyle w:val="StyleUnderline"/>
        </w:rPr>
        <w:t xml:space="preserve">Whether Leahy can overcome the </w:t>
      </w:r>
      <w:r w:rsidRPr="001A7D5A">
        <w:rPr>
          <w:rStyle w:val="Emphasis"/>
        </w:rPr>
        <w:t>powerful, bipartisan opposition in the Senate</w:t>
      </w:r>
      <w:r w:rsidRPr="001A7D5A">
        <w:rPr>
          <w:rStyle w:val="StyleUnderline"/>
        </w:rPr>
        <w:t xml:space="preserve"> is unclear.</w:t>
      </w:r>
      <w:r w:rsidRPr="00E429A7">
        <w:rPr>
          <w:sz w:val="14"/>
        </w:rPr>
        <w:t xml:space="preserve"> And not every privacy champion is ready to concede defeat. "The Senate needs to improve the proposed law to get to real reform," said the American Civil Liberties Union's Gabriel </w:t>
      </w:r>
      <w:proofErr w:type="spellStart"/>
      <w:r w:rsidRPr="00E429A7">
        <w:rPr>
          <w:sz w:val="14"/>
        </w:rPr>
        <w:t>Rottman</w:t>
      </w:r>
      <w:proofErr w:type="spellEnd"/>
      <w:r w:rsidRPr="00E429A7">
        <w:rPr>
          <w:sz w:val="14"/>
        </w:rPr>
        <w:t xml:space="preserve">. "I'd say </w:t>
      </w:r>
      <w:r w:rsidRPr="008C6C34">
        <w:rPr>
          <w:rStyle w:val="StyleUnderline"/>
        </w:rPr>
        <w:t>this is going to be the</w:t>
      </w:r>
      <w:r w:rsidRPr="00D777AF">
        <w:rPr>
          <w:rStyle w:val="Emphasis"/>
        </w:rPr>
        <w:t xml:space="preserve"> fight of the summer."</w:t>
      </w:r>
    </w:p>
    <w:p w:rsidR="003C52A9" w:rsidRDefault="003C52A9" w:rsidP="005A68F4">
      <w:pPr>
        <w:pStyle w:val="Heading4"/>
      </w:pPr>
      <w:r>
        <w:t xml:space="preserve">Obama da </w:t>
      </w:r>
      <w:proofErr w:type="spellStart"/>
      <w:r>
        <w:t>bae’s</w:t>
      </w:r>
      <w:proofErr w:type="spellEnd"/>
      <w:r>
        <w:t xml:space="preserve"> using PC on Leahy – THEIR GETTING IT DONE ;) </w:t>
      </w:r>
    </w:p>
    <w:p w:rsidR="003C52A9" w:rsidRPr="003C52A9" w:rsidRDefault="003C52A9" w:rsidP="003C52A9">
      <w:proofErr w:type="spellStart"/>
      <w:r>
        <w:rPr>
          <w:rStyle w:val="Style13ptBold"/>
        </w:rPr>
        <w:t>Mascaro</w:t>
      </w:r>
      <w:proofErr w:type="spellEnd"/>
      <w:r>
        <w:rPr>
          <w:rStyle w:val="Style13ptBold"/>
        </w:rPr>
        <w:t xml:space="preserve">, 5/21 </w:t>
      </w:r>
      <w:r w:rsidRPr="003C52A9">
        <w:t xml:space="preserve">(Lisa, Columnist covering Congress @ LA Times, LA times, 5/21/14, </w:t>
      </w:r>
      <w:hyperlink r:id="rId13" w:history="1">
        <w:r w:rsidR="00CF14A8" w:rsidRPr="00C84B19">
          <w:rPr>
            <w:rStyle w:val="Hyperlink"/>
          </w:rPr>
          <w:t>http://www.latimes.com/nation/politics/la-na-nsa-reforms-legislation-20140522-story.html)(AC)</w:t>
        </w:r>
      </w:hyperlink>
      <w:r>
        <w:t xml:space="preserve"> </w:t>
      </w:r>
    </w:p>
    <w:p w:rsidR="003C52A9" w:rsidRPr="00F82E13" w:rsidRDefault="003C52A9" w:rsidP="003C52A9">
      <w:pPr>
        <w:rPr>
          <w:sz w:val="16"/>
        </w:rPr>
      </w:pPr>
      <w:r w:rsidRPr="001A7D5A">
        <w:rPr>
          <w:rStyle w:val="Emphasis"/>
        </w:rPr>
        <w:t>Carefully crafted</w:t>
      </w:r>
      <w:r w:rsidRPr="00A94510">
        <w:rPr>
          <w:rStyle w:val="StyleUnderline"/>
        </w:rPr>
        <w:t xml:space="preserve"> legislation that would end the government's bulk collection of</w:t>
      </w:r>
      <w:r w:rsidRPr="00F82E13">
        <w:rPr>
          <w:sz w:val="16"/>
        </w:rPr>
        <w:t xml:space="preserve"> Americans' </w:t>
      </w:r>
      <w:r w:rsidRPr="00A94510">
        <w:rPr>
          <w:rStyle w:val="StyleUnderline"/>
        </w:rPr>
        <w:t xml:space="preserve">phone records is under fire after the </w:t>
      </w:r>
      <w:r w:rsidRPr="00A94510">
        <w:rPr>
          <w:rStyle w:val="Emphasis"/>
        </w:rPr>
        <w:t>White House requested</w:t>
      </w:r>
      <w:r w:rsidRPr="00A94510">
        <w:rPr>
          <w:rStyle w:val="StyleUnderline"/>
        </w:rPr>
        <w:t xml:space="preserve"> last-minute changes</w:t>
      </w:r>
      <w:r w:rsidRPr="00F82E13">
        <w:rPr>
          <w:sz w:val="16"/>
        </w:rPr>
        <w:t xml:space="preserve"> that critics say would water down its protections. A year after Americans learned from National Security Agency contractor Edward Snowden that the NSA was secretly collecting vast amounts of telephone and email data, the House is preparing to vote this week on legislation intended to curtail domestic spying. </w:t>
      </w:r>
      <w:r w:rsidRPr="00A94510">
        <w:rPr>
          <w:rStyle w:val="StyleUnderline"/>
        </w:rPr>
        <w:t>Although the bill is likely to pass</w:t>
      </w:r>
      <w:r w:rsidRPr="00F82E13">
        <w:rPr>
          <w:sz w:val="16"/>
        </w:rPr>
        <w:t xml:space="preserve"> Thursday, </w:t>
      </w:r>
      <w:r w:rsidRPr="00A94510">
        <w:rPr>
          <w:rStyle w:val="StyleUnderline"/>
        </w:rPr>
        <w:t>the changes hammered out in</w:t>
      </w:r>
      <w:r w:rsidRPr="00F82E13">
        <w:rPr>
          <w:sz w:val="16"/>
        </w:rPr>
        <w:t xml:space="preserve"> secretive </w:t>
      </w:r>
      <w:r w:rsidRPr="00A94510">
        <w:rPr>
          <w:rStyle w:val="Emphasis"/>
        </w:rPr>
        <w:t>negotiations</w:t>
      </w:r>
      <w:r w:rsidRPr="00F82E13">
        <w:rPr>
          <w:sz w:val="16"/>
        </w:rPr>
        <w:t xml:space="preserve"> over the last few days </w:t>
      </w:r>
      <w:r w:rsidRPr="00A94510">
        <w:rPr>
          <w:rStyle w:val="Emphasis"/>
        </w:rPr>
        <w:t xml:space="preserve">between the </w:t>
      </w:r>
      <w:r w:rsidRPr="00A94510">
        <w:rPr>
          <w:rStyle w:val="Emphasis"/>
        </w:rPr>
        <w:lastRenderedPageBreak/>
        <w:t>Obama administration and leaders on Capitol Hill</w:t>
      </w:r>
      <w:r w:rsidRPr="00F82E13">
        <w:rPr>
          <w:sz w:val="16"/>
        </w:rPr>
        <w:t xml:space="preserve"> have led some privacy groups and civil libertarians to withdraw their support. They warn that the revisions, including changes to what sort of government data searches would be permitted, could provide loopholes that would allow massive data collection to continue. "I think it's ironic that a bill that was intended to increase transparency was secretly changed," said Rep. Zoe Lofgren (D-San Jose), a member of the House Judiciary Committee, which crafted the original legislation. "And it was altered in worrisome ways." She said she was unsure how she would vote. So far, the changes appear modest enough to avoid tanking the bipartisan support needed for passage. But meddling with</w:t>
      </w:r>
      <w:r w:rsidRPr="00A94510">
        <w:rPr>
          <w:rStyle w:val="StyleUnderline"/>
        </w:rPr>
        <w:t xml:space="preserve"> the accord poses </w:t>
      </w:r>
      <w:r w:rsidRPr="00A94510">
        <w:rPr>
          <w:rStyle w:val="Emphasis"/>
        </w:rPr>
        <w:t>inherent risks in a divided Congress</w:t>
      </w:r>
      <w:r w:rsidRPr="00A94510">
        <w:rPr>
          <w:rStyle w:val="StyleUnderline"/>
        </w:rPr>
        <w:t xml:space="preserve"> where lawmakers have </w:t>
      </w:r>
      <w:r w:rsidRPr="00332133">
        <w:rPr>
          <w:rStyle w:val="Emphasis"/>
        </w:rPr>
        <w:t>grown increasingly wary of intelligence operations</w:t>
      </w:r>
      <w:r w:rsidRPr="00F82E13">
        <w:rPr>
          <w:sz w:val="16"/>
        </w:rPr>
        <w:t xml:space="preserve">. </w:t>
      </w:r>
      <w:r w:rsidRPr="00A94510">
        <w:rPr>
          <w:rStyle w:val="StyleUnderline"/>
        </w:rPr>
        <w:t xml:space="preserve">An unusual political alliance of liberal Democrats and small-government conservatives has </w:t>
      </w:r>
      <w:r w:rsidRPr="00773FA2">
        <w:rPr>
          <w:rStyle w:val="Emphasis"/>
        </w:rPr>
        <w:t xml:space="preserve">thwarted earlier efforts </w:t>
      </w:r>
      <w:r w:rsidRPr="00A94510">
        <w:rPr>
          <w:rStyle w:val="StyleUnderline"/>
        </w:rPr>
        <w:t>to expand spy agencies' reach</w:t>
      </w:r>
      <w:r w:rsidRPr="00F82E13">
        <w:rPr>
          <w:sz w:val="16"/>
        </w:rPr>
        <w:t xml:space="preserve"> into Americans' private lives. </w:t>
      </w:r>
      <w:r w:rsidRPr="00A94510">
        <w:rPr>
          <w:rStyle w:val="StyleUnderline"/>
        </w:rPr>
        <w:t xml:space="preserve">Many of those lawmakers </w:t>
      </w:r>
      <w:r w:rsidRPr="00773FA2">
        <w:rPr>
          <w:rStyle w:val="Emphasis"/>
        </w:rPr>
        <w:t>remained undecided</w:t>
      </w:r>
      <w:r w:rsidRPr="00F82E13">
        <w:rPr>
          <w:sz w:val="16"/>
        </w:rPr>
        <w:t xml:space="preserve"> Wednesday, suggesting </w:t>
      </w:r>
      <w:r w:rsidRPr="00A94510">
        <w:rPr>
          <w:rStyle w:val="StyleUnderline"/>
        </w:rPr>
        <w:t xml:space="preserve">the final vote could be </w:t>
      </w:r>
      <w:r w:rsidRPr="00773FA2">
        <w:rPr>
          <w:rStyle w:val="Emphasis"/>
        </w:rPr>
        <w:t xml:space="preserve">closer </w:t>
      </w:r>
      <w:r w:rsidRPr="00F82E13">
        <w:rPr>
          <w:sz w:val="16"/>
        </w:rPr>
        <w:t>than the White House would like.</w:t>
      </w:r>
      <w:r>
        <w:rPr>
          <w:rStyle w:val="StyleUnderline"/>
        </w:rPr>
        <w:t xml:space="preserve"> </w:t>
      </w:r>
      <w:r w:rsidRPr="00F82E13">
        <w:rPr>
          <w:sz w:val="16"/>
        </w:rPr>
        <w:t xml:space="preserve">The White House insisted Wednesday that the changes were intended to meet the shared goal of the president and Congress to clip the vast collection of bulk "metadata," while ensuring against new directives that would impede routine investigations or efforts to combat terrorism. Administration officials argued in the closed discussions, often held in the third-floor Capitol suite of House Majority Leader Eric Cantor (R-Va.), that the bill's language originally approved by the judiciary and intelligence committees was drafted too narrowly and could limit non-bulk data collection operations. "There was no effort to soften the ban on bulk collection," said National Security Council spokeswoman Caitlin Hayden. "Our engagement was to ensure that the language of the USA Freedom Act would not have any unintended consequences for routine individual investigations." Under the proposed legislation, the Justice Department and intelligence agencies would no longer be allowed to collect from telephone companies vast amounts of so-called metadata, including the times and lengths of calls but not the contents of conversations. Instead they would need to narrow searches by making "specific selection" requests based on certain criteria. The bill would also require the government to seek a Foreign Intelligence Surveillance Act court order for any such requests — with an exception for emergencies that would allow data collection up to seven days before approval must be sought. But at the request of the White House, the definition of "specific selection" was changed. Initially, a search would have been required to uniquely describe a "person, entity or account." The White House complained that the definition was too narrow and would impede even routine investigations. The new language more broadly defines "specific selection" as a "discrete term, such as a term specifically identifying a person, entity, account, address or device." Mark </w:t>
      </w:r>
      <w:proofErr w:type="spellStart"/>
      <w:r w:rsidRPr="00F82E13">
        <w:rPr>
          <w:sz w:val="16"/>
        </w:rPr>
        <w:t>Jaycox</w:t>
      </w:r>
      <w:proofErr w:type="spellEnd"/>
      <w:r w:rsidRPr="00F82E13">
        <w:rPr>
          <w:sz w:val="16"/>
        </w:rPr>
        <w:t xml:space="preserve">, a legislative analyst at the Electronic Frontier Foundation, said the addition of the words "such as" make the new language "too expansive" and would allow "for much broader orders than privacy advocates are envisioning." The American Civil Liberties Union said the new bill "leaves much to be desired." </w:t>
      </w:r>
      <w:r w:rsidRPr="00773FA2">
        <w:rPr>
          <w:rStyle w:val="StyleUnderline"/>
        </w:rPr>
        <w:t>In the</w:t>
      </w:r>
      <w:r w:rsidRPr="00F82E13">
        <w:rPr>
          <w:sz w:val="16"/>
        </w:rPr>
        <w:t xml:space="preserve"> Democratic-controlled </w:t>
      </w:r>
      <w:r w:rsidRPr="00773FA2">
        <w:rPr>
          <w:rStyle w:val="StyleUnderline"/>
        </w:rPr>
        <w:t xml:space="preserve">Senate, which is considering its own version of the bill, similar </w:t>
      </w:r>
      <w:r w:rsidRPr="00F82E13">
        <w:rPr>
          <w:rStyle w:val="Emphasis"/>
        </w:rPr>
        <w:t>bipartisan objections</w:t>
      </w:r>
      <w:r w:rsidRPr="00773FA2">
        <w:rPr>
          <w:rStyle w:val="StyleUnderline"/>
        </w:rPr>
        <w:t xml:space="preserve"> have been raised.</w:t>
      </w:r>
      <w:r>
        <w:rPr>
          <w:rStyle w:val="StyleUnderline"/>
        </w:rPr>
        <w:t xml:space="preserve"> </w:t>
      </w:r>
      <w:r w:rsidRPr="00773FA2">
        <w:rPr>
          <w:rStyle w:val="StyleUnderline"/>
        </w:rPr>
        <w:t>The top Republican on the Senate Intelligence Committee</w:t>
      </w:r>
      <w:r w:rsidRPr="00F82E13">
        <w:rPr>
          <w:sz w:val="16"/>
        </w:rPr>
        <w:t>, Sen. Saxby C</w:t>
      </w:r>
      <w:r w:rsidRPr="00773FA2">
        <w:rPr>
          <w:rStyle w:val="StyleUnderline"/>
        </w:rPr>
        <w:t xml:space="preserve">hambliss </w:t>
      </w:r>
      <w:r w:rsidRPr="00F82E13">
        <w:rPr>
          <w:sz w:val="16"/>
        </w:rPr>
        <w:t xml:space="preserve">of Georgia, </w:t>
      </w:r>
      <w:r w:rsidRPr="00773FA2">
        <w:rPr>
          <w:rStyle w:val="StyleUnderline"/>
        </w:rPr>
        <w:t>said he was concerned about the new version, and Sen.</w:t>
      </w:r>
      <w:r w:rsidRPr="00F82E13">
        <w:rPr>
          <w:sz w:val="16"/>
        </w:rPr>
        <w:t xml:space="preserve"> Patrick J. </w:t>
      </w:r>
      <w:r w:rsidRPr="00773FA2">
        <w:rPr>
          <w:rStyle w:val="StyleUnderline"/>
        </w:rPr>
        <w:t>Leahy</w:t>
      </w:r>
      <w:r w:rsidRPr="00F82E13">
        <w:rPr>
          <w:sz w:val="16"/>
        </w:rPr>
        <w:t xml:space="preserve"> (D-Vt.), </w:t>
      </w:r>
      <w:r w:rsidRPr="00773FA2">
        <w:rPr>
          <w:rStyle w:val="StyleUnderline"/>
        </w:rPr>
        <w:t>chair</w:t>
      </w:r>
      <w:r w:rsidRPr="00F82E13">
        <w:rPr>
          <w:sz w:val="16"/>
        </w:rPr>
        <w:t xml:space="preserve">man </w:t>
      </w:r>
      <w:r w:rsidRPr="00773FA2">
        <w:rPr>
          <w:rStyle w:val="StyleUnderline"/>
        </w:rPr>
        <w:t xml:space="preserve">of the Senate Judiciary Committee, said he would </w:t>
      </w:r>
      <w:r w:rsidRPr="00F82E13">
        <w:rPr>
          <w:rStyle w:val="Emphasis"/>
        </w:rPr>
        <w:t>seek to restore certain provisions</w:t>
      </w:r>
      <w:r w:rsidRPr="00773FA2">
        <w:rPr>
          <w:rStyle w:val="StyleUnderline"/>
        </w:rPr>
        <w:t>.</w:t>
      </w:r>
      <w:r w:rsidRPr="00F82E13">
        <w:rPr>
          <w:sz w:val="16"/>
        </w:rPr>
        <w:t xml:space="preserve"> </w:t>
      </w:r>
      <w:r w:rsidRPr="00773FA2">
        <w:rPr>
          <w:rStyle w:val="StyleUnderline"/>
        </w:rPr>
        <w:t xml:space="preserve">Those familiar with the negotiations said the </w:t>
      </w:r>
      <w:r w:rsidRPr="00FF3DBF">
        <w:rPr>
          <w:rStyle w:val="Emphasis"/>
        </w:rPr>
        <w:t xml:space="preserve">lawmakers won key concessions from the administration in return for the changes </w:t>
      </w:r>
      <w:r w:rsidRPr="00F82E13">
        <w:rPr>
          <w:sz w:val="16"/>
        </w:rPr>
        <w:t xml:space="preserve">— </w:t>
      </w:r>
      <w:r w:rsidRPr="00773FA2">
        <w:rPr>
          <w:rStyle w:val="StyleUnderline"/>
        </w:rPr>
        <w:t>including the appointment of advocates who can review FISA court decisions</w:t>
      </w:r>
      <w:r w:rsidRPr="00F82E13">
        <w:rPr>
          <w:sz w:val="16"/>
        </w:rPr>
        <w:t>. The government would also be required to "promptly" destroy any material collected that was deemed irrelevant to an investigation rather than be allowed to retain it indefinitely.</w:t>
      </w:r>
    </w:p>
    <w:p w:rsidR="003C52A9" w:rsidRPr="003C52A9" w:rsidRDefault="003C52A9" w:rsidP="005A68F4">
      <w:pPr>
        <w:pStyle w:val="Heading4"/>
      </w:pPr>
      <w:r>
        <w:t>PC is creating</w:t>
      </w:r>
      <w:r w:rsidRPr="003C52A9">
        <w:t xml:space="preserve"> bipartisan opposition to </w:t>
      </w:r>
      <w:r>
        <w:t>Leahy’s version of the bill</w:t>
      </w:r>
    </w:p>
    <w:p w:rsidR="003C52A9" w:rsidRPr="00CF69D4" w:rsidRDefault="003C52A9" w:rsidP="003C52A9">
      <w:pPr>
        <w:rPr>
          <w:sz w:val="16"/>
          <w:szCs w:val="16"/>
        </w:rPr>
      </w:pPr>
      <w:r w:rsidRPr="003C52A9">
        <w:rPr>
          <w:rStyle w:val="Style13ptBold"/>
        </w:rPr>
        <w:t xml:space="preserve">Nicks 5/22/14 </w:t>
      </w:r>
      <w:r w:rsidRPr="00CF69D4">
        <w:rPr>
          <w:sz w:val="16"/>
          <w:szCs w:val="16"/>
        </w:rPr>
        <w:t xml:space="preserve">Denver Nicks, Denver Nicks is a U.S. journalist and writer for Time, Nicks' work has appeared in The Nation, The Huffington Post, This Land, and The Daily Beast. He is the author of Private: Bradley Manning, WikiLeaks, and the Biggest Exposure of Official Secrets in American History (2012). Nicks holds a bachelor's degree in political science and international studies from Southern Methodist University and a master's from the Columbia University Graduate School of Journalism.[3], Time, 5/22/14, </w:t>
      </w:r>
      <w:hyperlink r:id="rId14" w:history="1">
        <w:r w:rsidRPr="00CF69D4">
          <w:rPr>
            <w:rStyle w:val="Hyperlink"/>
            <w:sz w:val="16"/>
            <w:szCs w:val="16"/>
          </w:rPr>
          <w:t>http://time.com/109444/nsa-leaks-snowden-usa-freedom-act/</w:t>
        </w:r>
      </w:hyperlink>
    </w:p>
    <w:p w:rsidR="003C52A9" w:rsidRDefault="003C52A9" w:rsidP="003C52A9">
      <w:pPr>
        <w:rPr>
          <w:rStyle w:val="StyleUnderline"/>
        </w:rPr>
      </w:pPr>
      <w:r w:rsidRPr="003B2C90">
        <w:rPr>
          <w:sz w:val="16"/>
        </w:rPr>
        <w:t xml:space="preserve">Privacy groups unhappy with late changes pulled their support from the bill at the last minute </w:t>
      </w:r>
      <w:r w:rsidRPr="003B2C90">
        <w:rPr>
          <w:rStyle w:val="StyleUnderline"/>
        </w:rPr>
        <w:t>The House passed legislation</w:t>
      </w:r>
      <w:r w:rsidRPr="003B2C90">
        <w:rPr>
          <w:sz w:val="16"/>
        </w:rPr>
        <w:t xml:space="preserve"> Thursday </w:t>
      </w:r>
      <w:r w:rsidRPr="003B2C90">
        <w:rPr>
          <w:rStyle w:val="StyleUnderline"/>
        </w:rPr>
        <w:t>to curtail the N</w:t>
      </w:r>
      <w:r w:rsidRPr="003B2C90">
        <w:rPr>
          <w:sz w:val="16"/>
        </w:rPr>
        <w:t xml:space="preserve">ational </w:t>
      </w:r>
      <w:r w:rsidRPr="003B2C90">
        <w:rPr>
          <w:rStyle w:val="StyleUnderline"/>
        </w:rPr>
        <w:t>S</w:t>
      </w:r>
      <w:r w:rsidRPr="003B2C90">
        <w:rPr>
          <w:sz w:val="16"/>
        </w:rPr>
        <w:t xml:space="preserve">ecurity </w:t>
      </w:r>
      <w:r w:rsidRPr="003B2C90">
        <w:rPr>
          <w:rStyle w:val="StyleUnderline"/>
        </w:rPr>
        <w:t>A</w:t>
      </w:r>
      <w:r w:rsidRPr="003B2C90">
        <w:rPr>
          <w:sz w:val="16"/>
        </w:rPr>
        <w:t xml:space="preserve">gency’s collection of Americans’ phone records, </w:t>
      </w:r>
      <w:r w:rsidRPr="003B2C90">
        <w:rPr>
          <w:rStyle w:val="StyleUnderline"/>
        </w:rPr>
        <w:t>but the compromise bill left civil liberties groups</w:t>
      </w:r>
      <w:r w:rsidRPr="003B2C90">
        <w:rPr>
          <w:sz w:val="16"/>
        </w:rPr>
        <w:t xml:space="preserve"> and privacy advocates unhappy and </w:t>
      </w:r>
      <w:r w:rsidRPr="003B2C90">
        <w:rPr>
          <w:rStyle w:val="StyleUnderline"/>
        </w:rPr>
        <w:t>vowing to fight for stronger reforms in the Senate.</w:t>
      </w:r>
      <w:r>
        <w:rPr>
          <w:rStyle w:val="StyleUnderline"/>
        </w:rPr>
        <w:t xml:space="preserve"> </w:t>
      </w:r>
      <w:r w:rsidRPr="003B2C90">
        <w:rPr>
          <w:sz w:val="16"/>
        </w:rPr>
        <w:t xml:space="preserve">The vote came a year after former NSA contractor Edward Snowden set off a global debate about American surveillance practices by leaking a trove of documents detailing them. Privacy groups pulled their support for the bill before it came to a vote, but it still passed 303-120. “The House is the beginning of the conversation,” said Mark </w:t>
      </w:r>
      <w:proofErr w:type="spellStart"/>
      <w:r w:rsidRPr="003B2C90">
        <w:rPr>
          <w:sz w:val="16"/>
        </w:rPr>
        <w:t>Jaycox</w:t>
      </w:r>
      <w:proofErr w:type="spellEnd"/>
      <w:r w:rsidRPr="003B2C90">
        <w:rPr>
          <w:sz w:val="16"/>
        </w:rPr>
        <w:t xml:space="preserve">, a legislative analyst with the Electronic Frontier Foundation. “The House wanted to pass something quickly and as a result really watered it down. Now we’re at the Senate where we’ll have to present a stronger bill and where hopefully a stronger bill will move.” In the days before the USA FREEDOM Act passed the House, support for the bill among the civil liberties groups and tech companies that once championed it all but vanished. Groups that had been lobbying hard on behalf of the bill for months, like EFF, The Center for Democracy and Technology, and the Reform Government Surveillance Coalition, a consortium on tech giants including Facebook and Google, all yanked their endorsements at the 11th hour. Reform advocates were steamed about tweaks made in committee that they felt unacceptably broadened the scope of who and what the NSA can monitor, and also by the elimination of a measure that would have created a privacy advocate </w:t>
      </w:r>
      <w:r w:rsidRPr="003B2C90">
        <w:rPr>
          <w:sz w:val="16"/>
        </w:rPr>
        <w:lastRenderedPageBreak/>
        <w:t xml:space="preserve">on the secretive court that oversees the NSA. “What happened was the bill changed at the last minute,” said Harley Geiger, senior counsel with the Center for Democracy and Technology. “It changed at the last stop before going to the house floor.” Lawmakers who supported the measure took turns Thursday emphasizing that </w:t>
      </w:r>
      <w:r w:rsidRPr="003B2C90">
        <w:rPr>
          <w:rStyle w:val="StyleUnderline"/>
        </w:rPr>
        <w:t>it would end the “bulk collection” of Americans’ communications.</w:t>
      </w:r>
      <w:r w:rsidRPr="003B2C90">
        <w:rPr>
          <w:sz w:val="16"/>
        </w:rPr>
        <w:t xml:space="preserve"> Rep. Mike Rogers (R-Mich.), who chairs </w:t>
      </w:r>
      <w:r w:rsidRPr="003B2C90">
        <w:rPr>
          <w:rStyle w:val="StyleUnderline"/>
        </w:rPr>
        <w:t xml:space="preserve">the House committee that deals with intelligence matters, called it a </w:t>
      </w:r>
      <w:r w:rsidRPr="003B2C90">
        <w:rPr>
          <w:rStyle w:val="Emphasis"/>
        </w:rPr>
        <w:t>“sweet spot” compromise</w:t>
      </w:r>
      <w:r w:rsidRPr="003B2C90">
        <w:rPr>
          <w:rStyle w:val="StyleUnderline"/>
        </w:rPr>
        <w:t xml:space="preserve"> with </w:t>
      </w:r>
      <w:r w:rsidRPr="003B2C90">
        <w:rPr>
          <w:rStyle w:val="Emphasis"/>
        </w:rPr>
        <w:t>“strong bipartisan” support</w:t>
      </w:r>
      <w:r w:rsidRPr="003B2C90">
        <w:rPr>
          <w:rStyle w:val="StyleUnderline"/>
        </w:rPr>
        <w:t>. Rep</w:t>
      </w:r>
      <w:r w:rsidRPr="003B2C90">
        <w:rPr>
          <w:sz w:val="16"/>
        </w:rPr>
        <w:t xml:space="preserve">. Jim Sensenbrenner (R-Wis.) said the bill had its shortcomings but was a step in the right direction. “Let me be clear, I wish this bill did more,” he said. “To my colleagues who lament changes, I agree with you. To privacy groups who are upset about lost provisions, I share your disappointment. The </w:t>
      </w:r>
      <w:r w:rsidRPr="003B2C90">
        <w:rPr>
          <w:rStyle w:val="Emphasis"/>
        </w:rPr>
        <w:t>negotiations for this bill were intense, and we had to make compromises</w:t>
      </w:r>
      <w:r w:rsidRPr="003B2C90">
        <w:rPr>
          <w:rStyle w:val="StyleUnderline"/>
        </w:rPr>
        <w:t>, but this bill still deserves support.”</w:t>
      </w:r>
      <w:r>
        <w:rPr>
          <w:rStyle w:val="StyleUnderline"/>
        </w:rPr>
        <w:t xml:space="preserve"> </w:t>
      </w:r>
      <w:r w:rsidRPr="003B2C90">
        <w:rPr>
          <w:sz w:val="16"/>
        </w:rPr>
        <w:t xml:space="preserve">But advocates said the changes left too much open to interpretation and that courts could eventually gut many of the reforms. “What they’re not doing is defining ‘bulk collection,’” Geiger said. Amendments to the bill were not allowed as it went from the Rules Committee to a floor vote Thursday. “All the House of Representatives got was an up or down vote on ambiguous reform on an issue that cause a bona fide international scandal,” Geiger said. </w:t>
      </w:r>
      <w:r w:rsidRPr="003B2C90">
        <w:rPr>
          <w:rStyle w:val="StyleUnderline"/>
        </w:rPr>
        <w:t>The bill will now go to the Senate</w:t>
      </w:r>
      <w:r w:rsidRPr="003B2C90">
        <w:rPr>
          <w:sz w:val="16"/>
        </w:rPr>
        <w:t xml:space="preserve">, where it will be shepherded by one of its original proponents, Senate Judiciary Chairman Patrick Leahy (D-Vt.). “Today’s action in the House continues the bipartisan effort to restore Americans’ civil liberties,” Leahy said in a statement after the bill passed. “But I was disappointed that the legislation passed today does not include some of the meaningful reforms contained in the original USA FREEDOM Act. I will continue to push for these important reforms when the Senate Judiciary Committee considers the USA FREEDOM Act next month.” </w:t>
      </w:r>
      <w:r w:rsidRPr="003B2C90">
        <w:rPr>
          <w:rStyle w:val="StyleUnderline"/>
        </w:rPr>
        <w:t xml:space="preserve">Whether or not Leahy and his allies will be successful in reinserting some of the reforms </w:t>
      </w:r>
      <w:r w:rsidRPr="00D95B3F">
        <w:rPr>
          <w:rStyle w:val="StyleUnderline"/>
        </w:rPr>
        <w:t>that originally won civil libertarian support</w:t>
      </w:r>
      <w:r w:rsidRPr="003B2C90">
        <w:rPr>
          <w:sz w:val="16"/>
        </w:rPr>
        <w:t xml:space="preserve"> for the USA FREEDOM Act </w:t>
      </w:r>
      <w:r w:rsidRPr="003B2C90">
        <w:rPr>
          <w:rStyle w:val="Emphasis"/>
        </w:rPr>
        <w:t>remains to be seen</w:t>
      </w:r>
      <w:r w:rsidRPr="003B2C90">
        <w:rPr>
          <w:rStyle w:val="StyleUnderline"/>
        </w:rPr>
        <w:t>. The Senate has a stronger cohort of establishment Republicans than the House and fewer Tea Party conservatives whose small-government ethos clashes with the notion of expansive domestic surveillance</w:t>
      </w:r>
      <w:r w:rsidRPr="003B2C90">
        <w:rPr>
          <w:sz w:val="16"/>
        </w:rPr>
        <w:t xml:space="preserve">. </w:t>
      </w:r>
      <w:r w:rsidRPr="00D95B3F">
        <w:rPr>
          <w:rStyle w:val="StyleUnderline"/>
        </w:rPr>
        <w:t>On the other hand, the measure will have a powerful ally in Leahy.</w:t>
      </w:r>
    </w:p>
    <w:p w:rsidR="003C52A9" w:rsidRDefault="003C52A9" w:rsidP="003C52A9">
      <w:pPr>
        <w:pStyle w:val="Heading3"/>
      </w:pPr>
      <w:r>
        <w:lastRenderedPageBreak/>
        <w:t xml:space="preserve">Leahy key to </w:t>
      </w:r>
      <w:r w:rsidR="006A6314">
        <w:t xml:space="preserve">opposition </w:t>
      </w:r>
    </w:p>
    <w:p w:rsidR="006A6314" w:rsidRDefault="006A6314" w:rsidP="005A68F4">
      <w:pPr>
        <w:pStyle w:val="Heading4"/>
      </w:pPr>
      <w:r>
        <w:t xml:space="preserve">Leahy is getting all the support – he’s the rally point for the opposition </w:t>
      </w:r>
    </w:p>
    <w:p w:rsidR="006A6314" w:rsidRDefault="006A6314" w:rsidP="006A6314">
      <w:proofErr w:type="spellStart"/>
      <w:r w:rsidRPr="006A6314">
        <w:rPr>
          <w:rStyle w:val="Style13ptBold"/>
        </w:rPr>
        <w:t>Tummarello</w:t>
      </w:r>
      <w:proofErr w:type="spellEnd"/>
      <w:r w:rsidRPr="006A6314">
        <w:rPr>
          <w:rStyle w:val="Style13ptBold"/>
        </w:rPr>
        <w:t xml:space="preserve"> 6/5/14 </w:t>
      </w:r>
      <w:r>
        <w:t xml:space="preserve">(Kate writer for the hill graduated as editor in chief @ NY </w:t>
      </w:r>
      <w:hyperlink r:id="rId15" w:history="1">
        <w:r w:rsidRPr="00C84B19">
          <w:rPr>
            <w:rStyle w:val="Hyperlink"/>
          </w:rPr>
          <w:t>http://thehill.com/policy/technology/208331-privacy-groups-push-senate-for-stronger-nsa-reforms)(AC)</w:t>
        </w:r>
      </w:hyperlink>
      <w:r>
        <w:t xml:space="preserve"> </w:t>
      </w:r>
    </w:p>
    <w:p w:rsidR="006A6314" w:rsidRDefault="006A6314" w:rsidP="006A6314">
      <w:r w:rsidRPr="006A6314">
        <w:rPr>
          <w:rStyle w:val="Emphasis"/>
        </w:rPr>
        <w:t xml:space="preserve">A coalition of privacy groups is pushing the Senate to pass a stronger surveillance reform </w:t>
      </w:r>
      <w:r w:rsidRPr="006A6314">
        <w:t>bill</w:t>
      </w:r>
      <w:r>
        <w:t xml:space="preserve"> than the USA Freedom House that recently sailed through the House. “The result we seek is legislation that will protect constitutional and human rights and assure necessary oversight of the intelligence community’s collection of individuals’ personal information,” 30 groups said in a letter to leadership on Thursday. Signatories include the ACLU, the Center for Democracy and Technology, Demand Progress and the New America Foundation’s Open Technology Institute. The Senate Intelligence Committee is slated to take up the House bill Thursday, and </w:t>
      </w:r>
      <w:r w:rsidRPr="006A6314">
        <w:rPr>
          <w:rStyle w:val="StyleUnderline"/>
        </w:rPr>
        <w:t xml:space="preserve">Senate Judiciary </w:t>
      </w:r>
      <w:proofErr w:type="spellStart"/>
      <w:r w:rsidRPr="006A6314">
        <w:rPr>
          <w:rStyle w:val="StyleUnderline"/>
        </w:rPr>
        <w:t>Committe</w:t>
      </w:r>
      <w:proofErr w:type="spellEnd"/>
      <w:r w:rsidRPr="006A6314">
        <w:rPr>
          <w:rStyle w:val="StyleUnderline"/>
        </w:rPr>
        <w:t xml:space="preserve"> Chairman Patrick Leahy </w:t>
      </w:r>
      <w:r>
        <w:t xml:space="preserve">(D-Vt.) has </w:t>
      </w:r>
      <w:r w:rsidRPr="006A6314">
        <w:rPr>
          <w:rStyle w:val="StyleUnderline"/>
        </w:rPr>
        <w:t>said he will turn his attention to NSA</w:t>
      </w:r>
      <w:r>
        <w:t xml:space="preserve"> </w:t>
      </w:r>
      <w:r w:rsidRPr="006A6314">
        <w:rPr>
          <w:rStyle w:val="StyleUnderline"/>
        </w:rPr>
        <w:t>reform</w:t>
      </w:r>
      <w:r>
        <w:t xml:space="preserve"> later this summer with an eye on strengthening privacy provisions in the House-passed bill. </w:t>
      </w:r>
      <w:r w:rsidRPr="006A6314">
        <w:rPr>
          <w:rStyle w:val="StyleUnderline"/>
        </w:rPr>
        <w:t xml:space="preserve">In their letter to Senate leadership and the leadership of the Senate </w:t>
      </w:r>
      <w:r>
        <w:t xml:space="preserve">Intelligence and </w:t>
      </w:r>
      <w:r w:rsidRPr="006A6314">
        <w:rPr>
          <w:rStyle w:val="StyleUnderline"/>
        </w:rPr>
        <w:t xml:space="preserve">Judiciary committees, </w:t>
      </w:r>
      <w:r w:rsidRPr="006A6314">
        <w:rPr>
          <w:rStyle w:val="Emphasis"/>
        </w:rPr>
        <w:t>the privacy groups pointed to eleventh-hour changes to the USA Freedom Act</w:t>
      </w:r>
      <w:r>
        <w:t xml:space="preserve"> in the House before the final vote on the bill. While the committees passed identical language that had the support of tech companies and reform advocates, “</w:t>
      </w:r>
      <w:r w:rsidRPr="006A6314">
        <w:rPr>
          <w:rStyle w:val="StyleUnderline"/>
        </w:rPr>
        <w:t>the final bill passed by the House markedly differs from both the original bill and the bill reported out of the committees,” the groups wrote. A coalition of major tech companies and many privacy advocates pulled their support for the bill as it headed to a floor vote last month</w:t>
      </w:r>
      <w:r>
        <w:t>. The changes, made “apparently at the request of the Intelligence Community were many, substantive and complex,” they continued, adding that they “are very concerned about the changes made to the bill in the House and the breadth of the surveillance that the bill could abusively be read to authorize.”</w:t>
      </w:r>
    </w:p>
    <w:p w:rsidR="00CF14A8" w:rsidRDefault="00CF14A8" w:rsidP="005A68F4">
      <w:pPr>
        <w:pStyle w:val="Heading4"/>
      </w:pPr>
      <w:r>
        <w:t xml:space="preserve">He’s the oppositions </w:t>
      </w:r>
      <w:proofErr w:type="spellStart"/>
      <w:r>
        <w:t>bae</w:t>
      </w:r>
      <w:proofErr w:type="spellEnd"/>
      <w:r>
        <w:t xml:space="preserve"> </w:t>
      </w:r>
    </w:p>
    <w:p w:rsidR="00CF14A8" w:rsidRDefault="00CF14A8" w:rsidP="00CF14A8">
      <w:proofErr w:type="spellStart"/>
      <w:r w:rsidRPr="00CF14A8">
        <w:rPr>
          <w:rStyle w:val="Style13ptBold"/>
        </w:rPr>
        <w:t>Tomanelli</w:t>
      </w:r>
      <w:proofErr w:type="spellEnd"/>
      <w:r w:rsidRPr="00CF14A8">
        <w:rPr>
          <w:rStyle w:val="Style13ptBold"/>
        </w:rPr>
        <w:t xml:space="preserve"> 7/2/14</w:t>
      </w:r>
      <w:r>
        <w:t xml:space="preserve"> (Zach researcher and writer </w:t>
      </w:r>
      <w:r w:rsidR="006A6314">
        <w:t xml:space="preserve">7/2/14 </w:t>
      </w:r>
      <w:hyperlink r:id="rId16" w:history="1">
        <w:r w:rsidRPr="00C84B19">
          <w:rPr>
            <w:rStyle w:val="Hyperlink"/>
          </w:rPr>
          <w:t>http://fdlaction.firedoglake.com/2014/07/02/leahy-freedom-act/)(AC)</w:t>
        </w:r>
      </w:hyperlink>
      <w:r>
        <w:t xml:space="preserve"> </w:t>
      </w:r>
    </w:p>
    <w:p w:rsidR="00CF14A8" w:rsidRPr="00CF14A8" w:rsidRDefault="00CF14A8" w:rsidP="00CF14A8">
      <w:r>
        <w:t xml:space="preserve">The </w:t>
      </w:r>
      <w:r w:rsidRPr="006A6314">
        <w:rPr>
          <w:rStyle w:val="StyleUnderline"/>
        </w:rPr>
        <w:t>prospects for serious NSA reform looked grim</w:t>
      </w:r>
      <w:r>
        <w:t xml:space="preserve"> only weeks ago when the House of Representatives passed a watered-down version of the USA Freedom Act that failed to end bulk data collection and actually strengthened some NSA spying powers. But as more lawmakers took the novel approach of actually reading what they voted for, they did not like what they saw. This became obvious when the House voted last month — in overwhelmingly bipartisan fashion — on an amendment to actually rein in the NSA. Now </w:t>
      </w:r>
      <w:proofErr w:type="spellStart"/>
      <w:r>
        <w:t>Firedoglake</w:t>
      </w:r>
      <w:proofErr w:type="spellEnd"/>
      <w:r>
        <w:t xml:space="preserve"> is calling on its activists to </w:t>
      </w:r>
      <w:r w:rsidRPr="006A6314">
        <w:rPr>
          <w:rStyle w:val="StyleUnderline"/>
        </w:rPr>
        <w:t xml:space="preserve">turn their attention to the Senate Judiciary committee where the weakened Freedom Act is awaiting a hearing and a vote. </w:t>
      </w:r>
      <w:r>
        <w:t xml:space="preserve">The Judiciary Chair, </w:t>
      </w:r>
      <w:r w:rsidRPr="006A6314">
        <w:rPr>
          <w:rStyle w:val="StyleUnderline"/>
        </w:rPr>
        <w:t xml:space="preserve">Sen. Patrick </w:t>
      </w:r>
      <w:r w:rsidRPr="006A6314">
        <w:rPr>
          <w:rStyle w:val="Emphasis"/>
        </w:rPr>
        <w:t>Leahy, co-authored the original Freedom Act and has indicated a willingness to restore actual reforms</w:t>
      </w:r>
      <w:r>
        <w:t xml:space="preserve"> — such as an end to bulk collection — </w:t>
      </w:r>
      <w:r w:rsidRPr="006A6314">
        <w:rPr>
          <w:rStyle w:val="StyleUnderline"/>
        </w:rPr>
        <w:t>to the current bill</w:t>
      </w:r>
      <w:r>
        <w:t>. If these bedrock reforms are not restored, the prudent course of action is to kill this bill and start from the beginning.</w:t>
      </w:r>
    </w:p>
    <w:p w:rsidR="00DF224A" w:rsidRDefault="003B1FD4" w:rsidP="003B1FD4">
      <w:pPr>
        <w:pStyle w:val="Heading2"/>
      </w:pPr>
      <w:r>
        <w:lastRenderedPageBreak/>
        <w:t xml:space="preserve">Internal link </w:t>
      </w:r>
    </w:p>
    <w:p w:rsidR="003B1FD4" w:rsidRDefault="003B1FD4" w:rsidP="003B1FD4">
      <w:pPr>
        <w:pStyle w:val="Heading3"/>
      </w:pPr>
      <w:r>
        <w:lastRenderedPageBreak/>
        <w:t xml:space="preserve">PC Key </w:t>
      </w:r>
    </w:p>
    <w:p w:rsidR="003B1FD4" w:rsidRDefault="00AD201D" w:rsidP="005A68F4">
      <w:pPr>
        <w:pStyle w:val="Heading4"/>
      </w:pPr>
      <w:r>
        <w:t xml:space="preserve">PC’s key to the middle ground </w:t>
      </w:r>
    </w:p>
    <w:p w:rsidR="00AD201D" w:rsidRPr="00AD201D" w:rsidRDefault="00AD201D" w:rsidP="00AD201D">
      <w:pPr>
        <w:rPr>
          <w:b/>
          <w:bCs/>
          <w:sz w:val="26"/>
        </w:rPr>
      </w:pPr>
      <w:r>
        <w:rPr>
          <w:rStyle w:val="Style13ptBold"/>
        </w:rPr>
        <w:t xml:space="preserve">Gerstein, 14 </w:t>
      </w:r>
      <w:r w:rsidRPr="00AD201D">
        <w:t>(</w:t>
      </w:r>
      <w:r w:rsidRPr="001B70B6">
        <w:t>Josh Gerstein, 1/13/14, the</w:t>
      </w:r>
      <w:r>
        <w:t xml:space="preserve"> limits of President Obama’s power on NSA reform, dyn.politico.com/printstory.cfm?uuid=AF3F7F2A-0F6D-4EA3-BF97-39321F92AC1A)</w:t>
      </w:r>
    </w:p>
    <w:p w:rsidR="00AD201D" w:rsidRDefault="00AD201D" w:rsidP="00AD201D">
      <w:pPr>
        <w:rPr>
          <w:sz w:val="16"/>
        </w:rPr>
      </w:pPr>
      <w:r w:rsidRPr="00AD201D">
        <w:rPr>
          <w:sz w:val="16"/>
        </w:rPr>
        <w:t xml:space="preserve">President Barack </w:t>
      </w:r>
      <w:r w:rsidRPr="00AD201D">
        <w:rPr>
          <w:rStyle w:val="StyleUnderline"/>
        </w:rPr>
        <w:t>Obama</w:t>
      </w:r>
      <w:r w:rsidRPr="00AD201D">
        <w:rPr>
          <w:sz w:val="16"/>
        </w:rPr>
        <w:t xml:space="preserve"> on Friday </w:t>
      </w:r>
      <w:r w:rsidRPr="00AD201D">
        <w:rPr>
          <w:rStyle w:val="StyleUnderline"/>
        </w:rPr>
        <w:t>will try to put the</w:t>
      </w:r>
      <w:r w:rsidRPr="00AD201D">
        <w:rPr>
          <w:sz w:val="16"/>
        </w:rPr>
        <w:t xml:space="preserve"> ongoing </w:t>
      </w:r>
      <w:r w:rsidRPr="00AD201D">
        <w:rPr>
          <w:rStyle w:val="StyleUnderline"/>
        </w:rPr>
        <w:t>surveillance controversy behind him, laying out reforms</w:t>
      </w:r>
      <w:r w:rsidRPr="00AD201D">
        <w:rPr>
          <w:sz w:val="16"/>
        </w:rPr>
        <w:t xml:space="preserve"> to U.S. intelligence-gathering activities aimed at reassuring Americans that his administration will right the balance between civil liberties and national security. But Obama’s powers have significant limits. Many of the </w:t>
      </w:r>
      <w:r w:rsidRPr="00AD201D">
        <w:rPr>
          <w:rStyle w:val="StyleUnderline"/>
        </w:rPr>
        <w:t>key reforms</w:t>
      </w:r>
      <w:r w:rsidRPr="00AD201D">
        <w:rPr>
          <w:sz w:val="16"/>
        </w:rPr>
        <w:t xml:space="preserve"> he’s expected to endorse — including changes to the National Security Agency’s practice of gathering information on telephone calls made to, from or within the U.S. — will </w:t>
      </w:r>
      <w:r w:rsidRPr="00AD201D">
        <w:rPr>
          <w:rStyle w:val="StyleUnderline"/>
        </w:rPr>
        <w:t>require congressional action</w:t>
      </w:r>
      <w:r w:rsidRPr="00AD201D">
        <w:rPr>
          <w:sz w:val="16"/>
        </w:rPr>
        <w:t>. Like the public — and seemingly the president himself — l</w:t>
      </w:r>
      <w:r w:rsidRPr="00AD201D">
        <w:rPr>
          <w:rStyle w:val="StyleUnderline"/>
        </w:rPr>
        <w:t xml:space="preserve">awmakers </w:t>
      </w:r>
      <w:proofErr w:type="spellStart"/>
      <w:r w:rsidRPr="00AD201D">
        <w:rPr>
          <w:rStyle w:val="StyleUnderline"/>
        </w:rPr>
        <w:t>o</w:t>
      </w:r>
      <w:r w:rsidR="006A6314">
        <w:rPr>
          <w:rStyle w:val="StyleUnderline"/>
        </w:rPr>
        <w:t>Al</w:t>
      </w:r>
      <w:r w:rsidRPr="00AD201D">
        <w:rPr>
          <w:rStyle w:val="StyleUnderline"/>
        </w:rPr>
        <w:t>n</w:t>
      </w:r>
      <w:proofErr w:type="spellEnd"/>
      <w:r w:rsidRPr="00AD201D">
        <w:rPr>
          <w:rStyle w:val="StyleUnderline"/>
        </w:rPr>
        <w:t xml:space="preserve"> both sides of the aisle are divided on what needs fixing and how to do it.</w:t>
      </w:r>
      <w:r w:rsidRPr="00AD201D">
        <w:rPr>
          <w:sz w:val="16"/>
        </w:rPr>
        <w:t xml:space="preserve"> </w:t>
      </w:r>
      <w:r w:rsidRPr="00AD201D">
        <w:rPr>
          <w:rStyle w:val="StyleUnderline"/>
        </w:rPr>
        <w:t>“If he punts the ball</w:t>
      </w:r>
      <w:r w:rsidRPr="00AD201D">
        <w:rPr>
          <w:sz w:val="16"/>
        </w:rPr>
        <w:t xml:space="preserve"> 16 blocks, </w:t>
      </w:r>
      <w:r w:rsidRPr="00AD201D">
        <w:rPr>
          <w:rStyle w:val="Emphasis"/>
        </w:rPr>
        <w:t xml:space="preserve">all </w:t>
      </w:r>
      <w:proofErr w:type="gramStart"/>
      <w:r w:rsidRPr="00AD201D">
        <w:rPr>
          <w:rStyle w:val="Emphasis"/>
        </w:rPr>
        <w:t>hell’s</w:t>
      </w:r>
      <w:proofErr w:type="gramEnd"/>
      <w:r w:rsidRPr="00AD201D">
        <w:rPr>
          <w:rStyle w:val="Emphasis"/>
        </w:rPr>
        <w:t xml:space="preserve"> liable to break loose on the Hill</w:t>
      </w:r>
      <w:r w:rsidRPr="00AD201D">
        <w:rPr>
          <w:sz w:val="16"/>
        </w:rPr>
        <w:t>,” said former NSA Director Michael Hayden. “</w:t>
      </w:r>
      <w:r w:rsidRPr="00AD201D">
        <w:rPr>
          <w:rStyle w:val="StyleUnderline"/>
        </w:rPr>
        <w:t xml:space="preserve">There will be people who will be voting against it because Obama’s reform plan doesn’t go far enough and people voting against it because it doesn’t defend us enough </w:t>
      </w:r>
      <w:r w:rsidRPr="00AD201D">
        <w:rPr>
          <w:sz w:val="16"/>
        </w:rPr>
        <w:t xml:space="preserve">and other people voting against it because it outsources espionage.” </w:t>
      </w:r>
      <w:r w:rsidRPr="00AD201D">
        <w:rPr>
          <w:rStyle w:val="StyleUnderline"/>
        </w:rPr>
        <w:t>It’s a</w:t>
      </w:r>
      <w:r w:rsidRPr="00AD201D">
        <w:rPr>
          <w:sz w:val="16"/>
        </w:rPr>
        <w:t xml:space="preserve">nother </w:t>
      </w:r>
      <w:r w:rsidRPr="00AD201D">
        <w:rPr>
          <w:rStyle w:val="StyleUnderline"/>
        </w:rPr>
        <w:t>challenge for a White House eager to clear the decks</w:t>
      </w:r>
      <w:r w:rsidRPr="00AD201D">
        <w:rPr>
          <w:sz w:val="16"/>
        </w:rPr>
        <w:t xml:space="preserve"> for issues that aides want to highlight in Obama’s State of the Union address later this month, such as income inequality and immigration.</w:t>
      </w:r>
    </w:p>
    <w:p w:rsidR="00055034" w:rsidRPr="00055034" w:rsidRDefault="00055034" w:rsidP="005A68F4">
      <w:pPr>
        <w:pStyle w:val="Heading4"/>
        <w:rPr>
          <w:rStyle w:val="Style13ptBold"/>
          <w:b/>
        </w:rPr>
      </w:pPr>
      <w:r w:rsidRPr="00055034">
        <w:rPr>
          <w:rStyle w:val="Style13ptBold"/>
          <w:b/>
        </w:rPr>
        <w:t xml:space="preserve">PC works – house proves </w:t>
      </w:r>
    </w:p>
    <w:p w:rsidR="00055034" w:rsidRPr="00055034" w:rsidRDefault="00055034" w:rsidP="00055034">
      <w:pPr>
        <w:rPr>
          <w:b/>
          <w:bCs/>
          <w:sz w:val="26"/>
        </w:rPr>
      </w:pPr>
      <w:proofErr w:type="spellStart"/>
      <w:r>
        <w:rPr>
          <w:rStyle w:val="Style13ptBold"/>
        </w:rPr>
        <w:t>Mascaro</w:t>
      </w:r>
      <w:proofErr w:type="spellEnd"/>
      <w:r>
        <w:rPr>
          <w:rStyle w:val="Style13ptBold"/>
        </w:rPr>
        <w:t>, 5/22 (</w:t>
      </w:r>
      <w:r>
        <w:t xml:space="preserve">Lisa, Columnist @ LA Times, </w:t>
      </w:r>
      <w:hyperlink r:id="rId17" w:history="1">
        <w:r w:rsidRPr="00B6772C">
          <w:rPr>
            <w:rStyle w:val="Hyperlink"/>
          </w:rPr>
          <w:t>http://www.latimes.com/nation/nationnow/la-na-nsa-house-spying-20140522-story.html</w:t>
        </w:r>
      </w:hyperlink>
      <w:r>
        <w:rPr>
          <w:rStyle w:val="Hyperlink"/>
        </w:rPr>
        <w:t>)</w:t>
      </w:r>
    </w:p>
    <w:p w:rsidR="00055034" w:rsidRDefault="00055034" w:rsidP="00055034">
      <w:pPr>
        <w:rPr>
          <w:rStyle w:val="Emphasis"/>
        </w:rPr>
      </w:pPr>
      <w:r w:rsidRPr="00504CA1">
        <w:rPr>
          <w:rStyle w:val="StyleUnderline"/>
        </w:rPr>
        <w:t>Despite last-minute criticism</w:t>
      </w:r>
      <w:r w:rsidRPr="008C6C34">
        <w:rPr>
          <w:sz w:val="16"/>
        </w:rPr>
        <w:t xml:space="preserve"> from privacy advocates, </w:t>
      </w:r>
      <w:r w:rsidRPr="00504CA1">
        <w:rPr>
          <w:rStyle w:val="StyleUnderline"/>
        </w:rPr>
        <w:t>a bipartisan coalition</w:t>
      </w:r>
      <w:r w:rsidRPr="008C6C34">
        <w:rPr>
          <w:sz w:val="16"/>
        </w:rPr>
        <w:t xml:space="preserve"> in the House on Thursday easily </w:t>
      </w:r>
      <w:r w:rsidRPr="00504CA1">
        <w:rPr>
          <w:rStyle w:val="StyleUnderline"/>
        </w:rPr>
        <w:t>approved a N</w:t>
      </w:r>
      <w:r w:rsidRPr="008C6C34">
        <w:rPr>
          <w:sz w:val="16"/>
        </w:rPr>
        <w:t xml:space="preserve">ational </w:t>
      </w:r>
      <w:r w:rsidRPr="00504CA1">
        <w:rPr>
          <w:rStyle w:val="StyleUnderline"/>
        </w:rPr>
        <w:t>S</w:t>
      </w:r>
      <w:r w:rsidRPr="008C6C34">
        <w:rPr>
          <w:sz w:val="16"/>
        </w:rPr>
        <w:t xml:space="preserve">ecurity </w:t>
      </w:r>
      <w:r w:rsidRPr="00504CA1">
        <w:rPr>
          <w:rStyle w:val="StyleUnderline"/>
        </w:rPr>
        <w:t>A</w:t>
      </w:r>
      <w:r w:rsidRPr="008C6C34">
        <w:rPr>
          <w:sz w:val="16"/>
        </w:rPr>
        <w:t xml:space="preserve">gency </w:t>
      </w:r>
      <w:r w:rsidRPr="00504CA1">
        <w:rPr>
          <w:rStyle w:val="StyleUnderline"/>
        </w:rPr>
        <w:t>reform bill that aims to curb the government’s bulk collection</w:t>
      </w:r>
      <w:r w:rsidRPr="008C6C34">
        <w:rPr>
          <w:sz w:val="16"/>
        </w:rPr>
        <w:t xml:space="preserve"> of Americans’ phone call records. The House voted 303-121 to send the proposed </w:t>
      </w:r>
      <w:proofErr w:type="spellStart"/>
      <w:r w:rsidRPr="008C6C34">
        <w:rPr>
          <w:sz w:val="16"/>
        </w:rPr>
        <w:t>USAFreedom</w:t>
      </w:r>
      <w:proofErr w:type="spellEnd"/>
      <w:r w:rsidRPr="008C6C34">
        <w:rPr>
          <w:sz w:val="16"/>
        </w:rPr>
        <w:t xml:space="preserve"> Act to the </w:t>
      </w:r>
      <w:r w:rsidRPr="008C6C34">
        <w:rPr>
          <w:rStyle w:val="StyleUnderline"/>
        </w:rPr>
        <w:t>Senate</w:t>
      </w:r>
      <w:r w:rsidRPr="008C6C34">
        <w:rPr>
          <w:sz w:val="16"/>
        </w:rPr>
        <w:t xml:space="preserve">, where </w:t>
      </w:r>
      <w:r w:rsidRPr="008C6C34">
        <w:rPr>
          <w:rStyle w:val="StyleUnderline"/>
        </w:rPr>
        <w:t xml:space="preserve">top Democrats have vowed to reinstate privacy protections </w:t>
      </w:r>
      <w:r w:rsidRPr="008C6C34">
        <w:rPr>
          <w:sz w:val="16"/>
        </w:rPr>
        <w:t xml:space="preserve">that critics said were </w:t>
      </w:r>
      <w:r w:rsidRPr="008C6C34">
        <w:rPr>
          <w:rStyle w:val="StyleUnderline"/>
        </w:rPr>
        <w:t xml:space="preserve">weakened after </w:t>
      </w:r>
      <w:r w:rsidRPr="004749A3">
        <w:rPr>
          <w:rStyle w:val="Emphasis"/>
        </w:rPr>
        <w:t xml:space="preserve">negotiations between the White House and leaders on Capitol Hill. </w:t>
      </w:r>
      <w:r w:rsidRPr="008C6C34">
        <w:rPr>
          <w:sz w:val="16"/>
        </w:rPr>
        <w:t xml:space="preserve">Lawmakers acknowledged </w:t>
      </w:r>
      <w:r w:rsidRPr="00504CA1">
        <w:rPr>
          <w:rStyle w:val="StyleUnderline"/>
        </w:rPr>
        <w:t>the bill was not perfect, but</w:t>
      </w:r>
      <w:r w:rsidRPr="008C6C34">
        <w:rPr>
          <w:sz w:val="16"/>
        </w:rPr>
        <w:t xml:space="preserve"> said </w:t>
      </w:r>
      <w:r w:rsidRPr="00504CA1">
        <w:rPr>
          <w:rStyle w:val="StyleUnderline"/>
        </w:rPr>
        <w:t xml:space="preserve">it represented a </w:t>
      </w:r>
      <w:r w:rsidRPr="008C6C34">
        <w:rPr>
          <w:rStyle w:val="Emphasis"/>
        </w:rPr>
        <w:t>first step</w:t>
      </w:r>
      <w:r w:rsidRPr="00504CA1">
        <w:rPr>
          <w:rStyle w:val="StyleUnderline"/>
        </w:rPr>
        <w:t xml:space="preserve"> in halting the dragnet-style sweep of data</w:t>
      </w:r>
      <w:r w:rsidRPr="008C6C34">
        <w:rPr>
          <w:sz w:val="16"/>
        </w:rPr>
        <w:t xml:space="preserve"> disclosed by former NSA contractor Edward Snowden a year ago. </w:t>
      </w:r>
      <w:r w:rsidRPr="00504CA1">
        <w:rPr>
          <w:rStyle w:val="StyleUnderline"/>
        </w:rPr>
        <w:t xml:space="preserve">“The </w:t>
      </w:r>
      <w:proofErr w:type="spellStart"/>
      <w:r w:rsidRPr="00504CA1">
        <w:rPr>
          <w:rStyle w:val="StyleUnderline"/>
        </w:rPr>
        <w:t>USAFreedom</w:t>
      </w:r>
      <w:proofErr w:type="spellEnd"/>
      <w:r w:rsidRPr="00504CA1">
        <w:rPr>
          <w:rStyle w:val="StyleUnderline"/>
        </w:rPr>
        <w:t xml:space="preserve"> Act is an </w:t>
      </w:r>
      <w:r w:rsidRPr="00504CA1">
        <w:rPr>
          <w:rStyle w:val="Emphasis"/>
        </w:rPr>
        <w:t>important step in the right direction</w:t>
      </w:r>
      <w:r w:rsidRPr="008C6C34">
        <w:rPr>
          <w:sz w:val="16"/>
        </w:rPr>
        <w:t>,” said the Republican and Democratic leaders of the House Judiciary Committee, which crafted the bill, in a joint statement after passage. They called it “</w:t>
      </w:r>
      <w:r w:rsidRPr="00504CA1">
        <w:rPr>
          <w:rStyle w:val="StyleUnderline"/>
        </w:rPr>
        <w:t xml:space="preserve">the first </w:t>
      </w:r>
      <w:r w:rsidRPr="00504CA1">
        <w:rPr>
          <w:rStyle w:val="Emphasis"/>
        </w:rPr>
        <w:t>significant rollback</w:t>
      </w:r>
      <w:r w:rsidRPr="00504CA1">
        <w:rPr>
          <w:rStyle w:val="StyleUnderline"/>
        </w:rPr>
        <w:t xml:space="preserve"> of government surveillance” since the post-Watergate era</w:t>
      </w:r>
      <w:r w:rsidRPr="008C6C34">
        <w:rPr>
          <w:sz w:val="16"/>
        </w:rPr>
        <w:t xml:space="preserve">. </w:t>
      </w:r>
      <w:r w:rsidRPr="00504CA1">
        <w:rPr>
          <w:rStyle w:val="StyleUnderline"/>
        </w:rPr>
        <w:t>The bill seeks to end the NSA’s bulk collection of metadata by requiring the government to make specific requests for</w:t>
      </w:r>
      <w:r w:rsidRPr="008C6C34">
        <w:rPr>
          <w:sz w:val="16"/>
        </w:rPr>
        <w:t xml:space="preserve"> phone or other business </w:t>
      </w:r>
      <w:r w:rsidRPr="00504CA1">
        <w:rPr>
          <w:rStyle w:val="StyleUnderline"/>
        </w:rPr>
        <w:t>records. It also requires the government to obtain a court order, except in emergency situations, before conducting surveillance</w:t>
      </w:r>
      <w:r w:rsidRPr="008C6C34">
        <w:rPr>
          <w:sz w:val="16"/>
        </w:rPr>
        <w:t xml:space="preserve">. Privacy advocates withdrew their support for the bill after </w:t>
      </w:r>
      <w:r w:rsidRPr="00504CA1">
        <w:rPr>
          <w:rStyle w:val="StyleUnderline"/>
        </w:rPr>
        <w:t xml:space="preserve">changes were made in the final days before the vote. Chief </w:t>
      </w:r>
      <w:r w:rsidRPr="008C6C34">
        <w:rPr>
          <w:sz w:val="16"/>
        </w:rPr>
        <w:t>among their</w:t>
      </w:r>
      <w:r w:rsidRPr="00504CA1">
        <w:rPr>
          <w:rStyle w:val="StyleUnderline"/>
        </w:rPr>
        <w:t xml:space="preserve"> objections was the </w:t>
      </w:r>
      <w:r w:rsidRPr="008C6C34">
        <w:rPr>
          <w:rStyle w:val="Emphasis"/>
        </w:rPr>
        <w:t>White House insistence</w:t>
      </w:r>
      <w:r w:rsidRPr="00504CA1">
        <w:rPr>
          <w:rStyle w:val="StyleUnderline"/>
        </w:rPr>
        <w:t xml:space="preserve"> on broadening the definition of the types of searches that can be conducted.</w:t>
      </w:r>
      <w:r>
        <w:rPr>
          <w:rStyle w:val="StyleUnderline"/>
        </w:rPr>
        <w:t xml:space="preserve"> </w:t>
      </w:r>
      <w:r w:rsidRPr="00504CA1">
        <w:rPr>
          <w:rStyle w:val="StyleUnderline"/>
        </w:rPr>
        <w:t xml:space="preserve">However, the advocates did </w:t>
      </w:r>
      <w:r w:rsidRPr="008C6C34">
        <w:rPr>
          <w:rStyle w:val="Emphasis"/>
        </w:rPr>
        <w:t>not encourage a "no" vote</w:t>
      </w:r>
      <w:r w:rsidRPr="008C6C34">
        <w:rPr>
          <w:sz w:val="16"/>
        </w:rPr>
        <w:t xml:space="preserve"> and vowed to seek to reinstate privacy protections as the bill heads to the Senate. </w:t>
      </w:r>
      <w:r w:rsidRPr="00504CA1">
        <w:rPr>
          <w:rStyle w:val="StyleUnderline"/>
        </w:rPr>
        <w:t xml:space="preserve">“While far from perfect, this bill is an </w:t>
      </w:r>
      <w:r w:rsidRPr="008C6C34">
        <w:rPr>
          <w:rStyle w:val="Emphasis"/>
        </w:rPr>
        <w:t>unambiguous statement</w:t>
      </w:r>
      <w:r w:rsidRPr="00504CA1">
        <w:rPr>
          <w:rStyle w:val="StyleUnderline"/>
        </w:rPr>
        <w:t xml:space="preserve"> of congressional intent to </w:t>
      </w:r>
      <w:r w:rsidRPr="008C6C34">
        <w:rPr>
          <w:rStyle w:val="Emphasis"/>
        </w:rPr>
        <w:t>rein in the out-of-control NSA,</w:t>
      </w:r>
      <w:r w:rsidRPr="00504CA1">
        <w:rPr>
          <w:rStyle w:val="StyleUnderline"/>
        </w:rPr>
        <w:t>” said</w:t>
      </w:r>
      <w:r w:rsidRPr="008C6C34">
        <w:rPr>
          <w:sz w:val="16"/>
        </w:rPr>
        <w:t xml:space="preserve"> Laura W. Murphy, </w:t>
      </w:r>
      <w:r w:rsidRPr="00504CA1">
        <w:rPr>
          <w:rStyle w:val="StyleUnderline"/>
        </w:rPr>
        <w:t>director of the A</w:t>
      </w:r>
      <w:r w:rsidRPr="008C6C34">
        <w:rPr>
          <w:sz w:val="16"/>
        </w:rPr>
        <w:t xml:space="preserve">merican </w:t>
      </w:r>
      <w:r w:rsidRPr="00504CA1">
        <w:rPr>
          <w:rStyle w:val="StyleUnderline"/>
        </w:rPr>
        <w:t>C</w:t>
      </w:r>
      <w:r w:rsidRPr="008C6C34">
        <w:rPr>
          <w:sz w:val="16"/>
        </w:rPr>
        <w:t xml:space="preserve">ivil </w:t>
      </w:r>
      <w:r w:rsidRPr="00504CA1">
        <w:rPr>
          <w:rStyle w:val="StyleUnderline"/>
        </w:rPr>
        <w:t>L</w:t>
      </w:r>
      <w:r w:rsidRPr="008C6C34">
        <w:rPr>
          <w:sz w:val="16"/>
        </w:rPr>
        <w:t xml:space="preserve">iberties </w:t>
      </w:r>
      <w:r w:rsidRPr="00504CA1">
        <w:rPr>
          <w:rStyle w:val="StyleUnderline"/>
        </w:rPr>
        <w:t>U</w:t>
      </w:r>
      <w:r w:rsidRPr="008C6C34">
        <w:rPr>
          <w:sz w:val="16"/>
        </w:rPr>
        <w:t>nion Washington Legislative Office. “</w:t>
      </w:r>
      <w:r w:rsidRPr="008C6C34">
        <w:rPr>
          <w:rStyle w:val="StyleUnderline"/>
        </w:rPr>
        <w:t>While we share the concerns of many</w:t>
      </w:r>
      <w:r w:rsidRPr="008C6C34">
        <w:rPr>
          <w:sz w:val="16"/>
        </w:rPr>
        <w:t xml:space="preserve"> -- </w:t>
      </w:r>
      <w:r w:rsidRPr="008C6C34">
        <w:rPr>
          <w:rStyle w:val="StyleUnderline"/>
        </w:rPr>
        <w:t>including members of both parties</w:t>
      </w:r>
      <w:r w:rsidRPr="008C6C34">
        <w:rPr>
          <w:sz w:val="16"/>
        </w:rPr>
        <w:t xml:space="preserve"> who rightly believe the bill does not go far enough -- </w:t>
      </w:r>
      <w:r w:rsidRPr="00504CA1">
        <w:rPr>
          <w:rStyle w:val="Emphasis"/>
        </w:rPr>
        <w:t>without it we would be left with no reform at all.”</w:t>
      </w:r>
    </w:p>
    <w:p w:rsidR="007C1E2B" w:rsidRDefault="007C1E2B" w:rsidP="00055034">
      <w:pPr>
        <w:pStyle w:val="Heading3"/>
      </w:pPr>
      <w:r>
        <w:lastRenderedPageBreak/>
        <w:t xml:space="preserve">Obama got PC </w:t>
      </w:r>
    </w:p>
    <w:p w:rsidR="00EB051D" w:rsidRDefault="00EB051D" w:rsidP="005A68F4">
      <w:pPr>
        <w:pStyle w:val="Heading4"/>
      </w:pPr>
      <w:r>
        <w:t xml:space="preserve">I don’t have to win that he has PC in the abstract – </w:t>
      </w:r>
      <w:proofErr w:type="spellStart"/>
      <w:r>
        <w:t>its</w:t>
      </w:r>
      <w:proofErr w:type="spellEnd"/>
      <w:r>
        <w:t xml:space="preserve"> about his ability to negotiate and create bipartisan opposition to </w:t>
      </w:r>
      <w:proofErr w:type="spellStart"/>
      <w:proofErr w:type="gramStart"/>
      <w:r>
        <w:t>leahy</w:t>
      </w:r>
      <w:proofErr w:type="spellEnd"/>
      <w:proofErr w:type="gramEnd"/>
      <w:r>
        <w:t xml:space="preserve"> </w:t>
      </w:r>
    </w:p>
    <w:p w:rsidR="007C1E2B" w:rsidRDefault="007C1E2B" w:rsidP="005A68F4">
      <w:pPr>
        <w:pStyle w:val="Heading4"/>
      </w:pPr>
      <w:r>
        <w:t>Yes PC – carbon rule was a win – provides cover for passing NSA reform</w:t>
      </w:r>
    </w:p>
    <w:p w:rsidR="007C1E2B" w:rsidRDefault="007C1E2B" w:rsidP="007C1E2B">
      <w:proofErr w:type="spellStart"/>
      <w:r w:rsidRPr="009E65EB">
        <w:rPr>
          <w:rStyle w:val="Style13ptBold"/>
        </w:rPr>
        <w:t>Schow</w:t>
      </w:r>
      <w:proofErr w:type="spellEnd"/>
      <w:r w:rsidRPr="009E65EB">
        <w:rPr>
          <w:rStyle w:val="Style13ptBold"/>
        </w:rPr>
        <w:t xml:space="preserve"> 6/4</w:t>
      </w:r>
      <w:r>
        <w:t xml:space="preserve"> [Ashe – writer for the Washington Examiner; 2014, “Could the EPA carbon rule give Obama political cover to approve the Keystone XL pipeline?</w:t>
      </w:r>
      <w:proofErr w:type="gramStart"/>
      <w:r>
        <w:t>”,</w:t>
      </w:r>
      <w:proofErr w:type="gramEnd"/>
      <w:r>
        <w:t xml:space="preserve"> http://washingtonexaminer.com/could-the-epa-carbon-rule-give-obama-political-cover-to-approve-the-keystone-xl-pipeline/article/2549336]</w:t>
      </w:r>
    </w:p>
    <w:p w:rsidR="007C1E2B" w:rsidRDefault="007C1E2B" w:rsidP="007C1E2B">
      <w:r>
        <w:t xml:space="preserve">President </w:t>
      </w:r>
      <w:r w:rsidRPr="009C290C">
        <w:rPr>
          <w:rStyle w:val="TitleChar"/>
          <w:highlight w:val="green"/>
        </w:rPr>
        <w:t>Obama</w:t>
      </w:r>
      <w:r>
        <w:t xml:space="preserve">, </w:t>
      </w:r>
      <w:r w:rsidRPr="009C290C">
        <w:rPr>
          <w:rStyle w:val="TitleChar"/>
          <w:highlight w:val="green"/>
        </w:rPr>
        <w:t>having just gained praise from</w:t>
      </w:r>
      <w:r w:rsidRPr="009E65EB">
        <w:rPr>
          <w:rStyle w:val="TitleChar"/>
        </w:rPr>
        <w:t xml:space="preserve"> </w:t>
      </w:r>
      <w:r w:rsidRPr="009C290C">
        <w:t>environmental</w:t>
      </w:r>
      <w:r w:rsidRPr="009E65EB">
        <w:rPr>
          <w:rStyle w:val="TitleChar"/>
        </w:rPr>
        <w:t xml:space="preserve"> </w:t>
      </w:r>
      <w:r w:rsidRPr="009C290C">
        <w:rPr>
          <w:rStyle w:val="TitleChar"/>
          <w:highlight w:val="green"/>
        </w:rPr>
        <w:t>groups for the</w:t>
      </w:r>
      <w:r w:rsidRPr="009E65EB">
        <w:rPr>
          <w:rStyle w:val="TitleChar"/>
        </w:rPr>
        <w:t xml:space="preserve"> Environmental Protection Agency's </w:t>
      </w:r>
      <w:r w:rsidRPr="009C290C">
        <w:rPr>
          <w:rStyle w:val="TitleChar"/>
          <w:highlight w:val="green"/>
        </w:rPr>
        <w:t>new proposal to cut carbon emissions</w:t>
      </w:r>
      <w:r>
        <w:t xml:space="preserve">, </w:t>
      </w:r>
      <w:r w:rsidRPr="009C290C">
        <w:rPr>
          <w:rStyle w:val="TitleChar"/>
          <w:highlight w:val="green"/>
        </w:rPr>
        <w:t>may have the cover he needs</w:t>
      </w:r>
      <w:r>
        <w:t xml:space="preserve"> to approve the Keystone XL pipeline. Robert </w:t>
      </w:r>
      <w:proofErr w:type="spellStart"/>
      <w:r w:rsidRPr="009C290C">
        <w:rPr>
          <w:rStyle w:val="TitleChar"/>
          <w:highlight w:val="green"/>
        </w:rPr>
        <w:t>Stavins</w:t>
      </w:r>
      <w:proofErr w:type="spellEnd"/>
      <w:r>
        <w:t xml:space="preserve">, </w:t>
      </w:r>
      <w:r w:rsidRPr="009C290C">
        <w:rPr>
          <w:rStyle w:val="TitleChar"/>
          <w:highlight w:val="green"/>
        </w:rPr>
        <w:t>a Harvard</w:t>
      </w:r>
      <w:r>
        <w:t xml:space="preserve"> University environmental economics </w:t>
      </w:r>
      <w:r w:rsidRPr="009C290C">
        <w:rPr>
          <w:rStyle w:val="TitleChar"/>
          <w:highlight w:val="green"/>
        </w:rPr>
        <w:t>professor</w:t>
      </w:r>
      <w:r>
        <w:t xml:space="preserve">, </w:t>
      </w:r>
      <w:r w:rsidRPr="009C290C">
        <w:rPr>
          <w:rStyle w:val="TitleChar"/>
          <w:highlight w:val="green"/>
        </w:rPr>
        <w:t>told U.S. News that the carbon rule would give Obama “leeway”</w:t>
      </w:r>
      <w:r w:rsidRPr="009E65EB">
        <w:rPr>
          <w:rStyle w:val="TitleChar"/>
        </w:rPr>
        <w:t xml:space="preserve"> </w:t>
      </w:r>
      <w:r w:rsidRPr="009C290C">
        <w:t xml:space="preserve">on approving the pipeline. “The major [environmental] groups ... are uniformly pleased with the EPA proposal,” </w:t>
      </w:r>
      <w:proofErr w:type="spellStart"/>
      <w:r w:rsidRPr="009C290C">
        <w:t>Stavins</w:t>
      </w:r>
      <w:proofErr w:type="spellEnd"/>
      <w:r w:rsidRPr="009C290C">
        <w:t xml:space="preserve"> said. “Clearly that gives him some kind of leeway with Keystone, particularly </w:t>
      </w:r>
      <w:r>
        <w:t xml:space="preserve">given the fact that most economic </w:t>
      </w:r>
      <w:r w:rsidRPr="009C290C">
        <w:t>analysts have said that Keystone is very likely to not have any sort of effect on CO2 emissions.” Because of</w:t>
      </w:r>
      <w:r w:rsidRPr="009C290C">
        <w:rPr>
          <w:rStyle w:val="Emphasis"/>
        </w:rPr>
        <w:t xml:space="preserve"> </w:t>
      </w:r>
      <w:r w:rsidRPr="009C290C">
        <w:rPr>
          <w:rStyle w:val="Emphasis"/>
          <w:highlight w:val="green"/>
        </w:rPr>
        <w:t>this increased political capital</w:t>
      </w:r>
      <w:r>
        <w:t xml:space="preserve">, </w:t>
      </w:r>
      <w:r w:rsidRPr="009C290C">
        <w:t>Obama may be able to approve the pipeline in order to help vulnerable Democrats in the 2014 election, who voiced dismay over the carbon rule. “The reason why I saw it’s an incentive to [approve Keystone] is not</w:t>
      </w:r>
      <w:r>
        <w:t xml:space="preserve"> so much for himself, but the Democrats who are up for election and are now really out on a limb,” </w:t>
      </w:r>
      <w:proofErr w:type="spellStart"/>
      <w:r>
        <w:t>Stavins</w:t>
      </w:r>
      <w:proofErr w:type="spellEnd"/>
      <w:r>
        <w:t xml:space="preserve"> said. “It would be valuable politically to be able to say this administration is going forward with Keystone.” Bruce Oppenheimer, a Vanderbilt University political science professor, agreed. “</w:t>
      </w:r>
      <w:r w:rsidRPr="009C290C">
        <w:t>He could decide it’s easier to approve Keystone and still have some credibility with environmental groups,” Oppenheimer told U.S. News. “He knows he’s going to get hammered pretty hard from pro-energy production</w:t>
      </w:r>
      <w:r>
        <w:t xml:space="preserve"> people as it is, so adding one more thing may not have political cost to it.” </w:t>
      </w:r>
    </w:p>
    <w:p w:rsidR="00055034" w:rsidRDefault="00055034" w:rsidP="00055034">
      <w:pPr>
        <w:pStyle w:val="Heading3"/>
      </w:pPr>
      <w:r>
        <w:lastRenderedPageBreak/>
        <w:t>A2:  Only Dems Matter</w:t>
      </w:r>
    </w:p>
    <w:p w:rsidR="00055034" w:rsidRDefault="00055034" w:rsidP="00055034"/>
    <w:p w:rsidR="00055034" w:rsidRDefault="00055034" w:rsidP="005A68F4">
      <w:pPr>
        <w:pStyle w:val="Heading4"/>
      </w:pPr>
      <w:r>
        <w:t xml:space="preserve">Not just </w:t>
      </w:r>
      <w:proofErr w:type="spellStart"/>
      <w:r>
        <w:t>dems</w:t>
      </w:r>
      <w:proofErr w:type="spellEnd"/>
      <w:r>
        <w:t xml:space="preserve"> – </w:t>
      </w:r>
      <w:proofErr w:type="spellStart"/>
      <w:r>
        <w:t>obama</w:t>
      </w:r>
      <w:proofErr w:type="spellEnd"/>
      <w:r>
        <w:t xml:space="preserve"> must overcome opposition from both parties</w:t>
      </w:r>
    </w:p>
    <w:p w:rsidR="00055034" w:rsidRDefault="00055034" w:rsidP="00055034">
      <w:proofErr w:type="spellStart"/>
      <w:r>
        <w:rPr>
          <w:rStyle w:val="Style13ptBold"/>
        </w:rPr>
        <w:t>Macri</w:t>
      </w:r>
      <w:proofErr w:type="spellEnd"/>
      <w:r>
        <w:rPr>
          <w:rStyle w:val="Style13ptBold"/>
        </w:rPr>
        <w:t>, 6/</w:t>
      </w:r>
      <w:proofErr w:type="gramStart"/>
      <w:r>
        <w:rPr>
          <w:rStyle w:val="Style13ptBold"/>
        </w:rPr>
        <w:t xml:space="preserve">17  </w:t>
      </w:r>
      <w:r w:rsidRPr="004B33A4">
        <w:t>(</w:t>
      </w:r>
      <w:proofErr w:type="gramEnd"/>
      <w:r w:rsidRPr="004B33A4">
        <w:t xml:space="preserve">Giuseppe, Journalist @ Daily Caller, </w:t>
      </w:r>
      <w:hyperlink r:id="rId18" w:history="1">
        <w:r w:rsidRPr="00B6772C">
          <w:rPr>
            <w:rStyle w:val="Hyperlink"/>
          </w:rPr>
          <w:t>http://dailycaller.com/2014/06/17/senators-reject-watered-down-nsa-reform/</w:t>
        </w:r>
      </w:hyperlink>
      <w:r w:rsidRPr="004B33A4">
        <w:t>)</w:t>
      </w:r>
    </w:p>
    <w:p w:rsidR="00055034" w:rsidRDefault="00055034" w:rsidP="00055034">
      <w:pPr>
        <w:rPr>
          <w:sz w:val="14"/>
        </w:rPr>
      </w:pPr>
      <w:r w:rsidRPr="004B33A4">
        <w:rPr>
          <w:sz w:val="14"/>
        </w:rPr>
        <w:t xml:space="preserve">The privacy advocate’s position was reduced to a friend-of-the-court panel, and </w:t>
      </w:r>
      <w:r w:rsidRPr="004B33A4">
        <w:rPr>
          <w:rStyle w:val="StyleUnderline"/>
        </w:rPr>
        <w:t>concerns have since been raised</w:t>
      </w:r>
      <w:r w:rsidRPr="004B33A4">
        <w:rPr>
          <w:sz w:val="14"/>
        </w:rPr>
        <w:t xml:space="preserve"> that the bill in its current form could actually allow for a new form of spying on Americans’ phone calls. “Although the bill approved by the House is intended to end bulk collection, we are not at all confident that it would actually do so,” the senators wrote. </w:t>
      </w:r>
      <w:r w:rsidRPr="004B33A4">
        <w:rPr>
          <w:rStyle w:val="StyleUnderline"/>
        </w:rPr>
        <w:t xml:space="preserve">The bill is </w:t>
      </w:r>
      <w:r w:rsidRPr="004B33A4">
        <w:rPr>
          <w:rStyle w:val="Emphasis"/>
        </w:rPr>
        <w:t>currently undergoing committee scrutiny in the upper chamber</w:t>
      </w:r>
      <w:r w:rsidRPr="004B33A4">
        <w:rPr>
          <w:rStyle w:val="StyleUnderline"/>
        </w:rPr>
        <w:t xml:space="preserve">, where lawmakers </w:t>
      </w:r>
      <w:r w:rsidRPr="004B33A4">
        <w:rPr>
          <w:rStyle w:val="Emphasis"/>
        </w:rPr>
        <w:t>across the aisle</w:t>
      </w:r>
      <w:r w:rsidRPr="004B33A4">
        <w:rPr>
          <w:rStyle w:val="StyleUnderline"/>
        </w:rPr>
        <w:t xml:space="preserve"> have expressed concerns over both its potential to limit important programs critical to national security, and its potential to fall short of protecting</w:t>
      </w:r>
      <w:r w:rsidRPr="004B33A4">
        <w:rPr>
          <w:sz w:val="14"/>
        </w:rPr>
        <w:t xml:space="preserve"> the </w:t>
      </w:r>
      <w:r w:rsidRPr="004B33A4">
        <w:rPr>
          <w:rStyle w:val="StyleUnderline"/>
        </w:rPr>
        <w:t>privacy</w:t>
      </w:r>
      <w:r w:rsidRPr="004B33A4">
        <w:rPr>
          <w:sz w:val="14"/>
        </w:rPr>
        <w:t xml:space="preserve"> of Americans’ electronic communications.</w:t>
      </w:r>
    </w:p>
    <w:p w:rsidR="00055034" w:rsidRDefault="00055034" w:rsidP="00055034">
      <w:pPr>
        <w:rPr>
          <w:sz w:val="14"/>
        </w:rPr>
      </w:pPr>
    </w:p>
    <w:p w:rsidR="00055034" w:rsidRDefault="00055034" w:rsidP="00055034">
      <w:pPr>
        <w:rPr>
          <w:sz w:val="14"/>
        </w:rPr>
      </w:pPr>
    </w:p>
    <w:p w:rsidR="00055034" w:rsidRPr="000D7737" w:rsidRDefault="00055034" w:rsidP="005A68F4">
      <w:pPr>
        <w:pStyle w:val="Heading4"/>
        <w:rPr>
          <w:i/>
          <w:u w:val="single"/>
        </w:rPr>
      </w:pPr>
      <w:r>
        <w:t xml:space="preserve">Obama pushing but PC key to overcome senate opposition from </w:t>
      </w:r>
      <w:r>
        <w:rPr>
          <w:i/>
          <w:u w:val="single"/>
        </w:rPr>
        <w:t>both parties</w:t>
      </w:r>
    </w:p>
    <w:p w:rsidR="00055034" w:rsidRPr="00055034" w:rsidRDefault="00055034" w:rsidP="00055034">
      <w:pPr>
        <w:rPr>
          <w:rStyle w:val="Style13ptBold"/>
        </w:rPr>
      </w:pPr>
      <w:proofErr w:type="spellStart"/>
      <w:r>
        <w:rPr>
          <w:rStyle w:val="Style13ptBold"/>
        </w:rPr>
        <w:t>Mascaro</w:t>
      </w:r>
      <w:proofErr w:type="spellEnd"/>
      <w:r>
        <w:rPr>
          <w:rStyle w:val="Style13ptBold"/>
        </w:rPr>
        <w:t>, 5/21 (</w:t>
      </w:r>
      <w:r w:rsidRPr="00504CA1">
        <w:rPr>
          <w:rStyle w:val="Style13ptBold"/>
          <w:sz w:val="16"/>
          <w:szCs w:val="16"/>
        </w:rPr>
        <w:t xml:space="preserve">Lisa, </w:t>
      </w:r>
      <w:r>
        <w:rPr>
          <w:rStyle w:val="Style13ptBold"/>
          <w:sz w:val="16"/>
          <w:szCs w:val="16"/>
        </w:rPr>
        <w:t xml:space="preserve">Columnist covering Congress </w:t>
      </w:r>
      <w:r w:rsidRPr="00504CA1">
        <w:rPr>
          <w:rStyle w:val="Style13ptBold"/>
          <w:sz w:val="16"/>
          <w:szCs w:val="16"/>
        </w:rPr>
        <w:t xml:space="preserve">@ LA Times, LA times, 5/21/14, </w:t>
      </w:r>
      <w:hyperlink r:id="rId19" w:history="1">
        <w:r w:rsidRPr="00B6772C">
          <w:rPr>
            <w:rStyle w:val="Hyperlink"/>
            <w:sz w:val="16"/>
            <w:szCs w:val="16"/>
          </w:rPr>
          <w:t>http://www.latimes.com/nation/politics/la-na-nsa-reforms-legislation-20140522-story.html</w:t>
        </w:r>
      </w:hyperlink>
      <w:r>
        <w:rPr>
          <w:rStyle w:val="Hyperlink"/>
          <w:sz w:val="16"/>
          <w:szCs w:val="16"/>
        </w:rPr>
        <w:t>)</w:t>
      </w:r>
    </w:p>
    <w:p w:rsidR="00055034" w:rsidRPr="00F82E13" w:rsidRDefault="00055034" w:rsidP="00055034">
      <w:pPr>
        <w:rPr>
          <w:sz w:val="16"/>
        </w:rPr>
      </w:pPr>
      <w:r w:rsidRPr="001A7D5A">
        <w:rPr>
          <w:rStyle w:val="Emphasis"/>
        </w:rPr>
        <w:t>Carefully crafted</w:t>
      </w:r>
      <w:r w:rsidRPr="00A94510">
        <w:rPr>
          <w:rStyle w:val="StyleUnderline"/>
        </w:rPr>
        <w:t xml:space="preserve"> legislation that would end the government's bulk collection of</w:t>
      </w:r>
      <w:r w:rsidRPr="00F82E13">
        <w:rPr>
          <w:sz w:val="16"/>
        </w:rPr>
        <w:t xml:space="preserve"> Americans' </w:t>
      </w:r>
      <w:r w:rsidRPr="00A94510">
        <w:rPr>
          <w:rStyle w:val="StyleUnderline"/>
        </w:rPr>
        <w:t xml:space="preserve">phone records is under fire after the </w:t>
      </w:r>
      <w:r w:rsidRPr="00A94510">
        <w:rPr>
          <w:rStyle w:val="Emphasis"/>
        </w:rPr>
        <w:t>White House requested</w:t>
      </w:r>
      <w:r w:rsidRPr="00A94510">
        <w:rPr>
          <w:rStyle w:val="StyleUnderline"/>
        </w:rPr>
        <w:t xml:space="preserve"> last-minute changes</w:t>
      </w:r>
      <w:r w:rsidRPr="00F82E13">
        <w:rPr>
          <w:sz w:val="16"/>
        </w:rPr>
        <w:t xml:space="preserve"> that critics say would water down its protections. A year after Americans learned from National Security Agency contractor Edward Snowden that the NSA was secretly collecting vast amounts of telephone and email data, the House is preparing to vote this week on legislation intended to curtail domestic spying. </w:t>
      </w:r>
      <w:r w:rsidRPr="00A94510">
        <w:rPr>
          <w:rStyle w:val="StyleUnderline"/>
        </w:rPr>
        <w:t>Although the bill is likely to pass</w:t>
      </w:r>
      <w:r w:rsidRPr="00F82E13">
        <w:rPr>
          <w:sz w:val="16"/>
        </w:rPr>
        <w:t xml:space="preserve"> Thursday, </w:t>
      </w:r>
      <w:r w:rsidRPr="00A94510">
        <w:rPr>
          <w:rStyle w:val="StyleUnderline"/>
        </w:rPr>
        <w:t>the changes hammered out in</w:t>
      </w:r>
      <w:r w:rsidRPr="00F82E13">
        <w:rPr>
          <w:sz w:val="16"/>
        </w:rPr>
        <w:t xml:space="preserve"> secretive </w:t>
      </w:r>
      <w:r w:rsidRPr="00A94510">
        <w:rPr>
          <w:rStyle w:val="Emphasis"/>
        </w:rPr>
        <w:t>negotiations</w:t>
      </w:r>
      <w:r w:rsidRPr="00F82E13">
        <w:rPr>
          <w:sz w:val="16"/>
        </w:rPr>
        <w:t xml:space="preserve"> over the last few days </w:t>
      </w:r>
      <w:r w:rsidRPr="00A94510">
        <w:rPr>
          <w:rStyle w:val="Emphasis"/>
        </w:rPr>
        <w:t>between the Obama administration and leaders on Capitol Hill</w:t>
      </w:r>
      <w:r w:rsidRPr="00F82E13">
        <w:rPr>
          <w:sz w:val="16"/>
        </w:rPr>
        <w:t xml:space="preserve"> have led some privacy groups and civil libertarians to withdraw their support. They warn that the revisions, including changes to what sort of government data searches would be permitted, could provide loopholes that would allow massive data collection to continue. "I think it's ironic that a bill that was intended to increase transparency was secretly changed," said Rep. Zoe Lofgren (D-San Jose), a member of the House Judiciary Committee, which crafted the original legislation. "And it was altered in worrisome ways." She said she was unsure how she would vote. So far, the changes appear modest enough to avoid tanking the bipartisan support needed for passage. But meddling with</w:t>
      </w:r>
      <w:r w:rsidRPr="00A94510">
        <w:rPr>
          <w:rStyle w:val="StyleUnderline"/>
        </w:rPr>
        <w:t xml:space="preserve"> the accord poses </w:t>
      </w:r>
      <w:r w:rsidRPr="00A94510">
        <w:rPr>
          <w:rStyle w:val="Emphasis"/>
        </w:rPr>
        <w:t>inherent risks in a divided Congress</w:t>
      </w:r>
      <w:r w:rsidRPr="00A94510">
        <w:rPr>
          <w:rStyle w:val="StyleUnderline"/>
        </w:rPr>
        <w:t xml:space="preserve"> where lawmakers have </w:t>
      </w:r>
      <w:r w:rsidRPr="00332133">
        <w:rPr>
          <w:rStyle w:val="Emphasis"/>
        </w:rPr>
        <w:t>grown increasingly wary of intelligence operations</w:t>
      </w:r>
      <w:r w:rsidRPr="00F82E13">
        <w:rPr>
          <w:sz w:val="16"/>
        </w:rPr>
        <w:t xml:space="preserve">. </w:t>
      </w:r>
      <w:r w:rsidRPr="00A94510">
        <w:rPr>
          <w:rStyle w:val="StyleUnderline"/>
        </w:rPr>
        <w:t xml:space="preserve">An unusual political alliance of liberal Democrats and small-government conservatives has </w:t>
      </w:r>
      <w:r w:rsidRPr="00773FA2">
        <w:rPr>
          <w:rStyle w:val="Emphasis"/>
        </w:rPr>
        <w:t xml:space="preserve">thwarted earlier efforts </w:t>
      </w:r>
      <w:r w:rsidRPr="00A94510">
        <w:rPr>
          <w:rStyle w:val="StyleUnderline"/>
        </w:rPr>
        <w:t>to expand spy agencies' reach</w:t>
      </w:r>
      <w:r w:rsidRPr="00F82E13">
        <w:rPr>
          <w:sz w:val="16"/>
        </w:rPr>
        <w:t xml:space="preserve"> into Americans' private lives. </w:t>
      </w:r>
      <w:r w:rsidRPr="00A94510">
        <w:rPr>
          <w:rStyle w:val="StyleUnderline"/>
        </w:rPr>
        <w:t xml:space="preserve">Many of those lawmakers </w:t>
      </w:r>
      <w:r w:rsidRPr="00773FA2">
        <w:rPr>
          <w:rStyle w:val="Emphasis"/>
        </w:rPr>
        <w:t>remained undecided</w:t>
      </w:r>
      <w:r w:rsidRPr="00F82E13">
        <w:rPr>
          <w:sz w:val="16"/>
        </w:rPr>
        <w:t xml:space="preserve"> Wednesday, suggesting </w:t>
      </w:r>
      <w:r w:rsidRPr="00A94510">
        <w:rPr>
          <w:rStyle w:val="StyleUnderline"/>
        </w:rPr>
        <w:t xml:space="preserve">the final vote could be </w:t>
      </w:r>
      <w:r w:rsidRPr="00773FA2">
        <w:rPr>
          <w:rStyle w:val="Emphasis"/>
        </w:rPr>
        <w:t xml:space="preserve">closer </w:t>
      </w:r>
      <w:r w:rsidRPr="00F82E13">
        <w:rPr>
          <w:sz w:val="16"/>
        </w:rPr>
        <w:t>than the White House would like.</w:t>
      </w:r>
      <w:r>
        <w:rPr>
          <w:rStyle w:val="StyleUnderline"/>
        </w:rPr>
        <w:t xml:space="preserve"> </w:t>
      </w:r>
      <w:r w:rsidRPr="00F82E13">
        <w:rPr>
          <w:sz w:val="16"/>
        </w:rPr>
        <w:t xml:space="preserve">The White House insisted Wednesday that the changes were intended to meet the shared goal of the president and Congress to clip the vast collection of bulk "metadata," while ensuring against new directives that would impede routine investigations or efforts to combat terrorism. Administration officials argued in the closed discussions, often held in the third-floor Capitol suite of House Majority Leader Eric Cantor (R-Va.), that the bill's language originally approved by the judiciary and intelligence committees was drafted too narrowly and could limit non-bulk data collection operations. "There was no effort to soften the ban on bulk collection," said National Security Council spokeswoman Caitlin Hayden. "Our engagement was to ensure that the language of the USA Freedom Act would not have any unintended consequences for routine individual investigations." Under the proposed legislation, the Justice Department and intelligence agencies would no longer be allowed to collect from telephone companies vast amounts of so-called metadata, including the times and lengths of calls but not the contents of conversations. Instead they would need to narrow searches by making "specific selection" requests based on certain criteria. The bill would also require the government to seek a Foreign Intelligence Surveillance Act court order for any such requests — with an exception for emergencies that would allow data collection up to seven days before approval must be sought. But at the request of the White House, the definition of "specific selection" was changed. Initially, a search would have been required to uniquely describe a "person, entity or account." The White House complained that the definition was too narrow and would impede even routine investigations. The new language more broadly defines "specific selection" as a "discrete term, such as a term specifically identifying a person, entity, account, address or device." Mark </w:t>
      </w:r>
      <w:proofErr w:type="spellStart"/>
      <w:r w:rsidRPr="00F82E13">
        <w:rPr>
          <w:sz w:val="16"/>
        </w:rPr>
        <w:t>Jaycox</w:t>
      </w:r>
      <w:proofErr w:type="spellEnd"/>
      <w:r w:rsidRPr="00F82E13">
        <w:rPr>
          <w:sz w:val="16"/>
        </w:rPr>
        <w:t xml:space="preserve">, a legislative analyst at the Electronic Frontier Foundation, said the addition of the words "such as" make the new language "too expansive" and would allow "for much broader orders than privacy advocates are envisioning." The American </w:t>
      </w:r>
      <w:r w:rsidRPr="00F82E13">
        <w:rPr>
          <w:sz w:val="16"/>
        </w:rPr>
        <w:lastRenderedPageBreak/>
        <w:t xml:space="preserve">Civil Liberties Union said the new bill "leaves much to be desired." </w:t>
      </w:r>
      <w:r w:rsidRPr="00773FA2">
        <w:rPr>
          <w:rStyle w:val="StyleUnderline"/>
        </w:rPr>
        <w:t>In the</w:t>
      </w:r>
      <w:r w:rsidRPr="00F82E13">
        <w:rPr>
          <w:sz w:val="16"/>
        </w:rPr>
        <w:t xml:space="preserve"> Democratic-controlled </w:t>
      </w:r>
      <w:r w:rsidRPr="00773FA2">
        <w:rPr>
          <w:rStyle w:val="StyleUnderline"/>
        </w:rPr>
        <w:t xml:space="preserve">Senate, which is considering its own version of the bill, similar </w:t>
      </w:r>
      <w:r w:rsidRPr="00F82E13">
        <w:rPr>
          <w:rStyle w:val="Emphasis"/>
        </w:rPr>
        <w:t>bipartisan objections</w:t>
      </w:r>
      <w:r w:rsidRPr="00773FA2">
        <w:rPr>
          <w:rStyle w:val="StyleUnderline"/>
        </w:rPr>
        <w:t xml:space="preserve"> have been raised.</w:t>
      </w:r>
      <w:r>
        <w:rPr>
          <w:rStyle w:val="StyleUnderline"/>
        </w:rPr>
        <w:t xml:space="preserve"> </w:t>
      </w:r>
      <w:r w:rsidRPr="00773FA2">
        <w:rPr>
          <w:rStyle w:val="StyleUnderline"/>
        </w:rPr>
        <w:t>The top Republican on the Senate Intelligence Committee</w:t>
      </w:r>
      <w:r w:rsidRPr="00F82E13">
        <w:rPr>
          <w:sz w:val="16"/>
        </w:rPr>
        <w:t>, Sen. Saxby C</w:t>
      </w:r>
      <w:r w:rsidRPr="00773FA2">
        <w:rPr>
          <w:rStyle w:val="StyleUnderline"/>
        </w:rPr>
        <w:t xml:space="preserve">hambliss </w:t>
      </w:r>
      <w:r w:rsidRPr="00F82E13">
        <w:rPr>
          <w:sz w:val="16"/>
        </w:rPr>
        <w:t xml:space="preserve">of Georgia, </w:t>
      </w:r>
      <w:r w:rsidRPr="00773FA2">
        <w:rPr>
          <w:rStyle w:val="StyleUnderline"/>
        </w:rPr>
        <w:t>said he was concerned about the new version, and Sen.</w:t>
      </w:r>
      <w:r w:rsidRPr="00F82E13">
        <w:rPr>
          <w:sz w:val="16"/>
        </w:rPr>
        <w:t xml:space="preserve"> Patrick J. </w:t>
      </w:r>
      <w:r w:rsidRPr="00773FA2">
        <w:rPr>
          <w:rStyle w:val="StyleUnderline"/>
        </w:rPr>
        <w:t>Leahy</w:t>
      </w:r>
      <w:r w:rsidRPr="00F82E13">
        <w:rPr>
          <w:sz w:val="16"/>
        </w:rPr>
        <w:t xml:space="preserve"> (D-Vt.), </w:t>
      </w:r>
      <w:r w:rsidRPr="00773FA2">
        <w:rPr>
          <w:rStyle w:val="StyleUnderline"/>
        </w:rPr>
        <w:t>chair</w:t>
      </w:r>
      <w:r w:rsidRPr="00F82E13">
        <w:rPr>
          <w:sz w:val="16"/>
        </w:rPr>
        <w:t xml:space="preserve">man </w:t>
      </w:r>
      <w:r w:rsidRPr="00773FA2">
        <w:rPr>
          <w:rStyle w:val="StyleUnderline"/>
        </w:rPr>
        <w:t xml:space="preserve">of the Senate Judiciary Committee, said he would </w:t>
      </w:r>
      <w:r w:rsidRPr="00F82E13">
        <w:rPr>
          <w:rStyle w:val="Emphasis"/>
        </w:rPr>
        <w:t>seek to restore certain provisions</w:t>
      </w:r>
      <w:r w:rsidRPr="00773FA2">
        <w:rPr>
          <w:rStyle w:val="StyleUnderline"/>
        </w:rPr>
        <w:t>.</w:t>
      </w:r>
      <w:r w:rsidRPr="00F82E13">
        <w:rPr>
          <w:sz w:val="16"/>
        </w:rPr>
        <w:t xml:space="preserve"> </w:t>
      </w:r>
      <w:r w:rsidRPr="00773FA2">
        <w:rPr>
          <w:rStyle w:val="StyleUnderline"/>
        </w:rPr>
        <w:t xml:space="preserve">Those familiar with the negotiations said the </w:t>
      </w:r>
      <w:r w:rsidRPr="00FF3DBF">
        <w:rPr>
          <w:rStyle w:val="Emphasis"/>
        </w:rPr>
        <w:t xml:space="preserve">lawmakers won key concessions from the administration in return for the changes </w:t>
      </w:r>
      <w:r w:rsidRPr="00F82E13">
        <w:rPr>
          <w:sz w:val="16"/>
        </w:rPr>
        <w:t xml:space="preserve">— </w:t>
      </w:r>
      <w:r w:rsidRPr="00773FA2">
        <w:rPr>
          <w:rStyle w:val="StyleUnderline"/>
        </w:rPr>
        <w:t>including the appointment of advocates who can review FISA court decisions</w:t>
      </w:r>
      <w:r w:rsidRPr="00F82E13">
        <w:rPr>
          <w:sz w:val="16"/>
        </w:rPr>
        <w:t>. The government would also be required to "promptly" destroy any material collected that was deemed irrelevant to an investigation rather than be allowed to retain it indefinitely.</w:t>
      </w:r>
    </w:p>
    <w:p w:rsidR="00055034" w:rsidRDefault="00055034" w:rsidP="00055034">
      <w:pPr>
        <w:pStyle w:val="Heading3"/>
        <w:rPr>
          <w:rFonts w:cs="Times New Roman"/>
        </w:rPr>
      </w:pPr>
      <w:r>
        <w:rPr>
          <w:rFonts w:cs="Times New Roman"/>
        </w:rPr>
        <w:lastRenderedPageBreak/>
        <w:t xml:space="preserve">AT: XO </w:t>
      </w:r>
    </w:p>
    <w:p w:rsidR="00055034" w:rsidRDefault="00055034" w:rsidP="005A68F4">
      <w:pPr>
        <w:pStyle w:val="Heading4"/>
      </w:pPr>
      <w:r>
        <w:t xml:space="preserve">Law suit mean even if he could he won’t </w:t>
      </w:r>
    </w:p>
    <w:p w:rsidR="00055034" w:rsidRDefault="00055034" w:rsidP="005A68F4">
      <w:pPr>
        <w:pStyle w:val="Heading4"/>
      </w:pPr>
      <w:r>
        <w:t>Congress key</w:t>
      </w:r>
    </w:p>
    <w:p w:rsidR="00055034" w:rsidRPr="00055034" w:rsidRDefault="00055034" w:rsidP="00055034">
      <w:pPr>
        <w:pStyle w:val="Tag2"/>
        <w:rPr>
          <w:b w:val="0"/>
        </w:rPr>
      </w:pPr>
      <w:r w:rsidRPr="00235FCA">
        <w:t>Gerstein, 14</w:t>
      </w:r>
      <w:r>
        <w:t xml:space="preserve"> </w:t>
      </w:r>
      <w:r w:rsidRPr="00055034">
        <w:rPr>
          <w:b w:val="0"/>
        </w:rPr>
        <w:t>(Josh Gerstein, Politico, 1/13/14, The limits of President Obama’s power on NSA reform, dyn.politico.com/printstory.cfm?uuid=AF3F7F2A-0F6D-4EA3-BF97-39321F92AC1A</w:t>
      </w:r>
      <w:proofErr w:type="gramStart"/>
      <w:r>
        <w:rPr>
          <w:b w:val="0"/>
        </w:rPr>
        <w:t>)(</w:t>
      </w:r>
      <w:proofErr w:type="gramEnd"/>
      <w:r>
        <w:rPr>
          <w:b w:val="0"/>
        </w:rPr>
        <w:t xml:space="preserve">AC) </w:t>
      </w:r>
    </w:p>
    <w:p w:rsidR="00055034" w:rsidRDefault="00055034" w:rsidP="00055034">
      <w:pPr>
        <w:rPr>
          <w:sz w:val="16"/>
        </w:rPr>
      </w:pPr>
      <w:r w:rsidRPr="00055034">
        <w:rPr>
          <w:sz w:val="16"/>
        </w:rPr>
        <w:t xml:space="preserve">President Barack </w:t>
      </w:r>
      <w:r w:rsidRPr="00055034">
        <w:rPr>
          <w:rStyle w:val="StyleUnderline"/>
        </w:rPr>
        <w:t>Obama</w:t>
      </w:r>
      <w:r w:rsidRPr="00055034">
        <w:rPr>
          <w:sz w:val="16"/>
        </w:rPr>
        <w:t xml:space="preserve"> on Friday </w:t>
      </w:r>
      <w:r w:rsidRPr="00055034">
        <w:rPr>
          <w:rStyle w:val="StyleUnderline"/>
        </w:rPr>
        <w:t>will try to put the</w:t>
      </w:r>
      <w:r w:rsidRPr="00055034">
        <w:rPr>
          <w:sz w:val="16"/>
        </w:rPr>
        <w:t xml:space="preserve"> ongoing </w:t>
      </w:r>
      <w:r w:rsidRPr="00055034">
        <w:rPr>
          <w:rStyle w:val="StyleUnderline"/>
        </w:rPr>
        <w:t>surveillance controversy behind him, laying out reforms</w:t>
      </w:r>
      <w:r w:rsidRPr="00055034">
        <w:rPr>
          <w:sz w:val="16"/>
        </w:rPr>
        <w:t xml:space="preserve"> to U.S. intelligence-gathering activities aimed at reassuring Americans that his administration will right the balance between civil liberties and national security. But </w:t>
      </w:r>
      <w:r w:rsidRPr="00055034">
        <w:rPr>
          <w:rStyle w:val="Emphasis"/>
        </w:rPr>
        <w:t>Obama’s powers have significant limits</w:t>
      </w:r>
      <w:r w:rsidRPr="00055034">
        <w:rPr>
          <w:sz w:val="16"/>
        </w:rPr>
        <w:t xml:space="preserve">. Many of the </w:t>
      </w:r>
      <w:r w:rsidRPr="00055034">
        <w:rPr>
          <w:rStyle w:val="StyleUnderline"/>
        </w:rPr>
        <w:t>key reforms</w:t>
      </w:r>
      <w:r w:rsidRPr="00055034">
        <w:rPr>
          <w:sz w:val="16"/>
        </w:rPr>
        <w:t xml:space="preserve"> he’s expected to endorse — including changes to the National Security Agency’s practice of gathering information on telephone calls made to, from or within the U.S. — </w:t>
      </w:r>
      <w:r w:rsidRPr="00055034">
        <w:rPr>
          <w:rStyle w:val="StyleUnderline"/>
        </w:rPr>
        <w:t>will require congressional action</w:t>
      </w:r>
      <w:r w:rsidRPr="00055034">
        <w:rPr>
          <w:sz w:val="16"/>
        </w:rPr>
        <w:t xml:space="preserve">. Like the public — and seemingly the president himself — lawmakers on both sides of the aisle are divided on what needs fixing and how to do it. “If he punts the ball 16 blocks, all </w:t>
      </w:r>
      <w:proofErr w:type="gramStart"/>
      <w:r w:rsidRPr="00055034">
        <w:rPr>
          <w:sz w:val="16"/>
        </w:rPr>
        <w:t>hell’s</w:t>
      </w:r>
      <w:proofErr w:type="gramEnd"/>
      <w:r w:rsidRPr="00055034">
        <w:rPr>
          <w:sz w:val="16"/>
        </w:rPr>
        <w:t xml:space="preserve"> liable to break loose on the Hill,” said former NSA Director Michael Hayden. “There will be people who will be voting against it because Obama’s reform plan doesn’t go far enough and people voting against it because it doesn’t defend us enough and other people voting against it because it outsources espionage.” It’s another challenge for a White House eager to clear the decks for issues that aides want to highlight in Obama’s State of the Union address later this month, such as income inequality and immigration. The snooping saga has been a loser for Obama in nearly every respect. Edward Snowden, the former NSA contractor who leaked a trove of top-secret documents detailing the surveillance, is still camping out in Russia. The activities angered the international community. And disclosures that widespread and intrusive surveillance continued into Obama’s presidency undercut his reputation as a reformer who would end over-the-top anti-terrorism practices and civil liberties violations many liberals — including Obama and Vice President Joe Biden — denounced under President George W. Bush. </w:t>
      </w:r>
      <w:r w:rsidRPr="00055034">
        <w:rPr>
          <w:rStyle w:val="StyleUnderline"/>
        </w:rPr>
        <w:t>As commander in chief, Obama could abandon certain surveillance practices</w:t>
      </w:r>
      <w:r w:rsidRPr="00055034">
        <w:rPr>
          <w:sz w:val="16"/>
        </w:rPr>
        <w:t xml:space="preserve"> altogether. For instance, he could simply shut down the so-called 215 program to collect telephone data in the U.S. so it can be used to trace potential contacts of terrorism suspects. </w:t>
      </w:r>
      <w:r w:rsidRPr="00055034">
        <w:rPr>
          <w:rStyle w:val="StyleUnderline"/>
        </w:rPr>
        <w:t>But the president has said he’s considering replacing that program</w:t>
      </w:r>
      <w:r w:rsidRPr="00055034">
        <w:rPr>
          <w:sz w:val="16"/>
        </w:rPr>
        <w:t xml:space="preserve"> with a private-sector-based arrangement that provides the government with similar information on a case-by-case basis. </w:t>
      </w:r>
      <w:r w:rsidRPr="00055034">
        <w:rPr>
          <w:rStyle w:val="StyleUnderline"/>
        </w:rPr>
        <w:t>That would require Congress to step in, officials said. There’s “going to</w:t>
      </w:r>
      <w:r w:rsidRPr="00055034">
        <w:rPr>
          <w:sz w:val="16"/>
        </w:rPr>
        <w:t xml:space="preserve"> probably </w:t>
      </w:r>
      <w:r w:rsidRPr="00055034">
        <w:rPr>
          <w:rStyle w:val="StyleUnderline"/>
        </w:rPr>
        <w:t>have to be some statutory</w:t>
      </w:r>
      <w:r w:rsidRPr="00055034">
        <w:rPr>
          <w:sz w:val="16"/>
        </w:rPr>
        <w:t xml:space="preserve"> — and very likely some court — </w:t>
      </w:r>
      <w:r w:rsidRPr="00055034">
        <w:rPr>
          <w:rStyle w:val="StyleUnderline"/>
        </w:rPr>
        <w:t>involvement in order to set up the legal framework to achieve that</w:t>
      </w:r>
      <w:r w:rsidRPr="00055034">
        <w:rPr>
          <w:sz w:val="16"/>
        </w:rPr>
        <w:t xml:space="preserve">,” outgoing NSA Deputy Director Chris </w:t>
      </w:r>
      <w:proofErr w:type="spellStart"/>
      <w:r w:rsidRPr="00055034">
        <w:rPr>
          <w:sz w:val="16"/>
        </w:rPr>
        <w:t>Inglis</w:t>
      </w:r>
      <w:proofErr w:type="spellEnd"/>
      <w:r w:rsidRPr="00055034">
        <w:rPr>
          <w:sz w:val="16"/>
        </w:rPr>
        <w:t xml:space="preserve"> told NPR News last week. “But that’s not abandoning the program. That’s implementing it a different way.” Obama does have unilateral authority to impose dramatic reforms overseas, since surveillance of foreigners abroad is essentially unconstrained by U.S. law. And the White House has signaled that much of Friday’s address will be aimed at the international audience. Obama has personally fielded the complaints of foreign leaders like German Chancellor Angela Merkel, who was livid over reports that the NSA had effectively tapped her personal mobile phone. Administration officials say Obama is likely to embrace many of the recommendations put forward last month by an outside panel he set up to dig into the issue: the President’s Review Group on Intelligence and Communications Technologies. The committee urged ending the NSA’s program that has collected information on billions, perhaps even trillions, of U.S. telephone calls. A federal judge ruled last month that the metadata program — aimed at running down leads about potential terrorist plots — was most likely unconstitutional, but other judges have concluded that the effort is lawful. The panel urged that much of the same data be stored at the phone companies and available to the government on a case-by-case basis with individual court warrants, something likely to require Congress to impose new requirements on the firms. The review group also recommended assigning a public advocate to the secretive Foreign Intelligence Surveillance Court, so judges could hear from an attorney advocating for privacy rights and other constitutional protections for Americans whose data is swept up in surveillance programs. And the panel urged changing the way judges on the court are appointed, so the chief justice no longer has the sole power to make such picks. Those changes, too, would need legislation. All five review group members are set to publicly promote their plans at a Senate Judiciary Committee hearing Tuesday. “</w:t>
      </w:r>
      <w:r w:rsidRPr="00055034">
        <w:rPr>
          <w:rStyle w:val="StyleUnderline"/>
        </w:rPr>
        <w:t>There are a few big things you really need Congress to do</w:t>
      </w:r>
      <w:r w:rsidRPr="00055034">
        <w:rPr>
          <w:sz w:val="16"/>
        </w:rPr>
        <w:t xml:space="preserve">. If you want to change the appointment mechanism for the [Foreign Intelligence Surveillance Court] or do any kind of structural reform of the FISC, you need it. </w:t>
      </w:r>
      <w:r w:rsidRPr="00055034">
        <w:rPr>
          <w:rStyle w:val="StyleUnderline"/>
        </w:rPr>
        <w:t xml:space="preserve">If you want to continue the metadata program in some form, but reform it in any way, </w:t>
      </w:r>
      <w:r w:rsidRPr="00055034">
        <w:rPr>
          <w:rStyle w:val="Emphasis"/>
        </w:rPr>
        <w:t>you need an act of Congress</w:t>
      </w:r>
      <w:r w:rsidRPr="00055034">
        <w:rPr>
          <w:rStyle w:val="StyleUnderline"/>
        </w:rPr>
        <w:t xml:space="preserve">,” said </w:t>
      </w:r>
      <w:r w:rsidRPr="00055034">
        <w:rPr>
          <w:sz w:val="16"/>
        </w:rPr>
        <w:t xml:space="preserve">Ben </w:t>
      </w:r>
      <w:proofErr w:type="spellStart"/>
      <w:r w:rsidRPr="00055034">
        <w:rPr>
          <w:rStyle w:val="StyleUnderline"/>
        </w:rPr>
        <w:t>Wittes</w:t>
      </w:r>
      <w:proofErr w:type="spellEnd"/>
      <w:r w:rsidRPr="00055034">
        <w:rPr>
          <w:rStyle w:val="StyleUnderline"/>
        </w:rPr>
        <w:t xml:space="preserve"> of the Brookings Institution</w:t>
      </w:r>
      <w:r w:rsidRPr="00055034">
        <w:rPr>
          <w:sz w:val="16"/>
        </w:rPr>
        <w:t>.</w:t>
      </w:r>
    </w:p>
    <w:p w:rsidR="00055034" w:rsidRPr="00055034" w:rsidRDefault="00055034" w:rsidP="00055034"/>
    <w:p w:rsidR="00055034" w:rsidRPr="00940F1D" w:rsidRDefault="00055034" w:rsidP="00055034">
      <w:pPr>
        <w:pStyle w:val="Heading3"/>
        <w:rPr>
          <w:rFonts w:cs="Times New Roman"/>
        </w:rPr>
      </w:pPr>
      <w:r w:rsidRPr="00940F1D">
        <w:rPr>
          <w:rFonts w:cs="Times New Roman"/>
        </w:rPr>
        <w:lastRenderedPageBreak/>
        <w:t>AT: Winners Win</w:t>
      </w:r>
    </w:p>
    <w:p w:rsidR="00055034" w:rsidRPr="00940F1D" w:rsidRDefault="00055034" w:rsidP="005A68F4">
      <w:pPr>
        <w:pStyle w:val="Heading4"/>
      </w:pPr>
      <w:r w:rsidRPr="00940F1D">
        <w:t>Wins don’t spillover—capital is finite and decreases—prioritizing it is key to 100-day agenda success</w:t>
      </w:r>
    </w:p>
    <w:p w:rsidR="00055034" w:rsidRPr="00940F1D" w:rsidRDefault="00055034" w:rsidP="00055034">
      <w:r w:rsidRPr="00940F1D">
        <w:t xml:space="preserve">David </w:t>
      </w:r>
      <w:r w:rsidRPr="00940F1D">
        <w:rPr>
          <w:rStyle w:val="Style13ptBold"/>
        </w:rPr>
        <w:t>Schultz</w:t>
      </w:r>
      <w:r w:rsidRPr="00940F1D">
        <w:t xml:space="preserve">, professor at Hamline University School of Business, </w:t>
      </w:r>
      <w:r w:rsidRPr="00940F1D">
        <w:rPr>
          <w:rStyle w:val="Style13ptBold"/>
        </w:rPr>
        <w:t>1/22</w:t>
      </w:r>
      <w:r w:rsidRPr="00940F1D">
        <w:t>/13, Obama's dwindling prospects in a second term, www.minnpost.com/community-voices/2013/01/obamas-dwindling-prospects-second-term</w:t>
      </w:r>
    </w:p>
    <w:p w:rsidR="00055034" w:rsidRPr="00940F1D" w:rsidRDefault="00055034" w:rsidP="00055034">
      <w:pPr>
        <w:rPr>
          <w:sz w:val="16"/>
        </w:rPr>
      </w:pPr>
      <w:r w:rsidRPr="00055034">
        <w:rPr>
          <w:sz w:val="16"/>
        </w:rPr>
        <w:t xml:space="preserve">Four more years for Obama. </w:t>
      </w:r>
      <w:r w:rsidRPr="00055034">
        <w:rPr>
          <w:rStyle w:val="StyleUnderline"/>
        </w:rPr>
        <w:t>Now what? What does</w:t>
      </w:r>
      <w:r w:rsidRPr="00055034">
        <w:rPr>
          <w:sz w:val="16"/>
        </w:rPr>
        <w:t xml:space="preserve"> Barack </w:t>
      </w:r>
      <w:r w:rsidRPr="00055034">
        <w:rPr>
          <w:rStyle w:val="StyleUnderline"/>
        </w:rPr>
        <w:t>Obama do in his second term and what can he accomplish?</w:t>
      </w:r>
      <w:r w:rsidRPr="00055034">
        <w:rPr>
          <w:sz w:val="16"/>
        </w:rPr>
        <w:t xml:space="preserve"> Simply put, his options are limited and the prospects for major success quite limited. </w:t>
      </w:r>
      <w:r w:rsidRPr="00055034">
        <w:rPr>
          <w:rStyle w:val="Emphasis"/>
        </w:rPr>
        <w:t>Presidential power is the power to persuade</w:t>
      </w:r>
      <w:r w:rsidRPr="00055034">
        <w:rPr>
          <w:sz w:val="16"/>
        </w:rPr>
        <w:t xml:space="preserve">, as Richard Neustadt famously stated. </w:t>
      </w:r>
      <w:r w:rsidRPr="00055034">
        <w:rPr>
          <w:rStyle w:val="StyleUnderline"/>
        </w:rPr>
        <w:t>Many factors determine presidential power and the ability to influence</w:t>
      </w:r>
      <w:r w:rsidRPr="00055034">
        <w:rPr>
          <w:sz w:val="16"/>
        </w:rPr>
        <w:t xml:space="preserve"> including personality (as James David Barber argued), attitude toward power, margin of victory, public support, support in Congress, and one’s sense of narrative or purpose. Additionally, </w:t>
      </w:r>
      <w:r w:rsidRPr="00055034">
        <w:rPr>
          <w:rStyle w:val="Emphasis"/>
        </w:rPr>
        <w:t>presidential power is temporal</w:t>
      </w:r>
      <w:r w:rsidRPr="00055034">
        <w:rPr>
          <w:sz w:val="16"/>
        </w:rPr>
        <w:t xml:space="preserve">, often </w:t>
      </w:r>
      <w:r w:rsidRPr="00055034">
        <w:rPr>
          <w:rStyle w:val="Emphasis"/>
        </w:rPr>
        <w:t>greatest when one is first elected</w:t>
      </w:r>
      <w:r w:rsidRPr="00055034">
        <w:rPr>
          <w:sz w:val="16"/>
        </w:rPr>
        <w:t xml:space="preserve">, and it is </w:t>
      </w:r>
      <w:r w:rsidRPr="00055034">
        <w:rPr>
          <w:rStyle w:val="StyleUnderline"/>
        </w:rPr>
        <w:t xml:space="preserve">contextual, </w:t>
      </w:r>
      <w:r w:rsidRPr="00055034">
        <w:rPr>
          <w:rStyle w:val="Emphasis"/>
        </w:rPr>
        <w:t xml:space="preserve">affected by competing items </w:t>
      </w:r>
      <w:r w:rsidRPr="00055034">
        <w:rPr>
          <w:rStyle w:val="StyleUnderline"/>
        </w:rPr>
        <w:t>on an agenda</w:t>
      </w:r>
      <w:r w:rsidRPr="00055034">
        <w:rPr>
          <w:sz w:val="16"/>
        </w:rPr>
        <w:t xml:space="preserve">. </w:t>
      </w:r>
      <w:r w:rsidRPr="00055034">
        <w:rPr>
          <w:rStyle w:val="StyleUnderline"/>
        </w:rPr>
        <w:t>All of these factors affect the political</w:t>
      </w:r>
      <w:r w:rsidRPr="00055034">
        <w:rPr>
          <w:sz w:val="16"/>
        </w:rPr>
        <w:t xml:space="preserve"> power or </w:t>
      </w:r>
      <w:r w:rsidRPr="00055034">
        <w:rPr>
          <w:rStyle w:val="StyleUnderline"/>
        </w:rPr>
        <w:t>capital of a president</w:t>
      </w:r>
      <w:r w:rsidRPr="00055034">
        <w:rPr>
          <w:sz w:val="16"/>
        </w:rPr>
        <w:t xml:space="preserve">. </w:t>
      </w:r>
      <w:r w:rsidRPr="00055034">
        <w:rPr>
          <w:rStyle w:val="Emphasis"/>
        </w:rPr>
        <w:t>Presidential power</w:t>
      </w:r>
      <w:r w:rsidRPr="00055034">
        <w:rPr>
          <w:sz w:val="16"/>
        </w:rPr>
        <w:t xml:space="preserve"> also </w:t>
      </w:r>
      <w:r w:rsidRPr="00055034">
        <w:rPr>
          <w:rStyle w:val="Emphasis"/>
        </w:rPr>
        <w:t>is a finite and</w:t>
      </w:r>
      <w:r w:rsidRPr="00055034">
        <w:rPr>
          <w:sz w:val="16"/>
        </w:rPr>
        <w:t xml:space="preserve"> generally </w:t>
      </w:r>
      <w:r w:rsidRPr="00055034">
        <w:rPr>
          <w:rStyle w:val="Emphasis"/>
        </w:rPr>
        <w:t>decreasing product</w:t>
      </w:r>
      <w:r w:rsidRPr="00055034">
        <w:rPr>
          <w:sz w:val="16"/>
        </w:rPr>
        <w:t xml:space="preserve">. The </w:t>
      </w:r>
      <w:r w:rsidRPr="00055034">
        <w:rPr>
          <w:rStyle w:val="StyleUnderline"/>
        </w:rPr>
        <w:t>first hundred days in office</w:t>
      </w:r>
      <w:r w:rsidRPr="00055034">
        <w:rPr>
          <w:sz w:val="16"/>
        </w:rPr>
        <w:t xml:space="preserve"> – so marked forever by FDR’s first 100 in 1933 – </w:t>
      </w:r>
      <w:r w:rsidRPr="00055034">
        <w:rPr>
          <w:rStyle w:val="StyleUnderline"/>
        </w:rPr>
        <w:t>are usually a honeymoon period,</w:t>
      </w:r>
      <w:r w:rsidRPr="00055034">
        <w:rPr>
          <w:sz w:val="16"/>
        </w:rPr>
        <w:t xml:space="preserve"> </w:t>
      </w:r>
      <w:r w:rsidRPr="00055034">
        <w:rPr>
          <w:rStyle w:val="StyleUnderline"/>
        </w:rPr>
        <w:t>during which presidents often get what they want.</w:t>
      </w:r>
      <w:r w:rsidRPr="00055034">
        <w:rPr>
          <w:sz w:val="16"/>
        </w:rPr>
        <w:t xml:space="preserve"> FDR gets the first New Deal, Ronald Reagan gets Kemp-Roth, </w:t>
      </w:r>
      <w:proofErr w:type="gramStart"/>
      <w:r w:rsidRPr="00055034">
        <w:rPr>
          <w:sz w:val="16"/>
        </w:rPr>
        <w:t>George</w:t>
      </w:r>
      <w:proofErr w:type="gramEnd"/>
      <w:r w:rsidRPr="00055034">
        <w:rPr>
          <w:sz w:val="16"/>
        </w:rPr>
        <w:t xml:space="preserve"> Bush in 2001 gets his tax cuts. Presidents lose political capital, support </w:t>
      </w:r>
      <w:r w:rsidRPr="00055034">
        <w:rPr>
          <w:rStyle w:val="StyleUnderline"/>
        </w:rPr>
        <w:t>But, over time, presidents lose political capital. Presidents get distracted</w:t>
      </w:r>
      <w:r w:rsidRPr="00055034">
        <w:rPr>
          <w:sz w:val="16"/>
        </w:rPr>
        <w:t xml:space="preserve"> by world and domestic events, they </w:t>
      </w:r>
      <w:r w:rsidRPr="00055034">
        <w:rPr>
          <w:rStyle w:val="StyleUnderline"/>
        </w:rPr>
        <w:t>lose support in Congress</w:t>
      </w:r>
      <w:r w:rsidRPr="00055034">
        <w:rPr>
          <w:sz w:val="16"/>
        </w:rPr>
        <w:t xml:space="preserve"> or among the American public, or they turn into lame ducks. </w:t>
      </w:r>
      <w:r w:rsidRPr="00055034">
        <w:rPr>
          <w:rStyle w:val="StyleUnderline"/>
        </w:rPr>
        <w:t>This is the problem Obama now faces</w:t>
      </w:r>
      <w:r w:rsidRPr="00055034">
        <w:rPr>
          <w:sz w:val="16"/>
        </w:rPr>
        <w:t xml:space="preserve">. </w:t>
      </w:r>
      <w:r w:rsidRPr="00055034">
        <w:rPr>
          <w:rStyle w:val="StyleUnderline"/>
        </w:rPr>
        <w:t>Obama had a lot of political capital</w:t>
      </w:r>
      <w:r w:rsidRPr="00055034">
        <w:rPr>
          <w:sz w:val="16"/>
        </w:rPr>
        <w:t xml:space="preserve"> when sworn in as president </w:t>
      </w:r>
      <w:r w:rsidRPr="00055034">
        <w:rPr>
          <w:rStyle w:val="StyleUnderline"/>
        </w:rPr>
        <w:t>in 2009. He won a decisive victory</w:t>
      </w:r>
      <w:r w:rsidRPr="00055034">
        <w:rPr>
          <w:sz w:val="16"/>
        </w:rPr>
        <w:t xml:space="preserve"> for change with strong approval ratings and had majorities in Congress — with eventually a filibuster margin in the Senate, when Al Franken finally took office in July. Obama used his political capital to secure a stimulus bill and then pass the Affordable Care Act. He eventually got rid of Don’t Ask, Don’t Tell and secured many other victories. </w:t>
      </w:r>
      <w:r w:rsidRPr="00055034">
        <w:rPr>
          <w:rStyle w:val="StyleUnderline"/>
        </w:rPr>
        <w:t>But Obama was a lousy salesman, and he lost what little control of Congress</w:t>
      </w:r>
      <w:r w:rsidRPr="00055034">
        <w:rPr>
          <w:sz w:val="16"/>
        </w:rPr>
        <w:t xml:space="preserve"> that he had in the 2010 elections.</w:t>
      </w:r>
    </w:p>
    <w:p w:rsidR="00055034" w:rsidRPr="00055034" w:rsidRDefault="00055034" w:rsidP="00055034"/>
    <w:p w:rsidR="00AD201D" w:rsidRDefault="00055034" w:rsidP="00055034">
      <w:pPr>
        <w:pStyle w:val="Heading3"/>
      </w:pPr>
      <w:r>
        <w:lastRenderedPageBreak/>
        <w:t>AT: Dickerson</w:t>
      </w:r>
    </w:p>
    <w:p w:rsidR="00055034" w:rsidRPr="00940F1D" w:rsidRDefault="00055034" w:rsidP="005A68F4">
      <w:pPr>
        <w:pStyle w:val="Heading4"/>
      </w:pPr>
      <w:r w:rsidRPr="00940F1D">
        <w:t>Even if a confrontational strategy is key, that doesn’t mean the plan’s singular win spills-over—it’s more likely to undermine Obama’s careful strategy on that issue</w:t>
      </w:r>
    </w:p>
    <w:p w:rsidR="00055034" w:rsidRPr="00940F1D" w:rsidRDefault="00055034" w:rsidP="00055034">
      <w:r w:rsidRPr="00940F1D">
        <w:t xml:space="preserve">Ryan </w:t>
      </w:r>
      <w:proofErr w:type="spellStart"/>
      <w:r w:rsidRPr="00940F1D">
        <w:rPr>
          <w:rStyle w:val="Style13ptBold"/>
        </w:rPr>
        <w:t>Lizza</w:t>
      </w:r>
      <w:proofErr w:type="spellEnd"/>
      <w:r w:rsidRPr="00940F1D">
        <w:t xml:space="preserve">, </w:t>
      </w:r>
      <w:r w:rsidRPr="00940F1D">
        <w:rPr>
          <w:rStyle w:val="Style13ptBold"/>
        </w:rPr>
        <w:t>1/7</w:t>
      </w:r>
      <w:r w:rsidRPr="00940F1D">
        <w:t>/13, Will Hagel Spike the G.O.P.’s Fever</w:t>
      </w:r>
      <w:proofErr w:type="gramStart"/>
      <w:r w:rsidRPr="00940F1D">
        <w:t>?,</w:t>
      </w:r>
      <w:proofErr w:type="gramEnd"/>
      <w:r w:rsidRPr="00940F1D">
        <w:t xml:space="preserve"> www.newyorker.com/online/blogs/newsdesk/2013/01/how-much-will-the-nomination-of-chuck-hagel-hurt-obamas-second-term-agenda.html</w:t>
      </w:r>
    </w:p>
    <w:p w:rsidR="00055034" w:rsidRPr="00940F1D" w:rsidRDefault="00055034" w:rsidP="00055034">
      <w:pPr>
        <w:rPr>
          <w:sz w:val="16"/>
        </w:rPr>
      </w:pPr>
      <w:r w:rsidRPr="00055034">
        <w:rPr>
          <w:sz w:val="16"/>
        </w:rPr>
        <w:t xml:space="preserve">But </w:t>
      </w:r>
      <w:r w:rsidRPr="00055034">
        <w:rPr>
          <w:rStyle w:val="StyleUnderline"/>
        </w:rPr>
        <w:t xml:space="preserve">Obama’s </w:t>
      </w:r>
      <w:r w:rsidRPr="00055034">
        <w:rPr>
          <w:rStyle w:val="Emphasis"/>
        </w:rPr>
        <w:t>victory has made almost no difference</w:t>
      </w:r>
      <w:r w:rsidRPr="00055034">
        <w:rPr>
          <w:rStyle w:val="StyleUnderline"/>
        </w:rPr>
        <w:t xml:space="preserve"> in changing the psychology or incentives of the members of the G.O.P. who matter most</w:t>
      </w:r>
      <w:r w:rsidRPr="00055034">
        <w:rPr>
          <w:sz w:val="16"/>
        </w:rPr>
        <w:t xml:space="preserve">: the House Republicans. The idea that a bloc of conservative, mostly Southern, Republicans would start to </w:t>
      </w:r>
      <w:proofErr w:type="spellStart"/>
      <w:r w:rsidRPr="00055034">
        <w:rPr>
          <w:sz w:val="16"/>
        </w:rPr>
        <w:t>coöperate</w:t>
      </w:r>
      <w:proofErr w:type="spellEnd"/>
      <w:r w:rsidRPr="00055034">
        <w:rPr>
          <w:sz w:val="16"/>
        </w:rPr>
        <w:t xml:space="preserve"> with the President on issues like tax policy and immigration may have rested on a faulty assumption. The past few weeks of fiscal-cliff drama have taught us that “</w:t>
      </w:r>
      <w:r w:rsidRPr="00055034">
        <w:rPr>
          <w:rStyle w:val="Emphasis"/>
        </w:rPr>
        <w:t>breaking the fever” was the wrong metaphor</w:t>
      </w:r>
      <w:r w:rsidRPr="00055034">
        <w:rPr>
          <w:sz w:val="16"/>
        </w:rPr>
        <w:t xml:space="preserve">. </w:t>
      </w:r>
      <w:r w:rsidRPr="00055034">
        <w:rPr>
          <w:rStyle w:val="StyleUnderline"/>
        </w:rPr>
        <w:t xml:space="preserve">There is </w:t>
      </w:r>
      <w:r w:rsidRPr="00055034">
        <w:rPr>
          <w:rStyle w:val="Emphasis"/>
        </w:rPr>
        <w:t>no one event</w:t>
      </w:r>
      <w:r w:rsidRPr="00055034">
        <w:rPr>
          <w:sz w:val="16"/>
        </w:rPr>
        <w:t>—even the election of a President—</w:t>
      </w:r>
      <w:r w:rsidRPr="00055034">
        <w:rPr>
          <w:rStyle w:val="StyleUnderline"/>
        </w:rPr>
        <w:t>that can change a political party overnight</w:t>
      </w:r>
      <w:r w:rsidRPr="00055034">
        <w:rPr>
          <w:sz w:val="16"/>
        </w:rPr>
        <w:t xml:space="preserve">. Congress is a co-equal branch of government, and House Republicans feel that they have as much of a mandate for their policies as Obama does for his. Shouldn’t House Republicans care that their views on Obama’s priorities, like tax cuts for the rich and immigration, helped cost Romney the White House and will make it difficult for their party’s nominee to win in 2016? In the abstract, many do, but that’s not enough to change the voting behavior of the average House Republican, who represents a gerrymandered and very conservative district. </w:t>
      </w:r>
      <w:r w:rsidRPr="00055034">
        <w:rPr>
          <w:rStyle w:val="StyleUnderline"/>
        </w:rPr>
        <w:t>A better metaphor for the coming battles with Congress may be</w:t>
      </w:r>
      <w:r w:rsidRPr="00055034">
        <w:rPr>
          <w:sz w:val="16"/>
        </w:rPr>
        <w:t xml:space="preserve"> what Woody Hayes, the college-football coach, famously called “</w:t>
      </w:r>
      <w:r w:rsidRPr="00055034">
        <w:rPr>
          <w:rStyle w:val="Emphasis"/>
        </w:rPr>
        <w:t>three yards and a cloud of dust</w:t>
      </w:r>
      <w:r w:rsidRPr="00055034">
        <w:rPr>
          <w:rStyle w:val="StyleUnderline"/>
        </w:rPr>
        <w:t>”: a series of grinding plays where small victories are earned only after lots of intense combat</w:t>
      </w:r>
      <w:r w:rsidRPr="00055034">
        <w:rPr>
          <w:sz w:val="16"/>
        </w:rPr>
        <w:t xml:space="preserve">. </w:t>
      </w:r>
      <w:r w:rsidRPr="00055034">
        <w:rPr>
          <w:rStyle w:val="StyleUnderline"/>
        </w:rPr>
        <w:t xml:space="preserve">While the fiscal-cliff showdown demonstrated that there’s potential for bipartisan deal-making in the Senate, passing any Obama priority through the House of Representatives is nearly </w:t>
      </w:r>
      <w:r w:rsidRPr="00055034">
        <w:rPr>
          <w:rStyle w:val="Emphasis"/>
        </w:rPr>
        <w:t>impossible unless the political pressure is extremely intense</w:t>
      </w:r>
      <w:r w:rsidRPr="00055034">
        <w:rPr>
          <w:sz w:val="16"/>
        </w:rPr>
        <w:t xml:space="preserve">. </w:t>
      </w:r>
      <w:r w:rsidRPr="00055034">
        <w:rPr>
          <w:rStyle w:val="StyleUnderline"/>
        </w:rPr>
        <w:t>The fiscal-cliff bill</w:t>
      </w:r>
      <w:r w:rsidRPr="00055034">
        <w:rPr>
          <w:sz w:val="16"/>
        </w:rPr>
        <w:t xml:space="preserve"> passed the House only when Speaker John Boehner’s members realized that their only alternative was blowing up the settlement negotiated by Joe Biden and Mitch McConnell—and accepting all the blame and consequences. That episode </w:t>
      </w:r>
      <w:r w:rsidRPr="00055034">
        <w:rPr>
          <w:rStyle w:val="StyleUnderline"/>
        </w:rPr>
        <w:t>offers the White House a general template for the coming fights over spending</w:t>
      </w:r>
      <w:r w:rsidRPr="00055034">
        <w:rPr>
          <w:sz w:val="16"/>
        </w:rPr>
        <w:t xml:space="preserve">, immigration, and gun control—three </w:t>
      </w:r>
      <w:r w:rsidRPr="00055034">
        <w:rPr>
          <w:rStyle w:val="StyleUnderline"/>
        </w:rPr>
        <w:t xml:space="preserve">issues where there is very little consensus between Obama and most House Republicans. </w:t>
      </w:r>
      <w:r w:rsidRPr="00055034">
        <w:rPr>
          <w:rStyle w:val="Emphasis"/>
        </w:rPr>
        <w:t>Deals will have to be negotiated</w:t>
      </w:r>
      <w:r w:rsidRPr="00055034">
        <w:rPr>
          <w:rStyle w:val="StyleUnderline"/>
        </w:rPr>
        <w:t xml:space="preserve"> in the Senate and gain the imprimatur of some high-profile Republicans. Then a pressure campaign will have to be mounted to convince Boehner to move the legislation to the floor of the House under rules that allow it to pass with mostly Democratic votes. It’s easier to see how this could happen with the coming budgetary issues,</w:t>
      </w:r>
      <w:r w:rsidRPr="00055034">
        <w:rPr>
          <w:sz w:val="16"/>
        </w:rPr>
        <w:t xml:space="preserve"> which have deadlines that force action, than for the rest of Obama’s agenda, which is more likely than not to simply die in the House.</w:t>
      </w:r>
    </w:p>
    <w:p w:rsidR="00EB051D" w:rsidRDefault="00EB051D" w:rsidP="00EB051D">
      <w:pPr>
        <w:pStyle w:val="Heading2"/>
      </w:pPr>
      <w:r>
        <w:lastRenderedPageBreak/>
        <w:t xml:space="preserve">Links – Methane </w:t>
      </w:r>
    </w:p>
    <w:p w:rsidR="00EB051D" w:rsidRDefault="00EB051D" w:rsidP="00EB051D">
      <w:pPr>
        <w:pStyle w:val="Heading3"/>
      </w:pPr>
      <w:r>
        <w:lastRenderedPageBreak/>
        <w:t xml:space="preserve">NOAA </w:t>
      </w:r>
    </w:p>
    <w:p w:rsidR="00EB051D" w:rsidRPr="00133F7A" w:rsidRDefault="00EB051D" w:rsidP="005A68F4">
      <w:pPr>
        <w:pStyle w:val="Heading4"/>
      </w:pPr>
      <w:r>
        <w:t>NOAA funding costs PC – Obama pushes, spending causes intense opposition and pushes off other agenda items</w:t>
      </w:r>
    </w:p>
    <w:p w:rsidR="00EB051D" w:rsidRDefault="00EB051D" w:rsidP="00EB051D">
      <w:proofErr w:type="spellStart"/>
      <w:r w:rsidRPr="002B6AA8">
        <w:rPr>
          <w:rStyle w:val="Style13ptBold"/>
        </w:rPr>
        <w:t>Bondareff</w:t>
      </w:r>
      <w:proofErr w:type="spellEnd"/>
      <w:r w:rsidRPr="002B6AA8">
        <w:rPr>
          <w:rStyle w:val="Style13ptBold"/>
        </w:rPr>
        <w:t xml:space="preserve"> 13</w:t>
      </w:r>
      <w:r>
        <w:t xml:space="preserve"> (Joan </w:t>
      </w:r>
      <w:proofErr w:type="spellStart"/>
      <w:r w:rsidRPr="002B6AA8">
        <w:t>Bondareff</w:t>
      </w:r>
      <w:proofErr w:type="spellEnd"/>
      <w:r>
        <w:t xml:space="preserve"> practicing lawyer focused on marine transportation, environmental, and legislative issues and Blank Rome. Prior to joining Blank Rome, Ms. </w:t>
      </w:r>
      <w:proofErr w:type="spellStart"/>
      <w:r>
        <w:t>Bondareff</w:t>
      </w:r>
      <w:proofErr w:type="spellEnd"/>
      <w:r>
        <w:t xml:space="preserve"> was chief counsel and acting deputy administrator of the Maritime Administration, U.S. Department of Transportation. She was also former majority counsel for the House Committee on Merchant Marine and Fisheries 6-18-2013 “United States: The Budget Outlook </w:t>
      </w:r>
      <w:proofErr w:type="gramStart"/>
      <w:r>
        <w:t>For Maritime Programs For</w:t>
      </w:r>
      <w:proofErr w:type="gramEnd"/>
      <w:r>
        <w:t xml:space="preserve"> FY2014” </w:t>
      </w:r>
      <w:hyperlink r:id="rId20" w:history="1">
        <w:r w:rsidRPr="002A7B81">
          <w:rPr>
            <w:rStyle w:val="Hyperlink"/>
          </w:rPr>
          <w:t>http://www.mondaq.com/unitedstates/x/245562/Marine+Shipping/The+Budget+Outlook+for+Maritime+Programs+for+FY2014</w:t>
        </w:r>
      </w:hyperlink>
      <w:r>
        <w:t xml:space="preserve"> DA: 6/7/14)</w:t>
      </w:r>
    </w:p>
    <w:p w:rsidR="00EB051D" w:rsidRPr="00F93991" w:rsidRDefault="00EB051D" w:rsidP="00EB051D">
      <w:pPr>
        <w:rPr>
          <w:sz w:val="8"/>
        </w:rPr>
      </w:pPr>
      <w:r w:rsidRPr="00133F7A">
        <w:rPr>
          <w:rStyle w:val="StyleUnderline"/>
        </w:rPr>
        <w:t>The President's budget request</w:t>
      </w:r>
      <w:r w:rsidRPr="00F93991">
        <w:rPr>
          <w:sz w:val="8"/>
        </w:rPr>
        <w:t xml:space="preserve"> for FY2014, usually delivered in February of the year prior to the beginning of a fiscal year, was delivered late this year. The President's budget </w:t>
      </w:r>
      <w:r w:rsidRPr="00133F7A">
        <w:rPr>
          <w:rStyle w:val="StyleUnderline"/>
        </w:rPr>
        <w:t>arrived</w:t>
      </w:r>
      <w:r w:rsidRPr="00F93991">
        <w:rPr>
          <w:sz w:val="8"/>
        </w:rPr>
        <w:t xml:space="preserve"> in Congress </w:t>
      </w:r>
      <w:r w:rsidRPr="00133F7A">
        <w:rPr>
          <w:rStyle w:val="StyleUnderline"/>
        </w:rPr>
        <w:t xml:space="preserve">in the midst of </w:t>
      </w:r>
      <w:r w:rsidRPr="00F93991">
        <w:rPr>
          <w:sz w:val="8"/>
        </w:rPr>
        <w:t xml:space="preserve">two </w:t>
      </w:r>
      <w:r w:rsidRPr="00133F7A">
        <w:rPr>
          <w:rStyle w:val="Emphasis"/>
        </w:rPr>
        <w:t>very different views</w:t>
      </w:r>
      <w:r w:rsidRPr="00F93991">
        <w:rPr>
          <w:sz w:val="8"/>
        </w:rPr>
        <w:t xml:space="preserve"> </w:t>
      </w:r>
      <w:r w:rsidRPr="00133F7A">
        <w:rPr>
          <w:rStyle w:val="StyleUnderline"/>
        </w:rPr>
        <w:t>of the budget</w:t>
      </w:r>
      <w:r w:rsidRPr="00F93991">
        <w:rPr>
          <w:sz w:val="8"/>
        </w:rPr>
        <w:t xml:space="preserve"> passed </w:t>
      </w:r>
      <w:r w:rsidRPr="00133F7A">
        <w:rPr>
          <w:rStyle w:val="StyleUnderline"/>
        </w:rPr>
        <w:t>by the House</w:t>
      </w:r>
      <w:r w:rsidRPr="00F93991">
        <w:rPr>
          <w:sz w:val="8"/>
        </w:rPr>
        <w:t xml:space="preserve"> of Representatives and the Senate in the form of budget resolutions. These resolutions, while non-binding, provide guidance to their respective appropriation committees. The House passed its budget resolution on March 14, 2013. The House resolution calls for cuts in high-speed and intercity rail projects and would balance the budget in approximately ten years. The Senate Budget Resolution, passed on March 23, 2013, includes $100 billion for infrastructure and job creation and is much closer to the President's vision for the budget. Prior to the release of his budget request, in the State of the Union Address on February 12, 2013, President Obama proposed a "Fix-It-First Program to put people to work as soon as possible on our most urgent [infrastructure] repairs, like the nearly 70,000 structurally deficient bridges across the country." He also proposed a Partnership to Rebuild America to attract private capital to upgrade infrastructure, including "modern ports to move our goods." The President amplified on these remarks in his FY2014 request for the Department of Transportation, which contains a new request for $50 billion to provide immediate transportation investments in key areas, including ports, to spur job growth and enhance our nation's infrastructure. Of this amount, $4 billion is to be allocated to a TIGER like grant program for infrastructure construction grants. For the Maritime Administration ("MARAD"), the President has requested a total of $365 million in budget authority, or 3.8% over the enacted 2013 level. The MARAD budget includes $208 million for the Maritime Security Program; $81 million for the U.S. Merchant Marine Academy; $25 million "for a new initiative aimed at mitigating the impact on sealift capacity and mariner jobs resulting from food aid program reform" (caused by last year's sudden cut to the cargo preference requirements for food aid shipments on U.S. flag ships from 75 to 50%); $2 million for a new Port Infrastructure Development Program; and $2.7 million for administrative costs of managing the Title XI loan guarantee program. The President's budget continues to zero out funding for new loan guarantees. In the meantime, Congress is considering legislation to restore the cargo preference cuts. (See H.R. 1678: Saving Essential American Sailors Act, introduced by Congressmen Elijah Cummings (D-MD) and Scott </w:t>
      </w:r>
      <w:proofErr w:type="spellStart"/>
      <w:r w:rsidRPr="00F93991">
        <w:rPr>
          <w:sz w:val="8"/>
        </w:rPr>
        <w:t>Rigell</w:t>
      </w:r>
      <w:proofErr w:type="spellEnd"/>
      <w:r w:rsidRPr="00F93991">
        <w:rPr>
          <w:sz w:val="8"/>
        </w:rPr>
        <w:t xml:space="preserve"> (R-VA).) For the Coast Guard, the President has requested a total of $9.79 billion, or 5.6% less than the FY2013 enacted level. This request includes $743 million for the continued purchase of surface assets, including funding for the seventh National Security Cutter, procurement of two Fast Response Cutters, and pre-acquisition activities for a new Coast Guard polar icebreaker for Arctic and Antarctic missions, expected to replace the POLAR STAR at the end of its life (projected to be 2022). Also funded under the DHS budget are FEMA and CBP. These agencies would receive $13.45 billion and $12.9 billion, respectively. As part of the FEMA budget, the President has proposed $2.1 billion for a new consolidated National Preparedness Grant Program, which merges all state and local and port security grants into one discretionary pot. Last year, Congress did not agree to this request for consolidating the grants into one block grant. We expect the CBP budget for border security will remain steady or increase if </w:t>
      </w:r>
      <w:r w:rsidRPr="00F93991">
        <w:rPr>
          <w:sz w:val="8"/>
          <w:szCs w:val="20"/>
        </w:rPr>
        <w:t>comprehensive immigration reform legislation is passed this year. For NOAA</w:t>
      </w:r>
      <w:r w:rsidRPr="00F93991">
        <w:rPr>
          <w:sz w:val="8"/>
        </w:rPr>
        <w:t>, the President has requested a total of $5.4 billion, an increase of $541 million over the 2012 spending plan. The budget includes $929 million for the National Marine Fisheries</w:t>
      </w:r>
      <w:r w:rsidRPr="00F93991">
        <w:rPr>
          <w:sz w:val="8"/>
          <w:szCs w:val="20"/>
        </w:rPr>
        <w:t xml:space="preserve"> Service; $529 million for the National Ocean Service, of which the Marine Debris Program has increased by $1 million (total $6 million), and the Regional Ocean Partnership Grants, which have been increased by $1.5 million; a total of $2.186 million for the National Environmental Satellite, Data and Information Service, including $954 million for two new GOES weather satellites; and </w:t>
      </w:r>
      <w:r w:rsidRPr="00F93991">
        <w:rPr>
          <w:sz w:val="8"/>
        </w:rPr>
        <w:t>an increase of $21 million to support an additional 1,627 days-at-sea for NOAA's oceanographic research fleet</w:t>
      </w:r>
      <w:r w:rsidRPr="00F93991">
        <w:rPr>
          <w:sz w:val="8"/>
          <w:szCs w:val="20"/>
        </w:rPr>
        <w:t xml:space="preserve">. Summary The House and Senate are currently holding a series of hearings featuring Administration witnesses to delve into the President's budget requests. </w:t>
      </w:r>
      <w:r w:rsidRPr="00133F7A">
        <w:rPr>
          <w:rStyle w:val="StyleUnderline"/>
          <w:sz w:val="20"/>
          <w:szCs w:val="20"/>
        </w:rPr>
        <w:t>The House</w:t>
      </w:r>
      <w:r w:rsidRPr="00F93991">
        <w:rPr>
          <w:sz w:val="8"/>
          <w:szCs w:val="20"/>
        </w:rPr>
        <w:t xml:space="preserve"> of R</w:t>
      </w:r>
      <w:r w:rsidRPr="00F93991">
        <w:rPr>
          <w:sz w:val="8"/>
        </w:rPr>
        <w:t xml:space="preserve">epresentatives </w:t>
      </w:r>
      <w:r w:rsidRPr="00133F7A">
        <w:rPr>
          <w:rStyle w:val="StyleUnderline"/>
        </w:rPr>
        <w:t>is likely to pass</w:t>
      </w:r>
      <w:r w:rsidRPr="00F93991">
        <w:rPr>
          <w:sz w:val="8"/>
        </w:rPr>
        <w:t xml:space="preserve"> appropriation </w:t>
      </w:r>
      <w:r w:rsidRPr="00133F7A">
        <w:rPr>
          <w:rStyle w:val="StyleUnderline"/>
        </w:rPr>
        <w:t>bills</w:t>
      </w:r>
      <w:r w:rsidRPr="00F93991">
        <w:rPr>
          <w:sz w:val="8"/>
        </w:rPr>
        <w:t xml:space="preserve"> that are </w:t>
      </w:r>
      <w:r w:rsidRPr="00133F7A">
        <w:rPr>
          <w:rStyle w:val="Emphasis"/>
        </w:rPr>
        <w:t>vastly different</w:t>
      </w:r>
      <w:r w:rsidRPr="00F93991">
        <w:rPr>
          <w:sz w:val="8"/>
        </w:rPr>
        <w:t xml:space="preserve"> </w:t>
      </w:r>
      <w:r w:rsidRPr="00133F7A">
        <w:rPr>
          <w:rStyle w:val="StyleUnderline"/>
        </w:rPr>
        <w:t>from the White House's request</w:t>
      </w:r>
      <w:r w:rsidRPr="00F93991">
        <w:rPr>
          <w:sz w:val="8"/>
        </w:rPr>
        <w:t xml:space="preserve">. In fact, </w:t>
      </w:r>
      <w:r w:rsidRPr="00133F7A">
        <w:rPr>
          <w:rStyle w:val="StyleUnderline"/>
        </w:rPr>
        <w:t>Members</w:t>
      </w:r>
      <w:r w:rsidRPr="00F93991">
        <w:rPr>
          <w:sz w:val="8"/>
        </w:rPr>
        <w:t xml:space="preserve"> of the House Appropriations Committee, such as Congressman Frank Wolf (R-VA), Chair of the Commerce, Justice, Science Appropriation Subcommittee, </w:t>
      </w:r>
      <w:r w:rsidRPr="00133F7A">
        <w:rPr>
          <w:rStyle w:val="StyleUnderline"/>
        </w:rPr>
        <w:t>have</w:t>
      </w:r>
      <w:r w:rsidRPr="00F93991">
        <w:rPr>
          <w:sz w:val="8"/>
        </w:rPr>
        <w:t xml:space="preserve"> already </w:t>
      </w:r>
      <w:r w:rsidRPr="00133F7A">
        <w:rPr>
          <w:rStyle w:val="StyleUnderline"/>
        </w:rPr>
        <w:t>questioned</w:t>
      </w:r>
      <w:r w:rsidRPr="00F93991">
        <w:rPr>
          <w:sz w:val="8"/>
        </w:rPr>
        <w:t xml:space="preserve"> </w:t>
      </w:r>
      <w:r w:rsidRPr="00133F7A">
        <w:rPr>
          <w:rStyle w:val="StyleUnderline"/>
        </w:rPr>
        <w:t>whether</w:t>
      </w:r>
      <w:r w:rsidRPr="00F93991">
        <w:rPr>
          <w:sz w:val="8"/>
        </w:rPr>
        <w:t xml:space="preserve"> full </w:t>
      </w:r>
      <w:r w:rsidRPr="00133F7A">
        <w:rPr>
          <w:rStyle w:val="StyleUnderline"/>
        </w:rPr>
        <w:t>funding can be provided for</w:t>
      </w:r>
      <w:r w:rsidRPr="00F93991">
        <w:rPr>
          <w:sz w:val="8"/>
        </w:rPr>
        <w:t xml:space="preserve"> </w:t>
      </w:r>
      <w:r w:rsidRPr="00133F7A">
        <w:rPr>
          <w:rStyle w:val="StyleUnderline"/>
        </w:rPr>
        <w:t>the</w:t>
      </w:r>
      <w:r w:rsidRPr="00F93991">
        <w:rPr>
          <w:sz w:val="8"/>
        </w:rPr>
        <w:t xml:space="preserve"> Commerce/</w:t>
      </w:r>
      <w:r w:rsidRPr="00133F7A">
        <w:rPr>
          <w:rStyle w:val="StyleUnderline"/>
        </w:rPr>
        <w:t>NOAA</w:t>
      </w:r>
      <w:r w:rsidRPr="00F93991">
        <w:rPr>
          <w:sz w:val="8"/>
        </w:rPr>
        <w:t xml:space="preserve"> budgets. </w:t>
      </w:r>
      <w:r w:rsidRPr="00133F7A">
        <w:rPr>
          <w:rStyle w:val="StyleUnderline"/>
        </w:rPr>
        <w:t>It also remains to be seen whether Congress can revert to regular order,</w:t>
      </w:r>
      <w:r w:rsidRPr="00F93991">
        <w:rPr>
          <w:sz w:val="8"/>
        </w:rPr>
        <w:t xml:space="preserve"> i.e., by passing the individual appropriation bills to keep the government operational in 2014, or whether another CR will be adopted. Senate Appropriations Committee Chair Barbara Mikulski (D-MD) has a desire to return to regular order, but </w:t>
      </w:r>
      <w:r w:rsidRPr="00133F7A">
        <w:rPr>
          <w:rStyle w:val="StyleUnderline"/>
        </w:rPr>
        <w:t xml:space="preserve">this is not likely to happen in the near term </w:t>
      </w:r>
      <w:r w:rsidRPr="00F93991">
        <w:rPr>
          <w:sz w:val="8"/>
        </w:rPr>
        <w:t xml:space="preserve">except for defense agencies where bipartisan agreement is more likely to be reached. </w:t>
      </w:r>
      <w:r w:rsidRPr="00133F7A">
        <w:rPr>
          <w:rStyle w:val="StyleUnderline"/>
        </w:rPr>
        <w:t>The government keeps limping along with cuts from sequester</w:t>
      </w:r>
      <w:r w:rsidRPr="00F93991">
        <w:rPr>
          <w:sz w:val="8"/>
        </w:rPr>
        <w:t xml:space="preserve">, </w:t>
      </w:r>
      <w:r w:rsidRPr="00133F7A">
        <w:rPr>
          <w:rStyle w:val="StyleUnderline"/>
        </w:rPr>
        <w:t>delays in Congressional approval for spending plans, and uncertainties</w:t>
      </w:r>
      <w:r w:rsidRPr="00F93991">
        <w:rPr>
          <w:sz w:val="8"/>
        </w:rPr>
        <w:t xml:space="preserve"> </w:t>
      </w:r>
      <w:r w:rsidRPr="00133F7A">
        <w:rPr>
          <w:rStyle w:val="StyleUnderline"/>
        </w:rPr>
        <w:t>in the outcome</w:t>
      </w:r>
      <w:r w:rsidRPr="00F93991">
        <w:rPr>
          <w:sz w:val="8"/>
        </w:rPr>
        <w:t xml:space="preserve"> for 2014. These challenges will also have a significant effect on their constituents as contracts and grants are delayed. </w:t>
      </w:r>
      <w:r w:rsidRPr="00133F7A">
        <w:rPr>
          <w:rStyle w:val="StyleUnderline"/>
        </w:rPr>
        <w:t xml:space="preserve">The House and Senate will </w:t>
      </w:r>
      <w:r w:rsidRPr="00F93991">
        <w:rPr>
          <w:sz w:val="8"/>
        </w:rPr>
        <w:t xml:space="preserve">once again </w:t>
      </w:r>
      <w:r w:rsidRPr="00133F7A">
        <w:rPr>
          <w:rStyle w:val="StyleUnderline"/>
        </w:rPr>
        <w:t>have to debate their respective visions</w:t>
      </w:r>
      <w:r w:rsidRPr="00F93991">
        <w:rPr>
          <w:sz w:val="8"/>
        </w:rPr>
        <w:t xml:space="preserve"> for the 2014 budget and come to some agreement on funding levels for 2014. In the meantime, Congress will have to raise the debt ceiling once again and decide whether to do so without a fight over offsetting budget cuts. </w:t>
      </w:r>
      <w:r w:rsidRPr="00133F7A">
        <w:rPr>
          <w:rStyle w:val="StyleUnderline"/>
        </w:rPr>
        <w:t>Given the current revenue situation, a fight over the debt ceiling is expected to be postponed to the fall.</w:t>
      </w:r>
    </w:p>
    <w:p w:rsidR="00EB051D" w:rsidRDefault="00EB051D" w:rsidP="00EB051D">
      <w:pPr>
        <w:pStyle w:val="Heading3"/>
      </w:pPr>
      <w:r>
        <w:lastRenderedPageBreak/>
        <w:t xml:space="preserve">2NC – NOAA </w:t>
      </w:r>
    </w:p>
    <w:p w:rsidR="00EB051D" w:rsidRDefault="00EB051D" w:rsidP="005A68F4">
      <w:pPr>
        <w:pStyle w:val="Heading4"/>
      </w:pPr>
      <w:r>
        <w:t>NOAA funding is a heavy lift – causes Congressional controversy</w:t>
      </w:r>
    </w:p>
    <w:p w:rsidR="00EB051D" w:rsidRDefault="00EB051D" w:rsidP="00EB051D">
      <w:proofErr w:type="spellStart"/>
      <w:r w:rsidRPr="002B6AA8">
        <w:rPr>
          <w:rStyle w:val="Style13ptBold"/>
        </w:rPr>
        <w:t>Mervis</w:t>
      </w:r>
      <w:proofErr w:type="spellEnd"/>
      <w:r w:rsidRPr="002B6AA8">
        <w:rPr>
          <w:rStyle w:val="Style13ptBold"/>
        </w:rPr>
        <w:t xml:space="preserve"> 13 </w:t>
      </w:r>
      <w:r>
        <w:t xml:space="preserve">(Jeff </w:t>
      </w:r>
      <w:proofErr w:type="spellStart"/>
      <w:r w:rsidRPr="002B6AA8">
        <w:t>Mervis</w:t>
      </w:r>
      <w:proofErr w:type="spellEnd"/>
      <w:r>
        <w:t xml:space="preserve"> reports on science policy in the United States and around the world. He's covered science policy for more than 30 years, including a stint at Nature, and joined Science in 1993. 3-25-</w:t>
      </w:r>
      <w:r w:rsidRPr="002B6AA8">
        <w:t>2013</w:t>
      </w:r>
      <w:r>
        <w:t xml:space="preserve"> “Congress Completes Work on 2013 Spending Bill” </w:t>
      </w:r>
      <w:hyperlink r:id="rId21" w:history="1">
        <w:r w:rsidRPr="002A7B81">
          <w:rPr>
            <w:rStyle w:val="Hyperlink"/>
          </w:rPr>
          <w:t>http://news.sciencemag.org/2013/03/congress-completes-work-2013-spending-bill</w:t>
        </w:r>
      </w:hyperlink>
      <w:r>
        <w:t xml:space="preserve"> DA: 6/11/14</w:t>
      </w:r>
      <w:proofErr w:type="gramStart"/>
      <w:r>
        <w:t>)(</w:t>
      </w:r>
      <w:proofErr w:type="gramEnd"/>
      <w:r>
        <w:t>AC)</w:t>
      </w:r>
    </w:p>
    <w:p w:rsidR="00EB051D" w:rsidRPr="00020FCB" w:rsidRDefault="00EB051D" w:rsidP="00EB051D">
      <w:pPr>
        <w:rPr>
          <w:sz w:val="12"/>
        </w:rPr>
      </w:pPr>
      <w:r w:rsidRPr="00020FCB">
        <w:rPr>
          <w:sz w:val="12"/>
        </w:rPr>
        <w:t xml:space="preserve"> </w:t>
      </w:r>
      <w:r w:rsidRPr="00DA095C">
        <w:rPr>
          <w:rStyle w:val="StyleUnderline"/>
        </w:rPr>
        <w:t>U.S. research agencies finally know what they have to spend</w:t>
      </w:r>
      <w:r w:rsidRPr="00020FCB">
        <w:rPr>
          <w:sz w:val="12"/>
        </w:rPr>
        <w:t xml:space="preserve"> for the rest of the 2013 fiscal year after Congress completed work on 20 March on a bill to fund the government through 30 September. </w:t>
      </w:r>
      <w:r w:rsidRPr="00DA095C">
        <w:rPr>
          <w:rStyle w:val="StyleUnderline"/>
        </w:rPr>
        <w:t>The</w:t>
      </w:r>
      <w:r w:rsidRPr="00020FCB">
        <w:rPr>
          <w:sz w:val="12"/>
        </w:rPr>
        <w:t xml:space="preserve"> </w:t>
      </w:r>
      <w:r w:rsidRPr="00DA095C">
        <w:rPr>
          <w:rStyle w:val="Emphasis"/>
        </w:rPr>
        <w:t>heavy lifting</w:t>
      </w:r>
      <w:r w:rsidRPr="00020FCB">
        <w:rPr>
          <w:sz w:val="12"/>
        </w:rPr>
        <w:t xml:space="preserve"> </w:t>
      </w:r>
      <w:r w:rsidRPr="00DA095C">
        <w:rPr>
          <w:rStyle w:val="StyleUnderline"/>
        </w:rPr>
        <w:t>was completed</w:t>
      </w:r>
      <w:r w:rsidRPr="00020FCB">
        <w:rPr>
          <w:sz w:val="12"/>
        </w:rPr>
        <w:t xml:space="preserve"> by the Senate, and, on 21 March, the House of Representatives accepted the Senate's version. The so-called continuing resolution modifies some of the more onerous aspects of the automatic budget cuts known as the sequester that went into effect earlier this month. But the spending bill retains the overall $85 billion reduction in a trillion-dollar budget that covers discretionary spending (which covers most science agencies). The Senate bill provides a detailed spending road map for the National Science Foundation, NASA, the National Oceanic and Atmospheric Administration, and the National Institute of Standards and Technology that includes congressional preferences. But other research agencies, notably the National Institutes of Health, have received very little guidance beyond an overall amount they can spend. </w:t>
      </w:r>
      <w:r w:rsidRPr="00DA095C">
        <w:rPr>
          <w:rStyle w:val="StyleUnderline"/>
        </w:rPr>
        <w:t>Dickering over the</w:t>
      </w:r>
      <w:r w:rsidRPr="00020FCB">
        <w:rPr>
          <w:sz w:val="12"/>
        </w:rPr>
        <w:t xml:space="preserve"> National </w:t>
      </w:r>
      <w:proofErr w:type="spellStart"/>
      <w:r w:rsidRPr="00020FCB">
        <w:rPr>
          <w:sz w:val="12"/>
        </w:rPr>
        <w:t>Oceanoic</w:t>
      </w:r>
      <w:proofErr w:type="spellEnd"/>
      <w:r w:rsidRPr="00020FCB">
        <w:rPr>
          <w:sz w:val="12"/>
        </w:rPr>
        <w:t xml:space="preserve"> and Atmospheric Administration's (</w:t>
      </w:r>
      <w:r w:rsidRPr="00DA095C">
        <w:rPr>
          <w:rStyle w:val="StyleUnderline"/>
        </w:rPr>
        <w:t>NOAA's</w:t>
      </w:r>
      <w:r w:rsidRPr="00020FCB">
        <w:rPr>
          <w:sz w:val="12"/>
        </w:rPr>
        <w:t xml:space="preserve">) 2013 </w:t>
      </w:r>
      <w:r w:rsidRPr="00DA095C">
        <w:rPr>
          <w:rStyle w:val="StyleUnderline"/>
        </w:rPr>
        <w:t>budget</w:t>
      </w:r>
      <w:r w:rsidRPr="00020FCB">
        <w:rPr>
          <w:sz w:val="12"/>
        </w:rPr>
        <w:t xml:space="preserve"> </w:t>
      </w:r>
      <w:r w:rsidRPr="00DA095C">
        <w:rPr>
          <w:rStyle w:val="StyleUnderline"/>
        </w:rPr>
        <w:t>caused</w:t>
      </w:r>
      <w:r w:rsidRPr="00020FCB">
        <w:rPr>
          <w:sz w:val="12"/>
        </w:rPr>
        <w:t xml:space="preserve"> </w:t>
      </w:r>
      <w:r w:rsidRPr="00DA095C">
        <w:rPr>
          <w:rStyle w:val="Emphasis"/>
        </w:rPr>
        <w:t xml:space="preserve">plenty of </w:t>
      </w:r>
      <w:proofErr w:type="spellStart"/>
      <w:r w:rsidRPr="00DA095C">
        <w:rPr>
          <w:rStyle w:val="Emphasis"/>
        </w:rPr>
        <w:t>sturm</w:t>
      </w:r>
      <w:proofErr w:type="spellEnd"/>
      <w:r w:rsidRPr="00DA095C">
        <w:rPr>
          <w:rStyle w:val="Emphasis"/>
        </w:rPr>
        <w:t xml:space="preserve"> and </w:t>
      </w:r>
      <w:proofErr w:type="spellStart"/>
      <w:r w:rsidRPr="00DA095C">
        <w:rPr>
          <w:rStyle w:val="Emphasis"/>
        </w:rPr>
        <w:t>drang</w:t>
      </w:r>
      <w:proofErr w:type="spellEnd"/>
      <w:r w:rsidRPr="00020FCB">
        <w:rPr>
          <w:sz w:val="12"/>
        </w:rPr>
        <w:t xml:space="preserve"> </w:t>
      </w:r>
      <w:r w:rsidRPr="00DA095C">
        <w:rPr>
          <w:rStyle w:val="StyleUnderline"/>
        </w:rPr>
        <w:t>over the past year</w:t>
      </w:r>
      <w:r w:rsidRPr="00020FCB">
        <w:rPr>
          <w:sz w:val="12"/>
        </w:rPr>
        <w:t xml:space="preserve">. But the final outcome has agency advocates feeling somewhat serene. "NOAA did well given the constraints of a very tough budget situation—not perfect, but it could have been much, much worse," says Scott </w:t>
      </w:r>
      <w:proofErr w:type="spellStart"/>
      <w:r w:rsidRPr="00020FCB">
        <w:rPr>
          <w:sz w:val="12"/>
        </w:rPr>
        <w:t>Rayder</w:t>
      </w:r>
      <w:proofErr w:type="spellEnd"/>
      <w:r w:rsidRPr="00020FCB">
        <w:rPr>
          <w:sz w:val="12"/>
        </w:rPr>
        <w:t xml:space="preserve">, a former top NOAA aide who is now a senior adviser at the University Corporation for Atmospheric Research in Boulder, Colorado. The bottom line: Thanks to </w:t>
      </w:r>
      <w:proofErr w:type="spellStart"/>
      <w:r w:rsidRPr="00020FCB">
        <w:rPr>
          <w:sz w:val="12"/>
        </w:rPr>
        <w:t>Superstorm</w:t>
      </w:r>
      <w:proofErr w:type="spellEnd"/>
      <w:r w:rsidRPr="00020FCB">
        <w:rPr>
          <w:sz w:val="12"/>
        </w:rPr>
        <w:t xml:space="preserve"> Sandy, NOAA will have about $5.2 billion to spend in fiscal year 2013, some $300 million more than its 2012 total. All of that increase, however, comes from a Sandy relief bill approved earlier this year that specifies how the agency must use the funds. The result is that some of NOAA's research accounts will still feel pain from the automatic cuts known as </w:t>
      </w:r>
      <w:proofErr w:type="gramStart"/>
      <w:r w:rsidRPr="00020FCB">
        <w:rPr>
          <w:sz w:val="12"/>
        </w:rPr>
        <w:t>the sequester</w:t>
      </w:r>
      <w:proofErr w:type="gramEnd"/>
      <w:r w:rsidRPr="00020FCB">
        <w:rPr>
          <w:sz w:val="12"/>
        </w:rPr>
        <w:t xml:space="preserve">. The math can be hard to follow. Overall, Congress gave NOAA $5.1 billion in its final 2013 spending bill, matching the president's request. At first glance, that total appears to be an increase. But the bill also requires a cut of nearly 2% to bring the agency's budget, in line with government-wide spending limits, reducing the total to about $5 billion. The sequester—about a 5% cut—further reduces the total to about $4.74 billion, some $150 million below NOAA's 2012 total of $4.89 billion. The Sandy relief bill finalized in February, however, added $476 million to NOAA's budget for a range of specific needs, such as repairing laboratories and "hurricane hunter" aircraft and new weather radars and satellites. The add-on put NOAA back into the black for 2013, despite </w:t>
      </w:r>
      <w:proofErr w:type="gramStart"/>
      <w:r w:rsidRPr="00020FCB">
        <w:rPr>
          <w:sz w:val="12"/>
        </w:rPr>
        <w:t>the sequester</w:t>
      </w:r>
      <w:proofErr w:type="gramEnd"/>
      <w:r w:rsidRPr="00020FCB">
        <w:rPr>
          <w:sz w:val="12"/>
        </w:rPr>
        <w:t xml:space="preserve">, and gives the agency greater spending flexibility for some programs. </w:t>
      </w:r>
      <w:r w:rsidRPr="00020FCB">
        <w:rPr>
          <w:rStyle w:val="StyleUnderline"/>
        </w:rPr>
        <w:t>Other programs</w:t>
      </w:r>
      <w:r w:rsidRPr="00020FCB">
        <w:rPr>
          <w:sz w:val="12"/>
        </w:rPr>
        <w:t xml:space="preserve">, however, will still </w:t>
      </w:r>
      <w:r w:rsidRPr="00020FCB">
        <w:rPr>
          <w:rStyle w:val="StyleUnderline"/>
        </w:rPr>
        <w:t>feel pain</w:t>
      </w:r>
      <w:r w:rsidRPr="00020FCB">
        <w:rPr>
          <w:sz w:val="12"/>
        </w:rPr>
        <w:t xml:space="preserve">. </w:t>
      </w:r>
      <w:r w:rsidRPr="00020FCB">
        <w:rPr>
          <w:rStyle w:val="StyleUnderline"/>
        </w:rPr>
        <w:t>The largest</w:t>
      </w:r>
      <w:r w:rsidRPr="00020FCB">
        <w:rPr>
          <w:sz w:val="12"/>
        </w:rPr>
        <w:t xml:space="preserve">, including its Office of </w:t>
      </w:r>
      <w:r w:rsidRPr="00020FCB">
        <w:rPr>
          <w:rStyle w:val="StyleUnderline"/>
        </w:rPr>
        <w:t>Oceanic</w:t>
      </w:r>
      <w:r w:rsidRPr="00020FCB">
        <w:rPr>
          <w:sz w:val="12"/>
        </w:rPr>
        <w:t xml:space="preserve"> and Atmospheric </w:t>
      </w:r>
      <w:r w:rsidRPr="00020FCB">
        <w:rPr>
          <w:rStyle w:val="StyleUnderline"/>
        </w:rPr>
        <w:t>Research</w:t>
      </w:r>
      <w:r w:rsidRPr="00020FCB">
        <w:rPr>
          <w:sz w:val="12"/>
        </w:rPr>
        <w:t xml:space="preserve"> and the National Marine Fisheries Service, are likely to end up with flat or slightly reduced budgets. </w:t>
      </w:r>
      <w:r w:rsidRPr="00020FCB">
        <w:rPr>
          <w:rStyle w:val="StyleUnderline"/>
        </w:rPr>
        <w:t>And at least one research-related program will cease to exist</w:t>
      </w:r>
      <w:r w:rsidRPr="00020FCB">
        <w:rPr>
          <w:sz w:val="12"/>
        </w:rPr>
        <w:t>. Congress endorsed a controversial plan to shut down NOAA's National Undersea Research Program (NURP</w:t>
      </w:r>
      <w:proofErr w:type="gramStart"/>
      <w:r w:rsidRPr="00020FCB">
        <w:rPr>
          <w:sz w:val="12"/>
        </w:rPr>
        <w:t>) ,</w:t>
      </w:r>
      <w:proofErr w:type="gramEnd"/>
      <w:r w:rsidRPr="00020FCB">
        <w:rPr>
          <w:sz w:val="12"/>
        </w:rPr>
        <w:t xml:space="preserve"> a $4 million program that gives academic scientists access to research submersibles, and to fold it into the agency's broader ocean exploration program. But lawmakers also directed NOAA to take a close look at the NURP's regional partnerships with universities and other groups. Those "producing the most valuable scientific information," they agreed, should be allowed to compete for continuing funding. The agency will also have to tell Congress what it plans to do with NURP's small fleet of piloted and automated undersea craft. </w:t>
      </w:r>
    </w:p>
    <w:p w:rsidR="00EB051D" w:rsidRDefault="00EB051D" w:rsidP="00EB051D">
      <w:pPr>
        <w:pStyle w:val="Heading3"/>
      </w:pPr>
      <w:r>
        <w:lastRenderedPageBreak/>
        <w:t>Methane link</w:t>
      </w:r>
    </w:p>
    <w:p w:rsidR="00EB051D" w:rsidRDefault="00EB051D" w:rsidP="005A68F4">
      <w:pPr>
        <w:pStyle w:val="Heading4"/>
      </w:pPr>
      <w:r>
        <w:t>Methane sucks Obama’s political capital</w:t>
      </w:r>
    </w:p>
    <w:p w:rsidR="00EB051D" w:rsidRDefault="00EB051D" w:rsidP="00EB051D">
      <w:proofErr w:type="spellStart"/>
      <w:r w:rsidRPr="00B56906">
        <w:rPr>
          <w:rStyle w:val="Style13ptBold"/>
        </w:rPr>
        <w:t>Labate</w:t>
      </w:r>
      <w:proofErr w:type="spellEnd"/>
      <w:r w:rsidRPr="00B56906">
        <w:rPr>
          <w:rStyle w:val="Style13ptBold"/>
        </w:rPr>
        <w:t xml:space="preserve"> 5/28</w:t>
      </w:r>
      <w:r>
        <w:t xml:space="preserve">—third-year JD/Master of Environmental Law and Policy student from NY, intern at the EPA and USDOJ. [“Climate Inaction Plan: Obama’s Methane Strategy and its Perilous Path,” April 28, 2014, </w:t>
      </w:r>
      <w:r>
        <w:rPr>
          <w:i/>
        </w:rPr>
        <w:t>Vermont Journal of Environmental Law</w:t>
      </w:r>
      <w:r>
        <w:t>] // AG</w:t>
      </w:r>
    </w:p>
    <w:p w:rsidR="00EB051D" w:rsidRPr="001E4150" w:rsidRDefault="00EB051D" w:rsidP="00EB051D">
      <w:pPr>
        <w:rPr>
          <w:sz w:val="16"/>
        </w:rPr>
      </w:pPr>
      <w:r w:rsidRPr="001E4150">
        <w:rPr>
          <w:sz w:val="16"/>
        </w:rPr>
        <w:t xml:space="preserve">The Strategy delays regulating oil and gas, </w:t>
      </w:r>
      <w:r w:rsidRPr="00B56906">
        <w:rPr>
          <w:rStyle w:val="StyleUnderline"/>
        </w:rPr>
        <w:t>the most important piece of the methane puzzle</w:t>
      </w:r>
      <w:r w:rsidRPr="001E4150">
        <w:rPr>
          <w:sz w:val="16"/>
        </w:rPr>
        <w:t xml:space="preserve">, for far too long. Granted, </w:t>
      </w:r>
      <w:r w:rsidRPr="00B56906">
        <w:rPr>
          <w:rStyle w:val="StyleUnderline"/>
        </w:rPr>
        <w:t>EPA direly needs to update its leak rate estimates and since oil and gas represents a significant part of this country’s energy portfolio, hasty regulations may be unwise</w:t>
      </w:r>
      <w:r w:rsidRPr="001E4150">
        <w:rPr>
          <w:sz w:val="16"/>
        </w:rPr>
        <w:t xml:space="preserve">. President </w:t>
      </w:r>
      <w:r w:rsidRPr="00B56906">
        <w:rPr>
          <w:rStyle w:val="StyleUnderline"/>
        </w:rPr>
        <w:t>Obama might still have the will to push through tough regulations late in his term since he will want to secure his legacy on important issues such as climate change</w:t>
      </w:r>
      <w:r w:rsidRPr="001E4150">
        <w:rPr>
          <w:sz w:val="16"/>
        </w:rPr>
        <w:t xml:space="preserve">. However, putting off regulation until 2016 will make it even more difficult for the Administration to act. Oil and gas will have grown larger as a source of energy and solidify its place in the nation’s economy. </w:t>
      </w:r>
      <w:r w:rsidRPr="00B56906">
        <w:rPr>
          <w:rStyle w:val="StyleUnderline"/>
        </w:rPr>
        <w:t>This will make regulation more difficult as the industry has powerful representation in Washington. The U.S. Senate might slip into Republican hands, further enabling legislative attempts to restrict EPA’s regulatory authority</w:t>
      </w:r>
      <w:r w:rsidRPr="001E4150">
        <w:rPr>
          <w:sz w:val="16"/>
        </w:rPr>
        <w:t xml:space="preserve">. By 2016, President </w:t>
      </w:r>
      <w:r w:rsidRPr="00B56906">
        <w:rPr>
          <w:rStyle w:val="StyleUnderline"/>
        </w:rPr>
        <w:t>Obama will be considered a lame duck, having used up most of what political capital he has left</w:t>
      </w:r>
      <w:r w:rsidRPr="001E4150">
        <w:rPr>
          <w:sz w:val="16"/>
        </w:rPr>
        <w:t>. Worst of all, 2016 will be a presidential election year with substantial pressure put on the Obama Administration to take a pro-business stance for the sake of the Democratic candidate. Delaying the final oil and gas methane rule until the next presidency could result in an Administration that is less likely to regulate.</w:t>
      </w:r>
    </w:p>
    <w:p w:rsidR="00EB051D" w:rsidRDefault="00EB051D" w:rsidP="00EB051D">
      <w:pPr>
        <w:pStyle w:val="Heading3"/>
      </w:pPr>
      <w:r>
        <w:lastRenderedPageBreak/>
        <w:t xml:space="preserve">1NC - </w:t>
      </w:r>
      <w:proofErr w:type="spellStart"/>
      <w:proofErr w:type="gramStart"/>
      <w:r>
        <w:t>Ew</w:t>
      </w:r>
      <w:proofErr w:type="spellEnd"/>
      <w:proofErr w:type="gramEnd"/>
      <w:r>
        <w:t xml:space="preserve"> exploration </w:t>
      </w:r>
    </w:p>
    <w:p w:rsidR="00EB051D" w:rsidRDefault="00EB051D" w:rsidP="005A68F4">
      <w:pPr>
        <w:pStyle w:val="Heading4"/>
      </w:pPr>
      <w:r>
        <w:t>Ocean exploration costs PC – no Congressional constituency and funding concerns stall debates</w:t>
      </w:r>
    </w:p>
    <w:p w:rsidR="00EB051D" w:rsidRDefault="00EB051D" w:rsidP="00EB051D">
      <w:r>
        <w:t xml:space="preserve">Michael </w:t>
      </w:r>
      <w:proofErr w:type="spellStart"/>
      <w:r w:rsidRPr="00A35A47">
        <w:rPr>
          <w:rStyle w:val="Style13ptBold"/>
        </w:rPr>
        <w:t>Conathan</w:t>
      </w:r>
      <w:proofErr w:type="spellEnd"/>
      <w:r>
        <w:t xml:space="preserve"> is the Director of Ocean Policy at the Center for American Progress 6-20-</w:t>
      </w:r>
      <w:r w:rsidRPr="00A35A47">
        <w:rPr>
          <w:rStyle w:val="Style13ptBold"/>
        </w:rPr>
        <w:t>2013</w:t>
      </w:r>
      <w:r>
        <w:t xml:space="preserve"> “Space Exploration Dollars Dwarf Ocean Spending” </w:t>
      </w:r>
      <w:hyperlink r:id="rId22" w:history="1">
        <w:r w:rsidRPr="002A7B81">
          <w:rPr>
            <w:rStyle w:val="Hyperlink"/>
          </w:rPr>
          <w:t>http://newswatch.nationalgeographic.com/2013/06/20/space-exploration-dollars-dwarf-ocean-spending/</w:t>
        </w:r>
      </w:hyperlink>
      <w:r>
        <w:t xml:space="preserve"> DA: 6/11/14</w:t>
      </w:r>
    </w:p>
    <w:p w:rsidR="00EB051D" w:rsidRPr="00A35A47" w:rsidRDefault="00EB051D" w:rsidP="00EB051D">
      <w:pPr>
        <w:rPr>
          <w:rStyle w:val="StyleUnderline"/>
        </w:rPr>
      </w:pPr>
      <w:r w:rsidRPr="00A35A47">
        <w:rPr>
          <w:sz w:val="8"/>
        </w:rPr>
        <w:t xml:space="preserve">“Star Trek” would have us believe that space is the final frontier, but with apologies to the armies of </w:t>
      </w:r>
      <w:proofErr w:type="spellStart"/>
      <w:r w:rsidRPr="00A35A47">
        <w:rPr>
          <w:sz w:val="8"/>
        </w:rPr>
        <w:t>Trekkies</w:t>
      </w:r>
      <w:proofErr w:type="spellEnd"/>
      <w:r w:rsidRPr="00A35A47">
        <w:rPr>
          <w:sz w:val="8"/>
        </w:rPr>
        <w:t xml:space="preserve">, their oracle might be a tad off base. Though we know little about outer space, we still have plenty of </w:t>
      </w:r>
      <w:r w:rsidRPr="00A35A47">
        <w:rPr>
          <w:rStyle w:val="StyleUnderline"/>
        </w:rPr>
        <w:t>frontiers to explore here on our home planet</w:t>
      </w:r>
      <w:r w:rsidRPr="00A35A47">
        <w:rPr>
          <w:sz w:val="8"/>
        </w:rPr>
        <w:t>. And they’</w:t>
      </w:r>
      <w:r w:rsidRPr="00A35A47">
        <w:rPr>
          <w:rStyle w:val="StyleUnderline"/>
        </w:rPr>
        <w:t>re losing the race of discovery.</w:t>
      </w:r>
      <w:r>
        <w:rPr>
          <w:rStyle w:val="StyleUnderline"/>
        </w:rPr>
        <w:t xml:space="preserve"> </w:t>
      </w:r>
      <w:r w:rsidRPr="00A35A47">
        <w:rPr>
          <w:sz w:val="8"/>
        </w:rPr>
        <w:t xml:space="preserve">Hollywood giant James Cameron, director of mega-blockbusters such as “Titanic” and “Avatar,” brought this message to Capitol Hill last week, along with the single-seat submersible that he used to become the third human to journey to the deepest point of the world’s oceans—the Marianas Trench. By contrast, more than 500 people have journeyed into space—including Sen. Bill Nelson (D-FL), who sits on the committee before which Cameron testified—and 12 people have actually set foot on the surface of the moon. All it takes is a quick comparison of the budgets for NASA and the National Oceanic and Atmospheric Administration, or NOAA, to understand why space exploration is outpacing its ocean counterpart by such a wide margin. In fiscal year 2013 </w:t>
      </w:r>
      <w:r w:rsidRPr="00A35A47">
        <w:rPr>
          <w:rStyle w:val="StyleUnderline"/>
        </w:rPr>
        <w:t>NASA’s</w:t>
      </w:r>
      <w:r w:rsidRPr="00A35A47">
        <w:rPr>
          <w:sz w:val="8"/>
        </w:rPr>
        <w:t xml:space="preserve"> annual </w:t>
      </w:r>
      <w:r w:rsidRPr="00A35A47">
        <w:rPr>
          <w:rStyle w:val="StyleUnderline"/>
        </w:rPr>
        <w:t>exploration budget was</w:t>
      </w:r>
      <w:r w:rsidRPr="00A35A47">
        <w:rPr>
          <w:sz w:val="8"/>
        </w:rPr>
        <w:t xml:space="preserve"> roughly </w:t>
      </w:r>
      <w:r w:rsidRPr="00A35A47">
        <w:rPr>
          <w:rStyle w:val="StyleUnderline"/>
        </w:rPr>
        <w:t>$3.8 billion</w:t>
      </w:r>
      <w:r w:rsidRPr="00A35A47">
        <w:rPr>
          <w:sz w:val="8"/>
        </w:rPr>
        <w:t xml:space="preserve">. That same year, </w:t>
      </w:r>
      <w:r w:rsidRPr="00A35A47">
        <w:rPr>
          <w:rStyle w:val="StyleUnderline"/>
        </w:rPr>
        <w:t>total</w:t>
      </w:r>
      <w:r w:rsidRPr="00A35A47">
        <w:rPr>
          <w:sz w:val="8"/>
        </w:rPr>
        <w:t xml:space="preserve"> </w:t>
      </w:r>
      <w:r w:rsidRPr="00A35A47">
        <w:rPr>
          <w:rStyle w:val="StyleUnderline"/>
        </w:rPr>
        <w:t>funding for</w:t>
      </w:r>
      <w:r w:rsidRPr="00A35A47">
        <w:rPr>
          <w:sz w:val="8"/>
        </w:rPr>
        <w:t xml:space="preserve"> everything </w:t>
      </w:r>
      <w:r w:rsidRPr="00A35A47">
        <w:rPr>
          <w:rStyle w:val="StyleUnderline"/>
        </w:rPr>
        <w:t>NOAA</w:t>
      </w:r>
      <w:r w:rsidRPr="00A35A47">
        <w:rPr>
          <w:sz w:val="8"/>
        </w:rPr>
        <w:t xml:space="preserve"> does—fishery management, weather and climate forecasting, ocean research and management, among many other programs—was about $5 billion, and NOAA’s Office of </w:t>
      </w:r>
      <w:r w:rsidRPr="00A35A47">
        <w:rPr>
          <w:rStyle w:val="StyleUnderline"/>
        </w:rPr>
        <w:t>Exploration</w:t>
      </w:r>
      <w:r w:rsidRPr="00A35A47">
        <w:rPr>
          <w:sz w:val="8"/>
        </w:rPr>
        <w:t xml:space="preserve"> and Research received </w:t>
      </w:r>
      <w:r w:rsidRPr="00A35A47">
        <w:rPr>
          <w:rStyle w:val="StyleUnderline"/>
        </w:rPr>
        <w:t>just $23.</w:t>
      </w:r>
      <w:r w:rsidRPr="00A35A47">
        <w:rPr>
          <w:sz w:val="8"/>
        </w:rPr>
        <w:t>7</w:t>
      </w:r>
      <w:r w:rsidRPr="00A35A47">
        <w:rPr>
          <w:rStyle w:val="StyleUnderline"/>
        </w:rPr>
        <w:t xml:space="preserve"> million</w:t>
      </w:r>
      <w:r w:rsidRPr="00A35A47">
        <w:rPr>
          <w:sz w:val="8"/>
        </w:rPr>
        <w:t xml:space="preserve">. Something is wrong with this picture. Space travel is certainly expensive. But as Cameron proved with his dive that cost approximately $8 million, deep-sea exploration is pricey as well. And that’s not the only similarity between space and ocean travel: Both are dark, cold, and completely inhospitable to human life. The single-seat submersible, </w:t>
      </w:r>
      <w:proofErr w:type="spellStart"/>
      <w:r w:rsidRPr="00A35A47">
        <w:rPr>
          <w:sz w:val="8"/>
        </w:rPr>
        <w:t>Deepsea</w:t>
      </w:r>
      <w:proofErr w:type="spellEnd"/>
      <w:r w:rsidRPr="00A35A47">
        <w:rPr>
          <w:sz w:val="8"/>
        </w:rPr>
        <w:t xml:space="preserve"> Challenger, which James Cameron piloted to the bottom of the Marianas Trench last year arrived at the Woods Hole Oceanographic Institution last week. (Photo by James S. Talbot)The single-seat submersible, </w:t>
      </w:r>
      <w:proofErr w:type="spellStart"/>
      <w:r w:rsidRPr="00A35A47">
        <w:rPr>
          <w:sz w:val="8"/>
        </w:rPr>
        <w:t>Deepsea</w:t>
      </w:r>
      <w:proofErr w:type="spellEnd"/>
      <w:r w:rsidRPr="00A35A47">
        <w:rPr>
          <w:sz w:val="8"/>
        </w:rPr>
        <w:t xml:space="preserve"> Challenger, which James Cameron piloted to the bottom of the Marianas Trench last year arrived at the Woods Hole Oceanographic Institution last week. (Photo by James S. Talbot) </w:t>
      </w:r>
      <w:r w:rsidRPr="00A35A47">
        <w:rPr>
          <w:rStyle w:val="StyleUnderline"/>
        </w:rPr>
        <w:t>Yet space travel excites Americans’</w:t>
      </w:r>
      <w:r w:rsidRPr="00A35A47">
        <w:rPr>
          <w:sz w:val="8"/>
        </w:rPr>
        <w:t xml:space="preserve"> imaginations </w:t>
      </w:r>
      <w:r w:rsidRPr="00A35A47">
        <w:rPr>
          <w:rStyle w:val="StyleUnderline"/>
        </w:rPr>
        <w:t>in a way ocean exploration never has</w:t>
      </w:r>
      <w:r w:rsidRPr="00A35A47">
        <w:rPr>
          <w:sz w:val="8"/>
        </w:rPr>
        <w:t>. To put this in terms Cameron may be familiar with, just think of how stories are told on screens both big and small: Space dominates, with “Star Trek,” “Star Wars,” “</w:t>
      </w:r>
      <w:proofErr w:type="spellStart"/>
      <w:r w:rsidRPr="00A35A47">
        <w:rPr>
          <w:sz w:val="8"/>
        </w:rPr>
        <w:t>Battlestar</w:t>
      </w:r>
      <w:proofErr w:type="spellEnd"/>
      <w:r w:rsidRPr="00A35A47">
        <w:rPr>
          <w:sz w:val="8"/>
        </w:rPr>
        <w:t xml:space="preserve"> </w:t>
      </w:r>
      <w:proofErr w:type="spellStart"/>
      <w:r w:rsidRPr="00A35A47">
        <w:rPr>
          <w:sz w:val="8"/>
        </w:rPr>
        <w:t>Galactica</w:t>
      </w:r>
      <w:proofErr w:type="spellEnd"/>
      <w:r w:rsidRPr="00A35A47">
        <w:rPr>
          <w:sz w:val="8"/>
        </w:rPr>
        <w:t xml:space="preserve">,” “Buck Rogers in the 25th Century,” and “2001 A Space Odyssey.” Then there are B-movies such as “Plan Nine </w:t>
      </w:r>
      <w:proofErr w:type="gramStart"/>
      <w:r w:rsidRPr="00A35A47">
        <w:rPr>
          <w:sz w:val="8"/>
        </w:rPr>
        <w:t>From</w:t>
      </w:r>
      <w:proofErr w:type="gramEnd"/>
      <w:r w:rsidRPr="00A35A47">
        <w:rPr>
          <w:sz w:val="8"/>
        </w:rPr>
        <w:t xml:space="preserve"> Outer Space” and everything ever mocked on “Mystery Science Theater 2000.” There are even parodies: “</w:t>
      </w:r>
      <w:proofErr w:type="spellStart"/>
      <w:r w:rsidRPr="00A35A47">
        <w:rPr>
          <w:sz w:val="8"/>
        </w:rPr>
        <w:t>Spaceballs</w:t>
      </w:r>
      <w:proofErr w:type="spellEnd"/>
      <w:r w:rsidRPr="00A35A47">
        <w:rPr>
          <w:sz w:val="8"/>
        </w:rPr>
        <w:t xml:space="preserve">,” “Galaxy Quest,” and “Mars Attacks!” And let’s not forget Cameron’s own contributions: “Aliens” and “Avatar.” When it comes to the ocean, we have “20,000 Leagues Under the Sea,” “Sponge Bob Square Pants,” and Cameron’s somewhat lesser-known film “The Abyss.” And that’s about it. This imbalance in pop culture is illustrative of what plays out in real life. We rejoiced along with the NASA mission-control room when the Mars rover landed on the red planet late last year. One particularly exuberant scientist, known as “Mohawk Guy” for his audacious hairdo, became a minor celebrity and even fielded his share of spontaneous marriage proposals. But when Cameron bottomed out in the Challenger Deep more than 36,000 feet below the surface of the sea, it was met with resounding indifference from all but the dorkiest of ocean nerds such as myself. </w:t>
      </w:r>
      <w:r w:rsidRPr="00A35A47">
        <w:rPr>
          <w:rStyle w:val="StyleUnderline"/>
        </w:rPr>
        <w:t>Part of this</w:t>
      </w:r>
      <w:r w:rsidRPr="00A35A47">
        <w:rPr>
          <w:sz w:val="8"/>
        </w:rPr>
        <w:t xml:space="preserve"> incongruity </w:t>
      </w:r>
      <w:r w:rsidRPr="00A35A47">
        <w:rPr>
          <w:rStyle w:val="StyleUnderline"/>
        </w:rPr>
        <w:t>comes from access</w:t>
      </w:r>
      <w:r w:rsidRPr="00A35A47">
        <w:rPr>
          <w:sz w:val="8"/>
        </w:rPr>
        <w:t xml:space="preserve">. No matter where we live, we can go outside on a clear night, look up into the sky, and wonder about what’s out there. We’re presented with a spectacular vista of stars, planets, meteorites, and even the occasional comet or aurora. We have all been wishing on stars since we were children. </w:t>
      </w:r>
      <w:r w:rsidRPr="00A35A47">
        <w:rPr>
          <w:rStyle w:val="StyleUnderline"/>
        </w:rPr>
        <w:t>Only the lucky few can gaze out at the ocean from their doorstep</w:t>
      </w:r>
      <w:r w:rsidRPr="00A35A47">
        <w:rPr>
          <w:sz w:val="8"/>
        </w:rPr>
        <w:t xml:space="preserve">, </w:t>
      </w:r>
      <w:r w:rsidRPr="00A35A47">
        <w:rPr>
          <w:rStyle w:val="StyleUnderline"/>
        </w:rPr>
        <w:t>and even those who do cannot see all that lies beneath the waves.</w:t>
      </w:r>
      <w:r>
        <w:rPr>
          <w:rStyle w:val="StyleUnderline"/>
        </w:rPr>
        <w:t xml:space="preserve"> </w:t>
      </w:r>
      <w:r w:rsidRPr="00A35A47">
        <w:rPr>
          <w:rStyle w:val="StyleUnderline"/>
        </w:rPr>
        <w:t>As a result</w:t>
      </w:r>
      <w:r w:rsidRPr="00A35A47">
        <w:rPr>
          <w:sz w:val="8"/>
        </w:rPr>
        <w:t xml:space="preserve">, the </w:t>
      </w:r>
      <w:r w:rsidRPr="00A35A47">
        <w:rPr>
          <w:rStyle w:val="Emphasis"/>
        </w:rPr>
        <w:t>facts about ocean exploration are pretty bleak</w:t>
      </w:r>
      <w:r w:rsidRPr="00A35A47">
        <w:rPr>
          <w:sz w:val="8"/>
        </w:rPr>
        <w:t xml:space="preserve">. Humans have laid eyes on less than 5 percent of the ocean, and we have better maps of the surface of Mars than we do of America’s exclusive economic zone—the undersea territory reaching out 200 miles from our shores. Sure, space is sexy. But the oceans are too. To those intrigued by the quest for alien life, consider this: Scientists estimate that we still have not discovered 91 percent of the species that live in our oceans. And some of them look pretty outlandish. Go ahead and Google the </w:t>
      </w:r>
      <w:proofErr w:type="spellStart"/>
      <w:r w:rsidRPr="00A35A47">
        <w:rPr>
          <w:sz w:val="8"/>
        </w:rPr>
        <w:t>deepsea</w:t>
      </w:r>
      <w:proofErr w:type="spellEnd"/>
      <w:r w:rsidRPr="00A35A47">
        <w:rPr>
          <w:sz w:val="8"/>
        </w:rPr>
        <w:t xml:space="preserve"> </w:t>
      </w:r>
      <w:proofErr w:type="spellStart"/>
      <w:r w:rsidRPr="00A35A47">
        <w:rPr>
          <w:sz w:val="8"/>
        </w:rPr>
        <w:t>hatchetfish</w:t>
      </w:r>
      <w:proofErr w:type="spellEnd"/>
      <w:r w:rsidRPr="00A35A47">
        <w:rPr>
          <w:sz w:val="8"/>
        </w:rPr>
        <w:t xml:space="preserve">, frill shark, or </w:t>
      </w:r>
      <w:proofErr w:type="spellStart"/>
      <w:r w:rsidRPr="00A35A47">
        <w:rPr>
          <w:sz w:val="8"/>
        </w:rPr>
        <w:t>Bathynomus</w:t>
      </w:r>
      <w:proofErr w:type="spellEnd"/>
      <w:r w:rsidRPr="00A35A47">
        <w:rPr>
          <w:sz w:val="8"/>
        </w:rPr>
        <w:t xml:space="preserve"> </w:t>
      </w:r>
      <w:proofErr w:type="spellStart"/>
      <w:r w:rsidRPr="00A35A47">
        <w:rPr>
          <w:sz w:val="8"/>
        </w:rPr>
        <w:t>giganteus</w:t>
      </w:r>
      <w:proofErr w:type="spellEnd"/>
      <w:r w:rsidRPr="00A35A47">
        <w:rPr>
          <w:sz w:val="8"/>
        </w:rPr>
        <w:t xml:space="preserve">. </w:t>
      </w:r>
      <w:r w:rsidRPr="00A35A47">
        <w:rPr>
          <w:rStyle w:val="StyleUnderline"/>
        </w:rPr>
        <w:t>In a time of</w:t>
      </w:r>
      <w:r w:rsidRPr="00A35A47">
        <w:rPr>
          <w:sz w:val="8"/>
        </w:rPr>
        <w:t xml:space="preserve"> </w:t>
      </w:r>
      <w:r w:rsidRPr="00A35A47">
        <w:rPr>
          <w:rStyle w:val="Emphasis"/>
        </w:rPr>
        <w:t>shrinking budgets</w:t>
      </w:r>
      <w:r w:rsidRPr="00A35A47">
        <w:rPr>
          <w:sz w:val="8"/>
        </w:rPr>
        <w:t xml:space="preserve"> </w:t>
      </w:r>
      <w:r w:rsidRPr="00A35A47">
        <w:rPr>
          <w:rStyle w:val="StyleUnderline"/>
        </w:rPr>
        <w:t>and</w:t>
      </w:r>
      <w:r w:rsidRPr="00A35A47">
        <w:rPr>
          <w:sz w:val="8"/>
        </w:rPr>
        <w:t xml:space="preserve"> </w:t>
      </w:r>
      <w:r w:rsidRPr="00A35A47">
        <w:rPr>
          <w:rStyle w:val="Emphasis"/>
        </w:rPr>
        <w:t>increased scrutiny</w:t>
      </w:r>
      <w:r w:rsidRPr="00A35A47">
        <w:rPr>
          <w:sz w:val="8"/>
        </w:rPr>
        <w:t xml:space="preserve"> </w:t>
      </w:r>
      <w:r w:rsidRPr="00A35A47">
        <w:rPr>
          <w:rStyle w:val="StyleUnderline"/>
        </w:rPr>
        <w:t>on the return for our investments</w:t>
      </w:r>
      <w:r w:rsidRPr="00A35A47">
        <w:rPr>
          <w:sz w:val="8"/>
        </w:rPr>
        <w:t xml:space="preserve">, we should be taking a long, hard look at how we are prioritizing our exploration dollars. If the goal of government spending is to spur growth in the private sector, entrepreneurs are far more likely to find inspiration down in the depths of the ocean than up in the heavens. The ocean already provides us with about half the oxygen we breathe, our single largest source of protein, a wealth of mineral resources, key ingredients for pharmaceuticals, and marine biotechnology. Of course space exportation does have benefits beyond the “cool factor” of putting people on the moon and astronaut-bards playing David Bowie covers in space. Inventions created to facilitate space travel have become ubiquitous in our lives—cell-phone cameras, scratch-resistant lenses, and water-filtration systems, just to name a few—and research conducted in outer space has led to breakthroughs here on earth in the technological and medical fields. Yet despite far-fetched plans to mine asteroids for rare metals, the only tangible goods brought back from space to date remain a few piles of moon rocks. The deep seabed is a much more likely source of so-called rare-earth metals than distant asteroids. Earlier this year the United Nations published its first plan for management of mineral resources beneath the high seas that are outside the jurisdiction of any individual country. The United States has not been able to participate in negotiations around this policy because we are not among the 185 nations that have ratified the U.N. Convention on the Law of the Sea, which governs such activity. With or without the United States on board, the potential for economic development in the most remote places on the planet is vast and about to leap to the next level. Earlier this year Japan announced that it has discovered a massive supply of rare earth both within its exclusive economic zone and in international waters. This follows reports in 2011 that China sent at least one exploratory mission to the seabed beneath international waters in the Pacific Ocean. There is a real opportunity for our nation to lead in this area, but we must invest and join the rest of the world in creating the governance structure for these activities. Toward the end of last week’s hearing, Sen. Mark </w:t>
      </w:r>
      <w:proofErr w:type="spellStart"/>
      <w:r w:rsidRPr="00A35A47">
        <w:rPr>
          <w:rStyle w:val="StyleUnderline"/>
        </w:rPr>
        <w:t>Begich</w:t>
      </w:r>
      <w:proofErr w:type="spellEnd"/>
      <w:r w:rsidRPr="00A35A47">
        <w:rPr>
          <w:sz w:val="8"/>
        </w:rPr>
        <w:t xml:space="preserve"> (D-AK), who chairs the Subcommittee on Oceans, Atmosphere, Fisheries, and Coast Guard, hypothetically </w:t>
      </w:r>
      <w:r w:rsidRPr="00A35A47">
        <w:rPr>
          <w:rStyle w:val="StyleUnderline"/>
        </w:rPr>
        <w:t>asked where we would be</w:t>
      </w:r>
      <w:r w:rsidRPr="00A35A47">
        <w:rPr>
          <w:sz w:val="8"/>
        </w:rPr>
        <w:t xml:space="preserve"> today </w:t>
      </w:r>
      <w:r w:rsidRPr="00A35A47">
        <w:rPr>
          <w:rStyle w:val="StyleUnderline"/>
        </w:rPr>
        <w:t xml:space="preserve">if we had spent </w:t>
      </w:r>
      <w:r w:rsidRPr="00A35A47">
        <w:rPr>
          <w:sz w:val="8"/>
        </w:rPr>
        <w:t xml:space="preserve">half as much </w:t>
      </w:r>
      <w:r w:rsidRPr="00A35A47">
        <w:rPr>
          <w:rStyle w:val="StyleUnderline"/>
        </w:rPr>
        <w:t>money</w:t>
      </w:r>
      <w:r w:rsidRPr="00A35A47">
        <w:rPr>
          <w:sz w:val="8"/>
        </w:rPr>
        <w:t xml:space="preserve"> </w:t>
      </w:r>
      <w:r w:rsidRPr="00A35A47">
        <w:rPr>
          <w:rStyle w:val="StyleUnderline"/>
        </w:rPr>
        <w:t>exploring</w:t>
      </w:r>
      <w:r w:rsidRPr="00A35A47">
        <w:rPr>
          <w:sz w:val="8"/>
        </w:rPr>
        <w:t xml:space="preserve"> </w:t>
      </w:r>
      <w:r w:rsidRPr="00A35A47">
        <w:rPr>
          <w:rStyle w:val="StyleUnderline"/>
        </w:rPr>
        <w:t>the oceans</w:t>
      </w:r>
      <w:r w:rsidRPr="00A35A47">
        <w:rPr>
          <w:sz w:val="8"/>
        </w:rPr>
        <w:t xml:space="preserve"> as we have spent exploring space. </w:t>
      </w:r>
      <w:r w:rsidRPr="00A35A47">
        <w:rPr>
          <w:rStyle w:val="Emphasis"/>
        </w:rPr>
        <w:t>Given the current financial climate in Congress, we won’t find the answer to his question on Capitol Hill.</w:t>
      </w:r>
      <w:r>
        <w:rPr>
          <w:rStyle w:val="Emphasis"/>
        </w:rPr>
        <w:t xml:space="preserve"> </w:t>
      </w:r>
      <w:r w:rsidRPr="00A35A47">
        <w:rPr>
          <w:sz w:val="8"/>
        </w:rPr>
        <w:t xml:space="preserve">But there may be another way. Cameron is currently in preproduction on the second and third “Avatar” films. He says the former will be set on an ocean planet. No one except he and his fellow producers at 20th Century Fox really know how much the first installment of the movie series cost, but estimates peg it at approximately $250 million—or 10 times the total funding for NOAA’s Ocean Exploration program. Since the original “Avatar” grossed more than $2 billion at the box office worldwide, if NASA isn’t willing to hand over a bit of its riches to help their oceanic co-explorers, maybe Cameron and his studio partners can chip a percent or two off the gross from “Avatar 2” to help fill the gap. Come to think of it, </w:t>
      </w:r>
      <w:r w:rsidRPr="00A35A47">
        <w:rPr>
          <w:rStyle w:val="StyleUnderline"/>
        </w:rPr>
        <w:t>if the key to exploring the oceans hinges</w:t>
      </w:r>
      <w:r w:rsidRPr="00A35A47">
        <w:rPr>
          <w:sz w:val="8"/>
        </w:rPr>
        <w:t xml:space="preserve"> either </w:t>
      </w:r>
      <w:r w:rsidRPr="00A35A47">
        <w:rPr>
          <w:rStyle w:val="StyleUnderline"/>
        </w:rPr>
        <w:t>on</w:t>
      </w:r>
      <w:r w:rsidRPr="00A35A47">
        <w:rPr>
          <w:sz w:val="8"/>
        </w:rPr>
        <w:t xml:space="preserve"> Hollywood giving up profits or </w:t>
      </w:r>
      <w:r w:rsidRPr="00A35A47">
        <w:rPr>
          <w:rStyle w:val="StyleUnderline"/>
        </w:rPr>
        <w:t>Congress increasing spending</w:t>
      </w:r>
      <w:r w:rsidRPr="00A35A47">
        <w:rPr>
          <w:sz w:val="8"/>
        </w:rPr>
        <w:t xml:space="preserve">, maybe </w:t>
      </w:r>
      <w:r w:rsidRPr="00A35A47">
        <w:rPr>
          <w:rStyle w:val="StyleUnderline"/>
        </w:rPr>
        <w:t>we are more likely to mine asteroids after all.</w:t>
      </w:r>
    </w:p>
    <w:p w:rsidR="00EB051D" w:rsidRDefault="00EB051D" w:rsidP="00EB051D">
      <w:pPr>
        <w:pStyle w:val="Heading3"/>
      </w:pPr>
      <w:r>
        <w:lastRenderedPageBreak/>
        <w:t xml:space="preserve">2NC – exploration </w:t>
      </w:r>
    </w:p>
    <w:p w:rsidR="00EB051D" w:rsidRDefault="00EB051D" w:rsidP="005A68F4">
      <w:pPr>
        <w:pStyle w:val="Heading4"/>
      </w:pPr>
      <w:r>
        <w:t>Ocean exploration funding is a heavy lift – causes Congressional controversy</w:t>
      </w:r>
    </w:p>
    <w:p w:rsidR="00EB051D" w:rsidRDefault="00EB051D" w:rsidP="00EB051D">
      <w:r>
        <w:t xml:space="preserve">Jeff </w:t>
      </w:r>
      <w:proofErr w:type="spellStart"/>
      <w:r w:rsidRPr="00DA095C">
        <w:rPr>
          <w:rStyle w:val="Style13ptBold"/>
        </w:rPr>
        <w:t>Mervis</w:t>
      </w:r>
      <w:proofErr w:type="spellEnd"/>
      <w:r>
        <w:t xml:space="preserve"> reports on science policy in the United States and around the world. He's covered science policy for more than 30 years, including a stint at Nature, and joined Science in 1993.</w:t>
      </w:r>
    </w:p>
    <w:p w:rsidR="00EB051D" w:rsidRDefault="00EB051D" w:rsidP="00EB051D">
      <w:r>
        <w:t xml:space="preserve"> 3-25-</w:t>
      </w:r>
      <w:r w:rsidRPr="00DA095C">
        <w:rPr>
          <w:rStyle w:val="Style13ptBold"/>
        </w:rPr>
        <w:t>2013</w:t>
      </w:r>
      <w:r>
        <w:t xml:space="preserve"> “Congress Completes Work on 2013 Spending Bill” </w:t>
      </w:r>
      <w:hyperlink r:id="rId23" w:history="1">
        <w:r w:rsidRPr="002A7B81">
          <w:rPr>
            <w:rStyle w:val="Hyperlink"/>
          </w:rPr>
          <w:t>http://news.sciencemag.org/2013/03/congress-completes-work-2013-spending-bill</w:t>
        </w:r>
      </w:hyperlink>
      <w:r>
        <w:t xml:space="preserve"> DA: 6/11/14</w:t>
      </w:r>
    </w:p>
    <w:p w:rsidR="00EB051D" w:rsidRPr="00020FCB" w:rsidRDefault="00EB051D" w:rsidP="00EB051D">
      <w:pPr>
        <w:rPr>
          <w:sz w:val="12"/>
        </w:rPr>
      </w:pPr>
      <w:r w:rsidRPr="00020FCB">
        <w:rPr>
          <w:sz w:val="12"/>
        </w:rPr>
        <w:t xml:space="preserve"> </w:t>
      </w:r>
      <w:r w:rsidRPr="00DA095C">
        <w:rPr>
          <w:rStyle w:val="StyleUnderline"/>
        </w:rPr>
        <w:t>U.S. research agencies finally know what they have to spend</w:t>
      </w:r>
      <w:r w:rsidRPr="00020FCB">
        <w:rPr>
          <w:sz w:val="12"/>
        </w:rPr>
        <w:t xml:space="preserve"> for the rest of the 2013 fiscal year after Congress completed work on 20 March on a bill to fund the government through 30 September. </w:t>
      </w:r>
      <w:r w:rsidRPr="00DA095C">
        <w:rPr>
          <w:rStyle w:val="StyleUnderline"/>
        </w:rPr>
        <w:t>The</w:t>
      </w:r>
      <w:r w:rsidRPr="00020FCB">
        <w:rPr>
          <w:sz w:val="12"/>
        </w:rPr>
        <w:t xml:space="preserve"> </w:t>
      </w:r>
      <w:r w:rsidRPr="00DA095C">
        <w:rPr>
          <w:rStyle w:val="Emphasis"/>
        </w:rPr>
        <w:t>heavy lifting</w:t>
      </w:r>
      <w:r w:rsidRPr="00020FCB">
        <w:rPr>
          <w:sz w:val="12"/>
        </w:rPr>
        <w:t xml:space="preserve"> </w:t>
      </w:r>
      <w:r w:rsidRPr="00DA095C">
        <w:rPr>
          <w:rStyle w:val="StyleUnderline"/>
        </w:rPr>
        <w:t>was completed</w:t>
      </w:r>
      <w:r w:rsidRPr="00020FCB">
        <w:rPr>
          <w:sz w:val="12"/>
        </w:rPr>
        <w:t xml:space="preserve"> by the Senate, and, on 21 March, the House of Representatives accepted the Senate's version. The so-called continuing resolution modifies some of the more onerous aspects of the automatic budget cuts known as the sequester that went into effect earlier this month. But the spending bill retains the overall $85 billion reduction in a trillion-dollar budget that covers discretionary spending (which covers most science agencies). The Senate bill provides a detailed spending road map for the National Science Foundation, NASA, the National Oceanic and Atmospheric Administration, and the National Institute of Standards and Technology that includes congressional preferences. But other research agencies, notably the National Institutes of Health, have received very little guidance beyond an overall amount they can spend. </w:t>
      </w:r>
      <w:r w:rsidRPr="00DA095C">
        <w:rPr>
          <w:rStyle w:val="StyleUnderline"/>
        </w:rPr>
        <w:t>Dickering over the</w:t>
      </w:r>
      <w:r w:rsidRPr="00020FCB">
        <w:rPr>
          <w:sz w:val="12"/>
        </w:rPr>
        <w:t xml:space="preserve"> National </w:t>
      </w:r>
      <w:proofErr w:type="spellStart"/>
      <w:r w:rsidRPr="00020FCB">
        <w:rPr>
          <w:sz w:val="12"/>
        </w:rPr>
        <w:t>Oceanoic</w:t>
      </w:r>
      <w:proofErr w:type="spellEnd"/>
      <w:r w:rsidRPr="00020FCB">
        <w:rPr>
          <w:sz w:val="12"/>
        </w:rPr>
        <w:t xml:space="preserve"> and Atmospheric Administration's (</w:t>
      </w:r>
      <w:r w:rsidRPr="00DA095C">
        <w:rPr>
          <w:rStyle w:val="StyleUnderline"/>
        </w:rPr>
        <w:t>NOAA's</w:t>
      </w:r>
      <w:r w:rsidRPr="00020FCB">
        <w:rPr>
          <w:sz w:val="12"/>
        </w:rPr>
        <w:t xml:space="preserve">) 2013 </w:t>
      </w:r>
      <w:r w:rsidRPr="00DA095C">
        <w:rPr>
          <w:rStyle w:val="StyleUnderline"/>
        </w:rPr>
        <w:t>budget</w:t>
      </w:r>
      <w:r w:rsidRPr="00020FCB">
        <w:rPr>
          <w:sz w:val="12"/>
        </w:rPr>
        <w:t xml:space="preserve"> </w:t>
      </w:r>
      <w:r w:rsidRPr="00DA095C">
        <w:rPr>
          <w:rStyle w:val="StyleUnderline"/>
        </w:rPr>
        <w:t>caused</w:t>
      </w:r>
      <w:r w:rsidRPr="00020FCB">
        <w:rPr>
          <w:sz w:val="12"/>
        </w:rPr>
        <w:t xml:space="preserve"> </w:t>
      </w:r>
      <w:r w:rsidRPr="00DA095C">
        <w:rPr>
          <w:rStyle w:val="Emphasis"/>
        </w:rPr>
        <w:t xml:space="preserve">plenty of </w:t>
      </w:r>
      <w:proofErr w:type="spellStart"/>
      <w:r w:rsidRPr="00DA095C">
        <w:rPr>
          <w:rStyle w:val="Emphasis"/>
        </w:rPr>
        <w:t>sturm</w:t>
      </w:r>
      <w:proofErr w:type="spellEnd"/>
      <w:r w:rsidRPr="00DA095C">
        <w:rPr>
          <w:rStyle w:val="Emphasis"/>
        </w:rPr>
        <w:t xml:space="preserve"> and </w:t>
      </w:r>
      <w:proofErr w:type="spellStart"/>
      <w:r w:rsidRPr="00DA095C">
        <w:rPr>
          <w:rStyle w:val="Emphasis"/>
        </w:rPr>
        <w:t>drang</w:t>
      </w:r>
      <w:proofErr w:type="spellEnd"/>
      <w:r w:rsidRPr="00020FCB">
        <w:rPr>
          <w:sz w:val="12"/>
        </w:rPr>
        <w:t xml:space="preserve"> </w:t>
      </w:r>
      <w:r w:rsidRPr="00DA095C">
        <w:rPr>
          <w:rStyle w:val="StyleUnderline"/>
        </w:rPr>
        <w:t>over the past year</w:t>
      </w:r>
      <w:r w:rsidRPr="00020FCB">
        <w:rPr>
          <w:sz w:val="12"/>
        </w:rPr>
        <w:t xml:space="preserve">. But the final outcome has agency advocates feeling somewhat serene. "NOAA did well given the constraints of a very tough budget situation—not perfect, but it could have been much, much worse," says Scott </w:t>
      </w:r>
      <w:proofErr w:type="spellStart"/>
      <w:r w:rsidRPr="00020FCB">
        <w:rPr>
          <w:sz w:val="12"/>
        </w:rPr>
        <w:t>Rayder</w:t>
      </w:r>
      <w:proofErr w:type="spellEnd"/>
      <w:r w:rsidRPr="00020FCB">
        <w:rPr>
          <w:sz w:val="12"/>
        </w:rPr>
        <w:t xml:space="preserve">, a former top NOAA aide who is now a senior adviser at the University Corporation for Atmospheric Research in Boulder, Colorado. The bottom line: Thanks to </w:t>
      </w:r>
      <w:proofErr w:type="spellStart"/>
      <w:r w:rsidRPr="00020FCB">
        <w:rPr>
          <w:sz w:val="12"/>
        </w:rPr>
        <w:t>Superstorm</w:t>
      </w:r>
      <w:proofErr w:type="spellEnd"/>
      <w:r w:rsidRPr="00020FCB">
        <w:rPr>
          <w:sz w:val="12"/>
        </w:rPr>
        <w:t xml:space="preserve"> Sandy, NOAA will have about $5.2 billion to spend in fiscal year 2013, some $300 million more than its 2012 total. All of that increase, however, comes from a Sandy relief bill approved earlier this year that specifies how the agency must use the funds. The result is that some of NOAA's research accounts will still feel pain from the automatic cuts known as </w:t>
      </w:r>
      <w:proofErr w:type="gramStart"/>
      <w:r w:rsidRPr="00020FCB">
        <w:rPr>
          <w:sz w:val="12"/>
        </w:rPr>
        <w:t>the sequester</w:t>
      </w:r>
      <w:proofErr w:type="gramEnd"/>
      <w:r w:rsidRPr="00020FCB">
        <w:rPr>
          <w:sz w:val="12"/>
        </w:rPr>
        <w:t xml:space="preserve">. The math can be hard to follow. Overall, Congress gave NOAA $5.1 billion in its final 2013 spending bill, matching the president's request. At first glance, that total appears to be an increase. But the bill also requires a cut of nearly 2% to bring the agency's budget, in line with government-wide spending limits, reducing the total to about $5 billion. The sequester—about a 5% cut—further reduces the total to about $4.74 billion, some $150 million below NOAA's 2012 total of $4.89 billion. The Sandy relief bill finalized in February, however, added $476 million to NOAA's budget for a range of specific needs, such as repairing laboratories and "hurricane hunter" aircraft and new weather radars and satellites. The add-on put NOAA back into the black for 2013, despite </w:t>
      </w:r>
      <w:proofErr w:type="gramStart"/>
      <w:r w:rsidRPr="00020FCB">
        <w:rPr>
          <w:sz w:val="12"/>
        </w:rPr>
        <w:t>the sequester</w:t>
      </w:r>
      <w:proofErr w:type="gramEnd"/>
      <w:r w:rsidRPr="00020FCB">
        <w:rPr>
          <w:sz w:val="12"/>
        </w:rPr>
        <w:t xml:space="preserve">, and gives the agency greater spending flexibility for some programs. </w:t>
      </w:r>
      <w:r w:rsidRPr="00020FCB">
        <w:rPr>
          <w:rStyle w:val="StyleUnderline"/>
        </w:rPr>
        <w:t>Other programs</w:t>
      </w:r>
      <w:r w:rsidRPr="00020FCB">
        <w:rPr>
          <w:sz w:val="12"/>
        </w:rPr>
        <w:t xml:space="preserve">, however, will still </w:t>
      </w:r>
      <w:r w:rsidRPr="00020FCB">
        <w:rPr>
          <w:rStyle w:val="StyleUnderline"/>
        </w:rPr>
        <w:t>feel pain</w:t>
      </w:r>
      <w:r w:rsidRPr="00020FCB">
        <w:rPr>
          <w:sz w:val="12"/>
        </w:rPr>
        <w:t xml:space="preserve">. </w:t>
      </w:r>
      <w:r w:rsidRPr="00020FCB">
        <w:rPr>
          <w:rStyle w:val="StyleUnderline"/>
        </w:rPr>
        <w:t>The largest</w:t>
      </w:r>
      <w:r w:rsidRPr="00020FCB">
        <w:rPr>
          <w:sz w:val="12"/>
        </w:rPr>
        <w:t xml:space="preserve">, including its Office of </w:t>
      </w:r>
      <w:r w:rsidRPr="00020FCB">
        <w:rPr>
          <w:rStyle w:val="StyleUnderline"/>
        </w:rPr>
        <w:t>Oceanic</w:t>
      </w:r>
      <w:r w:rsidRPr="00020FCB">
        <w:rPr>
          <w:sz w:val="12"/>
        </w:rPr>
        <w:t xml:space="preserve"> and Atmospheric </w:t>
      </w:r>
      <w:r w:rsidRPr="00020FCB">
        <w:rPr>
          <w:rStyle w:val="StyleUnderline"/>
        </w:rPr>
        <w:t>Research</w:t>
      </w:r>
      <w:r w:rsidRPr="00020FCB">
        <w:rPr>
          <w:sz w:val="12"/>
        </w:rPr>
        <w:t xml:space="preserve"> and the National Marine Fisheries Service, are likely to end up with flat or slightly reduced budgets. </w:t>
      </w:r>
      <w:r w:rsidRPr="00020FCB">
        <w:rPr>
          <w:rStyle w:val="StyleUnderline"/>
        </w:rPr>
        <w:t>And at least one research-related program will cease to exist</w:t>
      </w:r>
      <w:r w:rsidRPr="00020FCB">
        <w:rPr>
          <w:sz w:val="12"/>
        </w:rPr>
        <w:t>. Congress endorsed a controversial plan to shut down NOAA's National Undersea Research Program (NURP</w:t>
      </w:r>
      <w:proofErr w:type="gramStart"/>
      <w:r w:rsidRPr="00020FCB">
        <w:rPr>
          <w:sz w:val="12"/>
        </w:rPr>
        <w:t>) ,</w:t>
      </w:r>
      <w:proofErr w:type="gramEnd"/>
      <w:r w:rsidRPr="00020FCB">
        <w:rPr>
          <w:sz w:val="12"/>
        </w:rPr>
        <w:t xml:space="preserve"> a $4 million program that gives academic scientists access to research submersibles, and to fold it into the agency's broader ocean exploration program. But lawmakers also directed NOAA to take a close look at the NURP's regional partnerships with universities and other groups. Those "producing the most valuable scientific information," they agreed, should be allowed to compete for continuing funding. The agency will also have to tell Congress what it plans to do with NURP's small fleet of piloted and automated undersea craft. </w:t>
      </w:r>
    </w:p>
    <w:p w:rsidR="00EB051D" w:rsidRPr="00A256D1" w:rsidRDefault="00EB051D" w:rsidP="005A68F4">
      <w:pPr>
        <w:pStyle w:val="Heading4"/>
      </w:pPr>
      <w:r>
        <w:t>Ocean exploration funding controversial – past debates prove</w:t>
      </w:r>
    </w:p>
    <w:p w:rsidR="00EB051D" w:rsidRDefault="00EB051D" w:rsidP="00EB051D">
      <w:r w:rsidRPr="00A256D1">
        <w:rPr>
          <w:sz w:val="16"/>
          <w:szCs w:val="16"/>
        </w:rPr>
        <w:t>Linda</w:t>
      </w:r>
      <w:r>
        <w:t xml:space="preserve"> </w:t>
      </w:r>
      <w:r w:rsidRPr="00A256D1">
        <w:rPr>
          <w:rStyle w:val="Style13ptBold"/>
        </w:rPr>
        <w:t>Larson</w:t>
      </w:r>
      <w:r>
        <w:t xml:space="preserve"> </w:t>
      </w:r>
      <w:r w:rsidRPr="00A256D1">
        <w:rPr>
          <w:sz w:val="16"/>
          <w:szCs w:val="16"/>
        </w:rPr>
        <w:t xml:space="preserve">has over 25 years of environmental law and land use experience. Over the course of her career, she has managed numerous complex litigation matters. She has successfully resolved disputes ranging from site remediation to endangered species, and has particular experience with marine resources and sediments issues. Linda served as staff counsel to Senator Warren Magnuson on the U.S. Senate Appropriations Committee and as an attorney with the National Oceanic &amp; Atmospheric Administration. She practiced for many years with Heller </w:t>
      </w:r>
      <w:proofErr w:type="spellStart"/>
      <w:r w:rsidRPr="00A256D1">
        <w:rPr>
          <w:sz w:val="16"/>
          <w:szCs w:val="16"/>
        </w:rPr>
        <w:t>Ehrman</w:t>
      </w:r>
      <w:proofErr w:type="spellEnd"/>
      <w:r w:rsidRPr="00A256D1">
        <w:rPr>
          <w:sz w:val="16"/>
          <w:szCs w:val="16"/>
        </w:rPr>
        <w:t xml:space="preserve">, and chaired its </w:t>
      </w:r>
      <w:proofErr w:type="gramStart"/>
      <w:r w:rsidRPr="00A256D1">
        <w:rPr>
          <w:sz w:val="16"/>
          <w:szCs w:val="16"/>
        </w:rPr>
        <w:t>Northwest</w:t>
      </w:r>
      <w:proofErr w:type="gramEnd"/>
      <w:r w:rsidRPr="00A256D1">
        <w:rPr>
          <w:sz w:val="16"/>
          <w:szCs w:val="16"/>
        </w:rPr>
        <w:t xml:space="preserve"> environmental practice group</w:t>
      </w:r>
      <w:r>
        <w:t xml:space="preserve">. </w:t>
      </w:r>
      <w:proofErr w:type="gramStart"/>
      <w:r w:rsidRPr="00A256D1">
        <w:rPr>
          <w:rStyle w:val="Style13ptBold"/>
        </w:rPr>
        <w:t>and</w:t>
      </w:r>
      <w:proofErr w:type="gramEnd"/>
      <w:r>
        <w:t xml:space="preserve"> </w:t>
      </w:r>
      <w:r w:rsidRPr="00A256D1">
        <w:rPr>
          <w:sz w:val="16"/>
          <w:szCs w:val="16"/>
        </w:rPr>
        <w:t>Jessica</w:t>
      </w:r>
      <w:r>
        <w:t xml:space="preserve"> </w:t>
      </w:r>
      <w:r w:rsidRPr="00A256D1">
        <w:rPr>
          <w:rStyle w:val="Style13ptBold"/>
        </w:rPr>
        <w:t>Ferrell</w:t>
      </w:r>
      <w:r>
        <w:t xml:space="preserve"> </w:t>
      </w:r>
      <w:r w:rsidRPr="00A256D1">
        <w:rPr>
          <w:sz w:val="16"/>
          <w:szCs w:val="16"/>
        </w:rPr>
        <w:t>focuses on environmental and natural resource litigation. She represents public and private clients in cases arising under the Endangered Species Act, the Magnuson-Stevens Fishery Conservation and Management Act, NEPA, CERCLA, MTCA, the Clean Water Act, and other federal, state, and local environmental laws.</w:t>
      </w:r>
      <w:r>
        <w:t xml:space="preserve">   4-3-</w:t>
      </w:r>
      <w:r w:rsidRPr="00A256D1">
        <w:rPr>
          <w:rStyle w:val="Style13ptBold"/>
        </w:rPr>
        <w:t>2009</w:t>
      </w:r>
      <w:r>
        <w:t xml:space="preserve"> “Bounty for Land and Sea: Congress Passes Omnibus Public Lands Act” </w:t>
      </w:r>
      <w:hyperlink r:id="rId24" w:history="1">
        <w:r w:rsidRPr="002A7B81">
          <w:rPr>
            <w:rStyle w:val="Hyperlink"/>
          </w:rPr>
          <w:t>http://www.martenlaw.com/newsletter/20090403-omnibus-public-lands-act</w:t>
        </w:r>
      </w:hyperlink>
      <w:r>
        <w:t xml:space="preserve"> DA: 6/11/14</w:t>
      </w:r>
    </w:p>
    <w:p w:rsidR="00EB051D" w:rsidRPr="00A256D1" w:rsidRDefault="00EB051D" w:rsidP="00EB051D">
      <w:pPr>
        <w:rPr>
          <w:sz w:val="8"/>
        </w:rPr>
      </w:pPr>
      <w:r w:rsidRPr="00A256D1">
        <w:rPr>
          <w:sz w:val="8"/>
        </w:rPr>
        <w:t xml:space="preserve">On March 30, 2009, </w:t>
      </w:r>
      <w:r w:rsidRPr="00A256D1">
        <w:rPr>
          <w:rStyle w:val="StyleUnderline"/>
        </w:rPr>
        <w:t>after</w:t>
      </w:r>
      <w:r w:rsidRPr="00A256D1">
        <w:rPr>
          <w:sz w:val="8"/>
        </w:rPr>
        <w:t xml:space="preserve"> </w:t>
      </w:r>
      <w:r w:rsidRPr="00A256D1">
        <w:rPr>
          <w:rStyle w:val="Emphasis"/>
        </w:rPr>
        <w:t>lengthy</w:t>
      </w:r>
      <w:r w:rsidRPr="00A256D1">
        <w:rPr>
          <w:sz w:val="8"/>
        </w:rPr>
        <w:t xml:space="preserve"> </w:t>
      </w:r>
      <w:r w:rsidRPr="00A256D1">
        <w:rPr>
          <w:rStyle w:val="StyleUnderline"/>
        </w:rPr>
        <w:t>and</w:t>
      </w:r>
      <w:r w:rsidRPr="00A256D1">
        <w:rPr>
          <w:sz w:val="8"/>
        </w:rPr>
        <w:t xml:space="preserve"> often </w:t>
      </w:r>
      <w:r w:rsidRPr="00A256D1">
        <w:rPr>
          <w:rStyle w:val="Emphasis"/>
        </w:rPr>
        <w:t>acrimonious debate</w:t>
      </w:r>
      <w:r w:rsidRPr="00A256D1">
        <w:rPr>
          <w:sz w:val="8"/>
        </w:rPr>
        <w:t xml:space="preserve"> </w:t>
      </w:r>
      <w:r w:rsidRPr="00A256D1">
        <w:rPr>
          <w:rStyle w:val="StyleUnderline"/>
        </w:rPr>
        <w:t>in Congress</w:t>
      </w:r>
      <w:r w:rsidRPr="00A256D1">
        <w:rPr>
          <w:sz w:val="8"/>
        </w:rPr>
        <w:t xml:space="preserve">, President </w:t>
      </w:r>
      <w:r w:rsidRPr="00A256D1">
        <w:rPr>
          <w:rStyle w:val="StyleUnderline"/>
        </w:rPr>
        <w:t>Obama</w:t>
      </w:r>
      <w:r w:rsidRPr="00A256D1">
        <w:rPr>
          <w:sz w:val="8"/>
        </w:rPr>
        <w:t xml:space="preserve"> </w:t>
      </w:r>
      <w:r w:rsidRPr="00A256D1">
        <w:rPr>
          <w:rStyle w:val="StyleUnderline"/>
        </w:rPr>
        <w:t>signed</w:t>
      </w:r>
      <w:r w:rsidRPr="00A256D1">
        <w:rPr>
          <w:sz w:val="8"/>
        </w:rPr>
        <w:t xml:space="preserve"> into law the Omnibus Public Land Management Act of 2009 (the "Act"). The Act sets aside two million acres of wilderness – more than the combined acreage designated by the past three Congresses.[1] It also substantially </w:t>
      </w:r>
      <w:r w:rsidRPr="00A256D1">
        <w:rPr>
          <w:rStyle w:val="StyleUnderline"/>
        </w:rPr>
        <w:t>increases federal funding for research into ocean science</w:t>
      </w:r>
      <w:r w:rsidRPr="00A256D1">
        <w:rPr>
          <w:sz w:val="8"/>
        </w:rPr>
        <w:t xml:space="preserve">, including an ambitious ocean and coastal mapping program and interdisciplinary research into the causes and management of ocean </w:t>
      </w:r>
      <w:proofErr w:type="spellStart"/>
      <w:r w:rsidRPr="00A256D1">
        <w:rPr>
          <w:sz w:val="8"/>
        </w:rPr>
        <w:t>acidification.The</w:t>
      </w:r>
      <w:proofErr w:type="spellEnd"/>
      <w:r w:rsidRPr="00A256D1">
        <w:rPr>
          <w:sz w:val="8"/>
        </w:rPr>
        <w:t xml:space="preserve"> Act affects a broad array of interests, including oil and gas developers in Wyoming, Alaska and other states; water purveyors nationwide (particularly in California); livestock producers, wildlife managers in the Rocky Mountain region, and state and regional regulators charged with protecting coastal and estuarine areas and watersheds. Wilderness Protection, New National Parks and Monuments The Act expands wilderness areas located in nine states – California, Oregon, Idaho, Colorado, New Mexico, Utah, Michigan, Virginia, and West Virginia. It will provide new or additional federal protection to, among other areas, the Sierra Nevada, White, Santa Rosa and San Jacinto Mountains in California; Mt. Hood, high desert wilderness, and the Wild and Scenic John Day River in Oregon; canyon country in northern New Mexico; the Monongahela National Forest in West Virginia; and the Rocky Mountain National Park and Indian Peaks Wilderness in Colorado. The Act will create some new areas and expand existing national parks, monuments, and historic sites. It also codifies the National Landscape Conservation System, which protects national icons and monuments managed by the Bureau of Land Management.[2] Climate Change and Water: Bureau of Reclamation Authorizations and Water Settlements In the Act, Congress found that: global climate change poses a significant challenge to the protection and use of the water resources of the United States due to an increased uncertainty with respect to the timing, form, and geographical distribution of precipitation, which may have a substantial effect on the supplies of water for agricultural, hydroelectric power, industrial, domestic supply, and environmental needs.[3] Recognizing that “States bear the primary responsibility and authority for managing the water resources of the United States,” the Senate still found that “the Federal Government should support the States, as well as regional, local, and tribal governments, by carrying out,” for example, national research activities and actions to increase the efficient use of water throughout the United States.[4] Toward this end, Title IX of the Act authorizes funding for local and regional water projects to improve water use efficiencies and update aging infrastructure. It provides for research on the effects of climate change on water, and authorizes projects to provide sustainable water supplies to rural communities. More specifically, Title IX authorizes the Bureau of Reclamation, along with other agencies, to establish a climate change adaptation program to address water shortages. It provides for the creation of a panel consisting of federal, state and local officials to address the effects of climate change on water resources and flood management. The Act would also require feasibility studies addressing water supplies in Idaho, Arizona and California, and explore water conservation and water supply enhancement projects in Oregon, California, New Mexico, and Colorado. Finally, Title IX attempts to address aging dams and associated infrastructure by, among other things, authorizing appropriations to carry out identified maintenance</w:t>
      </w:r>
      <w:proofErr w:type="gramStart"/>
      <w:r w:rsidRPr="00A256D1">
        <w:rPr>
          <w:sz w:val="8"/>
        </w:rPr>
        <w:t>.[</w:t>
      </w:r>
      <w:proofErr w:type="gramEnd"/>
      <w:r w:rsidRPr="00A256D1">
        <w:rPr>
          <w:sz w:val="8"/>
        </w:rPr>
        <w:t>5] In Title X, containing the San Joaquin River Restoration Settlement Act provision, the Act authorizes implementation of the settlement reached in Natural Resource Defense Council v. Orange Cove Irrigation District,[6] which created the San Joaquin River Restoration Program (the “SJRRP”). The SJRRP resulted from 18 years of federal litigation addressing competing water needs from and around the Sacramento-San Joaquin Delta. The Delta is the largest estuary on the West Coast, and supplies water to over 20 million people.[7] The case involved 14 conservation and fishing groups, 22 water contractors, and three federal agencies. It addressed various water disputes, including issues over water flows provided to endangered fish. The parties crafted the settlement to achieve two broad goals: (1) a restoration goal, to restore and maintain fish populations in certain areas of the San Joaquin river; and (2) a water management goal, to reduce or avoid water supply impacts to certain long-term water contractors that may result from flows provided for fish in the settlement</w:t>
      </w:r>
      <w:proofErr w:type="gramStart"/>
      <w:r w:rsidRPr="00A256D1">
        <w:rPr>
          <w:sz w:val="8"/>
        </w:rPr>
        <w:t>.[</w:t>
      </w:r>
      <w:proofErr w:type="gramEnd"/>
      <w:r w:rsidRPr="00A256D1">
        <w:rPr>
          <w:sz w:val="8"/>
        </w:rPr>
        <w:t xml:space="preserve">8] The parties executed a separate Memorandum of Understanding with the State of California to assist with implementing and funding the settlement. Still, the parties require federal funding. The Act provides for nearly $1 billion in federal funds and requires an aggregate commitment of at least $200 million from the State of California.[9] Oceans: Coastal Protection Grants, New Science Initiatives Led by NOAA Title XII is comprised of many </w:t>
      </w:r>
      <w:r w:rsidRPr="00A256D1">
        <w:rPr>
          <w:rStyle w:val="StyleUnderline"/>
        </w:rPr>
        <w:t>separate acts</w:t>
      </w:r>
      <w:r w:rsidRPr="00A256D1">
        <w:rPr>
          <w:sz w:val="8"/>
        </w:rPr>
        <w:t xml:space="preserve"> </w:t>
      </w:r>
      <w:r w:rsidRPr="00A256D1">
        <w:rPr>
          <w:rStyle w:val="StyleUnderline"/>
        </w:rPr>
        <w:t>creati</w:t>
      </w:r>
      <w:r w:rsidRPr="00A256D1">
        <w:rPr>
          <w:sz w:val="8"/>
        </w:rPr>
        <w:t xml:space="preserve">ng </w:t>
      </w:r>
      <w:r w:rsidRPr="00A256D1">
        <w:rPr>
          <w:rStyle w:val="StyleUnderline"/>
        </w:rPr>
        <w:t>major new programs aimed at increasing scientific knowledge related to ocean,</w:t>
      </w:r>
      <w:r w:rsidRPr="00A256D1">
        <w:rPr>
          <w:sz w:val="8"/>
        </w:rPr>
        <w:t xml:space="preserve"> coastal and Great Lakes resources and preserving significant coastal and estuarine habitat: The NOAA Undersea Research Program Act and associated authority for </w:t>
      </w:r>
      <w:r w:rsidRPr="00A256D1">
        <w:rPr>
          <w:rStyle w:val="StyleUnderline"/>
        </w:rPr>
        <w:t>ocean exploration</w:t>
      </w:r>
      <w:r w:rsidRPr="00A256D1">
        <w:rPr>
          <w:sz w:val="8"/>
        </w:rPr>
        <w:t xml:space="preserve"> establish new</w:t>
      </w:r>
      <w:r w:rsidRPr="00A256D1">
        <w:rPr>
          <w:rStyle w:val="StyleUnderline"/>
        </w:rPr>
        <w:t xml:space="preserve"> research programs</w:t>
      </w:r>
      <w:r w:rsidRPr="00A256D1">
        <w:rPr>
          <w:sz w:val="8"/>
        </w:rPr>
        <w:t xml:space="preserve"> for the National Oceanic and Atmospheric Administration (NOAA) and authorize appropriations of over $500 million for the next seven years to implement those programs. Research is to be </w:t>
      </w:r>
      <w:r w:rsidRPr="00A256D1">
        <w:rPr>
          <w:rStyle w:val="StyleUnderline"/>
        </w:rPr>
        <w:t xml:space="preserve">aimed at increasing scientific knowledge </w:t>
      </w:r>
      <w:r w:rsidRPr="00A256D1">
        <w:rPr>
          <w:rStyle w:val="StyleUnderline"/>
        </w:rPr>
        <w:lastRenderedPageBreak/>
        <w:t>“essential for the informed management, use, and preservation of oceanic, marine, and coastal areas</w:t>
      </w:r>
      <w:r w:rsidRPr="00A256D1">
        <w:rPr>
          <w:sz w:val="8"/>
        </w:rPr>
        <w:t xml:space="preserve"> and the Great Lakes” and is to be conducted by NOAA in coordination with other federal agencies, educational entities, nongovernmental organizations, the private sector, and a network of regional research centers. The Ocean and Coastal Mapping Integration Act calls for the creation of an innovative nation mapping plan for the nation’s coasts, oceans and Great Lakes to be coordinated at the federal level by NOAA</w:t>
      </w:r>
      <w:proofErr w:type="gramStart"/>
      <w:r w:rsidRPr="00A256D1">
        <w:rPr>
          <w:sz w:val="8"/>
        </w:rPr>
        <w:t>.[</w:t>
      </w:r>
      <w:proofErr w:type="gramEnd"/>
      <w:r w:rsidRPr="00A256D1">
        <w:rPr>
          <w:sz w:val="8"/>
        </w:rPr>
        <w:t>11] NOAA may establish up to three ocean and coastal mapping centers, co-located at an institution of higher education that will serve as “hydrographic centers of excellence”.</w:t>
      </w:r>
    </w:p>
    <w:p w:rsidR="00EB051D" w:rsidRDefault="00EB051D" w:rsidP="00EB051D"/>
    <w:p w:rsidR="00EB051D" w:rsidRPr="006C6FD3" w:rsidRDefault="00EB051D" w:rsidP="00EB051D"/>
    <w:p w:rsidR="00EB051D" w:rsidRDefault="00EB051D" w:rsidP="00EB051D">
      <w:pPr>
        <w:pStyle w:val="Heading2"/>
      </w:pPr>
      <w:r>
        <w:lastRenderedPageBreak/>
        <w:t>Links – Nat gas</w:t>
      </w:r>
    </w:p>
    <w:p w:rsidR="00EB051D" w:rsidRDefault="00EB051D" w:rsidP="00EB051D">
      <w:pPr>
        <w:pStyle w:val="Heading3"/>
      </w:pPr>
      <w:r>
        <w:lastRenderedPageBreak/>
        <w:t>1NC – Leahy</w:t>
      </w:r>
    </w:p>
    <w:p w:rsidR="00EB051D" w:rsidRPr="00017652" w:rsidRDefault="00EB051D" w:rsidP="005A68F4">
      <w:pPr>
        <w:pStyle w:val="Heading4"/>
      </w:pPr>
      <w:r>
        <w:t>Leahy opposes offshore drilling – environmental concerns</w:t>
      </w:r>
    </w:p>
    <w:p w:rsidR="00EB051D" w:rsidRDefault="00EB051D" w:rsidP="00EB051D">
      <w:r>
        <w:t xml:space="preserve">Patrick </w:t>
      </w:r>
      <w:r w:rsidRPr="00017652">
        <w:rPr>
          <w:rStyle w:val="Style13ptBold"/>
        </w:rPr>
        <w:t>Leahy</w:t>
      </w:r>
      <w:r>
        <w:t xml:space="preserve">, Senator from Vermont, </w:t>
      </w:r>
      <w:proofErr w:type="gramStart"/>
      <w:r w:rsidRPr="00017652">
        <w:rPr>
          <w:rStyle w:val="Style13ptBold"/>
        </w:rPr>
        <w:t>2014</w:t>
      </w:r>
      <w:proofErr w:type="gramEnd"/>
      <w:r>
        <w:t xml:space="preserve"> “Energy Legislation” </w:t>
      </w:r>
      <w:hyperlink r:id="rId25" w:history="1">
        <w:r w:rsidRPr="002A7B81">
          <w:rPr>
            <w:rStyle w:val="Hyperlink"/>
          </w:rPr>
          <w:t>http://www.leahy.senate.gov/issues/energy-legislation</w:t>
        </w:r>
      </w:hyperlink>
      <w:r>
        <w:t xml:space="preserve"> DA: 6/16/14</w:t>
      </w:r>
    </w:p>
    <w:p w:rsidR="00EB051D" w:rsidRPr="00CA1197" w:rsidRDefault="00EB051D" w:rsidP="00EB051D">
      <w:r>
        <w:t xml:space="preserve">Offshore Drilling </w:t>
      </w:r>
      <w:r w:rsidRPr="00017652">
        <w:rPr>
          <w:rStyle w:val="StyleUnderline"/>
        </w:rPr>
        <w:t>While</w:t>
      </w:r>
      <w:r w:rsidRPr="00017652">
        <w:rPr>
          <w:sz w:val="12"/>
        </w:rPr>
        <w:t xml:space="preserve"> Senator </w:t>
      </w:r>
      <w:r w:rsidRPr="00017652">
        <w:rPr>
          <w:rStyle w:val="StyleUnderline"/>
        </w:rPr>
        <w:t>Leahy recognizes the need to harness domestic energy resources</w:t>
      </w:r>
      <w:r w:rsidRPr="00017652">
        <w:rPr>
          <w:sz w:val="12"/>
        </w:rPr>
        <w:t xml:space="preserve">, </w:t>
      </w:r>
      <w:r w:rsidRPr="00017652">
        <w:rPr>
          <w:rStyle w:val="StyleUnderline"/>
        </w:rPr>
        <w:t>he does not support oil and gas exploration at the expense of</w:t>
      </w:r>
      <w:r w:rsidRPr="00017652">
        <w:rPr>
          <w:sz w:val="12"/>
        </w:rPr>
        <w:t xml:space="preserve"> supporting </w:t>
      </w:r>
      <w:r w:rsidRPr="00017652">
        <w:rPr>
          <w:rStyle w:val="StyleUnderline"/>
        </w:rPr>
        <w:t>clean energy resources</w:t>
      </w:r>
      <w:r w:rsidRPr="00017652">
        <w:rPr>
          <w:sz w:val="12"/>
        </w:rPr>
        <w:t xml:space="preserve"> that will provide a long-term solution to our nation’s energy crisis. </w:t>
      </w:r>
      <w:r w:rsidRPr="00017652">
        <w:rPr>
          <w:rStyle w:val="StyleUnderline"/>
        </w:rPr>
        <w:t>He believes</w:t>
      </w:r>
      <w:r w:rsidRPr="00017652">
        <w:rPr>
          <w:sz w:val="12"/>
        </w:rPr>
        <w:t xml:space="preserve"> oil and gas </w:t>
      </w:r>
      <w:r w:rsidRPr="00017652">
        <w:rPr>
          <w:rStyle w:val="StyleUnderline"/>
        </w:rPr>
        <w:t>legislation</w:t>
      </w:r>
      <w:r w:rsidRPr="00017652">
        <w:rPr>
          <w:sz w:val="12"/>
        </w:rPr>
        <w:t xml:space="preserve"> </w:t>
      </w:r>
      <w:r w:rsidRPr="00017652">
        <w:rPr>
          <w:rStyle w:val="StyleUnderline"/>
        </w:rPr>
        <w:t>must</w:t>
      </w:r>
      <w:r w:rsidRPr="00017652">
        <w:rPr>
          <w:sz w:val="12"/>
        </w:rPr>
        <w:t xml:space="preserve"> protect America’s environment and </w:t>
      </w:r>
      <w:r w:rsidRPr="00017652">
        <w:rPr>
          <w:rStyle w:val="StyleUnderline"/>
        </w:rPr>
        <w:t>include strong safety and oversight</w:t>
      </w:r>
      <w:r w:rsidRPr="00017652">
        <w:rPr>
          <w:sz w:val="12"/>
        </w:rPr>
        <w:t xml:space="preserve"> provisions. As we have learned the hard way</w:t>
      </w:r>
      <w:r w:rsidRPr="00017652">
        <w:rPr>
          <w:rStyle w:val="StyleUnderline"/>
        </w:rPr>
        <w:t>, offshore drilling presents tremendous environmental</w:t>
      </w:r>
      <w:r w:rsidRPr="00017652">
        <w:rPr>
          <w:sz w:val="12"/>
        </w:rPr>
        <w:t xml:space="preserve"> and economic </w:t>
      </w:r>
      <w:r w:rsidRPr="00017652">
        <w:rPr>
          <w:rStyle w:val="StyleUnderline"/>
        </w:rPr>
        <w:t>harms</w:t>
      </w:r>
      <w:r w:rsidRPr="00017652">
        <w:rPr>
          <w:sz w:val="12"/>
        </w:rPr>
        <w:t xml:space="preserve"> when something goes wrong. Senator </w:t>
      </w:r>
      <w:r w:rsidRPr="00017652">
        <w:rPr>
          <w:rStyle w:val="Emphasis"/>
        </w:rPr>
        <w:t>Leahy will continue to fight</w:t>
      </w:r>
      <w:r w:rsidRPr="00017652">
        <w:rPr>
          <w:sz w:val="12"/>
        </w:rPr>
        <w:t xml:space="preserve"> to ensure the right oversight mechanisms are in place so if accidents do happen, those responsible pay for the cleanup. </w:t>
      </w:r>
      <w:r w:rsidRPr="00017652">
        <w:rPr>
          <w:rStyle w:val="StyleUnderline"/>
        </w:rPr>
        <w:t>Measures to expand drilling</w:t>
      </w:r>
      <w:r w:rsidRPr="00017652">
        <w:rPr>
          <w:sz w:val="12"/>
        </w:rPr>
        <w:t xml:space="preserve"> by undermining new offshore drilling safety regulations imposed after the Deepwater Horizon oil spill </w:t>
      </w:r>
      <w:r w:rsidRPr="00017652">
        <w:rPr>
          <w:rStyle w:val="StyleUnderline"/>
        </w:rPr>
        <w:t>are putting coastal residents at risk</w:t>
      </w:r>
      <w:r w:rsidRPr="00017652">
        <w:rPr>
          <w:sz w:val="12"/>
        </w:rPr>
        <w:t xml:space="preserve"> of another accident.</w:t>
      </w:r>
    </w:p>
    <w:p w:rsidR="00EB051D" w:rsidRDefault="00EB051D" w:rsidP="00EB051D">
      <w:pPr>
        <w:pStyle w:val="Heading3"/>
        <w:rPr>
          <w:iCs/>
          <w:sz w:val="26"/>
        </w:rPr>
      </w:pPr>
      <w:r>
        <w:lastRenderedPageBreak/>
        <w:br w:type="page"/>
      </w:r>
      <w:r>
        <w:lastRenderedPageBreak/>
        <w:t xml:space="preserve">Dems hate it </w:t>
      </w:r>
    </w:p>
    <w:p w:rsidR="00EB051D" w:rsidRDefault="00EB051D" w:rsidP="005A68F4">
      <w:pPr>
        <w:pStyle w:val="Heading4"/>
      </w:pPr>
      <w:r>
        <w:t xml:space="preserve">Democrats hate Natural gas- they’ll do anything including restrictions to stop it </w:t>
      </w:r>
    </w:p>
    <w:p w:rsidR="00EB051D" w:rsidRDefault="00EB051D" w:rsidP="00EB051D">
      <w:proofErr w:type="spellStart"/>
      <w:r w:rsidRPr="003D5316">
        <w:rPr>
          <w:rStyle w:val="Style13ptBold"/>
        </w:rPr>
        <w:t>Dailykos</w:t>
      </w:r>
      <w:proofErr w:type="spellEnd"/>
      <w:r w:rsidRPr="003D5316">
        <w:rPr>
          <w:rStyle w:val="Style13ptBold"/>
        </w:rPr>
        <w:t xml:space="preserve"> 5/27/14 </w:t>
      </w:r>
      <w:r>
        <w:t>(</w:t>
      </w:r>
      <w:hyperlink r:id="rId26" w:history="1">
        <w:r w:rsidRPr="00C84B19">
          <w:rPr>
            <w:rStyle w:val="Hyperlink"/>
          </w:rPr>
          <w:t>http://www.dailykos.com/story/2014/05/27/1302337/-PA-Gov-New-RMU-Poll-Shows-Tom-Corbett-R-Still-Unpopular-But-Really-Unpopular-With-Seniors)(AC)</w:t>
        </w:r>
      </w:hyperlink>
      <w:r>
        <w:t xml:space="preserve"> </w:t>
      </w:r>
    </w:p>
    <w:p w:rsidR="00EB051D" w:rsidRDefault="00EB051D" w:rsidP="00EB051D">
      <w:r>
        <w:t xml:space="preserve">Forty-eight percent of seniors had an unfavorable opinion of Corbett in an RMU survey in February, and exit polling in the 2010 election showed seniors supported him 63 percent to 37 percent, Harold said. </w:t>
      </w:r>
      <w:r w:rsidRPr="00EB051D">
        <w:rPr>
          <w:rStyle w:val="StyleUnderline"/>
        </w:rPr>
        <w:t>Harold said the issue of taxing natural gas extraction and drilling,</w:t>
      </w:r>
      <w:r>
        <w:t xml:space="preserve"> in general, </w:t>
      </w:r>
      <w:r w:rsidRPr="00EB051D">
        <w:rPr>
          <w:rStyle w:val="StyleUnderline"/>
        </w:rPr>
        <w:t>could be turning the table. T</w:t>
      </w:r>
      <w:r>
        <w:t>he poll asked respondents why they had the impression they did. About 29 percent of those with a negative impression of the governor cited education. The second most-mentioned issue was taxing natural gas at 13 percent, up from 7 percent in February. “</w:t>
      </w:r>
      <w:r w:rsidRPr="00EB051D">
        <w:rPr>
          <w:rStyle w:val="StyleUnderline"/>
        </w:rPr>
        <w:t>The issue of natural gas drilling has gotten more public awareness with the Democratic</w:t>
      </w:r>
      <w:r>
        <w:t xml:space="preserve"> gubernatorial primary </w:t>
      </w:r>
      <w:r w:rsidRPr="00EB051D">
        <w:rPr>
          <w:rStyle w:val="StyleUnderline"/>
        </w:rPr>
        <w:t>race</w:t>
      </w:r>
      <w:r>
        <w:t>. So one theory could be that Democratic seniors gained more familiarity with this issue in recent months and, as a result, their opinion of the governor worsened correspondingly,” Harold said. “Seniors are a demographic that would stand to benefit from an extraction tax ... without paying any of the costs, if the costs include harm to job creation as Republicans claim</w:t>
      </w:r>
      <w:r w:rsidRPr="00EB051D">
        <w:rPr>
          <w:rStyle w:val="StyleUnderline"/>
        </w:rPr>
        <w:t xml:space="preserve">.” Harold said seniors </w:t>
      </w:r>
      <w:r w:rsidRPr="00EB051D">
        <w:rPr>
          <w:rStyle w:val="Emphasis"/>
        </w:rPr>
        <w:t>support</w:t>
      </w:r>
      <w:r w:rsidRPr="00EB051D">
        <w:rPr>
          <w:rStyle w:val="StyleUnderline"/>
        </w:rPr>
        <w:t xml:space="preserve"> natural gas extraction, or severance, </w:t>
      </w:r>
      <w:r w:rsidRPr="00EB051D">
        <w:rPr>
          <w:rStyle w:val="Emphasis"/>
        </w:rPr>
        <w:t>taxes by 74 to 18 percent</w:t>
      </w:r>
      <w:r w:rsidRPr="00EB051D">
        <w:rPr>
          <w:rStyle w:val="StyleUnderline"/>
        </w:rPr>
        <w:t>.</w:t>
      </w:r>
      <w:r>
        <w:t xml:space="preserve"> Voters younger than 50 </w:t>
      </w:r>
      <w:proofErr w:type="spellStart"/>
      <w:r>
        <w:t>do</w:t>
      </w:r>
      <w:proofErr w:type="spellEnd"/>
      <w:r>
        <w:t xml:space="preserve"> by 51 to 30 percent. Corbett opposes any new taxes on drilling. Wolf has argued for an extraction tax</w:t>
      </w:r>
    </w:p>
    <w:p w:rsidR="00EB051D" w:rsidRPr="000A4FAB" w:rsidRDefault="00EB051D" w:rsidP="005A68F4">
      <w:pPr>
        <w:pStyle w:val="Heading4"/>
      </w:pPr>
      <w:r w:rsidRPr="000A4FAB">
        <w:t xml:space="preserve">Dems hate the plan – lack of environmental review and linked to fracking </w:t>
      </w:r>
    </w:p>
    <w:p w:rsidR="00EB051D" w:rsidRPr="000A4FAB" w:rsidRDefault="00EB051D" w:rsidP="00EB051D">
      <w:pPr>
        <w:rPr>
          <w:rFonts w:asciiTheme="minorHAnsi" w:hAnsiTheme="minorHAnsi"/>
          <w:sz w:val="16"/>
        </w:rPr>
      </w:pPr>
      <w:r w:rsidRPr="000A4FAB">
        <w:rPr>
          <w:rStyle w:val="Style13ptBold"/>
          <w:rFonts w:asciiTheme="minorHAnsi" w:hAnsiTheme="minorHAnsi"/>
        </w:rPr>
        <w:t>Colman 9/26</w:t>
      </w:r>
      <w:r w:rsidRPr="000A4FAB">
        <w:rPr>
          <w:rFonts w:asciiTheme="minorHAnsi" w:hAnsiTheme="minorHAnsi"/>
          <w:sz w:val="16"/>
        </w:rPr>
        <w:t xml:space="preserve">/12 (Zack, </w:t>
      </w:r>
      <w:proofErr w:type="spellStart"/>
      <w:r w:rsidRPr="000A4FAB">
        <w:rPr>
          <w:rFonts w:asciiTheme="minorHAnsi" w:hAnsiTheme="minorHAnsi"/>
          <w:sz w:val="16"/>
        </w:rPr>
        <w:t>staffwriter</w:t>
      </w:r>
      <w:proofErr w:type="spellEnd"/>
      <w:r w:rsidRPr="000A4FAB">
        <w:rPr>
          <w:rFonts w:asciiTheme="minorHAnsi" w:hAnsiTheme="minorHAnsi"/>
          <w:sz w:val="16"/>
        </w:rPr>
        <w:t xml:space="preserve">, “Dems push DOE for environmental analysis of natural gas exports” </w:t>
      </w:r>
      <w:hyperlink r:id="rId27" w:history="1">
        <w:r w:rsidRPr="000A4FAB">
          <w:rPr>
            <w:rStyle w:val="Hyperlink"/>
            <w:rFonts w:asciiTheme="minorHAnsi" w:hAnsiTheme="minorHAnsi"/>
            <w:sz w:val="16"/>
          </w:rPr>
          <w:t>http://thehill.com/blogs/e2-wire/e2-wire/258771-dems-push-doe-for-natural-gas-export-environmental-analysis-</w:t>
        </w:r>
      </w:hyperlink>
      <w:r w:rsidRPr="000A4FAB">
        <w:rPr>
          <w:rFonts w:asciiTheme="minorHAnsi" w:hAnsiTheme="minorHAnsi"/>
          <w:sz w:val="16"/>
        </w:rPr>
        <w:t xml:space="preserve">) </w:t>
      </w:r>
    </w:p>
    <w:p w:rsidR="00EB051D" w:rsidRPr="000A4FAB" w:rsidRDefault="00EB051D" w:rsidP="00EB051D">
      <w:pPr>
        <w:rPr>
          <w:rFonts w:asciiTheme="minorHAnsi" w:hAnsiTheme="minorHAnsi"/>
          <w:sz w:val="16"/>
        </w:rPr>
      </w:pPr>
      <w:r w:rsidRPr="000A4FAB">
        <w:rPr>
          <w:rStyle w:val="StyleUnderline"/>
          <w:rFonts w:asciiTheme="minorHAnsi" w:hAnsiTheme="minorHAnsi"/>
        </w:rPr>
        <w:t>A group of 20 Democrats told the Energy Department</w:t>
      </w:r>
      <w:r w:rsidRPr="000A4FAB">
        <w:rPr>
          <w:rFonts w:asciiTheme="minorHAnsi" w:hAnsiTheme="minorHAnsi"/>
          <w:sz w:val="16"/>
        </w:rPr>
        <w:t xml:space="preserve"> on Wednesday that </w:t>
      </w:r>
      <w:r w:rsidRPr="000A4FAB">
        <w:rPr>
          <w:rStyle w:val="StyleUnderline"/>
          <w:rFonts w:asciiTheme="minorHAnsi" w:hAnsiTheme="minorHAnsi"/>
        </w:rPr>
        <w:t>it should complete environmental tests before approving</w:t>
      </w:r>
      <w:r w:rsidRPr="000A4FAB">
        <w:rPr>
          <w:rFonts w:asciiTheme="minorHAnsi" w:hAnsiTheme="minorHAnsi"/>
          <w:sz w:val="16"/>
        </w:rPr>
        <w:t xml:space="preserve"> liquefied natural gas (</w:t>
      </w:r>
      <w:r w:rsidRPr="000A4FAB">
        <w:rPr>
          <w:rStyle w:val="StyleUnderline"/>
          <w:rFonts w:asciiTheme="minorHAnsi" w:hAnsiTheme="minorHAnsi"/>
        </w:rPr>
        <w:t>LNG) export deals</w:t>
      </w:r>
      <w:r w:rsidRPr="000A4FAB">
        <w:rPr>
          <w:rFonts w:asciiTheme="minorHAnsi" w:hAnsiTheme="minorHAnsi"/>
          <w:sz w:val="16"/>
        </w:rPr>
        <w:t xml:space="preserve">. In a letter to Energy Secretary Steven Chu, </w:t>
      </w:r>
      <w:r w:rsidRPr="000A4FAB">
        <w:rPr>
          <w:rStyle w:val="StyleUnderline"/>
          <w:rFonts w:asciiTheme="minorHAnsi" w:hAnsiTheme="minorHAnsi"/>
        </w:rPr>
        <w:t>the signatories expressed concern about the amount of hydraulic fracturing,</w:t>
      </w:r>
      <w:r w:rsidRPr="000A4FAB">
        <w:rPr>
          <w:rFonts w:asciiTheme="minorHAnsi" w:hAnsiTheme="minorHAnsi"/>
          <w:sz w:val="16"/>
        </w:rPr>
        <w:t xml:space="preserve"> known as fracking, </w:t>
      </w:r>
      <w:r w:rsidRPr="000A4FAB">
        <w:rPr>
          <w:rStyle w:val="StyleUnderline"/>
          <w:rFonts w:asciiTheme="minorHAnsi" w:hAnsiTheme="minorHAnsi"/>
        </w:rPr>
        <w:t>needed to meet demand for natural gas exports</w:t>
      </w:r>
      <w:r w:rsidRPr="000A4FAB">
        <w:rPr>
          <w:rFonts w:asciiTheme="minorHAnsi" w:hAnsiTheme="minorHAnsi"/>
          <w:sz w:val="16"/>
        </w:rPr>
        <w:t xml:space="preserve">. </w:t>
      </w:r>
      <w:r w:rsidRPr="000A4FAB">
        <w:rPr>
          <w:rStyle w:val="StyleUnderline"/>
          <w:rFonts w:asciiTheme="minorHAnsi" w:hAnsiTheme="minorHAnsi"/>
        </w:rPr>
        <w:t>Led by Democratic</w:t>
      </w:r>
      <w:r w:rsidRPr="000A4FAB">
        <w:rPr>
          <w:rFonts w:asciiTheme="minorHAnsi" w:hAnsiTheme="minorHAnsi"/>
          <w:sz w:val="16"/>
        </w:rPr>
        <w:t xml:space="preserve"> Reps. Jared </w:t>
      </w:r>
      <w:r w:rsidRPr="000A4FAB">
        <w:rPr>
          <w:rStyle w:val="StyleUnderline"/>
          <w:rFonts w:asciiTheme="minorHAnsi" w:hAnsiTheme="minorHAnsi"/>
        </w:rPr>
        <w:t>Polis</w:t>
      </w:r>
      <w:r w:rsidRPr="000A4FAB">
        <w:rPr>
          <w:rFonts w:asciiTheme="minorHAnsi" w:hAnsiTheme="minorHAnsi"/>
          <w:sz w:val="16"/>
        </w:rPr>
        <w:t xml:space="preserve"> (Colo.) </w:t>
      </w:r>
      <w:r w:rsidRPr="000A4FAB">
        <w:rPr>
          <w:rStyle w:val="StyleUnderline"/>
          <w:rFonts w:asciiTheme="minorHAnsi" w:hAnsiTheme="minorHAnsi"/>
        </w:rPr>
        <w:t>and</w:t>
      </w:r>
      <w:r w:rsidRPr="000A4FAB">
        <w:rPr>
          <w:rFonts w:asciiTheme="minorHAnsi" w:hAnsiTheme="minorHAnsi"/>
          <w:sz w:val="16"/>
        </w:rPr>
        <w:t xml:space="preserve"> Maurice </w:t>
      </w:r>
      <w:r w:rsidRPr="000A4FAB">
        <w:rPr>
          <w:rStyle w:val="StyleUnderline"/>
          <w:rFonts w:asciiTheme="minorHAnsi" w:hAnsiTheme="minorHAnsi"/>
        </w:rPr>
        <w:t>Hinchey</w:t>
      </w:r>
      <w:r w:rsidRPr="000A4FAB">
        <w:rPr>
          <w:rFonts w:asciiTheme="minorHAnsi" w:hAnsiTheme="minorHAnsi"/>
          <w:sz w:val="16"/>
        </w:rPr>
        <w:t xml:space="preserve"> (N.Y.), </w:t>
      </w:r>
      <w:r w:rsidRPr="000A4FAB">
        <w:rPr>
          <w:rStyle w:val="StyleUnderline"/>
          <w:rFonts w:asciiTheme="minorHAnsi" w:hAnsiTheme="minorHAnsi"/>
        </w:rPr>
        <w:t>the lawmakers called on DOE to conduct an environmental impact statement, as outlined under the</w:t>
      </w:r>
      <w:r w:rsidRPr="000A4FAB">
        <w:rPr>
          <w:rFonts w:asciiTheme="minorHAnsi" w:hAnsiTheme="minorHAnsi"/>
          <w:sz w:val="16"/>
        </w:rPr>
        <w:t xml:space="preserve"> National Environmental Policy Act (</w:t>
      </w:r>
      <w:r w:rsidRPr="000A4FAB">
        <w:rPr>
          <w:rStyle w:val="StyleUnderline"/>
          <w:rFonts w:asciiTheme="minorHAnsi" w:hAnsiTheme="minorHAnsi"/>
        </w:rPr>
        <w:t>NEPA</w:t>
      </w:r>
      <w:r w:rsidRPr="000A4FAB">
        <w:rPr>
          <w:rFonts w:asciiTheme="minorHAnsi" w:hAnsiTheme="minorHAnsi"/>
          <w:sz w:val="16"/>
        </w:rPr>
        <w:t xml:space="preserve">), </w:t>
      </w:r>
      <w:r w:rsidRPr="000A4FAB">
        <w:rPr>
          <w:rStyle w:val="Emphasis"/>
          <w:rFonts w:asciiTheme="minorHAnsi" w:hAnsiTheme="minorHAnsi"/>
        </w:rPr>
        <w:t xml:space="preserve">before approving more export deals or LNG terminal permits. </w:t>
      </w:r>
      <w:r w:rsidRPr="000A4FAB">
        <w:rPr>
          <w:rStyle w:val="StyleUnderline"/>
          <w:rFonts w:asciiTheme="minorHAnsi" w:hAnsiTheme="minorHAnsi"/>
        </w:rPr>
        <w:t>“We are concerned that exporting more LNG would lead to greater</w:t>
      </w:r>
      <w:r w:rsidRPr="000A4FAB">
        <w:rPr>
          <w:rFonts w:asciiTheme="minorHAnsi" w:hAnsiTheme="minorHAnsi"/>
          <w:sz w:val="16"/>
        </w:rPr>
        <w:t xml:space="preserve"> hydraulic fracturing, or ‘</w:t>
      </w:r>
      <w:r w:rsidRPr="000A4FAB">
        <w:rPr>
          <w:rStyle w:val="StyleUnderline"/>
          <w:rFonts w:asciiTheme="minorHAnsi" w:hAnsiTheme="minorHAnsi"/>
        </w:rPr>
        <w:t>fracking</w:t>
      </w:r>
      <w:r w:rsidRPr="000A4FAB">
        <w:rPr>
          <w:rFonts w:asciiTheme="minorHAnsi" w:hAnsiTheme="minorHAnsi"/>
          <w:sz w:val="16"/>
        </w:rPr>
        <w:t xml:space="preserve">,’ activity thus </w:t>
      </w:r>
      <w:r w:rsidRPr="000A4FAB">
        <w:rPr>
          <w:rStyle w:val="StyleUnderline"/>
          <w:rFonts w:asciiTheme="minorHAnsi" w:hAnsiTheme="minorHAnsi"/>
        </w:rPr>
        <w:t>threatening the health of local residents and jobs</w:t>
      </w:r>
      <w:r w:rsidRPr="000A4FAB">
        <w:rPr>
          <w:rFonts w:asciiTheme="minorHAnsi" w:hAnsiTheme="minorHAnsi"/>
          <w:sz w:val="16"/>
        </w:rPr>
        <w:t xml:space="preserve">,” the letter said. “For instance, </w:t>
      </w:r>
      <w:r w:rsidRPr="000A4FAB">
        <w:rPr>
          <w:rStyle w:val="StyleUnderline"/>
          <w:rFonts w:asciiTheme="minorHAnsi" w:hAnsiTheme="minorHAnsi"/>
        </w:rPr>
        <w:t>increased natural gas production in communities across the nation could negatively impact farmers, residents and local property values.” Fracking</w:t>
      </w:r>
      <w:r w:rsidRPr="000A4FAB">
        <w:rPr>
          <w:rFonts w:asciiTheme="minorHAnsi" w:hAnsiTheme="minorHAnsi"/>
          <w:sz w:val="16"/>
        </w:rPr>
        <w:t xml:space="preserve"> is the process of injecting a high-pressure mixture of water, sand and chemicals into tight rock formations to unlock natural gas. It </w:t>
      </w:r>
      <w:r w:rsidRPr="000A4FAB">
        <w:rPr>
          <w:rStyle w:val="StyleUnderline"/>
          <w:rFonts w:asciiTheme="minorHAnsi" w:hAnsiTheme="minorHAnsi"/>
        </w:rPr>
        <w:t>has been linked to groundwater contamination and seismic activity</w:t>
      </w:r>
      <w:r w:rsidRPr="000A4FAB">
        <w:rPr>
          <w:rFonts w:asciiTheme="minorHAnsi" w:hAnsiTheme="minorHAnsi"/>
          <w:sz w:val="16"/>
        </w:rPr>
        <w:t xml:space="preserve">. </w:t>
      </w:r>
    </w:p>
    <w:p w:rsidR="00EB051D" w:rsidRPr="000A4FAB" w:rsidRDefault="00EB051D" w:rsidP="005A68F4">
      <w:pPr>
        <w:pStyle w:val="Heading4"/>
      </w:pPr>
      <w:r w:rsidRPr="000A4FAB">
        <w:t>Democrats will backlash – pricing concern</w:t>
      </w:r>
    </w:p>
    <w:p w:rsidR="00EB051D" w:rsidRPr="000A4FAB" w:rsidRDefault="00EB051D" w:rsidP="00EB051D">
      <w:pPr>
        <w:rPr>
          <w:rFonts w:asciiTheme="minorHAnsi" w:hAnsiTheme="minorHAnsi"/>
          <w:sz w:val="16"/>
        </w:rPr>
      </w:pPr>
      <w:r w:rsidRPr="000A4FAB">
        <w:rPr>
          <w:rStyle w:val="Style13ptBold"/>
          <w:rFonts w:asciiTheme="minorHAnsi" w:hAnsiTheme="minorHAnsi"/>
        </w:rPr>
        <w:t xml:space="preserve">Colman </w:t>
      </w:r>
      <w:r w:rsidRPr="000A4FAB">
        <w:rPr>
          <w:rFonts w:asciiTheme="minorHAnsi" w:hAnsiTheme="minorHAnsi"/>
          <w:sz w:val="16"/>
          <w:szCs w:val="16"/>
        </w:rPr>
        <w:t>9/24</w:t>
      </w:r>
      <w:r w:rsidRPr="000A4FAB">
        <w:rPr>
          <w:rFonts w:asciiTheme="minorHAnsi" w:hAnsiTheme="minorHAnsi"/>
          <w:sz w:val="16"/>
        </w:rPr>
        <w:t>/</w:t>
      </w:r>
      <w:r w:rsidRPr="000A4FAB">
        <w:rPr>
          <w:rStyle w:val="Style13ptBold"/>
          <w:rFonts w:asciiTheme="minorHAnsi" w:hAnsiTheme="minorHAnsi"/>
        </w:rPr>
        <w:t>12</w:t>
      </w:r>
      <w:r w:rsidRPr="000A4FAB">
        <w:rPr>
          <w:rFonts w:asciiTheme="minorHAnsi" w:hAnsiTheme="minorHAnsi"/>
          <w:sz w:val="16"/>
        </w:rPr>
        <w:t xml:space="preserve"> (Zack, staff writer, “Republicans charge Obama not serious about natural gas” </w:t>
      </w:r>
      <w:hyperlink r:id="rId28" w:history="1">
        <w:r w:rsidRPr="000A4FAB">
          <w:rPr>
            <w:rStyle w:val="Hyperlink"/>
            <w:rFonts w:asciiTheme="minorHAnsi" w:hAnsiTheme="minorHAnsi"/>
            <w:sz w:val="16"/>
          </w:rPr>
          <w:t>http://thehill.com/blogs/e2-wire/e2-wire/251421-republicans-charge-obama-with-slow-walking-sales-of-natural-gas</w:t>
        </w:r>
      </w:hyperlink>
      <w:r w:rsidRPr="000A4FAB">
        <w:rPr>
          <w:rFonts w:asciiTheme="minorHAnsi" w:hAnsiTheme="minorHAnsi"/>
          <w:sz w:val="16"/>
        </w:rPr>
        <w:t>)</w:t>
      </w:r>
    </w:p>
    <w:p w:rsidR="00EB051D" w:rsidRPr="000A4FAB" w:rsidRDefault="00EB051D" w:rsidP="00EB051D">
      <w:pPr>
        <w:rPr>
          <w:rFonts w:asciiTheme="minorHAnsi" w:hAnsiTheme="minorHAnsi"/>
          <w:sz w:val="16"/>
        </w:rPr>
      </w:pPr>
      <w:r w:rsidRPr="000A4FAB">
        <w:rPr>
          <w:rStyle w:val="StyleUnderline"/>
          <w:rFonts w:asciiTheme="minorHAnsi" w:hAnsiTheme="minorHAnsi"/>
        </w:rPr>
        <w:t>Democrats fear</w:t>
      </w:r>
      <w:r w:rsidRPr="000A4FAB">
        <w:rPr>
          <w:rFonts w:asciiTheme="minorHAnsi" w:hAnsiTheme="minorHAnsi"/>
          <w:sz w:val="16"/>
        </w:rPr>
        <w:t xml:space="preserve"> that </w:t>
      </w:r>
      <w:r w:rsidRPr="000A4FAB">
        <w:rPr>
          <w:rStyle w:val="StyleUnderline"/>
          <w:rFonts w:asciiTheme="minorHAnsi" w:hAnsiTheme="minorHAnsi"/>
        </w:rPr>
        <w:t>selling more natural gas abroad would raise costs at home,</w:t>
      </w:r>
      <w:r w:rsidRPr="000A4FAB">
        <w:rPr>
          <w:rFonts w:asciiTheme="minorHAnsi" w:hAnsiTheme="minorHAnsi"/>
          <w:sz w:val="16"/>
        </w:rPr>
        <w:t xml:space="preserve"> and they cite an Energy Information Administration (EIA) report that found increased exports would raise electricity bills by an average of 1 to 3 percent annually between 2015 and 2035. </w:t>
      </w:r>
      <w:r w:rsidRPr="000A4FAB">
        <w:rPr>
          <w:rStyle w:val="StyleUnderline"/>
          <w:rFonts w:asciiTheme="minorHAnsi" w:hAnsiTheme="minorHAnsi"/>
        </w:rPr>
        <w:t>They also say it could cause environmental and health hazards</w:t>
      </w:r>
      <w:r w:rsidRPr="000A4FAB">
        <w:rPr>
          <w:rFonts w:asciiTheme="minorHAnsi" w:hAnsiTheme="minorHAnsi"/>
          <w:sz w:val="16"/>
        </w:rPr>
        <w:t xml:space="preserve"> by ramping up exploration through hydraulic fracturing, a process that injects a mixture of chemicals, water and sand into tight rock formations to release natural gas. Rep. Edward </w:t>
      </w:r>
      <w:r w:rsidRPr="000A4FAB">
        <w:rPr>
          <w:rStyle w:val="StyleUnderline"/>
          <w:rFonts w:asciiTheme="minorHAnsi" w:hAnsiTheme="minorHAnsi"/>
        </w:rPr>
        <w:t>Markey</w:t>
      </w:r>
      <w:r w:rsidRPr="000A4FAB">
        <w:rPr>
          <w:rFonts w:asciiTheme="minorHAnsi" w:hAnsiTheme="minorHAnsi"/>
          <w:sz w:val="16"/>
        </w:rPr>
        <w:t xml:space="preserve"> (Mass.), </w:t>
      </w:r>
      <w:r w:rsidRPr="000A4FAB">
        <w:rPr>
          <w:rStyle w:val="StyleUnderline"/>
          <w:rFonts w:asciiTheme="minorHAnsi" w:hAnsiTheme="minorHAnsi"/>
        </w:rPr>
        <w:t>the top Democrat on the House Natural Resources Committee, has been an outspoken opponent of selling</w:t>
      </w:r>
      <w:r w:rsidRPr="000A4FAB">
        <w:rPr>
          <w:rFonts w:asciiTheme="minorHAnsi" w:hAnsiTheme="minorHAnsi"/>
          <w:sz w:val="16"/>
        </w:rPr>
        <w:t xml:space="preserve"> more liquefied </w:t>
      </w:r>
      <w:r w:rsidRPr="000A4FAB">
        <w:rPr>
          <w:rStyle w:val="StyleUnderline"/>
          <w:rFonts w:asciiTheme="minorHAnsi" w:hAnsiTheme="minorHAnsi"/>
        </w:rPr>
        <w:t xml:space="preserve">natural gas to other countries. </w:t>
      </w:r>
      <w:r w:rsidRPr="000A4FAB">
        <w:rPr>
          <w:rFonts w:asciiTheme="minorHAnsi" w:hAnsiTheme="minorHAnsi"/>
          <w:sz w:val="16"/>
        </w:rPr>
        <w:t xml:space="preserve">“[Rep. </w:t>
      </w:r>
      <w:r w:rsidRPr="000A4FAB">
        <w:rPr>
          <w:rStyle w:val="StyleUnderline"/>
          <w:rFonts w:asciiTheme="minorHAnsi" w:hAnsiTheme="minorHAnsi"/>
        </w:rPr>
        <w:t>Markey</w:t>
      </w:r>
      <w:r w:rsidRPr="000A4FAB">
        <w:rPr>
          <w:rFonts w:asciiTheme="minorHAnsi" w:hAnsiTheme="minorHAnsi"/>
          <w:sz w:val="16"/>
        </w:rPr>
        <w:t xml:space="preserve">] </w:t>
      </w:r>
      <w:r w:rsidRPr="000A4FAB">
        <w:rPr>
          <w:rStyle w:val="StyleUnderline"/>
          <w:rFonts w:asciiTheme="minorHAnsi" w:hAnsiTheme="minorHAnsi"/>
        </w:rPr>
        <w:t>believes</w:t>
      </w:r>
      <w:r w:rsidRPr="000A4FAB">
        <w:rPr>
          <w:rFonts w:asciiTheme="minorHAnsi" w:hAnsiTheme="minorHAnsi"/>
          <w:sz w:val="16"/>
        </w:rPr>
        <w:t xml:space="preserve"> that </w:t>
      </w:r>
      <w:r w:rsidRPr="000A4FAB">
        <w:rPr>
          <w:rStyle w:val="StyleUnderline"/>
          <w:rFonts w:asciiTheme="minorHAnsi" w:hAnsiTheme="minorHAnsi"/>
        </w:rPr>
        <w:t>if we export large quantities</w:t>
      </w:r>
      <w:r w:rsidRPr="000A4FAB">
        <w:rPr>
          <w:rFonts w:asciiTheme="minorHAnsi" w:hAnsiTheme="minorHAnsi"/>
          <w:sz w:val="16"/>
        </w:rPr>
        <w:t xml:space="preserve"> of natural gas </w:t>
      </w:r>
      <w:r w:rsidRPr="000A4FAB">
        <w:rPr>
          <w:rStyle w:val="StyleUnderline"/>
          <w:rFonts w:asciiTheme="minorHAnsi" w:hAnsiTheme="minorHAnsi"/>
        </w:rPr>
        <w:t>that we will also export jobs in manufacturing</w:t>
      </w:r>
      <w:r w:rsidRPr="000A4FAB">
        <w:rPr>
          <w:rFonts w:asciiTheme="minorHAnsi" w:hAnsiTheme="minorHAnsi"/>
          <w:sz w:val="16"/>
        </w:rPr>
        <w:t xml:space="preserve">, and threaten our economic and national security </w:t>
      </w:r>
      <w:r w:rsidRPr="000A4FAB">
        <w:rPr>
          <w:rFonts w:asciiTheme="minorHAnsi" w:hAnsiTheme="minorHAnsi"/>
          <w:sz w:val="16"/>
        </w:rPr>
        <w:lastRenderedPageBreak/>
        <w:t xml:space="preserve">advantages from this abundant, low-cost source of domestic energy,” committee spokesman </w:t>
      </w:r>
      <w:proofErr w:type="spellStart"/>
      <w:r w:rsidRPr="000A4FAB">
        <w:rPr>
          <w:rFonts w:asciiTheme="minorHAnsi" w:hAnsiTheme="minorHAnsi"/>
          <w:sz w:val="16"/>
        </w:rPr>
        <w:t>Eben</w:t>
      </w:r>
      <w:proofErr w:type="spellEnd"/>
      <w:r w:rsidRPr="000A4FAB">
        <w:rPr>
          <w:rFonts w:asciiTheme="minorHAnsi" w:hAnsiTheme="minorHAnsi"/>
          <w:sz w:val="16"/>
        </w:rPr>
        <w:t xml:space="preserve"> Burnham-Snyder told The Hill in a statement.</w:t>
      </w:r>
    </w:p>
    <w:p w:rsidR="00EB051D" w:rsidRDefault="00EB051D" w:rsidP="00EB051D">
      <w:pPr>
        <w:pStyle w:val="Heading3"/>
      </w:pPr>
      <w:r>
        <w:lastRenderedPageBreak/>
        <w:t xml:space="preserve">Everybody hates it </w:t>
      </w:r>
    </w:p>
    <w:p w:rsidR="00EB051D" w:rsidRPr="000A4FAB" w:rsidRDefault="00EB051D" w:rsidP="005A68F4">
      <w:pPr>
        <w:pStyle w:val="Heading4"/>
      </w:pPr>
      <w:r>
        <w:t>P</w:t>
      </w:r>
      <w:r w:rsidRPr="000A4FAB">
        <w:t>oliticians are split and the debate is contentious – it will drain capital</w:t>
      </w:r>
    </w:p>
    <w:p w:rsidR="00EB051D" w:rsidRPr="000A4FAB" w:rsidRDefault="00EB051D" w:rsidP="00EB051D">
      <w:pPr>
        <w:rPr>
          <w:rFonts w:asciiTheme="minorHAnsi" w:hAnsiTheme="minorHAnsi"/>
          <w:sz w:val="16"/>
        </w:rPr>
      </w:pPr>
      <w:proofErr w:type="spellStart"/>
      <w:r w:rsidRPr="000A4FAB">
        <w:rPr>
          <w:rStyle w:val="Style13ptBold"/>
          <w:rFonts w:asciiTheme="minorHAnsi" w:hAnsiTheme="minorHAnsi"/>
        </w:rPr>
        <w:t>Rascoe</w:t>
      </w:r>
      <w:proofErr w:type="spellEnd"/>
      <w:r w:rsidRPr="000A4FAB">
        <w:rPr>
          <w:rFonts w:asciiTheme="minorHAnsi" w:hAnsiTheme="minorHAnsi"/>
          <w:sz w:val="16"/>
        </w:rPr>
        <w:t xml:space="preserve"> 9/17/</w:t>
      </w:r>
      <w:r w:rsidRPr="000A4FAB">
        <w:rPr>
          <w:rStyle w:val="Style13ptBold"/>
          <w:rFonts w:asciiTheme="minorHAnsi" w:hAnsiTheme="minorHAnsi"/>
        </w:rPr>
        <w:t>12</w:t>
      </w:r>
      <w:r w:rsidRPr="000A4FAB">
        <w:rPr>
          <w:rFonts w:asciiTheme="minorHAnsi" w:hAnsiTheme="minorHAnsi"/>
          <w:sz w:val="16"/>
        </w:rPr>
        <w:t xml:space="preserve"> (Ayesha, “Energy </w:t>
      </w:r>
      <w:proofErr w:type="spellStart"/>
      <w:r w:rsidRPr="000A4FAB">
        <w:rPr>
          <w:rFonts w:asciiTheme="minorHAnsi" w:hAnsiTheme="minorHAnsi"/>
          <w:sz w:val="16"/>
        </w:rPr>
        <w:t>Dept</w:t>
      </w:r>
      <w:proofErr w:type="spellEnd"/>
      <w:r w:rsidRPr="000A4FAB">
        <w:rPr>
          <w:rFonts w:asciiTheme="minorHAnsi" w:hAnsiTheme="minorHAnsi"/>
          <w:sz w:val="16"/>
        </w:rPr>
        <w:t xml:space="preserve"> delays release of LNG export report http://www.reuters.com/article/2012/09/17/us-usa-lng-report-idUSBRE88G1E120120917?feedType=RSS&amp;feedName=politicsNews&amp;utm_source=feedburner&amp;utm_medium=feed&amp;utm_campaign=Feed%3A+Reuters%2FPoliticsNews+%28Reuters+Politics+News%29</w:t>
      </w:r>
    </w:p>
    <w:p w:rsidR="00EB051D" w:rsidRPr="000A4FAB" w:rsidRDefault="00EB051D" w:rsidP="00EB051D">
      <w:pPr>
        <w:rPr>
          <w:rFonts w:asciiTheme="minorHAnsi" w:hAnsiTheme="minorHAnsi"/>
          <w:sz w:val="16"/>
        </w:rPr>
      </w:pPr>
      <w:r w:rsidRPr="000A4FAB">
        <w:rPr>
          <w:rFonts w:asciiTheme="minorHAnsi" w:hAnsiTheme="minorHAnsi"/>
          <w:sz w:val="16"/>
        </w:rPr>
        <w:t xml:space="preserve">But </w:t>
      </w:r>
      <w:r w:rsidRPr="000A4FAB">
        <w:rPr>
          <w:rStyle w:val="StyleUnderline"/>
          <w:rFonts w:asciiTheme="minorHAnsi" w:hAnsiTheme="minorHAnsi"/>
        </w:rPr>
        <w:t>manufacturers and some lawmakers</w:t>
      </w:r>
      <w:r w:rsidRPr="000A4FAB">
        <w:rPr>
          <w:rFonts w:asciiTheme="minorHAnsi" w:hAnsiTheme="minorHAnsi"/>
          <w:sz w:val="16"/>
        </w:rPr>
        <w:t xml:space="preserve"> have </w:t>
      </w:r>
      <w:r w:rsidRPr="000A4FAB">
        <w:rPr>
          <w:rStyle w:val="StyleUnderline"/>
          <w:rFonts w:asciiTheme="minorHAnsi" w:hAnsiTheme="minorHAnsi"/>
        </w:rPr>
        <w:t xml:space="preserve">raised concerns that exports could increase energy costs at home and undercut U.S. industries. "For members of Congress seeking reelection, </w:t>
      </w:r>
      <w:r w:rsidRPr="000A4FAB">
        <w:rPr>
          <w:rStyle w:val="Emphasis"/>
          <w:rFonts w:asciiTheme="minorHAnsi" w:hAnsiTheme="minorHAnsi"/>
        </w:rPr>
        <w:t>LNG exports may be an issue with two wrong sides,"</w:t>
      </w:r>
      <w:r w:rsidRPr="000A4FAB">
        <w:rPr>
          <w:rFonts w:asciiTheme="minorHAnsi" w:hAnsiTheme="minorHAnsi"/>
          <w:sz w:val="16"/>
        </w:rPr>
        <w:t xml:space="preserve"> </w:t>
      </w:r>
      <w:proofErr w:type="spellStart"/>
      <w:r w:rsidRPr="000A4FAB">
        <w:rPr>
          <w:rFonts w:asciiTheme="minorHAnsi" w:hAnsiTheme="minorHAnsi"/>
          <w:sz w:val="16"/>
        </w:rPr>
        <w:t>ClearView</w:t>
      </w:r>
      <w:proofErr w:type="spellEnd"/>
      <w:r w:rsidRPr="000A4FAB">
        <w:rPr>
          <w:rFonts w:asciiTheme="minorHAnsi" w:hAnsiTheme="minorHAnsi"/>
          <w:sz w:val="16"/>
        </w:rPr>
        <w:t xml:space="preserve"> Energy Partners said in research note on Monday. </w:t>
      </w:r>
      <w:r w:rsidRPr="000A4FAB">
        <w:rPr>
          <w:rStyle w:val="StyleUnderline"/>
          <w:rFonts w:asciiTheme="minorHAnsi" w:hAnsiTheme="minorHAnsi"/>
        </w:rPr>
        <w:t>Support for exports could leave politicians open to accusations of raising natural gas prices, while opposition could lead to charges of failing to support oil and gas jobs</w:t>
      </w:r>
      <w:r w:rsidRPr="000A4FAB">
        <w:rPr>
          <w:rFonts w:asciiTheme="minorHAnsi" w:hAnsiTheme="minorHAnsi"/>
          <w:sz w:val="16"/>
        </w:rPr>
        <w:t>, the research note said.</w:t>
      </w:r>
    </w:p>
    <w:p w:rsidR="00EB051D" w:rsidRPr="00EB051D" w:rsidRDefault="00EB051D" w:rsidP="00EB051D"/>
    <w:p w:rsidR="00EB051D" w:rsidRDefault="00EB051D" w:rsidP="00EB051D">
      <w:pPr>
        <w:pStyle w:val="Heading3"/>
      </w:pPr>
      <w:r>
        <w:lastRenderedPageBreak/>
        <w:t xml:space="preserve">Man lobby </w:t>
      </w:r>
    </w:p>
    <w:p w:rsidR="00EB051D" w:rsidRPr="000A4FAB" w:rsidRDefault="00EB051D" w:rsidP="005A68F4">
      <w:pPr>
        <w:pStyle w:val="Heading4"/>
      </w:pPr>
      <w:r w:rsidRPr="000A4FAB">
        <w:t xml:space="preserve">Manufacturers hate the plan </w:t>
      </w:r>
    </w:p>
    <w:p w:rsidR="00EB051D" w:rsidRPr="000A4FAB" w:rsidRDefault="00EB051D" w:rsidP="00EB051D">
      <w:pPr>
        <w:rPr>
          <w:rFonts w:asciiTheme="minorHAnsi" w:hAnsiTheme="minorHAnsi"/>
          <w:sz w:val="16"/>
        </w:rPr>
      </w:pPr>
      <w:r w:rsidRPr="000A4FAB">
        <w:rPr>
          <w:rStyle w:val="Style13ptBold"/>
          <w:rFonts w:asciiTheme="minorHAnsi" w:hAnsiTheme="minorHAnsi"/>
        </w:rPr>
        <w:t>Colman 9/24/12</w:t>
      </w:r>
      <w:r w:rsidRPr="000A4FAB">
        <w:rPr>
          <w:rFonts w:asciiTheme="minorHAnsi" w:hAnsiTheme="minorHAnsi"/>
          <w:sz w:val="16"/>
        </w:rPr>
        <w:t xml:space="preserve"> (Zack, staff writer, “Republicans charge Obama not serious about natural gas” </w:t>
      </w:r>
      <w:hyperlink r:id="rId29" w:history="1">
        <w:r w:rsidRPr="000A4FAB">
          <w:rPr>
            <w:rStyle w:val="Hyperlink"/>
            <w:rFonts w:asciiTheme="minorHAnsi" w:hAnsiTheme="minorHAnsi"/>
            <w:sz w:val="16"/>
          </w:rPr>
          <w:t>http://thehill.com/blogs/e2-wire/e2-wire/251421-republicans-charge-obama-with-slow-walking-sales-of-natural-gas</w:t>
        </w:r>
      </w:hyperlink>
      <w:r w:rsidRPr="000A4FAB">
        <w:rPr>
          <w:rFonts w:asciiTheme="minorHAnsi" w:hAnsiTheme="minorHAnsi"/>
          <w:sz w:val="16"/>
        </w:rPr>
        <w:t xml:space="preserve">) </w:t>
      </w:r>
    </w:p>
    <w:p w:rsidR="00EB051D" w:rsidRPr="000A4FAB" w:rsidRDefault="00EB051D" w:rsidP="00EB051D">
      <w:pPr>
        <w:rPr>
          <w:rStyle w:val="StyleUnderline"/>
          <w:rFonts w:asciiTheme="minorHAnsi" w:hAnsiTheme="minorHAnsi"/>
        </w:rPr>
      </w:pPr>
      <w:r w:rsidRPr="000A4FAB">
        <w:rPr>
          <w:rStyle w:val="StyleUnderline"/>
          <w:rFonts w:asciiTheme="minorHAnsi" w:hAnsiTheme="minorHAnsi"/>
        </w:rPr>
        <w:t>The EIA report concluded that the divide between low U.S. natural gas prices and higher-priced international markets would likely narrow</w:t>
      </w:r>
      <w:r w:rsidRPr="000A4FAB">
        <w:rPr>
          <w:rFonts w:asciiTheme="minorHAnsi" w:hAnsiTheme="minorHAnsi"/>
          <w:sz w:val="16"/>
        </w:rPr>
        <w:t xml:space="preserve"> in the coming years. It also said investment in LNG terminals would be costly. </w:t>
      </w:r>
      <w:r w:rsidRPr="000A4FAB">
        <w:rPr>
          <w:rStyle w:val="StyleUnderline"/>
          <w:rFonts w:asciiTheme="minorHAnsi" w:hAnsiTheme="minorHAnsi"/>
        </w:rPr>
        <w:t>The manufacturing sector</w:t>
      </w:r>
      <w:r w:rsidRPr="000A4FAB">
        <w:rPr>
          <w:rFonts w:asciiTheme="minorHAnsi" w:hAnsiTheme="minorHAnsi"/>
          <w:sz w:val="16"/>
        </w:rPr>
        <w:t xml:space="preserve">, which consumes large amounts of electricity, </w:t>
      </w:r>
      <w:r w:rsidRPr="000A4FAB">
        <w:rPr>
          <w:rStyle w:val="Emphasis"/>
          <w:rFonts w:asciiTheme="minorHAnsi" w:hAnsiTheme="minorHAnsi"/>
        </w:rPr>
        <w:t xml:space="preserve">could feel the price pinch from exporting natural gas. </w:t>
      </w:r>
      <w:r w:rsidRPr="000A4FAB">
        <w:rPr>
          <w:rStyle w:val="StyleUnderline"/>
          <w:rFonts w:asciiTheme="minorHAnsi" w:hAnsiTheme="minorHAnsi"/>
        </w:rPr>
        <w:t>The American Chemistry Council</w:t>
      </w:r>
      <w:r w:rsidRPr="000A4FAB">
        <w:rPr>
          <w:rFonts w:asciiTheme="minorHAnsi" w:hAnsiTheme="minorHAnsi"/>
          <w:sz w:val="16"/>
        </w:rPr>
        <w:t xml:space="preserve"> told The Hill it </w:t>
      </w:r>
      <w:r w:rsidRPr="000A4FAB">
        <w:rPr>
          <w:rStyle w:val="StyleUnderline"/>
          <w:rFonts w:asciiTheme="minorHAnsi" w:hAnsiTheme="minorHAnsi"/>
        </w:rPr>
        <w:t>plans to "monitor the policy and regulatory landscape carefully" on LNG exports, stressed the importance of the energy source to U.S. manufacturers and noted that it has not asserted LNG exports will raise prices.</w:t>
      </w:r>
    </w:p>
    <w:p w:rsidR="00EB051D" w:rsidRPr="00CA1197" w:rsidRDefault="00EB051D" w:rsidP="00EB051D"/>
    <w:p w:rsidR="00055034" w:rsidRDefault="00055034" w:rsidP="00055034">
      <w:pPr>
        <w:pStyle w:val="Heading2"/>
      </w:pPr>
      <w:r>
        <w:lastRenderedPageBreak/>
        <w:t>Links</w:t>
      </w:r>
      <w:r w:rsidR="008F6F6F">
        <w:t xml:space="preserve"> – wind farms </w:t>
      </w:r>
    </w:p>
    <w:p w:rsidR="00842A9E" w:rsidRPr="00043A84" w:rsidRDefault="00842A9E" w:rsidP="00842A9E">
      <w:pPr>
        <w:pStyle w:val="Heading3"/>
      </w:pPr>
      <w:bookmarkStart w:id="1" w:name="_Toc389816301"/>
      <w:bookmarkStart w:id="2" w:name="_Toc389816352"/>
      <w:r w:rsidRPr="00043A84">
        <w:lastRenderedPageBreak/>
        <w:t>1nc – Plan is Unpopular</w:t>
      </w:r>
      <w:bookmarkEnd w:id="1"/>
      <w:bookmarkEnd w:id="2"/>
    </w:p>
    <w:p w:rsidR="00842A9E" w:rsidRPr="00043A84" w:rsidRDefault="00842A9E" w:rsidP="00842A9E"/>
    <w:p w:rsidR="00842A9E" w:rsidRPr="00043A84" w:rsidRDefault="00842A9E" w:rsidP="005A68F4">
      <w:pPr>
        <w:pStyle w:val="Heading4"/>
      </w:pPr>
      <w:r w:rsidRPr="00043A84">
        <w:t>Plan’s massively unpopular—triggers public and Congressional backlash—tied into the broader green energy debate</w:t>
      </w:r>
    </w:p>
    <w:p w:rsidR="00842A9E" w:rsidRPr="00043A84" w:rsidRDefault="00842A9E" w:rsidP="00842A9E">
      <w:r w:rsidRPr="00043A84">
        <w:rPr>
          <w:rStyle w:val="Style13ptBold"/>
        </w:rPr>
        <w:t>Sperry 12</w:t>
      </w:r>
      <w:r w:rsidRPr="00043A84">
        <w:t xml:space="preserve"> Todd is a writer for CNN. “Wind farm gets US approval despite controversy,” Aug 16, http://www.cnn.com/2012/08/16/us/wind-farm-faa/index.html</w:t>
      </w:r>
    </w:p>
    <w:p w:rsidR="00842A9E" w:rsidRPr="00043A84" w:rsidRDefault="00842A9E" w:rsidP="00842A9E"/>
    <w:p w:rsidR="00842A9E" w:rsidRPr="00043A84" w:rsidRDefault="00842A9E" w:rsidP="00842A9E">
      <w:pPr>
        <w:rPr>
          <w:rStyle w:val="TitleChar"/>
        </w:rPr>
      </w:pPr>
      <w:r w:rsidRPr="00043A84">
        <w:rPr>
          <w:sz w:val="16"/>
        </w:rPr>
        <w:t xml:space="preserve">Washington (CNN) -- </w:t>
      </w:r>
      <w:r w:rsidRPr="00043A84">
        <w:rPr>
          <w:rStyle w:val="TitleChar"/>
        </w:rPr>
        <w:t>A massive offshore wind farm</w:t>
      </w:r>
      <w:r w:rsidRPr="00043A84">
        <w:rPr>
          <w:sz w:val="16"/>
        </w:rPr>
        <w:t xml:space="preserve"> planned for Cape Cod </w:t>
      </w:r>
      <w:r w:rsidRPr="00043A84">
        <w:rPr>
          <w:rStyle w:val="TitleChar"/>
        </w:rPr>
        <w:t xml:space="preserve">that has generated </w:t>
      </w:r>
      <w:r w:rsidRPr="00043A84">
        <w:rPr>
          <w:rStyle w:val="Emphasis"/>
        </w:rPr>
        <w:t>fierce political and legal controversy</w:t>
      </w:r>
      <w:r w:rsidRPr="00043A84">
        <w:rPr>
          <w:sz w:val="16"/>
        </w:rPr>
        <w:t xml:space="preserve"> has cleared all federal and state regulatory hurdles. The Federal Aviation Administration said Wednesday the Cape Wind project, the first of its kind in the United States, would not interfere with air traffic navigation and could proceed with certain conditions. </w:t>
      </w:r>
      <w:r w:rsidRPr="00043A84">
        <w:rPr>
          <w:rStyle w:val="TitleChar"/>
        </w:rPr>
        <w:t xml:space="preserve">Previous agency approvals were challenged in court, including a ruling last year that forced the latest FAA safety evaluation. A leading opposition group said another legal challenge was possible. </w:t>
      </w:r>
      <w:r w:rsidRPr="00043A84">
        <w:rPr>
          <w:sz w:val="16"/>
        </w:rPr>
        <w:t xml:space="preserve">The Obama administration first approved the power generating project, which has now been on the books for more than a decade, in April 2010 despite opposition from residents. Opponents over the years have included the late Sen. Edward Kennedy, a Democrat of Massachusetts whose family compound is in Hyannis Port. 125 years of wind power </w:t>
      </w:r>
      <w:r w:rsidRPr="00043A84">
        <w:rPr>
          <w:rStyle w:val="TitleChar"/>
        </w:rPr>
        <w:t>Critics claim the wind farm with its 130 turbines would threaten wildlife and aesthetics of Nantucket Sound.</w:t>
      </w:r>
      <w:r w:rsidRPr="00043A84">
        <w:rPr>
          <w:sz w:val="16"/>
        </w:rPr>
        <w:t xml:space="preserve"> </w:t>
      </w:r>
      <w:r w:rsidRPr="00043A84">
        <w:rPr>
          <w:rStyle w:val="TitleChar"/>
        </w:rPr>
        <w:t>Some local residents also fear it will drive down property values. The administration has pushed a "green energy" agenda nationally</w:t>
      </w:r>
      <w:r w:rsidRPr="00043A84">
        <w:rPr>
          <w:sz w:val="16"/>
        </w:rPr>
        <w:t xml:space="preserve"> as a way to create jobs and lessen U.S. dependence on oil imports. </w:t>
      </w:r>
      <w:r w:rsidRPr="00043A84">
        <w:rPr>
          <w:rStyle w:val="TitleChar"/>
        </w:rPr>
        <w:t xml:space="preserve">That effort, however, has been sharply criticized by congressional Republicans who have said certain high-profile projects are politically driven. </w:t>
      </w:r>
      <w:r w:rsidRPr="00043A84">
        <w:rPr>
          <w:sz w:val="16"/>
        </w:rPr>
        <w:t xml:space="preserve">They also have skewered certain Energy Department programs that extended millions in taxpayer loans and other aid to alternative energy companies or projects that faltered or did not meet expectations. </w:t>
      </w:r>
      <w:r w:rsidRPr="00043A84">
        <w:rPr>
          <w:rStyle w:val="TitleChar"/>
        </w:rPr>
        <w:t>The Republican-led House Oversight and Government Reform Committee is investigating the political assertions around Cape Wind as part of a broader review of "green energy" projects supported by the administration.</w:t>
      </w:r>
    </w:p>
    <w:p w:rsidR="00842A9E" w:rsidRPr="00043A84" w:rsidRDefault="00842A9E" w:rsidP="00842A9E"/>
    <w:p w:rsidR="00842A9E" w:rsidRPr="00043A84" w:rsidRDefault="00842A9E" w:rsidP="00842A9E">
      <w:pPr>
        <w:pStyle w:val="Heading3"/>
      </w:pPr>
      <w:bookmarkStart w:id="3" w:name="_Toc389816302"/>
      <w:bookmarkStart w:id="4" w:name="_Toc389816353"/>
      <w:r w:rsidRPr="00043A84">
        <w:lastRenderedPageBreak/>
        <w:t>2NC—Offshore Wind Links</w:t>
      </w:r>
      <w:bookmarkEnd w:id="3"/>
      <w:bookmarkEnd w:id="4"/>
    </w:p>
    <w:p w:rsidR="00842A9E" w:rsidRPr="00043A84" w:rsidRDefault="00842A9E" w:rsidP="00842A9E"/>
    <w:p w:rsidR="00842A9E" w:rsidRPr="00043A84" w:rsidRDefault="00842A9E" w:rsidP="005A68F4">
      <w:pPr>
        <w:pStyle w:val="Heading4"/>
      </w:pPr>
      <w:r w:rsidRPr="00043A84">
        <w:t>Offshore wind empirically triggers massive controversy</w:t>
      </w:r>
    </w:p>
    <w:p w:rsidR="00842A9E" w:rsidRPr="00043A84" w:rsidRDefault="00842A9E" w:rsidP="00842A9E">
      <w:proofErr w:type="spellStart"/>
      <w:r w:rsidRPr="00043A84">
        <w:rPr>
          <w:rStyle w:val="Style13ptBold"/>
        </w:rPr>
        <w:t>DiMugno</w:t>
      </w:r>
      <w:proofErr w:type="spellEnd"/>
      <w:r w:rsidRPr="00043A84">
        <w:rPr>
          <w:rStyle w:val="Style13ptBold"/>
        </w:rPr>
        <w:t xml:space="preserve"> 12</w:t>
      </w:r>
      <w:r w:rsidRPr="00043A84">
        <w:t xml:space="preserve"> Laura is a writer for North American Wind Power. “With latest FAA ruling, is it full steam ahead for Cape Wind?” Aug 17, http://www.wind-watch.org/news/2012/08/17/with-latest-faa-ruling-is-it-full-steam-ahead-for-cape-wind/</w:t>
      </w:r>
    </w:p>
    <w:p w:rsidR="00842A9E" w:rsidRPr="00043A84" w:rsidRDefault="00842A9E" w:rsidP="00842A9E"/>
    <w:p w:rsidR="00842A9E" w:rsidRPr="00043A84" w:rsidRDefault="00842A9E" w:rsidP="00842A9E">
      <w:pPr>
        <w:rPr>
          <w:sz w:val="16"/>
        </w:rPr>
      </w:pPr>
      <w:r w:rsidRPr="00043A84">
        <w:rPr>
          <w:sz w:val="16"/>
        </w:rPr>
        <w:t xml:space="preserve">Despite this latest decision, </w:t>
      </w:r>
      <w:r w:rsidRPr="00043A84">
        <w:rPr>
          <w:rStyle w:val="TitleChar"/>
        </w:rPr>
        <w:t>it remains to be seen whether</w:t>
      </w:r>
      <w:r w:rsidRPr="00043A84">
        <w:rPr>
          <w:sz w:val="16"/>
        </w:rPr>
        <w:t xml:space="preserve"> the </w:t>
      </w:r>
      <w:r w:rsidRPr="00043A84">
        <w:rPr>
          <w:rStyle w:val="TitleChar"/>
        </w:rPr>
        <w:t>controversy surrounding the proposed offshore wind farm will finally come to a close. Several groups</w:t>
      </w:r>
      <w:r w:rsidRPr="00043A84">
        <w:rPr>
          <w:sz w:val="16"/>
        </w:rPr>
        <w:t xml:space="preserve"> still </w:t>
      </w:r>
      <w:r w:rsidRPr="00043A84">
        <w:rPr>
          <w:rStyle w:val="TitleChar"/>
        </w:rPr>
        <w:t>oppose the project</w:t>
      </w:r>
      <w:r w:rsidRPr="00043A84">
        <w:rPr>
          <w:sz w:val="16"/>
        </w:rPr>
        <w:t xml:space="preserve">—the most vocal of which has been APNS—and aviation concerns are only one component of their argument against Cape Wind. Recently, APNS went so far as to claim that there were political motivations behind the FAA’s decision. </w:t>
      </w:r>
      <w:r w:rsidRPr="00043A84">
        <w:rPr>
          <w:rStyle w:val="TitleChar"/>
        </w:rPr>
        <w:t>“Cape Wind continues to face serious and growing problems, with investigations being launched into the project’s political maneuvering, four federal lawsuits pending, and a recent federal court decision to revoke Cape Wind’s aviation safety permit</w:t>
      </w:r>
      <w:r w:rsidRPr="00043A84">
        <w:rPr>
          <w:sz w:val="16"/>
        </w:rPr>
        <w:t>,” the group stated on its website. (The last claim has been negated with this latest FAA decision.)</w:t>
      </w:r>
    </w:p>
    <w:p w:rsidR="00842A9E" w:rsidRPr="00043A84" w:rsidRDefault="00842A9E" w:rsidP="00842A9E"/>
    <w:p w:rsidR="00842A9E" w:rsidRPr="00043A84" w:rsidRDefault="00842A9E" w:rsidP="005A68F4">
      <w:pPr>
        <w:pStyle w:val="Heading4"/>
      </w:pPr>
      <w:r w:rsidRPr="00043A84">
        <w:t>Obama will get blame for the plan and it will sap capital</w:t>
      </w:r>
    </w:p>
    <w:p w:rsidR="00842A9E" w:rsidRPr="00043A84" w:rsidRDefault="00842A9E" w:rsidP="00842A9E">
      <w:proofErr w:type="spellStart"/>
      <w:r w:rsidRPr="00043A84">
        <w:rPr>
          <w:rStyle w:val="Style13ptBold"/>
        </w:rPr>
        <w:t>Delamaide</w:t>
      </w:r>
      <w:proofErr w:type="spellEnd"/>
      <w:r w:rsidRPr="00043A84">
        <w:rPr>
          <w:rStyle w:val="Style13ptBold"/>
        </w:rPr>
        <w:t xml:space="preserve"> 10</w:t>
      </w:r>
      <w:r w:rsidRPr="00043A84">
        <w:t xml:space="preserve"> Darrell is a writer at Oil Price.com [“U.S. Approval of Cape Cod Offshore Wind Project Will Not End Controversy,” April 30, http://oilprice.com/Alternative-Energy/Wind-Power/U.S.-Approval-Of-Cape-Cod-Offshore-Wind-Project-Will-Not-End-Controversy.html]</w:t>
      </w:r>
    </w:p>
    <w:p w:rsidR="00842A9E" w:rsidRPr="00043A84" w:rsidRDefault="00842A9E" w:rsidP="00842A9E"/>
    <w:p w:rsidR="00842A9E" w:rsidRPr="00043A84" w:rsidRDefault="00842A9E" w:rsidP="00842A9E">
      <w:pPr>
        <w:rPr>
          <w:sz w:val="16"/>
        </w:rPr>
      </w:pPr>
      <w:r w:rsidRPr="00043A84">
        <w:rPr>
          <w:sz w:val="16"/>
        </w:rPr>
        <w:t xml:space="preserve">The </w:t>
      </w:r>
      <w:r w:rsidRPr="00043A84">
        <w:rPr>
          <w:rStyle w:val="TitleChar"/>
        </w:rPr>
        <w:t>Obama</w:t>
      </w:r>
      <w:r w:rsidRPr="00043A84">
        <w:rPr>
          <w:sz w:val="16"/>
        </w:rPr>
        <w:t xml:space="preserve"> administration </w:t>
      </w:r>
      <w:r w:rsidRPr="00043A84">
        <w:rPr>
          <w:rStyle w:val="TitleChar"/>
        </w:rPr>
        <w:t>approved the controversial Cape Wind project, which</w:t>
      </w:r>
      <w:r w:rsidRPr="00043A84">
        <w:rPr>
          <w:sz w:val="16"/>
        </w:rPr>
        <w:t xml:space="preserve"> calls for a wind farm of 130 turbines in Nantucket Sound and </w:t>
      </w:r>
      <w:r w:rsidRPr="00043A84">
        <w:rPr>
          <w:rStyle w:val="TitleChar"/>
        </w:rPr>
        <w:t>will be the first offshore wind project in the country.</w:t>
      </w:r>
      <w:r w:rsidRPr="00043A84">
        <w:rPr>
          <w:sz w:val="16"/>
        </w:rPr>
        <w:t xml:space="preserve"> The announcement Wednesday was not a complete surprise after President Barack Obama on Tuesday toured the factory in Iowa that will supply the blades for the Cape Wind turbines. But </w:t>
      </w:r>
      <w:r w:rsidRPr="00043A84">
        <w:rPr>
          <w:rStyle w:val="TitleChar"/>
        </w:rPr>
        <w:t xml:space="preserve">it is sure to generate more controversy as opposition was voiced by </w:t>
      </w:r>
      <w:r w:rsidRPr="00043A84">
        <w:rPr>
          <w:rStyle w:val="Emphasis"/>
        </w:rPr>
        <w:t>everyone</w:t>
      </w:r>
      <w:r w:rsidRPr="00043A84">
        <w:rPr>
          <w:rStyle w:val="TitleChar"/>
        </w:rPr>
        <w:t xml:space="preserve"> from environmental groups to Native American tribes to Cape Cod residents</w:t>
      </w:r>
      <w:r w:rsidRPr="00043A84">
        <w:rPr>
          <w:sz w:val="16"/>
        </w:rPr>
        <w:t>, who are disturbed at the prospect that they will see the wind turbines as specks on the horizon. The turbines will be five miles from shore at their closest point, and 14 miles and their most distant.</w:t>
      </w:r>
    </w:p>
    <w:p w:rsidR="00842A9E" w:rsidRPr="00043A84" w:rsidRDefault="00842A9E" w:rsidP="00842A9E">
      <w:pPr>
        <w:rPr>
          <w:sz w:val="16"/>
        </w:rPr>
      </w:pPr>
    </w:p>
    <w:p w:rsidR="00842A9E" w:rsidRPr="00043A84" w:rsidRDefault="00842A9E" w:rsidP="005A68F4">
      <w:pPr>
        <w:pStyle w:val="Heading4"/>
      </w:pPr>
      <w:r w:rsidRPr="00043A84">
        <w:t>Plan causes controversy—empirically proven—GOP will accuse Obama of cheating</w:t>
      </w:r>
    </w:p>
    <w:p w:rsidR="00842A9E" w:rsidRPr="00043A84" w:rsidRDefault="00842A9E" w:rsidP="00842A9E">
      <w:r w:rsidRPr="00043A84">
        <w:rPr>
          <w:rStyle w:val="Style13ptBold"/>
        </w:rPr>
        <w:t>Colman 12</w:t>
      </w:r>
      <w:r w:rsidRPr="00043A84">
        <w:t xml:space="preserve"> Zack is a writer for The Hill. “Long-delayed offshore wind farm gets approval despite political pushback,” 8/16, </w:t>
      </w:r>
      <w:hyperlink r:id="rId30" w:history="1">
        <w:r w:rsidRPr="00043A84">
          <w:rPr>
            <w:rStyle w:val="Hyperlink"/>
          </w:rPr>
          <w:t>http://thehill.com/blogs/e2-wire/e2-wire/243979-offshore-wind-farm-gets-approval-despite-political-pushback</w:t>
        </w:r>
      </w:hyperlink>
    </w:p>
    <w:p w:rsidR="00842A9E" w:rsidRPr="00C525B6" w:rsidRDefault="00842A9E" w:rsidP="00842A9E">
      <w:pPr>
        <w:rPr>
          <w:sz w:val="16"/>
        </w:rPr>
      </w:pPr>
      <w:r w:rsidRPr="00043A84">
        <w:rPr>
          <w:sz w:val="16"/>
        </w:rPr>
        <w:t xml:space="preserve">A large </w:t>
      </w:r>
      <w:r w:rsidRPr="00043A84">
        <w:rPr>
          <w:rStyle w:val="TitleChar"/>
        </w:rPr>
        <w:t>proposed wind farm off the Massachusetts coast gained regulatory approval</w:t>
      </w:r>
      <w:r w:rsidRPr="00043A84">
        <w:rPr>
          <w:sz w:val="16"/>
        </w:rPr>
        <w:t xml:space="preserve"> Wednesday </w:t>
      </w:r>
      <w:r w:rsidRPr="00043A84">
        <w:rPr>
          <w:rStyle w:val="TitleChar"/>
        </w:rPr>
        <w:t>amid complaints from GOP lawmakers that the White House inappropriately pushed for its acceptance.</w:t>
      </w:r>
      <w:r w:rsidRPr="00043A84">
        <w:rPr>
          <w:sz w:val="16"/>
        </w:rPr>
        <w:t xml:space="preserve"> The Federal Aviation Administration (FAA) determined the 130-turbine Cape Wind project, located in the Nantucket Sound, posed no danger to air travel. The project has been in the planning process for more than a decade. “This FAA Determination of No Hazard is extremely robust, comprehensive and complete,” Mark Rodgers, spokesman for Cape Wind, told The Hill on Thursday. “We are pleased that the FAA was able to ignore political pressure of project opponents and that they did their job in a professional way reaching the same decision they have on three other occasions including twice under the Bush Administration to approve this project.” Rodgers said the FAA ruling means Cape Wind is now fully permitted. He noted it is the only U.S. offshore wind farm with federal and state approval, a commercial lease and a construction and operations plan. It also has power purchase agreements with Massachusetts electric utilities. But whether FAA’s ruling quiets some </w:t>
      </w:r>
      <w:r w:rsidRPr="00043A84">
        <w:rPr>
          <w:rStyle w:val="TitleChar"/>
        </w:rPr>
        <w:t>GOP lawmakers</w:t>
      </w:r>
      <w:r w:rsidRPr="00043A84">
        <w:rPr>
          <w:sz w:val="16"/>
        </w:rPr>
        <w:t xml:space="preserve"> is uncertain. They </w:t>
      </w:r>
      <w:r w:rsidRPr="00043A84">
        <w:rPr>
          <w:rStyle w:val="TitleChar"/>
        </w:rPr>
        <w:t>want to investigate possible administration pressure on the agency to approve the project</w:t>
      </w:r>
      <w:r w:rsidRPr="00043A84">
        <w:rPr>
          <w:sz w:val="16"/>
        </w:rPr>
        <w:t xml:space="preserve"> despite safety concerns from some FAA employees. Republicans Sen. Scott Brown (Mass.), House Oversight and Government Reform Committee Chairman Darrell </w:t>
      </w:r>
      <w:proofErr w:type="spellStart"/>
      <w:r w:rsidRPr="00043A84">
        <w:rPr>
          <w:sz w:val="16"/>
        </w:rPr>
        <w:t>Issa</w:t>
      </w:r>
      <w:proofErr w:type="spellEnd"/>
      <w:r w:rsidRPr="00043A84">
        <w:rPr>
          <w:sz w:val="16"/>
        </w:rPr>
        <w:t xml:space="preserve"> (Calif.) and Cliff Stearns (Fla.), a subcommittee chairman on the House Energy and Commerce Committee, all have called </w:t>
      </w:r>
      <w:r w:rsidRPr="00043A84">
        <w:rPr>
          <w:sz w:val="16"/>
        </w:rPr>
        <w:lastRenderedPageBreak/>
        <w:t xml:space="preserve">for a probe of Cape Wind. They say internal FAA documents show hesitancy about the project’s ability to avoid interfering with low-flying planes. The </w:t>
      </w:r>
      <w:r w:rsidRPr="00043A84">
        <w:rPr>
          <w:rStyle w:val="TitleChar"/>
        </w:rPr>
        <w:t>lawmakers allege the Obama administration used its influence to hush those fears.</w:t>
      </w:r>
    </w:p>
    <w:p w:rsidR="00627093" w:rsidRPr="00926B15" w:rsidRDefault="00627093" w:rsidP="005A68F4">
      <w:pPr>
        <w:pStyle w:val="Heading4"/>
      </w:pPr>
      <w:r>
        <w:t>Offshore wind funding causes controversy – GOP budget conflicts</w:t>
      </w:r>
    </w:p>
    <w:p w:rsidR="00627093" w:rsidRDefault="00627093" w:rsidP="00627093">
      <w:r>
        <w:t xml:space="preserve">Jessica </w:t>
      </w:r>
      <w:r w:rsidRPr="00726844">
        <w:rPr>
          <w:rStyle w:val="Style13ptBold"/>
        </w:rPr>
        <w:t xml:space="preserve">Goad et al </w:t>
      </w:r>
      <w:r>
        <w:t xml:space="preserve">is the Manager of Research and Outreach for the Center for American Progress’s Public Lands Project. Michael </w:t>
      </w:r>
      <w:proofErr w:type="spellStart"/>
      <w:r>
        <w:t>Conathan</w:t>
      </w:r>
      <w:proofErr w:type="spellEnd"/>
      <w:r>
        <w:t xml:space="preserve"> is the Director of Ocean Policy at the Center. Christy </w:t>
      </w:r>
      <w:proofErr w:type="spellStart"/>
      <w:r>
        <w:t>Goldfuss</w:t>
      </w:r>
      <w:proofErr w:type="spellEnd"/>
      <w:r>
        <w:t xml:space="preserve"> is the Public Lands Project Director at the Center. 12-6-</w:t>
      </w:r>
      <w:r w:rsidRPr="00726844">
        <w:rPr>
          <w:rStyle w:val="Style13ptBold"/>
        </w:rPr>
        <w:t>2012</w:t>
      </w:r>
      <w:r>
        <w:t xml:space="preserve"> “7 Ways that Looming Budget Cuts to Public Lands and Oceans Will Affect All Americans” </w:t>
      </w:r>
      <w:hyperlink r:id="rId31" w:history="1">
        <w:r w:rsidRPr="002A7B81">
          <w:rPr>
            <w:rStyle w:val="Hyperlink"/>
          </w:rPr>
          <w:t>http://americanprogress.org/issues/green/report/2012/12/06/47053/7-ways-that-looming-budget-cuts-to-public-lands-and-oceans-will-affect-all-americans/</w:t>
        </w:r>
      </w:hyperlink>
      <w:r>
        <w:t xml:space="preserve"> DA: 6/10/14</w:t>
      </w:r>
    </w:p>
    <w:p w:rsidR="00627093" w:rsidRPr="00726844" w:rsidRDefault="00627093" w:rsidP="00627093"/>
    <w:p w:rsidR="00627093" w:rsidRPr="00926B15" w:rsidRDefault="00627093" w:rsidP="00627093">
      <w:pPr>
        <w:rPr>
          <w:sz w:val="10"/>
        </w:rPr>
      </w:pPr>
      <w:r w:rsidRPr="00926B15">
        <w:rPr>
          <w:sz w:val="10"/>
        </w:rPr>
        <w:t xml:space="preserve">On January 2, 2013 a set of large, </w:t>
      </w:r>
      <w:r w:rsidRPr="00726844">
        <w:rPr>
          <w:rStyle w:val="StyleUnderline"/>
        </w:rPr>
        <w:t>across-the-board spending cuts to</w:t>
      </w:r>
      <w:r w:rsidRPr="00926B15">
        <w:rPr>
          <w:sz w:val="10"/>
        </w:rPr>
        <w:t xml:space="preserve"> nearly all </w:t>
      </w:r>
      <w:r w:rsidRPr="00726844">
        <w:rPr>
          <w:rStyle w:val="StyleUnderline"/>
        </w:rPr>
        <w:t>federal agencies is set</w:t>
      </w:r>
      <w:r w:rsidRPr="00926B15">
        <w:rPr>
          <w:sz w:val="10"/>
        </w:rPr>
        <w:t xml:space="preserve"> to take place in accordance with the Budget Control Act 2011. These massive slashes—known as the “fiscal showdown” or “sequestration”—are </w:t>
      </w:r>
      <w:r w:rsidRPr="00726844">
        <w:rPr>
          <w:rStyle w:val="StyleUnderline"/>
        </w:rPr>
        <w:t>a direct result of</w:t>
      </w:r>
      <w:r w:rsidRPr="00926B15">
        <w:rPr>
          <w:sz w:val="10"/>
        </w:rPr>
        <w:t xml:space="preserve"> </w:t>
      </w:r>
      <w:r w:rsidRPr="00726844">
        <w:rPr>
          <w:rStyle w:val="Emphasis"/>
        </w:rPr>
        <w:t>conservatives in Congress</w:t>
      </w:r>
      <w:r w:rsidRPr="00926B15">
        <w:rPr>
          <w:sz w:val="10"/>
        </w:rPr>
        <w:t xml:space="preserve"> </w:t>
      </w:r>
      <w:r w:rsidRPr="00726844">
        <w:rPr>
          <w:rStyle w:val="StyleUnderline"/>
        </w:rPr>
        <w:t>holding the American economy hostage</w:t>
      </w:r>
      <w:r w:rsidRPr="00926B15">
        <w:rPr>
          <w:sz w:val="10"/>
        </w:rPr>
        <w:t xml:space="preserve"> </w:t>
      </w:r>
      <w:r w:rsidRPr="00726844">
        <w:rPr>
          <w:rStyle w:val="StyleUnderline"/>
        </w:rPr>
        <w:t>in</w:t>
      </w:r>
      <w:r w:rsidRPr="00926B15">
        <w:rPr>
          <w:sz w:val="10"/>
        </w:rPr>
        <w:t xml:space="preserve"> order to safeguard tax breaks for the wealthiest Americans. While much has been written and said about what this would do to the economy, health care, national security, and other major domestic programs, one relatively unexplored issue is the effect it would have on some of America’s most treasured assets: our oceans and public lands. </w:t>
      </w:r>
      <w:r w:rsidRPr="00726844">
        <w:rPr>
          <w:rStyle w:val="StyleUnderline"/>
        </w:rPr>
        <w:t>The</w:t>
      </w:r>
      <w:r w:rsidRPr="00926B15">
        <w:rPr>
          <w:sz w:val="10"/>
        </w:rPr>
        <w:t xml:space="preserve"> fiscal showdown is the </w:t>
      </w:r>
      <w:r w:rsidRPr="00726844">
        <w:rPr>
          <w:rStyle w:val="StyleUnderline"/>
        </w:rPr>
        <w:t xml:space="preserve">latest in a series of </w:t>
      </w:r>
      <w:r w:rsidRPr="00726844">
        <w:rPr>
          <w:rStyle w:val="Emphasis"/>
        </w:rPr>
        <w:t>budget conflicts</w:t>
      </w:r>
      <w:r w:rsidRPr="00926B15">
        <w:rPr>
          <w:sz w:val="10"/>
        </w:rPr>
        <w:t xml:space="preserve"> </w:t>
      </w:r>
      <w:r w:rsidRPr="00726844">
        <w:rPr>
          <w:rStyle w:val="StyleUnderline"/>
        </w:rPr>
        <w:t>that have come to a head</w:t>
      </w:r>
      <w:r w:rsidRPr="00926B15">
        <w:rPr>
          <w:sz w:val="10"/>
        </w:rPr>
        <w:t xml:space="preserve"> over the last year. Because the Joint Select Committee on Deficit Reduction—the “super committee”—was unable to come to an agreement on how to address the deficit, massive, automatic cuts to federal programs will take place unless Congress agrees by year’s end on an alternative set of budgetary measures to replace sequestration. If they fail to do so, federal spending will be automatically slashed by $1.2 trillion from 2013 through 2021, with approximately $109 billion in cuts coming in fiscal year 2013. Despite the fact that Speaker of the House John Boehner (R-OH) offered a plan with $800 billion in new revenue, he has not outlined any specific or realistic path to get there and wants to lower tax rates—a plan that heads in the wrong direction. As a result, the country is now in a precarious situation. Only an eleventh-hour deal will prevent cuts that former Secretary of Defense Robert Gates—who served under both President George W. Bush and President Barack Obama—has said would have a “catastrophic effect” on national security. Sequestration’s impacts could be equally calamitous for the management of federal programs that safeguard American lives, fuel our economy, and provide treasured sites for rest and recreation. Sequestration will have a big—and negative—impact on land and ocean management agencies. Here’s how it’ll affect all Americans: Less accurate weather forecasts Slower energy development Fewer </w:t>
      </w:r>
      <w:proofErr w:type="spellStart"/>
      <w:r w:rsidRPr="00926B15">
        <w:rPr>
          <w:sz w:val="10"/>
        </w:rPr>
        <w:t>wildland</w:t>
      </w:r>
      <w:proofErr w:type="spellEnd"/>
      <w:r w:rsidRPr="00926B15">
        <w:rPr>
          <w:sz w:val="10"/>
        </w:rPr>
        <w:t xml:space="preserve"> firefighters Closures of national parks Fewer places to hunt Less fish on your table Diminished maritime safety and security Congressional Republicans are beginning to wake up to the reality that our financial woes cannot be solved simply by slashing spending—additional sources of revenue must be part of the equation. Several conservatives have recently broken ranks from GOP taxation task-master, lobbyist Grover </w:t>
      </w:r>
      <w:proofErr w:type="spellStart"/>
      <w:r w:rsidRPr="00926B15">
        <w:rPr>
          <w:sz w:val="10"/>
        </w:rPr>
        <w:t>Norquist</w:t>
      </w:r>
      <w:proofErr w:type="spellEnd"/>
      <w:r w:rsidRPr="00926B15">
        <w:rPr>
          <w:sz w:val="10"/>
        </w:rPr>
        <w:t xml:space="preserve">, who is most known for the pledge he convinced many in Congress to sign promising to reject any tax increases. Sen. Bob Corker (R-TN) recently suggested that he is not “obligated” to honor the pledge he made with </w:t>
      </w:r>
      <w:proofErr w:type="spellStart"/>
      <w:r w:rsidRPr="00926B15">
        <w:rPr>
          <w:sz w:val="10"/>
        </w:rPr>
        <w:t>Norquist</w:t>
      </w:r>
      <w:proofErr w:type="spellEnd"/>
      <w:r w:rsidRPr="00926B15">
        <w:rPr>
          <w:sz w:val="10"/>
        </w:rPr>
        <w:t xml:space="preserve"> to oppose tax increases. This is good news for the American people who enjoy government services—everything from a strong military to the interstate highway system to public education—because it means that an honest conversation about addressing the deficit that includes both new revenues and cuts can move forward. But </w:t>
      </w:r>
      <w:r w:rsidRPr="00726844">
        <w:rPr>
          <w:rStyle w:val="StyleUnderline"/>
        </w:rPr>
        <w:t>unless more conservatives join</w:t>
      </w:r>
      <w:r w:rsidRPr="00926B15">
        <w:rPr>
          <w:sz w:val="10"/>
        </w:rPr>
        <w:t xml:space="preserve"> this trend, sequestration will be inevitable, in which case </w:t>
      </w:r>
      <w:r w:rsidRPr="00726844">
        <w:rPr>
          <w:rStyle w:val="StyleUnderline"/>
        </w:rPr>
        <w:t>we are going to have to start making do without</w:t>
      </w:r>
      <w:r w:rsidRPr="00926B15">
        <w:rPr>
          <w:sz w:val="10"/>
        </w:rPr>
        <w:t xml:space="preserve"> some of these </w:t>
      </w:r>
      <w:r w:rsidRPr="00726844">
        <w:rPr>
          <w:rStyle w:val="StyleUnderline"/>
        </w:rPr>
        <w:t>vital services</w:t>
      </w:r>
      <w:r w:rsidRPr="00926B15">
        <w:rPr>
          <w:sz w:val="10"/>
        </w:rPr>
        <w:t xml:space="preserve"> we now consider fundamental to our daily lives. In this issue brief, we examine seven key areas where federal land and ocean management agencies, such as the Department of the Interior and the National Oceanic and Atmospheric Administration, make critical investments on which Americans have come to depend and what cutting these agencies might mean, including: Less accurate weather forecasts Slower energy development Fewer </w:t>
      </w:r>
      <w:proofErr w:type="spellStart"/>
      <w:r w:rsidRPr="00926B15">
        <w:rPr>
          <w:sz w:val="10"/>
        </w:rPr>
        <w:t>wildland</w:t>
      </w:r>
      <w:proofErr w:type="spellEnd"/>
      <w:r w:rsidRPr="00926B15">
        <w:rPr>
          <w:sz w:val="10"/>
        </w:rPr>
        <w:t xml:space="preserve"> firefighters Closures of national parks Fewer places to hunt Less fish on our tables Diminished maritime safety and security Overall, the Office of Management and Budget predicted in a recent report that sequestration will cut $2.603 billion in fiscal year 2013 alone from the agencies that manage the hundreds of millions of acres of lands and oceans that belong to U.S. taxpayers. There is no doubt Americans will feel the impacts of such massive cuts. In particular, we will see reductions in many services provided by land and ocean management agencies such as weather satellites, firefighters, American-made energy, and hunting and fishing opportunities. Additionally—and perhaps most obviously—the cuts will likely cause some level of closure, if not complete closure, at many of our parks, seashores, and other cherished places. Losing funding for these critical services and infrastructure also reduces their tremendous value as job creators and economic drivers. Americans depend on our public lands and ocean management agencies in three crucial areas: Providing safety and security (weather forecasting, park rangers, firefighters, the Coast Guard, etc.) Enhancing economic contributions (the Department of the Interior leveraged $385 billion in economic activity such as oil and gas, mining, timber, grazing, and recreation in 2011) Preserving America’s shared history, heritage, and recreation opportunities (national parks, forests, seashores, and historic landmarks) Voters recognize the value of these services and by nearly a 3-to-1 margin oppose reducing conservation funds to balance the budget. A poll conducted by the Nature Conservancy determined that 74 percent of voters say that, “even with federal budget problems, funding for conservation should not be cut.” And in the 2012 election, voters across 21 states approved ballot measures raising $767 million for new parks and conservation initiatives. As these statistics clearly show, many citizens are willing to pay a little more in order to fund conservation and related programs. In order to continue providing these necessary services to the American people, congressional </w:t>
      </w:r>
      <w:r w:rsidRPr="00926B15">
        <w:rPr>
          <w:rStyle w:val="StyleUnderline"/>
        </w:rPr>
        <w:t>Republicans</w:t>
      </w:r>
      <w:r w:rsidRPr="00926B15">
        <w:rPr>
          <w:sz w:val="10"/>
        </w:rPr>
        <w:t xml:space="preserve"> must put forward a realistic plan that embraces both revenue increases and spending cuts. Such an approach would maintain as much funding as possible for these critical and valued government programs. The cost to administer our lands and ocean agencies is a sound investment for Americans due to the economic and societal benefits they provide. </w:t>
      </w:r>
      <w:r w:rsidRPr="00926B15">
        <w:rPr>
          <w:rStyle w:val="StyleUnderline"/>
        </w:rPr>
        <w:t>Attempting</w:t>
      </w:r>
      <w:r w:rsidRPr="00926B15">
        <w:rPr>
          <w:sz w:val="10"/>
        </w:rPr>
        <w:t xml:space="preserve"> </w:t>
      </w:r>
      <w:r w:rsidRPr="00926B15">
        <w:rPr>
          <w:rStyle w:val="StyleUnderline"/>
        </w:rPr>
        <w:t>to balance the budget</w:t>
      </w:r>
      <w:r w:rsidRPr="00926B15">
        <w:rPr>
          <w:sz w:val="10"/>
        </w:rPr>
        <w:t xml:space="preserve"> and avoid the fiscal showdown simply </w:t>
      </w:r>
      <w:r w:rsidRPr="00926B15">
        <w:rPr>
          <w:rStyle w:val="StyleUnderline"/>
        </w:rPr>
        <w:t>by cutting spending</w:t>
      </w:r>
      <w:r w:rsidRPr="00926B15">
        <w:rPr>
          <w:sz w:val="10"/>
        </w:rPr>
        <w:t xml:space="preserve"> without a plan to increase revenue </w:t>
      </w:r>
      <w:r w:rsidRPr="00926B15">
        <w:rPr>
          <w:rStyle w:val="StyleUnderline"/>
        </w:rPr>
        <w:t>means</w:t>
      </w:r>
      <w:r w:rsidRPr="00926B15">
        <w:rPr>
          <w:sz w:val="10"/>
        </w:rPr>
        <w:t xml:space="preserve"> we will be less prepared for the next Hurricane Sandy. It means we will be unable to control massive wildfires as quickly as we can today. And it means we will have fewer places to hunt, fish, and relax. </w:t>
      </w:r>
      <w:r w:rsidRPr="00926B15">
        <w:rPr>
          <w:rStyle w:val="StyleUnderline"/>
        </w:rPr>
        <w:t xml:space="preserve">Impact on </w:t>
      </w:r>
      <w:r w:rsidRPr="00926B15">
        <w:rPr>
          <w:sz w:val="10"/>
        </w:rPr>
        <w:t>public lands and</w:t>
      </w:r>
      <w:r w:rsidRPr="00926B15">
        <w:rPr>
          <w:rStyle w:val="StyleUnderline"/>
        </w:rPr>
        <w:t xml:space="preserve"> oceans</w:t>
      </w:r>
      <w:r>
        <w:rPr>
          <w:rStyle w:val="StyleUnderline"/>
        </w:rPr>
        <w:t xml:space="preserve"> </w:t>
      </w:r>
      <w:r w:rsidRPr="00926B15">
        <w:rPr>
          <w:sz w:val="10"/>
        </w:rPr>
        <w:t xml:space="preserve">The White House Office of Management and Budget released a report in September determining that the “sequestration percentages for the non-defense function would be a reduction of 8.2 percent for discretionary appropriations and 7.6 percent for direct spending.” All of the cuts described in this issue brief are nondefense discretionary, except for one account in the Coast Guard that has a defense function and would receive a 9.4 percent cut totaling $50 million in fiscal year 2013. It is important to note that the Office of Management and Budget does not provide much specificity about how these cuts would be administered to individual programs within agencies. It lists them only in terms of high-level budget line items where appropriations are tracked. For example, the analysis shows that the National Park Service operations budget will lose $183 million, but it does not specify which services or which parks will bear the brunt of this reduction—those decisions are left to the agencies and departments themselves. It is therefore difficult to guess what sort of cuts the agencies might make—for example, which areas might close, which programs might end, how many jobs will be lost, and other details. Nevertheless, we can easily assume that cuts on such a massive scale will have a major impact on a number of fronts, and that Americans will feel them with regard to the services and values that the agencies provide. Less accurate weather forecasts One of the most important and evident investments that the federal government makes is in weather prediction. But sequestration could threaten the government’s ability to provide accurate weather forecasting by cutting the budget for the agency where weather prediction is housed. If this happens, Americans will get less precise daily weather reports and will suffer through less accurate natural disaster predictions for hurricanes, blizzards, droughts, tornadoes, and other weather events from the mundane to the catastrophic. The National Oceanic and Atmospheric Agency is the central agency for critical weather prediction resources. Its National Weather Service is the nation’s primary source of the data and analysis, forming the basis of everything from the forecasts you receive from meteorologists on the morning news to the National Hurricane Center’s storm-tracking capabilities to the long-term projections of global climate change. Even the Weather Channel’s forecasts come from this agency’s data. The United States is already falling behind other nations when it comes to forecasting capabilities. As accurate as the National Oceanic and Atmospheric Agency’s predictions of the track of Hurricane Sandy proved to be, European models predicted its landfall days before U.S. models did. As a result, when meteorologists sought to predict the arrival and intensity of the large storm that slammed into the New York/New Jersey area less than a week after Sandy, they frequently referenced the European model’s predictions to lend more credibility to their reports. Even though our domestic weather prediction capabilities trail the Europeans in many capacities, sequestration’s 8.2 percent cut would make them even worse. One specific example involves the ongoing effort to replace our nation’s aging weather monitoring satellites. The Government Accountability Office predicted that even at current spending levels, to buy replacement satellites, “there will likely be a gap in satellite data lasting 17 to 53 months”—the time it takes the old satellite to shut down and when its replacement can come online. During this time, the accuracy of advance warnings of impending weather disasters such as hurricanes and blizzards could decline by as much as 50 percent. The National Oceanic and Atmospheric Agency’s “Procurement, Acquisition, and Construction” account would face a $149 million reduction, according to the Office of Management and Budget’s projections. This would almost certainly extend the amount of time the country will have to get by with lower-quality storm predictions and warnings, potentially causing more damage and fatalities due to inaccurate weather prediction. Slower energy development </w:t>
      </w:r>
      <w:r w:rsidRPr="00926B15">
        <w:rPr>
          <w:rStyle w:val="StyleUnderline"/>
        </w:rPr>
        <w:t>Energy development</w:t>
      </w:r>
      <w:r w:rsidRPr="00926B15">
        <w:rPr>
          <w:sz w:val="10"/>
        </w:rPr>
        <w:t xml:space="preserve"> is an important and legitimate use </w:t>
      </w:r>
      <w:r w:rsidRPr="00926B15">
        <w:rPr>
          <w:rStyle w:val="StyleUnderline"/>
        </w:rPr>
        <w:t>of our</w:t>
      </w:r>
      <w:r w:rsidRPr="00926B15">
        <w:rPr>
          <w:sz w:val="10"/>
        </w:rPr>
        <w:t xml:space="preserve"> lands and </w:t>
      </w:r>
      <w:r w:rsidRPr="00926B15">
        <w:rPr>
          <w:rStyle w:val="StyleUnderline"/>
        </w:rPr>
        <w:t>oceans</w:t>
      </w:r>
      <w:r w:rsidRPr="00926B15">
        <w:rPr>
          <w:sz w:val="10"/>
        </w:rPr>
        <w:t xml:space="preserve">. Both onshore lands and the Outer Continental Shelf (lands owned by the U.S. that are underwater offshore) provide substantial natural resources used for energy. In fact, 32 percent of the oil, 21 percent of the natural gas, and 43 percent of the coal produced in the United States comes from federal lands and waters. </w:t>
      </w:r>
      <w:r w:rsidRPr="00926B15">
        <w:rPr>
          <w:rStyle w:val="StyleUnderline"/>
        </w:rPr>
        <w:t>Sequestration</w:t>
      </w:r>
      <w:r w:rsidRPr="00926B15">
        <w:rPr>
          <w:sz w:val="10"/>
        </w:rPr>
        <w:t xml:space="preserve">, however, could potentially </w:t>
      </w:r>
      <w:r w:rsidRPr="00926B15">
        <w:rPr>
          <w:rStyle w:val="StyleUnderline"/>
        </w:rPr>
        <w:t>hinder</w:t>
      </w:r>
      <w:r w:rsidRPr="00926B15">
        <w:rPr>
          <w:sz w:val="10"/>
        </w:rPr>
        <w:t xml:space="preserve"> government agencies from </w:t>
      </w:r>
      <w:r w:rsidRPr="00926B15">
        <w:rPr>
          <w:rStyle w:val="StyleUnderline"/>
        </w:rPr>
        <w:t>planning, studying, and permitting</w:t>
      </w:r>
      <w:r w:rsidRPr="00926B15">
        <w:rPr>
          <w:sz w:val="10"/>
        </w:rPr>
        <w:t xml:space="preserve"> this energy development by limiting their resources and available staff. Public lands and oceans also offer significant opportunities for renewable energy development. Recently, the Department of the Interior announced that it had approved 10,000 megawatts of solar, wind, and geothermal energy on public lands, more than all previous administrations combined. The agency is also making progress when it comes to offshore wind development. The Cape Wind project has received all its permits and is preparing to begin construction on the country’s first offshore wind farm, in Massachusetts’ Nantucket Sound. And after completing the first phase of its “Smart from the Start” initiative, which identifies areas off the Atlantic coast that will be offered to developers, the agency issued its first lease under the program in October. But all of this progress could be </w:t>
      </w:r>
      <w:r w:rsidRPr="00926B15">
        <w:rPr>
          <w:sz w:val="10"/>
        </w:rPr>
        <w:lastRenderedPageBreak/>
        <w:t xml:space="preserve">drastically slowed under sequestration. Land and </w:t>
      </w:r>
      <w:r w:rsidRPr="00926B15">
        <w:rPr>
          <w:rStyle w:val="StyleUnderline"/>
        </w:rPr>
        <w:t>ocean management agencies</w:t>
      </w:r>
      <w:r w:rsidRPr="00926B15">
        <w:rPr>
          <w:sz w:val="10"/>
        </w:rPr>
        <w:t xml:space="preserve"> </w:t>
      </w:r>
      <w:r w:rsidRPr="00926B15">
        <w:rPr>
          <w:rStyle w:val="Emphasis"/>
        </w:rPr>
        <w:t>face cuts to the programs</w:t>
      </w:r>
      <w:r w:rsidRPr="00926B15">
        <w:rPr>
          <w:sz w:val="10"/>
        </w:rPr>
        <w:t xml:space="preserve"> that allow them to plan for, study, permit, and help build fossil fuel and renewable energy projects on an efficient timeline. This means projects will take longer to get approved and set up, delaying the process of energy development and in some cases potentially stopping it completely. The stalling of energy development from our own public lands and oceans will also mean a greater reliance on foreign energy sources—an outcome we’ve been trying to get away from for years. Specifically, the Department of the Interior’s Bureau of Land Management faces an $85 million cut to its “Management of Lands and Resources” account in fiscal year 2013 alone. Part of this account is devoted to energy and minerals management, including permit processing and environmental analyses of energy projects. The Department’s Fish and Wildlife Service also has funds that allow it to study the impacts of energy development on species and habitats, but the account that is in part devoted to this purpose—“Resource Management”—will be slashed by $105 million in 2013 under sequestration. These types of cuts could delay the environmental review process, making it more difficult for renewable energy projects on public lands to actually get off the ground. In terms of offshore energy development, </w:t>
      </w:r>
      <w:r w:rsidRPr="00926B15">
        <w:rPr>
          <w:rStyle w:val="StyleUnderline"/>
        </w:rPr>
        <w:t>the Bureau of Ocean Energy Management will be cut</w:t>
      </w:r>
      <w:r w:rsidRPr="00926B15">
        <w:rPr>
          <w:sz w:val="10"/>
        </w:rPr>
        <w:t xml:space="preserve"> by $13 million in fiscal year 2013 if the sequester moves forward. </w:t>
      </w:r>
      <w:r w:rsidRPr="00926B15">
        <w:rPr>
          <w:rStyle w:val="StyleUnderline"/>
        </w:rPr>
        <w:t>This agency manages</w:t>
      </w:r>
      <w:r w:rsidRPr="00926B15">
        <w:rPr>
          <w:sz w:val="10"/>
        </w:rPr>
        <w:t xml:space="preserve"> </w:t>
      </w:r>
      <w:r w:rsidRPr="00926B15">
        <w:rPr>
          <w:rStyle w:val="StyleUnderline"/>
        </w:rPr>
        <w:t>exploration, science, leasing, permitting, and development of offshore energy resources</w:t>
      </w:r>
      <w:r w:rsidRPr="00926B15">
        <w:rPr>
          <w:sz w:val="10"/>
        </w:rPr>
        <w:t>, both fossil and renewable. Such a large cut to this agency’s budget could slow down the recent progress made on offshore wind energy development on the Outer Continental Shelf.</w:t>
      </w:r>
    </w:p>
    <w:p w:rsidR="00842A9E" w:rsidRDefault="00842A9E" w:rsidP="00842A9E">
      <w:pPr>
        <w:pStyle w:val="Heading3"/>
      </w:pPr>
      <w:r>
        <w:lastRenderedPageBreak/>
        <w:t xml:space="preserve">DOI link – republicans </w:t>
      </w:r>
    </w:p>
    <w:p w:rsidR="00842A9E" w:rsidRPr="00DA3E21" w:rsidRDefault="00842A9E" w:rsidP="005A68F4">
      <w:pPr>
        <w:pStyle w:val="Heading4"/>
      </w:pPr>
      <w:r w:rsidRPr="00DA3E21">
        <w:t>Even internal executive decisions on offshore wind cause partisan bickering – accused of picking winners</w:t>
      </w:r>
    </w:p>
    <w:p w:rsidR="00842A9E" w:rsidRPr="00055034" w:rsidRDefault="00842A9E" w:rsidP="00842A9E">
      <w:pPr>
        <w:rPr>
          <w:b/>
          <w:bCs/>
          <w:sz w:val="26"/>
        </w:rPr>
      </w:pPr>
      <w:r w:rsidRPr="00DA3E21">
        <w:rPr>
          <w:rStyle w:val="Style13ptBold"/>
        </w:rPr>
        <w:t>Colman 13</w:t>
      </w:r>
      <w:r>
        <w:rPr>
          <w:rStyle w:val="Style13ptBold"/>
        </w:rPr>
        <w:t xml:space="preserve"> </w:t>
      </w:r>
      <w:r w:rsidRPr="00DA3E21">
        <w:t xml:space="preserve">(Zack, “Interior Dept. plans for offshore wind leases draw GOP fire,” </w:t>
      </w:r>
      <w:hyperlink r:id="rId32" w:history="1">
        <w:r w:rsidRPr="002D7A97">
          <w:rPr>
            <w:rStyle w:val="Hyperlink"/>
          </w:rPr>
          <w:t>http://thehill.com/policy/energy-environment/303321-interior-dept-offshore-wind-plan-draws-partisan-fire)(AC)</w:t>
        </w:r>
      </w:hyperlink>
      <w:r>
        <w:t xml:space="preserve"> </w:t>
      </w:r>
    </w:p>
    <w:p w:rsidR="00842A9E" w:rsidRDefault="00842A9E" w:rsidP="00842A9E">
      <w:r w:rsidRPr="00DA3E21">
        <w:rPr>
          <w:rStyle w:val="StyleUnderline"/>
        </w:rPr>
        <w:t>GOP lawmakers</w:t>
      </w:r>
      <w:r w:rsidRPr="00DA3E21">
        <w:t xml:space="preserve"> on Tuesday </w:t>
      </w:r>
      <w:r w:rsidRPr="00055034">
        <w:rPr>
          <w:rStyle w:val="StyleUnderline"/>
        </w:rPr>
        <w:t>sharply criticized</w:t>
      </w:r>
      <w:r w:rsidRPr="00DA3E21">
        <w:t xml:space="preserve"> </w:t>
      </w:r>
      <w:r w:rsidRPr="00DA3E21">
        <w:rPr>
          <w:rStyle w:val="StyleUnderline"/>
        </w:rPr>
        <w:t>the Interior Department’s move to hold the nation’s first offshore wind lease</w:t>
      </w:r>
      <w:r w:rsidRPr="00DA3E21">
        <w:t xml:space="preserve"> sale.</w:t>
      </w:r>
      <w:r w:rsidRPr="00DA3E21">
        <w:rPr>
          <w:sz w:val="12"/>
        </w:rPr>
        <w:t xml:space="preserve">¶ </w:t>
      </w:r>
      <w:r w:rsidRPr="00DA3E21">
        <w:t xml:space="preserve">Sen. David </w:t>
      </w:r>
      <w:r w:rsidRPr="00DA3E21">
        <w:rPr>
          <w:rStyle w:val="StyleUnderline"/>
        </w:rPr>
        <w:t>Vitter</w:t>
      </w:r>
      <w:r w:rsidRPr="00DA3E21">
        <w:t xml:space="preserve"> (La.), the Environment and Public Works Committee’s top Republican, </w:t>
      </w:r>
      <w:r w:rsidRPr="00DA3E21">
        <w:rPr>
          <w:rStyle w:val="StyleUnderline"/>
        </w:rPr>
        <w:t>said it amounted to the Obama administration “</w:t>
      </w:r>
      <w:r w:rsidRPr="00055034">
        <w:rPr>
          <w:rStyle w:val="StyleUnderline"/>
        </w:rPr>
        <w:t>picking energy industry winners and losers</w:t>
      </w:r>
      <w:r w:rsidRPr="00DA3E21">
        <w:rPr>
          <w:rStyle w:val="StyleUnderline"/>
        </w:rPr>
        <w:t>.</w:t>
      </w:r>
      <w:r w:rsidRPr="00DA3E21">
        <w:t>”</w:t>
      </w:r>
      <w:r w:rsidRPr="00DA3E21">
        <w:rPr>
          <w:sz w:val="12"/>
        </w:rPr>
        <w:t xml:space="preserve">¶ </w:t>
      </w:r>
      <w:r w:rsidRPr="00DA3E21">
        <w:t>Interior announced on Monday that it would hold an auction on July 31 for 164,750 acres off the coast of Massachusetts and Rhode Island, which has the potential to generate 3,400 megawatts of electricity — enough to power 1 million homes.</w:t>
      </w:r>
      <w:r w:rsidRPr="00DA3E21">
        <w:rPr>
          <w:sz w:val="12"/>
        </w:rPr>
        <w:t xml:space="preserve">¶ </w:t>
      </w:r>
      <w:r w:rsidRPr="00DA3E21">
        <w:t>Interior Secretary Sally Jewell called the pending lease sale — which has drawn interest from nine firms — “history in the making.” She said the July bidding could be a bellwether for future offshore wind lease sales, though she noted it might take time for a commercial industry to develop because the projects are expensive and difficult to finance.</w:t>
      </w:r>
      <w:r w:rsidRPr="00DA3E21">
        <w:rPr>
          <w:sz w:val="12"/>
        </w:rPr>
        <w:t xml:space="preserve">¶ </w:t>
      </w:r>
      <w:r w:rsidRPr="00DA3E21">
        <w:t>Democrats applauded the move as a strong step toward developing alternative energy sources.</w:t>
      </w:r>
      <w:r w:rsidRPr="00DA3E21">
        <w:rPr>
          <w:sz w:val="12"/>
        </w:rPr>
        <w:t xml:space="preserve">¶ </w:t>
      </w:r>
      <w:r w:rsidRPr="00DA3E21">
        <w:t>“Offshore wind is a win for American jobs, for American energy security, and for our environment, and it will start off the coast of New England. With lease sales in federal waters, offshore wind will also be a boon for U.S. taxpayers,” Rep. Edward Markey (Mass.), the top Democrat on the House Natural Resources Committee, said in a Tuesday statement.</w:t>
      </w:r>
      <w:r w:rsidRPr="00DA3E21">
        <w:rPr>
          <w:sz w:val="12"/>
        </w:rPr>
        <w:t xml:space="preserve">¶ </w:t>
      </w:r>
      <w:r w:rsidRPr="00DA3E21">
        <w:rPr>
          <w:rStyle w:val="StyleUnderline"/>
        </w:rPr>
        <w:t>For Republicans, the milestone is more of a boondoggle</w:t>
      </w:r>
      <w:r w:rsidRPr="00DA3E21">
        <w:t>.</w:t>
      </w:r>
    </w:p>
    <w:p w:rsidR="00385737" w:rsidRDefault="002836C4" w:rsidP="00385737">
      <w:pPr>
        <w:pStyle w:val="Heading3"/>
      </w:pPr>
      <w:r>
        <w:lastRenderedPageBreak/>
        <w:t xml:space="preserve">1NC - </w:t>
      </w:r>
      <w:r w:rsidR="00385737">
        <w:t xml:space="preserve">Leahy </w:t>
      </w:r>
      <w:proofErr w:type="gramStart"/>
      <w:r w:rsidR="00385737">
        <w:t>Hates</w:t>
      </w:r>
      <w:proofErr w:type="gramEnd"/>
      <w:r w:rsidR="00385737">
        <w:t xml:space="preserve"> the plan </w:t>
      </w:r>
    </w:p>
    <w:p w:rsidR="00385737" w:rsidRDefault="00385737" w:rsidP="005A68F4">
      <w:pPr>
        <w:pStyle w:val="Heading4"/>
      </w:pPr>
      <w:r>
        <w:t xml:space="preserve">Leahy hates federal preemption </w:t>
      </w:r>
    </w:p>
    <w:p w:rsidR="00385737" w:rsidRDefault="00385737" w:rsidP="00385737">
      <w:r w:rsidRPr="00385737">
        <w:rPr>
          <w:rStyle w:val="Style13ptBold"/>
        </w:rPr>
        <w:t>Mathews et al. 08</w:t>
      </w:r>
      <w:r>
        <w:t xml:space="preserve"> (Anne Mathews writer for WSJ, CHRISTOPHER CONKEY writer for </w:t>
      </w:r>
      <w:proofErr w:type="spellStart"/>
      <w:r>
        <w:t>wsj</w:t>
      </w:r>
      <w:proofErr w:type="spellEnd"/>
      <w:r>
        <w:t xml:space="preserve">, STEPHEN POWER writer for the </w:t>
      </w:r>
      <w:proofErr w:type="spellStart"/>
      <w:r>
        <w:t>wsj</w:t>
      </w:r>
      <w:proofErr w:type="spellEnd"/>
      <w:r>
        <w:t xml:space="preserve"> http://online.wsj.com/news/articles/SB120183800345834495</w:t>
      </w:r>
      <w:proofErr w:type="gramStart"/>
      <w:r>
        <w:t>)(</w:t>
      </w:r>
      <w:proofErr w:type="gramEnd"/>
      <w:r>
        <w:t xml:space="preserve">AC) </w:t>
      </w:r>
    </w:p>
    <w:p w:rsidR="00385737" w:rsidRPr="00BB237F" w:rsidRDefault="00385737" w:rsidP="00385737">
      <w:pPr>
        <w:rPr>
          <w:sz w:val="16"/>
        </w:rPr>
      </w:pPr>
      <w:r w:rsidRPr="00BB237F">
        <w:rPr>
          <w:sz w:val="16"/>
        </w:rPr>
        <w:t xml:space="preserve">The Bush administration and congressional Democrats are heading for a clash over a question with major business and policy implications: </w:t>
      </w:r>
      <w:r w:rsidRPr="00BB237F">
        <w:rPr>
          <w:rStyle w:val="StyleUnderline"/>
        </w:rPr>
        <w:t>When do federal rules trump state law</w:t>
      </w:r>
      <w:r w:rsidRPr="00BB237F">
        <w:rPr>
          <w:sz w:val="16"/>
        </w:rPr>
        <w:t xml:space="preserve">s? Moves in the past several months from agencies including the Food and Drug Administration, the Federal Railroad Administration and the Environmental Protection Agency could bolster the federal government's power at the expense of state statutes. </w:t>
      </w:r>
      <w:r w:rsidRPr="00BB237F">
        <w:rPr>
          <w:rStyle w:val="StyleUnderline"/>
        </w:rPr>
        <w:t>The new initiatives,</w:t>
      </w:r>
      <w:r w:rsidRPr="00BB237F">
        <w:rPr>
          <w:sz w:val="16"/>
        </w:rPr>
        <w:t xml:space="preserve"> largely applauded by business interests, </w:t>
      </w:r>
      <w:r w:rsidRPr="00BB237F">
        <w:rPr>
          <w:rStyle w:val="StyleUnderline"/>
        </w:rPr>
        <w:t>affect products including drugs, autos and passenger railcars</w:t>
      </w:r>
      <w:r w:rsidRPr="00BB237F">
        <w:rPr>
          <w:sz w:val="16"/>
        </w:rPr>
        <w:t xml:space="preserve">. One of the most high-profile of the clashes came last month, </w:t>
      </w:r>
      <w:r w:rsidRPr="00BB237F">
        <w:rPr>
          <w:rStyle w:val="StyleUnderline"/>
        </w:rPr>
        <w:t>when the EPA said it would block California from becoming the first state to regulate cars' carbon-dioxide emissions</w:t>
      </w:r>
      <w:r w:rsidRPr="00BB237F">
        <w:rPr>
          <w:sz w:val="16"/>
        </w:rPr>
        <w:t>. In rejecting California's plan, the EPA effectively stopped more than a dozen states that have passed similar laws or signaled an intention to do so</w:t>
      </w:r>
      <w:r w:rsidRPr="00BB237F">
        <w:rPr>
          <w:rStyle w:val="StyleUnderline"/>
        </w:rPr>
        <w:t>. The spate of new efforts that could pre-empt states' laws, which comes after several similar moves over the past few years, is revving up opponents.</w:t>
      </w:r>
      <w:r w:rsidRPr="00BB237F">
        <w:rPr>
          <w:rStyle w:val="Emphasis"/>
        </w:rPr>
        <w:t xml:space="preserve"> They include Democratic lawmakers</w:t>
      </w:r>
      <w:r w:rsidRPr="00BB237F">
        <w:rPr>
          <w:rStyle w:val="StyleUnderline"/>
        </w:rPr>
        <w:t>,</w:t>
      </w:r>
      <w:r w:rsidRPr="00BB237F">
        <w:rPr>
          <w:sz w:val="16"/>
        </w:rPr>
        <w:t xml:space="preserve"> who hope to slow or stall the initiatives. "</w:t>
      </w:r>
      <w:r w:rsidRPr="00BB237F">
        <w:rPr>
          <w:rStyle w:val="StyleUnderline"/>
        </w:rPr>
        <w:t>We will continue to press this administration to respect the efforts of state authorities to protect its citizens," said Sen. Patrick Leahy</w:t>
      </w:r>
      <w:r w:rsidRPr="00BB237F">
        <w:rPr>
          <w:sz w:val="16"/>
        </w:rPr>
        <w:t xml:space="preserve"> (D., Vt.), chairman of the Senate Judiciary Committee, which held a hearing on the regulatory issues in September titled, "</w:t>
      </w:r>
      <w:r w:rsidRPr="00BB237F">
        <w:rPr>
          <w:rStyle w:val="StyleUnderline"/>
        </w:rPr>
        <w:t>Regulatory Preemption: Are Federal Agencies Usurping Congressional and State Authority?" Mr. Leahy is considering broad legislation to limit regulatory agencies from pre-empting state laws.</w:t>
      </w:r>
      <w:r w:rsidRPr="00BB237F">
        <w:rPr>
          <w:sz w:val="16"/>
        </w:rPr>
        <w:t xml:space="preserve"> </w:t>
      </w:r>
      <w:r w:rsidRPr="00BB237F">
        <w:rPr>
          <w:rStyle w:val="StyleUnderline"/>
        </w:rPr>
        <w:t>Democratic lawmakers criticized the recent EPA decisio</w:t>
      </w:r>
      <w:r w:rsidRPr="00BB237F">
        <w:rPr>
          <w:sz w:val="16"/>
        </w:rPr>
        <w:t>n to stop the California rule. Last week, a group of prominent Democrats including Rep. Henry Waxman of California and Sen. Edward Kennedy of Massachusetts wrote to the FDA, objecting to a recent proposal they said "comes at the expense of consumers and violates the mission" of the agency.</w:t>
      </w:r>
    </w:p>
    <w:p w:rsidR="00842A9E" w:rsidRDefault="002836C4" w:rsidP="002836C4">
      <w:pPr>
        <w:pStyle w:val="Heading3"/>
      </w:pPr>
      <w:r>
        <w:lastRenderedPageBreak/>
        <w:t xml:space="preserve">2NC – dat young </w:t>
      </w:r>
      <w:proofErr w:type="spellStart"/>
      <w:proofErr w:type="gramStart"/>
      <w:r>
        <w:t>leahy</w:t>
      </w:r>
      <w:proofErr w:type="spellEnd"/>
      <w:proofErr w:type="gramEnd"/>
      <w:r>
        <w:t xml:space="preserve"> doe </w:t>
      </w:r>
    </w:p>
    <w:p w:rsidR="002836C4" w:rsidRDefault="00BB237F" w:rsidP="005A68F4">
      <w:pPr>
        <w:pStyle w:val="Heading4"/>
      </w:pPr>
      <w:r>
        <w:t xml:space="preserve">But federalism </w:t>
      </w:r>
    </w:p>
    <w:p w:rsidR="002836C4" w:rsidRDefault="002836C4" w:rsidP="002836C4">
      <w:r w:rsidRPr="002836C4">
        <w:rPr>
          <w:rStyle w:val="Style13ptBold"/>
        </w:rPr>
        <w:t>Picard 07</w:t>
      </w:r>
      <w:r>
        <w:t xml:space="preserve"> (Ken </w:t>
      </w:r>
      <w:proofErr w:type="spellStart"/>
      <w:proofErr w:type="gramStart"/>
      <w:r>
        <w:t>picard</w:t>
      </w:r>
      <w:proofErr w:type="spellEnd"/>
      <w:proofErr w:type="gramEnd"/>
      <w:r>
        <w:t xml:space="preserve"> writer at seven days June 27, 2007 </w:t>
      </w:r>
      <w:hyperlink r:id="rId33" w:history="1">
        <w:r w:rsidRPr="000640AD">
          <w:rPr>
            <w:rStyle w:val="Hyperlink"/>
          </w:rPr>
          <w:t>http://www.sevendaysvt.com/vermont/leahy-to-reverse-white-house-power-grab-of-national-guard/Content?oid=2130494)(AC)</w:t>
        </w:r>
      </w:hyperlink>
      <w:r>
        <w:t xml:space="preserve"> </w:t>
      </w:r>
    </w:p>
    <w:p w:rsidR="002836C4" w:rsidRDefault="002836C4" w:rsidP="002836C4">
      <w:r>
        <w:t xml:space="preserve">WASHINGTON, D.C. — </w:t>
      </w:r>
      <w:proofErr w:type="gramStart"/>
      <w:r w:rsidRPr="00BB237F">
        <w:rPr>
          <w:rStyle w:val="StyleUnderline"/>
        </w:rPr>
        <w:t>When</w:t>
      </w:r>
      <w:proofErr w:type="gramEnd"/>
      <w:r w:rsidRPr="00BB237F">
        <w:rPr>
          <w:rStyle w:val="StyleUnderline"/>
        </w:rPr>
        <w:t xml:space="preserve"> members of Congress approved the National Defense Authorization</w:t>
      </w:r>
      <w:r>
        <w:t xml:space="preserve"> Act last October, most of them had no idea that </w:t>
      </w:r>
      <w:r w:rsidRPr="00BB237F">
        <w:rPr>
          <w:rStyle w:val="StyleUnderline"/>
        </w:rPr>
        <w:t>they were fundamentally altering the balance of power between the federal and state governments t</w:t>
      </w:r>
      <w:r>
        <w:t>hat’s existed for more than 200 years. Buried within the $538 billion military spending bill was a rider m</w:t>
      </w:r>
      <w:r w:rsidRPr="00BB237F">
        <w:rPr>
          <w:rStyle w:val="StyleUnderline"/>
        </w:rPr>
        <w:t xml:space="preserve">aking it easier for the president to declare martial law and assume command of </w:t>
      </w:r>
      <w:r>
        <w:t xml:space="preserve">the </w:t>
      </w:r>
      <w:r w:rsidRPr="00BB237F">
        <w:rPr>
          <w:rStyle w:val="StyleUnderline"/>
        </w:rPr>
        <w:t>National</w:t>
      </w:r>
      <w:r>
        <w:t xml:space="preserve"> </w:t>
      </w:r>
      <w:r w:rsidRPr="00BB237F">
        <w:rPr>
          <w:rStyle w:val="StyleUnderline"/>
        </w:rPr>
        <w:t>Guard</w:t>
      </w:r>
      <w:r>
        <w:t xml:space="preserve">, with or </w:t>
      </w:r>
      <w:r w:rsidRPr="00BB237F">
        <w:rPr>
          <w:rStyle w:val="StyleUnderline"/>
        </w:rPr>
        <w:t xml:space="preserve">without a governor’s </w:t>
      </w:r>
      <w:proofErr w:type="gramStart"/>
      <w:r w:rsidRPr="00BB237F">
        <w:rPr>
          <w:rStyle w:val="StyleUnderline"/>
        </w:rPr>
        <w:t>consent</w:t>
      </w:r>
      <w:r>
        <w:t>.</w:t>
      </w:r>
      <w:proofErr w:type="gramEnd"/>
      <w:r>
        <w:t xml:space="preserve"> That provision, which was quietly slipped into the bill at the White House’s behest, effectively gave the president the authority to bypass the Posse </w:t>
      </w:r>
      <w:proofErr w:type="spellStart"/>
      <w:r>
        <w:t>Comitatus</w:t>
      </w:r>
      <w:proofErr w:type="spellEnd"/>
      <w:r>
        <w:t xml:space="preserve"> Act, a Reconstruction-era law that prevents the executive branch from using the military as a domestic police force. Posse </w:t>
      </w:r>
      <w:proofErr w:type="spellStart"/>
      <w:r>
        <w:t>Comitatus</w:t>
      </w:r>
      <w:proofErr w:type="spellEnd"/>
      <w:r>
        <w:t xml:space="preserve"> qualifies the Insurrection Act of 1807, which allows a president to declare martial law and deploy troops on American soil in the event of a rebellion or civil uprising. The initiative, advanced by the Bush administration, was precipitated by Hurricane Katrina. Specifically, it arose from a power struggle between President Bush and Louisiana Governor Kathleen Blanco — over the National Guard — that likely delayed some rescue efforts in the wake of the storm. As a result, the president sought legal means to federalize Guard troops and/or deploy regular military soldiers in the event of a major emergency, such as a terrorist attack, flu pandemic or any “other condition” that may arise. The rider didn’t define what constitutes an “other condition,” or how a constitutional crisis would be averted if a governor refused to relinquish command of his or her own National Guard soldiers. </w:t>
      </w:r>
      <w:r w:rsidRPr="00BB237F">
        <w:rPr>
          <w:rStyle w:val="StyleUnderline"/>
        </w:rPr>
        <w:t>Senator Patrick Leahy, who chairs the Senate Judiciary Committee</w:t>
      </w:r>
      <w:r>
        <w:t xml:space="preserve"> and also heads up the National Guard caucus, </w:t>
      </w:r>
      <w:r w:rsidRPr="00BB237F">
        <w:rPr>
          <w:rStyle w:val="StyleUnderline"/>
        </w:rPr>
        <w:t>was the first one to raise opposition last summer to this attempt at expanding the power of the “unitary executive.”</w:t>
      </w:r>
      <w:r>
        <w:t xml:space="preserve"> “This was so unprecedented,” Leahy said in a phone interview last week. “</w:t>
      </w:r>
      <w:r w:rsidRPr="00BB237F">
        <w:rPr>
          <w:rStyle w:val="StyleUnderline"/>
        </w:rPr>
        <w:t xml:space="preserve">It was slipped into the bill because we had a rubber-stamp Congress for the Republican leadership and they wouldn’t say no to anything </w:t>
      </w:r>
      <w:r>
        <w:t>. . . It’s totally unfair to the National Guard that the president would walk in and try to use them as law enforcement. That’s not what they’re trained for.”</w:t>
      </w:r>
    </w:p>
    <w:p w:rsidR="00624107" w:rsidRDefault="00624107" w:rsidP="00624107">
      <w:pPr>
        <w:pStyle w:val="Heading2"/>
      </w:pPr>
      <w:r>
        <w:lastRenderedPageBreak/>
        <w:t xml:space="preserve">Impacts </w:t>
      </w:r>
    </w:p>
    <w:p w:rsidR="003F414A" w:rsidRDefault="003F414A" w:rsidP="00624107">
      <w:pPr>
        <w:pStyle w:val="Heading3"/>
      </w:pPr>
      <w:r>
        <w:lastRenderedPageBreak/>
        <w:t xml:space="preserve">2NC – terror </w:t>
      </w:r>
    </w:p>
    <w:p w:rsidR="003F414A" w:rsidRDefault="003F414A" w:rsidP="003F414A">
      <w:pPr>
        <w:pStyle w:val="Heading3"/>
      </w:pPr>
      <w:r>
        <w:lastRenderedPageBreak/>
        <w:t xml:space="preserve">     NSA key </w:t>
      </w:r>
    </w:p>
    <w:p w:rsidR="009A5263" w:rsidRDefault="009A5263" w:rsidP="005A68F4">
      <w:pPr>
        <w:pStyle w:val="Heading4"/>
      </w:pPr>
      <w:r>
        <w:t xml:space="preserve">Putin says the NSA helped international counterterror efforts </w:t>
      </w:r>
    </w:p>
    <w:p w:rsidR="009A5263" w:rsidRDefault="009A5263" w:rsidP="003F414A">
      <w:r w:rsidRPr="009A5263">
        <w:rPr>
          <w:rStyle w:val="Style13ptBold"/>
        </w:rPr>
        <w:t>AP 13</w:t>
      </w:r>
      <w:r>
        <w:t xml:space="preserve"> (Associated Press December 19, 2013 </w:t>
      </w:r>
      <w:hyperlink r:id="rId34" w:history="1">
        <w:r w:rsidRPr="000640AD">
          <w:rPr>
            <w:rStyle w:val="Hyperlink"/>
          </w:rPr>
          <w:t>http://www.foxnews.com/world/2013/12/19/putin-says-nsa-surveillance-necessary-but-should-be-limited/)(AC)</w:t>
        </w:r>
      </w:hyperlink>
      <w:r>
        <w:t xml:space="preserve"> </w:t>
      </w:r>
    </w:p>
    <w:p w:rsidR="003F414A" w:rsidRPr="00BB237F" w:rsidRDefault="009A5263" w:rsidP="003F414A">
      <w:pPr>
        <w:rPr>
          <w:rStyle w:val="StyleUnderline"/>
        </w:rPr>
      </w:pPr>
      <w:r>
        <w:t xml:space="preserve">MOSCOW – Russian President Vladimir </w:t>
      </w:r>
      <w:r w:rsidRPr="00BB237F">
        <w:rPr>
          <w:rStyle w:val="StyleUnderline"/>
        </w:rPr>
        <w:t xml:space="preserve">Putin said Thursday that National Security Agency surveillance </w:t>
      </w:r>
      <w:r w:rsidRPr="00BB237F">
        <w:rPr>
          <w:rStyle w:val="Emphasis"/>
        </w:rPr>
        <w:t>is necessary to fight terrorism</w:t>
      </w:r>
      <w:r w:rsidRPr="00BB237F">
        <w:rPr>
          <w:rStyle w:val="StyleUnderline"/>
        </w:rPr>
        <w:t>,</w:t>
      </w:r>
      <w:r>
        <w:t xml:space="preserve"> but added that the government needs to "limit the appetite" of the agency with a clear set of ground rules. </w:t>
      </w:r>
      <w:r w:rsidRPr="00BB237F">
        <w:rPr>
          <w:rStyle w:val="StyleUnderline"/>
        </w:rPr>
        <w:t>Putin's comment at a major news conference was surprising support for President Barack Obama's administration</w:t>
      </w:r>
      <w:r>
        <w:t xml:space="preserve">, which has faced massive criticism over the sweeping electronic espionage program. </w:t>
      </w:r>
      <w:r w:rsidRPr="00BB237F">
        <w:rPr>
          <w:rStyle w:val="StyleUnderline"/>
        </w:rPr>
        <w:t>Putin</w:t>
      </w:r>
      <w:r>
        <w:t xml:space="preserve">, a 16-year KGB veteran and the former chief of Russia's main espionage agency, </w:t>
      </w:r>
      <w:r w:rsidRPr="00BB237F">
        <w:rPr>
          <w:rStyle w:val="StyleUnderline"/>
        </w:rPr>
        <w:t>said</w:t>
      </w:r>
      <w:r>
        <w:t xml:space="preserve"> that while the NSA program "</w:t>
      </w:r>
      <w:r w:rsidRPr="00BB237F">
        <w:rPr>
          <w:rStyle w:val="StyleUnderline"/>
        </w:rPr>
        <w:t>isn't a cause for joy, it's not a cause for repentance either" because it is needed to fight terrorism</w:t>
      </w:r>
      <w:r>
        <w:t xml:space="preserve">. He argued that it's necessary to monitor large numbers of people to expose terrorist contacts. </w:t>
      </w:r>
      <w:r w:rsidRPr="00BB237F">
        <w:rPr>
          <w:rStyle w:val="StyleUnderline"/>
        </w:rPr>
        <w:t>"On political level, it's necessary to limit the appetite of special services with certain rules,"</w:t>
      </w:r>
      <w:r>
        <w:t xml:space="preserve"> he said. Putin added that the efficiency of the effort -- and its damage to privacy -- is limited by the sheer inability to process such a huge amount of data. Asked about former NSA contractor Edward Snowden, whom Russia has granted asylum, </w:t>
      </w:r>
      <w:r w:rsidRPr="00BB237F">
        <w:rPr>
          <w:rStyle w:val="StyleUnderline"/>
        </w:rPr>
        <w:t>Putin insisted that Moscow isn't controlling him</w:t>
      </w:r>
      <w:r>
        <w:t xml:space="preserve">. He argued that any revelations published by Snowden must have come from materials he provided before landing in Russia, and reaffirmed that Moscow made providing refuge to Snowden conditional on his halting what he called anti-American activities. Putin said he hasn't met with Snowden and insists that </w:t>
      </w:r>
      <w:r w:rsidRPr="00BB237F">
        <w:rPr>
          <w:rStyle w:val="StyleUnderline"/>
        </w:rPr>
        <w:t>Russian security agencies haven't worked with him and have not asked him any questions related to NSA activities against Russia.</w:t>
      </w:r>
    </w:p>
    <w:p w:rsidR="00F77C04" w:rsidRPr="00F77C04" w:rsidRDefault="00F77C04" w:rsidP="005A68F4">
      <w:pPr>
        <w:pStyle w:val="Heading4"/>
        <w:rPr>
          <w:rStyle w:val="Style13ptBold"/>
          <w:b/>
        </w:rPr>
      </w:pPr>
      <w:r w:rsidRPr="00F77C04">
        <w:rPr>
          <w:rStyle w:val="Style13ptBold"/>
          <w:b/>
        </w:rPr>
        <w:t xml:space="preserve">NSA key to stop terror doe </w:t>
      </w:r>
    </w:p>
    <w:p w:rsidR="00F77C04" w:rsidRPr="00F77C04" w:rsidRDefault="00F77C04" w:rsidP="00F77C04">
      <w:pPr>
        <w:rPr>
          <w:b/>
          <w:bCs/>
          <w:sz w:val="26"/>
        </w:rPr>
      </w:pPr>
      <w:r>
        <w:rPr>
          <w:rStyle w:val="Style13ptBold"/>
        </w:rPr>
        <w:t xml:space="preserve">Baker, 13 </w:t>
      </w:r>
      <w:r>
        <w:t>(</w:t>
      </w:r>
      <w:r w:rsidRPr="00F55102">
        <w:t xml:space="preserve">Stewart Baker, Foreign Policy, June 2013, Why the NSA Needs Your Phone Calls..., </w:t>
      </w:r>
      <w:hyperlink r:id="rId35" w:history="1">
        <w:r w:rsidRPr="000640AD">
          <w:rPr>
            <w:rStyle w:val="Hyperlink"/>
          </w:rPr>
          <w:t>www.foreignpolicy.com/articles/2013/06/06/why_the_nsa_needs_your_phone_calls)(AC)</w:t>
        </w:r>
      </w:hyperlink>
      <w:r>
        <w:t xml:space="preserve"> </w:t>
      </w:r>
    </w:p>
    <w:p w:rsidR="00F77C04" w:rsidRDefault="00F77C04" w:rsidP="00F77C04">
      <w:r w:rsidRPr="00F77C04">
        <w:rPr>
          <w:sz w:val="16"/>
        </w:rPr>
        <w:t xml:space="preserve">But </w:t>
      </w:r>
      <w:r w:rsidRPr="00F77C04">
        <w:rPr>
          <w:rStyle w:val="StyleUnderline"/>
        </w:rPr>
        <w:t>why, you ask, would the government collect all these records</w:t>
      </w:r>
      <w:r w:rsidRPr="00F77C04">
        <w:rPr>
          <w:sz w:val="16"/>
        </w:rPr>
        <w:t xml:space="preserve">, even subject to minimization, especially when Wyden was kicking up such a fuss about it? And, really, </w:t>
      </w:r>
      <w:r w:rsidRPr="00F77C04">
        <w:rPr>
          <w:rStyle w:val="StyleUnderline"/>
        </w:rPr>
        <w:t>what's the justification</w:t>
      </w:r>
      <w:r w:rsidRPr="00F77C04">
        <w:rPr>
          <w:sz w:val="16"/>
        </w:rPr>
        <w:t xml:space="preserve"> for turning the data over to the government, no matter how strong the post-collection rules are? To understand why that might seem necessary, </w:t>
      </w:r>
      <w:r w:rsidRPr="00F77C04">
        <w:rPr>
          <w:rStyle w:val="StyleUnderline"/>
        </w:rPr>
        <w:t>consider this</w:t>
      </w:r>
      <w:r w:rsidRPr="00F77C04">
        <w:rPr>
          <w:sz w:val="16"/>
        </w:rPr>
        <w:t xml:space="preserve"> entirely </w:t>
      </w:r>
      <w:r w:rsidRPr="00F77C04">
        <w:rPr>
          <w:rStyle w:val="StyleUnderline"/>
        </w:rPr>
        <w:t>hypothetical</w:t>
      </w:r>
      <w:r w:rsidRPr="00F77C04">
        <w:rPr>
          <w:sz w:val="16"/>
        </w:rPr>
        <w:t xml:space="preserve"> example. Imagine that </w:t>
      </w:r>
      <w:r w:rsidRPr="00F77C04">
        <w:rPr>
          <w:rStyle w:val="StyleUnderline"/>
        </w:rPr>
        <w:t>the U</w:t>
      </w:r>
      <w:r w:rsidRPr="00F77C04">
        <w:rPr>
          <w:sz w:val="16"/>
        </w:rPr>
        <w:t xml:space="preserve">nited </w:t>
      </w:r>
      <w:r w:rsidRPr="00F77C04">
        <w:rPr>
          <w:rStyle w:val="StyleUnderline"/>
        </w:rPr>
        <w:t>S</w:t>
      </w:r>
      <w:r w:rsidRPr="00F77C04">
        <w:rPr>
          <w:sz w:val="16"/>
        </w:rPr>
        <w:t xml:space="preserve">tates </w:t>
      </w:r>
      <w:r w:rsidRPr="00F77C04">
        <w:rPr>
          <w:rStyle w:val="StyleUnderline"/>
        </w:rPr>
        <w:t>is intercepting al Qaeda communications in Yemen. Its leader there calls his weapons expert and says, "Our agent in the U.S. needs technical assistance constructing a weapon for an imminent operation</w:t>
      </w:r>
      <w:r w:rsidRPr="00F77C04">
        <w:rPr>
          <w:sz w:val="16"/>
        </w:rPr>
        <w:t xml:space="preserve">. </w:t>
      </w:r>
      <w:r w:rsidRPr="00F77C04">
        <w:rPr>
          <w:rStyle w:val="StyleUnderline"/>
        </w:rPr>
        <w:t>I've told him to use a throwaway cell phone to call you tomorrow at 11 a.m.</w:t>
      </w:r>
      <w:r w:rsidRPr="00F77C04">
        <w:rPr>
          <w:sz w:val="16"/>
        </w:rPr>
        <w:t xml:space="preserve"> on your throwaway phone. When you answer, </w:t>
      </w:r>
      <w:r w:rsidRPr="00F77C04">
        <w:rPr>
          <w:rStyle w:val="StyleUnderline"/>
        </w:rPr>
        <w:t>he'll give you nothing other than the number of a second phone</w:t>
      </w:r>
      <w:r w:rsidRPr="00F77C04">
        <w:rPr>
          <w:sz w:val="16"/>
        </w:rPr>
        <w:t xml:space="preserve">. You will buy another phone in the bazaar </w:t>
      </w:r>
      <w:r w:rsidRPr="00F77C04">
        <w:rPr>
          <w:rStyle w:val="StyleUnderline"/>
        </w:rPr>
        <w:t>and call him back</w:t>
      </w:r>
      <w:r w:rsidRPr="00F77C04">
        <w:rPr>
          <w:sz w:val="16"/>
        </w:rPr>
        <w:t xml:space="preserve"> on the second number at 2 p.m." Now, this is pretty good improvised tradecraft, and </w:t>
      </w:r>
      <w:r w:rsidRPr="00F77C04">
        <w:rPr>
          <w:rStyle w:val="StyleUnderline"/>
        </w:rPr>
        <w:t>it would leave the government with no idea where or who the U.S.-based operative was or what phone numbers to monitor</w:t>
      </w:r>
      <w:r w:rsidRPr="00F77C04">
        <w:rPr>
          <w:sz w:val="16"/>
        </w:rPr>
        <w:t xml:space="preserve">. It doesn't have probable cause to investigate any particular American. But it surely does have probable cause to investigate any American who makes a call to Yemen at 11 a.m., Sanaa time, hangs up after a few seconds, and then gets a call from a different Yemeni number three hours later. </w:t>
      </w:r>
      <w:r w:rsidRPr="00F77C04">
        <w:rPr>
          <w:rStyle w:val="StyleUnderline"/>
        </w:rPr>
        <w:t>Finding that person</w:t>
      </w:r>
      <w:r w:rsidRPr="00F77C04">
        <w:rPr>
          <w:sz w:val="16"/>
        </w:rPr>
        <w:t xml:space="preserve">, however, </w:t>
      </w:r>
      <w:r w:rsidRPr="00F77C04">
        <w:rPr>
          <w:rStyle w:val="StyleUnderline"/>
        </w:rPr>
        <w:t>wouldn't be easy, because the government could only identify the suspect by his calling patterns, not by name</w:t>
      </w:r>
      <w:r w:rsidRPr="00F77C04">
        <w:rPr>
          <w:sz w:val="16"/>
        </w:rPr>
        <w:t xml:space="preserve">. </w:t>
      </w:r>
      <w:r w:rsidRPr="00F77C04">
        <w:rPr>
          <w:rStyle w:val="StyleUnderline"/>
        </w:rPr>
        <w:t>So how would the NSA go about finding the one person in the U</w:t>
      </w:r>
      <w:r w:rsidRPr="00F77C04">
        <w:rPr>
          <w:sz w:val="16"/>
        </w:rPr>
        <w:t xml:space="preserve">nited </w:t>
      </w:r>
      <w:r w:rsidRPr="00F77C04">
        <w:rPr>
          <w:rStyle w:val="StyleUnderline"/>
        </w:rPr>
        <w:t>S</w:t>
      </w:r>
      <w:r w:rsidRPr="00F77C04">
        <w:rPr>
          <w:sz w:val="16"/>
        </w:rPr>
        <w:t xml:space="preserve">tates </w:t>
      </w:r>
      <w:r w:rsidRPr="00F77C04">
        <w:rPr>
          <w:rStyle w:val="StyleUnderline"/>
        </w:rPr>
        <w:t>whose calling pattern matched the terrorists' plan</w:t>
      </w:r>
      <w:r w:rsidRPr="00F77C04">
        <w:rPr>
          <w:sz w:val="16"/>
        </w:rPr>
        <w:t xml:space="preserve">? Well, it could ask every carrier to develop the capability to store all calls and search them for patterns like this one. But that would be very expensive, and its effectiveness would really only be as good as the weakest, least cooperative carrier. And even then </w:t>
      </w:r>
      <w:r w:rsidRPr="00F77C04">
        <w:rPr>
          <w:rStyle w:val="StyleUnderline"/>
        </w:rPr>
        <w:t>it wouldn't work without massive, real-time information sharing</w:t>
      </w:r>
      <w:r w:rsidRPr="00F77C04">
        <w:rPr>
          <w:sz w:val="16"/>
        </w:rPr>
        <w:t xml:space="preserve"> -- any reasonably intelligent U.S.-based terrorist would just buy his first throwaway phone from one carrier and his second phone from a different carrier. </w:t>
      </w:r>
      <w:r w:rsidRPr="00F77C04">
        <w:rPr>
          <w:rStyle w:val="StyleUnderline"/>
        </w:rPr>
        <w:t>The only way to make the system work, and the only way to identify and monitor the one American who was plotting with al Qaeda's operatives in Yemen, would be to pool</w:t>
      </w:r>
      <w:r w:rsidRPr="00F77C04">
        <w:rPr>
          <w:sz w:val="16"/>
        </w:rPr>
        <w:t xml:space="preserve"> all the carriers' </w:t>
      </w:r>
      <w:r w:rsidRPr="00F77C04">
        <w:rPr>
          <w:rStyle w:val="StyleUnderline"/>
        </w:rPr>
        <w:t>data on U.S. calls</w:t>
      </w:r>
      <w:r w:rsidRPr="00F77C04">
        <w:rPr>
          <w:sz w:val="16"/>
        </w:rPr>
        <w:t xml:space="preserve"> to and from Yemen and to search it all together -- and for the costs to be borne by all of us, not by the carriers. In short, the government would have to do it. To repeat, this really is hypothetical; while I've had clearances both as the NSA's top lawyer and in the top policy job at the Department of Homeland Security, I have not been briefed on this program. (If I had, I wouldn't be writing about it.) But the example shows that </w:t>
      </w:r>
      <w:r w:rsidRPr="00F77C04">
        <w:rPr>
          <w:rStyle w:val="StyleUnderline"/>
        </w:rPr>
        <w:t xml:space="preserve">it's not </w:t>
      </w:r>
      <w:r w:rsidRPr="00F77C04">
        <w:rPr>
          <w:rStyle w:val="StyleUnderline"/>
        </w:rPr>
        <w:lastRenderedPageBreak/>
        <w:t>that hard to imagine circumstances in which the government needs to obtain massive amounts of information about Americans yet also needs to remain bound by the general rule that it may only monitors those whom it legitimately suspects of being terrorists or spies</w:t>
      </w:r>
      <w:r w:rsidRPr="00F77C04">
        <w:rPr>
          <w:sz w:val="16"/>
        </w:rPr>
        <w:t xml:space="preserve">. </w:t>
      </w:r>
      <w:r w:rsidRPr="00F77C04">
        <w:rPr>
          <w:rStyle w:val="StyleUnderline"/>
        </w:rPr>
        <w:t>The technique that squares that circle is minimization</w:t>
      </w:r>
      <w:r w:rsidRPr="00F77C04">
        <w:rPr>
          <w:sz w:val="16"/>
        </w:rPr>
        <w:t xml:space="preserve">. </w:t>
      </w:r>
      <w:r w:rsidRPr="00F77C04">
        <w:rPr>
          <w:rStyle w:val="StyleUnderline"/>
        </w:rPr>
        <w:t>As long as the minimization rules require that all searches of the collected data must be justified in advance</w:t>
      </w:r>
      <w:r w:rsidRPr="00F77C04">
        <w:rPr>
          <w:sz w:val="16"/>
        </w:rPr>
        <w:t xml:space="preserve"> by probable cause, </w:t>
      </w:r>
      <w:r w:rsidRPr="00F77C04">
        <w:rPr>
          <w:rStyle w:val="StyleUnderline"/>
        </w:rPr>
        <w:t xml:space="preserve">Americans are protected </w:t>
      </w:r>
      <w:r w:rsidRPr="00F77C04">
        <w:rPr>
          <w:sz w:val="16"/>
        </w:rPr>
        <w:t xml:space="preserve">from arbitrary searches. In the standard law enforcement model that we're all familiar with, privacy is protected because the government doesn't get access to the information until it presents evidence to the court sufficient to identify the suspects. In the alternative model, the government gets possession of the data but is prohibited by the court and the minimization rules from searching it until it has enough evidence to identify terror suspects based on their patterns of behavior. That's a real difference. </w:t>
      </w:r>
      <w:r w:rsidRPr="00F77C04">
        <w:rPr>
          <w:rStyle w:val="StyleUnderline"/>
        </w:rPr>
        <w:t>Plenty of people will say that they don't trust the government with such a large amount of data</w:t>
      </w:r>
      <w:r w:rsidRPr="00F77C04">
        <w:rPr>
          <w:sz w:val="16"/>
        </w:rPr>
        <w:t xml:space="preserve"> -- that there's too much risk that it will break the rules -- even rules enforced by a two-party, three-branch system of checks and balances. When I first read the order, even I had a moment of chagrin and disbelief at its sweep. But for those who don't like the alternative model, </w:t>
      </w:r>
      <w:r w:rsidRPr="00F77C04">
        <w:rPr>
          <w:rStyle w:val="StyleUnderline"/>
        </w:rPr>
        <w:t>the real question is "compared to what"? Those who want to push the government back into</w:t>
      </w:r>
      <w:r w:rsidRPr="00F77C04">
        <w:rPr>
          <w:sz w:val="16"/>
        </w:rPr>
        <w:t xml:space="preserve"> the standard law enforcement approach of </w:t>
      </w:r>
      <w:r w:rsidRPr="00F77C04">
        <w:rPr>
          <w:rStyle w:val="StyleUnderline"/>
        </w:rPr>
        <w:t>identifying terrorists only by name and not by conduct will have to explain how it will allow us to catch terrorists who use halfway decent tradecraft</w:t>
      </w:r>
      <w:r w:rsidRPr="00F77C04">
        <w:rPr>
          <w:sz w:val="16"/>
        </w:rPr>
        <w:t xml:space="preserve"> -- or why sticking with that model is so fundamentally important that we should do so even if it means more acts of terrorism at home.</w:t>
      </w:r>
    </w:p>
    <w:p w:rsidR="00F77C04" w:rsidRDefault="0095641A" w:rsidP="00624107">
      <w:pPr>
        <w:pStyle w:val="Heading3"/>
      </w:pPr>
      <w:r>
        <w:lastRenderedPageBreak/>
        <w:t xml:space="preserve">     </w:t>
      </w:r>
      <w:r w:rsidR="00F77C04">
        <w:t xml:space="preserve">Terror </w:t>
      </w:r>
      <w:r w:rsidR="00F77C04">
        <w:sym w:font="Wingdings" w:char="F0E0"/>
      </w:r>
      <w:r w:rsidR="00F77C04">
        <w:t xml:space="preserve"> U.S Russia war </w:t>
      </w:r>
    </w:p>
    <w:p w:rsidR="00F77C04" w:rsidRPr="00F16FBC" w:rsidRDefault="00F77C04" w:rsidP="005A68F4">
      <w:pPr>
        <w:pStyle w:val="Heading4"/>
      </w:pPr>
      <w:r w:rsidRPr="00F16FBC">
        <w:t>Causes US-Russia miscalc—extinction</w:t>
      </w:r>
    </w:p>
    <w:p w:rsidR="00F77C04" w:rsidRPr="00F16FBC" w:rsidRDefault="00F77C04" w:rsidP="00F77C04">
      <w:pPr>
        <w:rPr>
          <w:szCs w:val="20"/>
        </w:rPr>
      </w:pPr>
      <w:r w:rsidRPr="00F55102">
        <w:rPr>
          <w:rStyle w:val="Style13ptBold"/>
        </w:rPr>
        <w:t>Barrett et al. 13</w:t>
      </w:r>
      <w:r w:rsidRPr="00F16FBC">
        <w:rPr>
          <w:szCs w:val="20"/>
        </w:rPr>
        <w:t>—PhD in Engineering and Public Policy from Carnegie Mellon University, Fellow in the RAND Stanton Nuclear Security Fellows Program, and Director of Research at Global Catastrophic Risk Institute—AND Seth Baum, PhD in Geography from Pennsylvania State University, Research Scientist at the Blue Marble Space Institute of Science, and Executive Director of Global Catastrophic Risk Institute—AND Kelly Hostetler, BS in Political Science from Columbia and Research Assistant at Global Catastrophic Risk Institute (Anthony, 24 June 2013, “Analyzing and Reducing the Risks of Inadvertent Nuclear War Between the United States and Russia,” Science &amp; Global Security: The Technical Basis for Arms Control, Disarmament, and Nonproliferation Initiatives, Volume 21, Issue 2, Taylor &amp; Francis)</w:t>
      </w:r>
    </w:p>
    <w:p w:rsidR="00F77C04" w:rsidRDefault="00F77C04" w:rsidP="00F77C04">
      <w:pPr>
        <w:rPr>
          <w:sz w:val="16"/>
          <w:szCs w:val="20"/>
        </w:rPr>
      </w:pPr>
      <w:r w:rsidRPr="00EB051D">
        <w:rPr>
          <w:rStyle w:val="StyleUnderline"/>
          <w:szCs w:val="20"/>
        </w:rPr>
        <w:t xml:space="preserve">War involving significant fractions of the U.S. and Russian nuclear arsenals, which are by far the largest of any nations, could have </w:t>
      </w:r>
      <w:r w:rsidRPr="00EB051D">
        <w:rPr>
          <w:rStyle w:val="Emphasis"/>
          <w:szCs w:val="20"/>
        </w:rPr>
        <w:t>globally catastrophic effects</w:t>
      </w:r>
      <w:r w:rsidRPr="00EB051D">
        <w:rPr>
          <w:rStyle w:val="StyleUnderline"/>
          <w:szCs w:val="20"/>
        </w:rPr>
        <w:t xml:space="preserve"> such as severely </w:t>
      </w:r>
      <w:r w:rsidRPr="00EB051D">
        <w:rPr>
          <w:rStyle w:val="Emphasis"/>
          <w:szCs w:val="20"/>
        </w:rPr>
        <w:t>reducing food production</w:t>
      </w:r>
      <w:r w:rsidRPr="00EB051D">
        <w:rPr>
          <w:rStyle w:val="StyleUnderline"/>
          <w:szCs w:val="20"/>
        </w:rPr>
        <w:t xml:space="preserve"> for years,</w:t>
      </w:r>
      <w:r w:rsidRPr="00EB051D">
        <w:rPr>
          <w:sz w:val="16"/>
          <w:szCs w:val="20"/>
        </w:rPr>
        <w:t xml:space="preserve"> 1 potentially </w:t>
      </w:r>
      <w:r w:rsidRPr="00EB051D">
        <w:rPr>
          <w:rStyle w:val="StyleUnderline"/>
          <w:szCs w:val="20"/>
        </w:rPr>
        <w:t xml:space="preserve">leading to </w:t>
      </w:r>
      <w:r w:rsidRPr="00EB051D">
        <w:rPr>
          <w:rStyle w:val="Emphasis"/>
          <w:szCs w:val="20"/>
        </w:rPr>
        <w:t>collapse of modern civilization</w:t>
      </w:r>
      <w:r w:rsidRPr="00EB051D">
        <w:rPr>
          <w:rStyle w:val="StyleUnderline"/>
          <w:szCs w:val="20"/>
        </w:rPr>
        <w:t xml:space="preserve"> worldwide, and</w:t>
      </w:r>
      <w:r w:rsidRPr="00EB051D">
        <w:rPr>
          <w:sz w:val="16"/>
          <w:szCs w:val="20"/>
        </w:rPr>
        <w:t xml:space="preserve"> even </w:t>
      </w:r>
      <w:r w:rsidRPr="00EB051D">
        <w:rPr>
          <w:rStyle w:val="StyleUnderline"/>
          <w:szCs w:val="20"/>
        </w:rPr>
        <w:t xml:space="preserve">the </w:t>
      </w:r>
      <w:r w:rsidRPr="00EB051D">
        <w:rPr>
          <w:rStyle w:val="Emphasis"/>
          <w:szCs w:val="20"/>
        </w:rPr>
        <w:t>extinction</w:t>
      </w:r>
      <w:r w:rsidRPr="00EB051D">
        <w:rPr>
          <w:rStyle w:val="StyleUnderline"/>
          <w:szCs w:val="20"/>
        </w:rPr>
        <w:t xml:space="preserve"> of humanity.</w:t>
      </w:r>
      <w:r w:rsidRPr="00EB051D">
        <w:rPr>
          <w:sz w:val="16"/>
          <w:szCs w:val="20"/>
        </w:rPr>
        <w:t xml:space="preserve"> 2 </w:t>
      </w:r>
      <w:r w:rsidRPr="00EB051D">
        <w:rPr>
          <w:rStyle w:val="StyleUnderline"/>
          <w:szCs w:val="20"/>
        </w:rPr>
        <w:t>Nuclear war between the U</w:t>
      </w:r>
      <w:r w:rsidRPr="00EB051D">
        <w:rPr>
          <w:sz w:val="16"/>
          <w:szCs w:val="20"/>
        </w:rPr>
        <w:t xml:space="preserve">nited </w:t>
      </w:r>
      <w:r w:rsidRPr="00EB051D">
        <w:rPr>
          <w:rStyle w:val="StyleUnderline"/>
          <w:szCs w:val="20"/>
        </w:rPr>
        <w:t>S</w:t>
      </w:r>
      <w:r w:rsidRPr="00EB051D">
        <w:rPr>
          <w:sz w:val="16"/>
          <w:szCs w:val="20"/>
        </w:rPr>
        <w:t xml:space="preserve">tates </w:t>
      </w:r>
      <w:r w:rsidRPr="00EB051D">
        <w:rPr>
          <w:rStyle w:val="StyleUnderline"/>
          <w:szCs w:val="20"/>
        </w:rPr>
        <w:t>and Russia could occur by various routes, including accidental</w:t>
      </w:r>
      <w:r w:rsidRPr="00EB051D">
        <w:rPr>
          <w:sz w:val="16"/>
          <w:szCs w:val="20"/>
        </w:rPr>
        <w:t xml:space="preserve"> or unauthorized launch; deliberate first attack by one nation; and inadvertent attack. </w:t>
      </w:r>
      <w:r w:rsidRPr="00EB051D">
        <w:rPr>
          <w:rStyle w:val="StyleUnderline"/>
          <w:szCs w:val="20"/>
        </w:rPr>
        <w:t>In an</w:t>
      </w:r>
      <w:r w:rsidRPr="00EB051D">
        <w:rPr>
          <w:sz w:val="16"/>
          <w:szCs w:val="20"/>
        </w:rPr>
        <w:t xml:space="preserve"> </w:t>
      </w:r>
      <w:r w:rsidRPr="00EB051D">
        <w:rPr>
          <w:rStyle w:val="StyleUnderline"/>
          <w:szCs w:val="20"/>
        </w:rPr>
        <w:t>accidental or unauthorized launch or detonation, system safeguards or procedures to maintain control over nuclear weapons fail in such a way that a nuclear weapon or missile launches or explodes without direction from leaders.</w:t>
      </w:r>
      <w:r w:rsidRPr="00EB051D">
        <w:rPr>
          <w:sz w:val="16"/>
          <w:szCs w:val="20"/>
        </w:rPr>
        <w:t xml:space="preserve">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 3 (Brinkmanship strategies incorporate elements of all of the above, in that they involve intentional manipulation of risks from otherwise accidental or inadvertent launches. 4 ) Over the years, nuclear strategy was aimed primarily at minimizing risks of intentional attack through development of deterrence capabilities, and numerous measures also were taken to reduce probabilities of accidents, unauthorized attack, and inadvertent war. </w:t>
      </w:r>
      <w:r w:rsidRPr="00EB051D">
        <w:rPr>
          <w:rStyle w:val="StyleUnderline"/>
          <w:szCs w:val="20"/>
        </w:rPr>
        <w:t>For purposes of deterrence, both U.S. and Soviet/Russian forces have maintained significant capabilities to have some forces survive a first attack by the other side and to launch a subsequent counter-attack</w:t>
      </w:r>
      <w:r w:rsidRPr="00EB051D">
        <w:rPr>
          <w:sz w:val="16"/>
          <w:szCs w:val="20"/>
        </w:rPr>
        <w:t xml:space="preserve">. However, </w:t>
      </w:r>
      <w:r w:rsidRPr="00EB051D">
        <w:rPr>
          <w:rStyle w:val="StyleUnderline"/>
          <w:szCs w:val="20"/>
        </w:rPr>
        <w:t>concerns about the extreme disruptions that a first attack would cause in the other side's forces and command-and-control capabilities led to both sides’ development of capabilities to detect a first attack and launch a counter-attack before suffering damage from the first attack</w:t>
      </w:r>
      <w:r w:rsidRPr="00EB051D">
        <w:rPr>
          <w:sz w:val="16"/>
          <w:szCs w:val="20"/>
        </w:rPr>
        <w:t xml:space="preserve">. 5 </w:t>
      </w:r>
      <w:r w:rsidRPr="00EB051D">
        <w:rPr>
          <w:rStyle w:val="StyleUnderline"/>
          <w:szCs w:val="20"/>
        </w:rPr>
        <w:t>Many people believe that with the end of the Cold War and with improved relations between the U</w:t>
      </w:r>
      <w:r w:rsidRPr="00EB051D">
        <w:rPr>
          <w:sz w:val="16"/>
          <w:szCs w:val="20"/>
        </w:rPr>
        <w:t xml:space="preserve">nited </w:t>
      </w:r>
      <w:r w:rsidRPr="00EB051D">
        <w:rPr>
          <w:rStyle w:val="StyleUnderline"/>
          <w:szCs w:val="20"/>
        </w:rPr>
        <w:t>S</w:t>
      </w:r>
      <w:r w:rsidRPr="00EB051D">
        <w:rPr>
          <w:sz w:val="16"/>
          <w:szCs w:val="20"/>
        </w:rPr>
        <w:t xml:space="preserve">tates </w:t>
      </w:r>
      <w:r w:rsidRPr="00EB051D">
        <w:rPr>
          <w:rStyle w:val="StyleUnderline"/>
          <w:szCs w:val="20"/>
        </w:rPr>
        <w:t>and Russia, the risk of East-West nuclear war was significantly reduced</w:t>
      </w:r>
      <w:r w:rsidRPr="00EB051D">
        <w:rPr>
          <w:sz w:val="16"/>
          <w:szCs w:val="20"/>
        </w:rPr>
        <w:t xml:space="preserve">. 6 </w:t>
      </w:r>
      <w:r w:rsidRPr="00EB051D">
        <w:rPr>
          <w:rStyle w:val="StyleUnderline"/>
          <w:szCs w:val="20"/>
        </w:rPr>
        <w:t>However, it also has been argued that inadvertent nuclear war between the U</w:t>
      </w:r>
      <w:r w:rsidRPr="00EB051D">
        <w:rPr>
          <w:sz w:val="16"/>
          <w:szCs w:val="20"/>
        </w:rPr>
        <w:t xml:space="preserve">nited </w:t>
      </w:r>
      <w:r w:rsidRPr="00EB051D">
        <w:rPr>
          <w:rStyle w:val="StyleUnderline"/>
          <w:szCs w:val="20"/>
        </w:rPr>
        <w:t>S</w:t>
      </w:r>
      <w:r w:rsidRPr="00EB051D">
        <w:rPr>
          <w:sz w:val="16"/>
          <w:szCs w:val="20"/>
        </w:rPr>
        <w:t xml:space="preserve">tates </w:t>
      </w:r>
      <w:r w:rsidRPr="00EB051D">
        <w:rPr>
          <w:rStyle w:val="StyleUnderline"/>
          <w:szCs w:val="20"/>
        </w:rPr>
        <w:t xml:space="preserve">and Russia has continued to present a </w:t>
      </w:r>
      <w:r w:rsidRPr="00EB051D">
        <w:rPr>
          <w:rStyle w:val="Emphasis"/>
          <w:szCs w:val="20"/>
        </w:rPr>
        <w:t>substantial risk</w:t>
      </w:r>
      <w:r w:rsidRPr="00EB051D">
        <w:rPr>
          <w:rStyle w:val="StyleUnderline"/>
          <w:szCs w:val="20"/>
        </w:rPr>
        <w:t>.</w:t>
      </w:r>
      <w:r w:rsidRPr="00EB051D">
        <w:rPr>
          <w:sz w:val="16"/>
          <w:szCs w:val="20"/>
        </w:rPr>
        <w:t xml:space="preserve"> 7 </w:t>
      </w:r>
      <w:r w:rsidRPr="00EB051D">
        <w:rPr>
          <w:rStyle w:val="StyleUnderline"/>
          <w:szCs w:val="20"/>
        </w:rPr>
        <w:t>While the U</w:t>
      </w:r>
      <w:r w:rsidRPr="00EB051D">
        <w:rPr>
          <w:sz w:val="16"/>
          <w:szCs w:val="20"/>
        </w:rPr>
        <w:t xml:space="preserve">nited </w:t>
      </w:r>
      <w:r w:rsidRPr="00EB051D">
        <w:rPr>
          <w:rStyle w:val="StyleUnderline"/>
          <w:szCs w:val="20"/>
        </w:rPr>
        <w:t>S</w:t>
      </w:r>
      <w:r w:rsidRPr="00EB051D">
        <w:rPr>
          <w:sz w:val="16"/>
          <w:szCs w:val="20"/>
        </w:rPr>
        <w:t xml:space="preserve">tates </w:t>
      </w:r>
      <w:r w:rsidRPr="00EB051D">
        <w:rPr>
          <w:rStyle w:val="StyleUnderline"/>
          <w:szCs w:val="20"/>
        </w:rPr>
        <w:t>and Russia are not actively threatening each other</w:t>
      </w:r>
      <w:r w:rsidRPr="00EB051D">
        <w:rPr>
          <w:sz w:val="16"/>
          <w:szCs w:val="20"/>
        </w:rPr>
        <w:t xml:space="preserve"> with war, </w:t>
      </w:r>
      <w:r w:rsidRPr="00EB051D">
        <w:rPr>
          <w:rStyle w:val="StyleUnderline"/>
          <w:szCs w:val="20"/>
        </w:rPr>
        <w:t xml:space="preserve">they have </w:t>
      </w:r>
      <w:r w:rsidRPr="00EB051D">
        <w:rPr>
          <w:rStyle w:val="Emphasis"/>
          <w:szCs w:val="20"/>
        </w:rPr>
        <w:t>remained ready</w:t>
      </w:r>
      <w:r w:rsidRPr="00EB051D">
        <w:rPr>
          <w:rStyle w:val="StyleUnderline"/>
          <w:szCs w:val="20"/>
        </w:rPr>
        <w:t xml:space="preserve"> to </w:t>
      </w:r>
      <w:r w:rsidRPr="00EB051D">
        <w:rPr>
          <w:rStyle w:val="Emphasis"/>
          <w:szCs w:val="20"/>
        </w:rPr>
        <w:t>launch nuclear missiles</w:t>
      </w:r>
      <w:r w:rsidRPr="00EB051D">
        <w:rPr>
          <w:rStyle w:val="StyleUnderline"/>
          <w:szCs w:val="20"/>
        </w:rPr>
        <w:t xml:space="preserve"> in response to indications of attack.</w:t>
      </w:r>
      <w:r w:rsidRPr="00EB051D">
        <w:rPr>
          <w:sz w:val="16"/>
          <w:szCs w:val="20"/>
        </w:rPr>
        <w:t xml:space="preserve"> 8 False indicators of nuclear attack could be caused in several ways. First, a wide range of events have already been mistakenly interpreted as indicators of attack, including weather phenomena, a faulty computer chip, wild animal activity, and control-room training tapes loaded at the wrong time. 9 Second, </w:t>
      </w:r>
      <w:r w:rsidRPr="00EB051D">
        <w:rPr>
          <w:rStyle w:val="Emphasis"/>
          <w:szCs w:val="20"/>
        </w:rPr>
        <w:t>terrorist groups</w:t>
      </w:r>
      <w:r w:rsidRPr="00EB051D">
        <w:rPr>
          <w:rStyle w:val="StyleUnderline"/>
          <w:szCs w:val="20"/>
        </w:rPr>
        <w:t xml:space="preserve"> or other actors might </w:t>
      </w:r>
      <w:r w:rsidRPr="00EB051D">
        <w:rPr>
          <w:rStyle w:val="Emphasis"/>
          <w:szCs w:val="20"/>
        </w:rPr>
        <w:t>cause attacks</w:t>
      </w:r>
      <w:r w:rsidRPr="00EB051D">
        <w:rPr>
          <w:rStyle w:val="StyleUnderline"/>
          <w:szCs w:val="20"/>
        </w:rPr>
        <w:t xml:space="preserve"> on either the U</w:t>
      </w:r>
      <w:r w:rsidRPr="00EB051D">
        <w:rPr>
          <w:sz w:val="16"/>
          <w:szCs w:val="20"/>
        </w:rPr>
        <w:t xml:space="preserve">nited </w:t>
      </w:r>
      <w:r w:rsidRPr="00EB051D">
        <w:rPr>
          <w:rStyle w:val="StyleUnderline"/>
          <w:szCs w:val="20"/>
        </w:rPr>
        <w:t>S</w:t>
      </w:r>
      <w:r w:rsidRPr="00EB051D">
        <w:rPr>
          <w:sz w:val="16"/>
          <w:szCs w:val="20"/>
        </w:rPr>
        <w:t xml:space="preserve">tates </w:t>
      </w:r>
      <w:r w:rsidRPr="00EB051D">
        <w:rPr>
          <w:rStyle w:val="StyleUnderline"/>
          <w:szCs w:val="20"/>
        </w:rPr>
        <w:t xml:space="preserve">or Russia that </w:t>
      </w:r>
      <w:r w:rsidRPr="00EB051D">
        <w:rPr>
          <w:rStyle w:val="Emphasis"/>
          <w:szCs w:val="20"/>
        </w:rPr>
        <w:t>resemble</w:t>
      </w:r>
      <w:r w:rsidRPr="00EB051D">
        <w:rPr>
          <w:rStyle w:val="StyleUnderline"/>
          <w:szCs w:val="20"/>
        </w:rPr>
        <w:t xml:space="preserve"> some kind of </w:t>
      </w:r>
      <w:r w:rsidRPr="00EB051D">
        <w:rPr>
          <w:rStyle w:val="Emphasis"/>
          <w:szCs w:val="20"/>
        </w:rPr>
        <w:t>nuclear attack by the other nation</w:t>
      </w:r>
      <w:r w:rsidRPr="00EB051D">
        <w:rPr>
          <w:rStyle w:val="StyleUnderline"/>
          <w:szCs w:val="20"/>
        </w:rPr>
        <w:t xml:space="preserve"> by actions such as exploding a stolen or improvised nuclear bomb</w:t>
      </w:r>
      <w:r w:rsidRPr="00EB051D">
        <w:rPr>
          <w:sz w:val="16"/>
          <w:szCs w:val="20"/>
        </w:rPr>
        <w:t xml:space="preserve">, 10 </w:t>
      </w:r>
      <w:r w:rsidRPr="00EB051D">
        <w:rPr>
          <w:rStyle w:val="StyleUnderline"/>
          <w:szCs w:val="20"/>
        </w:rPr>
        <w:t>especially if such an event occurs during a crisis between the U</w:t>
      </w:r>
      <w:r w:rsidRPr="00EB051D">
        <w:rPr>
          <w:sz w:val="16"/>
          <w:szCs w:val="20"/>
        </w:rPr>
        <w:t xml:space="preserve">nited </w:t>
      </w:r>
      <w:r w:rsidRPr="00EB051D">
        <w:rPr>
          <w:rStyle w:val="StyleUnderline"/>
          <w:szCs w:val="20"/>
        </w:rPr>
        <w:t>S</w:t>
      </w:r>
      <w:r w:rsidRPr="00EB051D">
        <w:rPr>
          <w:sz w:val="16"/>
          <w:szCs w:val="20"/>
        </w:rPr>
        <w:t xml:space="preserve">tates </w:t>
      </w:r>
      <w:r w:rsidRPr="00EB051D">
        <w:rPr>
          <w:rStyle w:val="StyleUnderline"/>
          <w:szCs w:val="20"/>
        </w:rPr>
        <w:t>and Russia.</w:t>
      </w:r>
      <w:r w:rsidRPr="00EB051D">
        <w:rPr>
          <w:sz w:val="16"/>
          <w:szCs w:val="20"/>
        </w:rPr>
        <w:t xml:space="preserve"> 11 </w:t>
      </w:r>
      <w:r w:rsidRPr="00EB051D">
        <w:rPr>
          <w:rStyle w:val="StyleUnderline"/>
          <w:szCs w:val="20"/>
        </w:rPr>
        <w:t xml:space="preserve">A variety of nuclear terrorism scenarios are </w:t>
      </w:r>
      <w:r w:rsidRPr="00EB051D">
        <w:rPr>
          <w:rStyle w:val="Emphasis"/>
          <w:szCs w:val="20"/>
        </w:rPr>
        <w:t>possible</w:t>
      </w:r>
      <w:r w:rsidRPr="00EB051D">
        <w:rPr>
          <w:rStyle w:val="StyleUnderline"/>
          <w:szCs w:val="20"/>
        </w:rPr>
        <w:t>.</w:t>
      </w:r>
      <w:r w:rsidRPr="00EB051D">
        <w:rPr>
          <w:sz w:val="16"/>
          <w:szCs w:val="20"/>
        </w:rPr>
        <w:t xml:space="preserve"> 12 </w:t>
      </w:r>
      <w:r w:rsidRPr="00EB051D">
        <w:rPr>
          <w:rStyle w:val="StyleUnderline"/>
          <w:szCs w:val="20"/>
        </w:rPr>
        <w:t>Al Qaeda has sought to obtain or construct nuclear weapons and to use them against the U</w:t>
      </w:r>
      <w:r w:rsidRPr="00EB051D">
        <w:rPr>
          <w:sz w:val="16"/>
          <w:szCs w:val="20"/>
        </w:rPr>
        <w:t xml:space="preserve">nited </w:t>
      </w:r>
      <w:r w:rsidRPr="00EB051D">
        <w:rPr>
          <w:rStyle w:val="StyleUnderline"/>
          <w:szCs w:val="20"/>
        </w:rPr>
        <w:t>S</w:t>
      </w:r>
      <w:r w:rsidRPr="00EB051D">
        <w:rPr>
          <w:sz w:val="16"/>
          <w:szCs w:val="20"/>
        </w:rPr>
        <w:t xml:space="preserve">tates. 13 Other methods could involve attempts to circumvent nuclear weapon launch control safeguards or exploit holes in their security. 14 It has long been argued that </w:t>
      </w:r>
      <w:r w:rsidRPr="00EB051D">
        <w:rPr>
          <w:rStyle w:val="StyleUnderline"/>
          <w:szCs w:val="20"/>
        </w:rPr>
        <w:t>the probability of inadvertent nuclear war is significantly higher during U.S.–Russian crisis conditions</w:t>
      </w:r>
      <w:r w:rsidRPr="00EB051D">
        <w:rPr>
          <w:sz w:val="16"/>
          <w:szCs w:val="20"/>
        </w:rPr>
        <w:t xml:space="preserve">, 15 with the Cuban Missile Crisis being a prime historical example. It is possible that U.S.–Russian relations will significantly deteriorate in the future, increasing nuclear tensions. </w:t>
      </w:r>
      <w:r w:rsidRPr="00EB051D">
        <w:rPr>
          <w:rStyle w:val="StyleUnderline"/>
          <w:szCs w:val="20"/>
        </w:rPr>
        <w:t xml:space="preserve">There are a variety of ways for a third party to </w:t>
      </w:r>
      <w:r w:rsidRPr="00EB051D">
        <w:rPr>
          <w:rStyle w:val="StyleUnderline"/>
          <w:szCs w:val="20"/>
        </w:rPr>
        <w:lastRenderedPageBreak/>
        <w:t>raise tensions between the U</w:t>
      </w:r>
      <w:r w:rsidRPr="00EB051D">
        <w:rPr>
          <w:sz w:val="16"/>
          <w:szCs w:val="20"/>
        </w:rPr>
        <w:t xml:space="preserve">nited </w:t>
      </w:r>
      <w:r w:rsidRPr="00EB051D">
        <w:rPr>
          <w:rStyle w:val="StyleUnderline"/>
          <w:szCs w:val="20"/>
        </w:rPr>
        <w:t>S</w:t>
      </w:r>
      <w:r w:rsidRPr="00EB051D">
        <w:rPr>
          <w:sz w:val="16"/>
          <w:szCs w:val="20"/>
        </w:rPr>
        <w:t xml:space="preserve">tates </w:t>
      </w:r>
      <w:r w:rsidRPr="00EB051D">
        <w:rPr>
          <w:rStyle w:val="StyleUnderline"/>
          <w:szCs w:val="20"/>
        </w:rPr>
        <w:t>and Russia, making one or both nations more likely to misinterpret events as attacks</w:t>
      </w:r>
      <w:r w:rsidRPr="00EB051D">
        <w:rPr>
          <w:sz w:val="16"/>
          <w:szCs w:val="20"/>
        </w:rPr>
        <w:t>. 16</w:t>
      </w:r>
    </w:p>
    <w:p w:rsidR="00805D75" w:rsidRDefault="00805D75" w:rsidP="00624107">
      <w:pPr>
        <w:pStyle w:val="Heading3"/>
      </w:pPr>
      <w:r>
        <w:lastRenderedPageBreak/>
        <w:t xml:space="preserve">      </w:t>
      </w:r>
      <w:proofErr w:type="spellStart"/>
      <w:r>
        <w:t>Its</w:t>
      </w:r>
      <w:proofErr w:type="spellEnd"/>
      <w:r>
        <w:t xml:space="preserve"> coming </w:t>
      </w:r>
    </w:p>
    <w:p w:rsidR="00805D75" w:rsidRDefault="00805D75" w:rsidP="00805D75"/>
    <w:p w:rsidR="00805D75" w:rsidRPr="00805D75" w:rsidRDefault="00805D75" w:rsidP="005A68F4">
      <w:pPr>
        <w:pStyle w:val="Heading4"/>
      </w:pPr>
      <w:r w:rsidRPr="00805D75">
        <w:t>The next attack will happen within the decade</w:t>
      </w:r>
    </w:p>
    <w:p w:rsidR="00805D75" w:rsidRPr="00805D75" w:rsidRDefault="00805D75" w:rsidP="00805D75">
      <w:r w:rsidRPr="00805D75">
        <w:rPr>
          <w:rStyle w:val="Style13ptBold"/>
        </w:rPr>
        <w:t>Foreign Policy 07</w:t>
      </w:r>
      <w:r w:rsidRPr="00805D75">
        <w:t xml:space="preserve"> </w:t>
      </w:r>
      <w:r>
        <w:t>(</w:t>
      </w:r>
      <w:r w:rsidRPr="00805D75">
        <w:t>Report of a survey more than 100 foreign-policy experts (both liberals and conservatives) administered from May 23-June 26, 2007 [“The Terrorism Index,” Foreign Policy, September/October 2007, pg. http://www.foreignpolicy.com/story/cms.php?story_id=3924]</w:t>
      </w:r>
      <w:r>
        <w:t>)</w:t>
      </w:r>
    </w:p>
    <w:p w:rsidR="00805D75" w:rsidRPr="00DB726B" w:rsidRDefault="00805D75" w:rsidP="00805D75">
      <w:pPr>
        <w:rPr>
          <w:sz w:val="16"/>
          <w:szCs w:val="14"/>
        </w:rPr>
      </w:pPr>
      <w:r w:rsidRPr="00DB726B">
        <w:rPr>
          <w:sz w:val="16"/>
          <w:szCs w:val="14"/>
        </w:rPr>
        <w:t>To find out</w:t>
      </w:r>
      <w:r w:rsidRPr="00316B8E">
        <w:rPr>
          <w:szCs w:val="14"/>
          <w:u w:val="single"/>
        </w:rPr>
        <w:t>, FOREIGN POLICY and the Center for American Progress once again turned to the very people who have run the United States’ national security apparatus during the past half century</w:t>
      </w:r>
      <w:r w:rsidRPr="00DB726B">
        <w:rPr>
          <w:sz w:val="16"/>
          <w:szCs w:val="14"/>
        </w:rPr>
        <w:t xml:space="preserve">. </w:t>
      </w:r>
      <w:r w:rsidRPr="00316B8E">
        <w:rPr>
          <w:szCs w:val="14"/>
          <w:u w:val="single"/>
        </w:rPr>
        <w:t>Surveying more than 100 of America’s top foreign-policy experts</w:t>
      </w:r>
      <w:r w:rsidRPr="00DB726B">
        <w:rPr>
          <w:sz w:val="16"/>
          <w:szCs w:val="14"/>
        </w:rPr>
        <w:t>—Republicans and Democrats alike—</w:t>
      </w:r>
      <w:r w:rsidRPr="00316B8E">
        <w:rPr>
          <w:szCs w:val="14"/>
          <w:u w:val="single"/>
        </w:rPr>
        <w:t>the FOREIGN POLICY</w:t>
      </w:r>
      <w:r w:rsidRPr="00DB726B">
        <w:rPr>
          <w:sz w:val="16"/>
          <w:szCs w:val="14"/>
        </w:rPr>
        <w:t xml:space="preserve">/Center for American </w:t>
      </w:r>
      <w:r w:rsidRPr="00316B8E">
        <w:rPr>
          <w:sz w:val="16"/>
          <w:szCs w:val="14"/>
        </w:rPr>
        <w:t xml:space="preserve">Progress </w:t>
      </w:r>
      <w:r w:rsidRPr="00316B8E">
        <w:rPr>
          <w:u w:val="single"/>
        </w:rPr>
        <w:t>Terrorism Index is</w:t>
      </w:r>
      <w:r w:rsidRPr="00316B8E">
        <w:rPr>
          <w:szCs w:val="14"/>
          <w:u w:val="single"/>
        </w:rPr>
        <w:t xml:space="preserve"> the only comprehensive</w:t>
      </w:r>
      <w:r w:rsidRPr="00DB726B">
        <w:rPr>
          <w:sz w:val="16"/>
          <w:szCs w:val="14"/>
        </w:rPr>
        <w:t xml:space="preserve">, nonpartisan </w:t>
      </w:r>
      <w:r w:rsidRPr="00316B8E">
        <w:rPr>
          <w:szCs w:val="14"/>
          <w:u w:val="single"/>
        </w:rPr>
        <w:t>effort to mine the highest echelons of the nation’s foreign-policy establishment for its assessment of how the United States is fighting the war on terror</w:t>
      </w:r>
      <w:r w:rsidRPr="00DB726B">
        <w:rPr>
          <w:sz w:val="16"/>
          <w:szCs w:val="14"/>
        </w:rPr>
        <w:t xml:space="preserve">. First released in July 2006, and again last February, the index attempts to draw definitive conclusions about the war’s priorities, policies, and progress. </w:t>
      </w:r>
      <w:r w:rsidRPr="00DB726B">
        <w:rPr>
          <w:sz w:val="16"/>
        </w:rPr>
        <w:t>Its participants include people who have served as secretary of state, national security advisor, senior White House aides, top commanders in the U.S. military, seasoned intelligence professionals, and distinguished academics</w:t>
      </w:r>
      <w:r w:rsidRPr="00DB726B">
        <w:rPr>
          <w:sz w:val="16"/>
          <w:szCs w:val="14"/>
        </w:rPr>
        <w:t xml:space="preserve">. </w:t>
      </w:r>
      <w:r w:rsidRPr="00DB7A33">
        <w:rPr>
          <w:u w:val="single"/>
        </w:rPr>
        <w:t>Eighty percent of the experts have served in the U.S. government</w:t>
      </w:r>
      <w:r w:rsidRPr="00DB726B">
        <w:rPr>
          <w:sz w:val="16"/>
          <w:szCs w:val="14"/>
        </w:rPr>
        <w:t xml:space="preserve">—including more than half in the Executive Branch, 32 percent in the military, and 21 percent in the intelligence community.   </w:t>
      </w:r>
      <w:r w:rsidRPr="00DB7A33">
        <w:rPr>
          <w:u w:val="single"/>
        </w:rPr>
        <w:t>The world these experts see today is one that continues to grow more threatening</w:t>
      </w:r>
      <w:r w:rsidRPr="00DB726B">
        <w:rPr>
          <w:sz w:val="16"/>
          <w:szCs w:val="14"/>
        </w:rPr>
        <w:t xml:space="preserve">. </w:t>
      </w:r>
      <w:r w:rsidRPr="00DB7A33">
        <w:rPr>
          <w:szCs w:val="14"/>
          <w:u w:val="single"/>
        </w:rPr>
        <w:t>Fully 91 percent say the world is becoming more dangerous for Americans</w:t>
      </w:r>
      <w:r w:rsidRPr="00DB726B">
        <w:rPr>
          <w:sz w:val="16"/>
          <w:szCs w:val="14"/>
        </w:rPr>
        <w:t xml:space="preserve"> and the United States, up 10 percentage points since February. </w:t>
      </w:r>
      <w:r w:rsidRPr="00DB7A33">
        <w:rPr>
          <w:szCs w:val="14"/>
          <w:u w:val="single"/>
        </w:rPr>
        <w:t>Eighty-four percent do not believe the United States is winning the war on terror, an increase of 9 percentage points from six months</w:t>
      </w:r>
      <w:r w:rsidRPr="00DB726B">
        <w:rPr>
          <w:sz w:val="16"/>
          <w:szCs w:val="14"/>
        </w:rPr>
        <w:t xml:space="preserve"> ago. </w:t>
      </w:r>
      <w:r w:rsidRPr="00DB7A33">
        <w:rPr>
          <w:b/>
          <w:szCs w:val="14"/>
          <w:u w:val="single"/>
        </w:rPr>
        <w:t>More than 80 percent expect a terrorist attack on the scale of 9/11 within a decade</w:t>
      </w:r>
      <w:r w:rsidRPr="00DB726B">
        <w:rPr>
          <w:sz w:val="16"/>
          <w:szCs w:val="14"/>
        </w:rPr>
        <w:t>, a result that is more or less unchanged from one year ago.</w:t>
      </w:r>
    </w:p>
    <w:p w:rsidR="00805D75" w:rsidRPr="00805D75" w:rsidRDefault="00805D75" w:rsidP="00805D75"/>
    <w:p w:rsidR="00624107" w:rsidRDefault="007E091A" w:rsidP="00624107">
      <w:pPr>
        <w:pStyle w:val="Heading3"/>
      </w:pPr>
      <w:r>
        <w:lastRenderedPageBreak/>
        <w:t xml:space="preserve">2NC – prolif </w:t>
      </w:r>
      <w:r w:rsidR="003F414A">
        <w:t xml:space="preserve">scenario </w:t>
      </w:r>
    </w:p>
    <w:p w:rsidR="007E091A" w:rsidRPr="00E9526B" w:rsidRDefault="007E091A" w:rsidP="005A68F4">
      <w:pPr>
        <w:pStyle w:val="Heading4"/>
      </w:pPr>
      <w:r>
        <w:t xml:space="preserve">Key to overall foreign policy--solves prolif </w:t>
      </w:r>
    </w:p>
    <w:p w:rsidR="007E091A" w:rsidRPr="003F414A" w:rsidRDefault="007E091A" w:rsidP="007E091A">
      <w:pPr>
        <w:rPr>
          <w:b/>
          <w:bCs/>
          <w:sz w:val="26"/>
        </w:rPr>
      </w:pPr>
      <w:proofErr w:type="spellStart"/>
      <w:r>
        <w:rPr>
          <w:rStyle w:val="Style13ptBold"/>
        </w:rPr>
        <w:t>Rovner</w:t>
      </w:r>
      <w:proofErr w:type="spellEnd"/>
      <w:r>
        <w:rPr>
          <w:rStyle w:val="Style13ptBold"/>
        </w:rPr>
        <w:t>, 14</w:t>
      </w:r>
      <w:r w:rsidR="003F414A">
        <w:rPr>
          <w:rStyle w:val="Style13ptBold"/>
        </w:rPr>
        <w:t xml:space="preserve"> </w:t>
      </w:r>
      <w:r w:rsidR="003F414A" w:rsidRPr="003F414A">
        <w:rPr>
          <w:rStyle w:val="Style13ptBold"/>
          <w:b w:val="0"/>
        </w:rPr>
        <w:t>(</w:t>
      </w:r>
      <w:r w:rsidRPr="00F55102">
        <w:t xml:space="preserve">Joshua </w:t>
      </w:r>
      <w:proofErr w:type="spellStart"/>
      <w:r w:rsidRPr="00F55102">
        <w:t>Rovner</w:t>
      </w:r>
      <w:proofErr w:type="spellEnd"/>
      <w:r w:rsidRPr="00F55102">
        <w:t>, John Goodwin Tower Distinguished Professor of International Politics and National Security, Associate Professor of Political Science, SMU, 1/2/14, Reckless Reforms, www.foreignpolicy.com/articles/2014/01/02/reckless_reforms_nsa</w:t>
      </w:r>
      <w:r w:rsidR="003F414A">
        <w:t>)</w:t>
      </w:r>
    </w:p>
    <w:p w:rsidR="007E091A" w:rsidRDefault="007E091A" w:rsidP="007E091A">
      <w:r w:rsidRPr="003F414A">
        <w:t xml:space="preserve">Up to now, the debate about the NSA has focused on the balance between discovering information about terrorists and protecting the rights of citizens. This is understandable, as the legal basis for the NSA programs is the Patriot Act, and because the White House justifies metadata collection on the same grounds. But </w:t>
      </w:r>
      <w:r w:rsidRPr="00BB237F">
        <w:rPr>
          <w:rStyle w:val="StyleUnderline"/>
        </w:rPr>
        <w:t>characterizing the issue as a choice between counterterrorism and civil liberties is simplistic and misleading</w:t>
      </w:r>
      <w:r w:rsidRPr="003F414A">
        <w:t xml:space="preserve">. The review group admirably stresses that </w:t>
      </w:r>
      <w:r w:rsidRPr="00BB237F">
        <w:t>there</w:t>
      </w:r>
      <w:r w:rsidRPr="00BB237F">
        <w:rPr>
          <w:rStyle w:val="StyleUnderline"/>
        </w:rPr>
        <w:t xml:space="preserve"> are security concerns that go beyond terrorism, b</w:t>
      </w:r>
      <w:r w:rsidRPr="003F414A">
        <w:t xml:space="preserve">ut it then fails to consider the value of metadata in addressing a host of challenges the intelligence community is facing. </w:t>
      </w:r>
      <w:r w:rsidRPr="00BB237F">
        <w:rPr>
          <w:rStyle w:val="StyleUnderline"/>
        </w:rPr>
        <w:t>Efforts to combat state-sponsored industrial espionage,</w:t>
      </w:r>
      <w:r w:rsidRPr="003F414A">
        <w:t xml:space="preserve"> for example, </w:t>
      </w:r>
      <w:r w:rsidRPr="00BB237F">
        <w:t>require</w:t>
      </w:r>
      <w:r w:rsidRPr="003F414A">
        <w:t xml:space="preserve"> painstaking </w:t>
      </w:r>
      <w:r w:rsidRPr="00BB237F">
        <w:rPr>
          <w:rStyle w:val="StyleUnderline"/>
        </w:rPr>
        <w:t>counterintelligence work. Efforts to break</w:t>
      </w:r>
      <w:r w:rsidRPr="003F414A">
        <w:t xml:space="preserve"> up </w:t>
      </w:r>
      <w:r w:rsidRPr="00BB237F">
        <w:rPr>
          <w:rStyle w:val="Emphasis"/>
        </w:rPr>
        <w:t>transnational proliferation networks</w:t>
      </w:r>
      <w:r w:rsidRPr="003F414A">
        <w:t xml:space="preserve"> are </w:t>
      </w:r>
      <w:r w:rsidRPr="00BB237F">
        <w:rPr>
          <w:rStyle w:val="StyleUnderline"/>
        </w:rPr>
        <w:t>also</w:t>
      </w:r>
      <w:r w:rsidRPr="003F414A">
        <w:t xml:space="preserve"> likely to </w:t>
      </w:r>
      <w:r w:rsidRPr="00BB237F">
        <w:rPr>
          <w:rStyle w:val="StyleUnderline"/>
        </w:rPr>
        <w:t>benefit from metadata collection</w:t>
      </w:r>
      <w:r w:rsidRPr="003F414A">
        <w:t>; this is a logical way to map the networks and see how they operate, which may be one reason why the Obama administration is fighting so hard to keep the NSA programs alive.</w:t>
      </w:r>
    </w:p>
    <w:p w:rsidR="0095641A" w:rsidRPr="006A35A6" w:rsidRDefault="0095641A" w:rsidP="005A68F4">
      <w:pPr>
        <w:pStyle w:val="Heading4"/>
      </w:pPr>
      <w:r w:rsidRPr="006A35A6">
        <w:t>Prolif causes extinction</w:t>
      </w:r>
    </w:p>
    <w:p w:rsidR="0095641A" w:rsidRPr="006A35A6" w:rsidRDefault="0095641A" w:rsidP="0095641A">
      <w:pPr>
        <w:pStyle w:val="cardtext"/>
        <w:ind w:left="0"/>
      </w:pPr>
      <w:proofErr w:type="spellStart"/>
      <w:r w:rsidRPr="006A35A6">
        <w:rPr>
          <w:rStyle w:val="Heading4Char"/>
        </w:rPr>
        <w:t>Kroenig</w:t>
      </w:r>
      <w:proofErr w:type="spellEnd"/>
      <w:r w:rsidRPr="006A35A6">
        <w:rPr>
          <w:rStyle w:val="Heading4Char"/>
        </w:rPr>
        <w:t xml:space="preserve"> 12</w:t>
      </w:r>
      <w:r w:rsidRPr="006A35A6">
        <w:t xml:space="preserve"> Matthew, Assistant Professor of Government, Georgetown University and Stanton Nuclear Security Fellow, Council on Foreign Relations, “The History of Proliferation Optimism: Does It Have </w:t>
      </w:r>
      <w:proofErr w:type="gramStart"/>
      <w:r w:rsidRPr="006A35A6">
        <w:t>A</w:t>
      </w:r>
      <w:proofErr w:type="gramEnd"/>
      <w:r w:rsidRPr="006A35A6">
        <w:t xml:space="preserve"> Future?” Prepared for the Nonproliferation Policy Education Center, May 26, 2012, </w:t>
      </w:r>
      <w:hyperlink r:id="rId36" w:history="1">
        <w:r w:rsidRPr="006A35A6">
          <w:rPr>
            <w:rStyle w:val="Hyperlink"/>
          </w:rPr>
          <w:t>http://www.npolicy.org/article.php?aid=1182&amp;tid=30</w:t>
        </w:r>
      </w:hyperlink>
    </w:p>
    <w:p w:rsidR="0095641A" w:rsidRPr="006A35A6" w:rsidRDefault="0095641A" w:rsidP="0095641A">
      <w:pPr>
        <w:pStyle w:val="cardtext"/>
        <w:ind w:left="0"/>
        <w:rPr>
          <w:rStyle w:val="Emphasis"/>
        </w:rPr>
      </w:pPr>
      <w:r w:rsidRPr="0095641A">
        <w:rPr>
          <w:sz w:val="8"/>
        </w:rPr>
        <w:t xml:space="preserve">Nuclear War. </w:t>
      </w:r>
      <w:r w:rsidRPr="0095641A">
        <w:rPr>
          <w:rStyle w:val="StyleUnderline"/>
        </w:rPr>
        <w:t>The greatest threat posed by the spread of nuclear weapons is nuclear war. The more states in possession</w:t>
      </w:r>
      <w:r w:rsidRPr="0095641A">
        <w:rPr>
          <w:sz w:val="8"/>
        </w:rPr>
        <w:t xml:space="preserve"> of nuclear weapons, </w:t>
      </w:r>
      <w:r w:rsidRPr="0095641A">
        <w:rPr>
          <w:rStyle w:val="StyleUnderline"/>
        </w:rPr>
        <w:t xml:space="preserve">the greater the probability that somewhere, someday, there is a </w:t>
      </w:r>
      <w:r w:rsidRPr="0095641A">
        <w:rPr>
          <w:rStyle w:val="Emphasis"/>
        </w:rPr>
        <w:t>catastrophic nuclear war</w:t>
      </w:r>
      <w:r w:rsidRPr="0095641A">
        <w:rPr>
          <w:sz w:val="8"/>
        </w:rPr>
        <w:t xml:space="preserve">. </w:t>
      </w:r>
      <w:r w:rsidRPr="0095641A">
        <w:rPr>
          <w:rStyle w:val="StyleUnderline"/>
        </w:rPr>
        <w:t>A nuclear exchange between</w:t>
      </w:r>
      <w:r w:rsidRPr="0095641A">
        <w:rPr>
          <w:sz w:val="8"/>
        </w:rPr>
        <w:t xml:space="preserve"> the two </w:t>
      </w:r>
      <w:r w:rsidRPr="0095641A">
        <w:rPr>
          <w:rStyle w:val="StyleUnderline"/>
        </w:rPr>
        <w:t>superpowers</w:t>
      </w:r>
      <w:r w:rsidRPr="0095641A">
        <w:rPr>
          <w:sz w:val="8"/>
        </w:rPr>
        <w:t xml:space="preserve"> during the Cold War </w:t>
      </w:r>
      <w:r w:rsidRPr="0095641A">
        <w:rPr>
          <w:rStyle w:val="StyleUnderline"/>
        </w:rPr>
        <w:t>could</w:t>
      </w:r>
      <w:r w:rsidRPr="0095641A">
        <w:rPr>
          <w:sz w:val="8"/>
        </w:rPr>
        <w:t xml:space="preserve"> have arguably </w:t>
      </w:r>
      <w:r w:rsidRPr="0095641A">
        <w:rPr>
          <w:rStyle w:val="StyleUnderline"/>
        </w:rPr>
        <w:t>result</w:t>
      </w:r>
      <w:r w:rsidRPr="0095641A">
        <w:rPr>
          <w:sz w:val="8"/>
        </w:rPr>
        <w:t xml:space="preserve">ed </w:t>
      </w:r>
      <w:r w:rsidRPr="0095641A">
        <w:rPr>
          <w:rStyle w:val="StyleUnderline"/>
        </w:rPr>
        <w:t>in</w:t>
      </w:r>
      <w:r w:rsidRPr="0095641A">
        <w:rPr>
          <w:sz w:val="8"/>
        </w:rPr>
        <w:t xml:space="preserve"> human </w:t>
      </w:r>
      <w:r w:rsidRPr="0095641A">
        <w:rPr>
          <w:rStyle w:val="Emphasis"/>
        </w:rPr>
        <w:t>extinction</w:t>
      </w:r>
      <w:r w:rsidRPr="0095641A">
        <w:rPr>
          <w:sz w:val="8"/>
        </w:rPr>
        <w:t xml:space="preserve"> and a nuclear exchange between states with smaller nuclear arsenals, such as India and Pakistan, could still result in millions of deaths and casualties, billions of dollars of economic devastation, environmental degradation, and a parade of other horrors.</w:t>
      </w:r>
      <w:r w:rsidRPr="0095641A">
        <w:rPr>
          <w:sz w:val="12"/>
        </w:rPr>
        <w:t>¶</w:t>
      </w:r>
      <w:r w:rsidRPr="0095641A">
        <w:rPr>
          <w:sz w:val="8"/>
        </w:rPr>
        <w:t xml:space="preserve"> To date, nuclear weapons have only been used in warfare once. In 1945, the United States used one nuclear weapon each on Hiroshima and Nagasaki, bringing World War II to a close. </w:t>
      </w:r>
      <w:r w:rsidRPr="0095641A">
        <w:rPr>
          <w:rStyle w:val="StyleUnderline"/>
        </w:rPr>
        <w:t xml:space="preserve">Many analysts point to sixty-five-plus-year tradition of nuclear non-use as evidence that nuclear weapons are unusable, but </w:t>
      </w:r>
      <w:r w:rsidRPr="0095641A">
        <w:rPr>
          <w:rStyle w:val="Emphasis"/>
        </w:rPr>
        <w:t xml:space="preserve">it would be naïve </w:t>
      </w:r>
      <w:r w:rsidRPr="0095641A">
        <w:rPr>
          <w:rStyle w:val="StyleUnderline"/>
        </w:rPr>
        <w:t>to think that nuclear weapons will never be used again.</w:t>
      </w:r>
      <w:r w:rsidRPr="0095641A">
        <w:rPr>
          <w:sz w:val="8"/>
        </w:rPr>
        <w:t xml:space="preserve"> After all, analysts in the 1990s argued that worldwide economic downturns like the great depression were a thing of the past, only to be surprised by the dot-com bubble bursting in the later 1990s and the Great Recession of the late </w:t>
      </w:r>
      <w:proofErr w:type="spellStart"/>
      <w:r w:rsidRPr="0095641A">
        <w:rPr>
          <w:sz w:val="8"/>
        </w:rPr>
        <w:t>Naughts</w:t>
      </w:r>
      <w:proofErr w:type="spellEnd"/>
      <w:proofErr w:type="gramStart"/>
      <w:r w:rsidRPr="0095641A">
        <w:rPr>
          <w:sz w:val="8"/>
        </w:rPr>
        <w:t>.[</w:t>
      </w:r>
      <w:proofErr w:type="gramEnd"/>
      <w:r w:rsidRPr="0095641A">
        <w:rPr>
          <w:sz w:val="8"/>
        </w:rPr>
        <w:t>53] This author, for one, would be surprised if nuclear weapons are not used in my lifetime.</w:t>
      </w:r>
      <w:r w:rsidRPr="0095641A">
        <w:rPr>
          <w:sz w:val="12"/>
        </w:rPr>
        <w:t>¶</w:t>
      </w:r>
      <w:r w:rsidRPr="0095641A">
        <w:rPr>
          <w:sz w:val="8"/>
        </w:rPr>
        <w:t xml:space="preserve"> </w:t>
      </w:r>
      <w:r w:rsidRPr="0095641A">
        <w:rPr>
          <w:rStyle w:val="Emphasis"/>
        </w:rPr>
        <w:t>Before reaching a state of MAD</w:t>
      </w:r>
      <w:r w:rsidRPr="0095641A">
        <w:rPr>
          <w:rStyle w:val="StyleUnderline"/>
        </w:rPr>
        <w:t xml:space="preserve">, new nuclear states go through a transition period in which they </w:t>
      </w:r>
      <w:r w:rsidRPr="0095641A">
        <w:rPr>
          <w:rStyle w:val="Emphasis"/>
        </w:rPr>
        <w:t>lack a secure-second strike capability.</w:t>
      </w:r>
      <w:r w:rsidRPr="0095641A">
        <w:rPr>
          <w:sz w:val="8"/>
        </w:rPr>
        <w:t xml:space="preserve"> </w:t>
      </w:r>
      <w:r w:rsidRPr="0095641A">
        <w:rPr>
          <w:rStyle w:val="StyleUnderline"/>
        </w:rPr>
        <w:t xml:space="preserve">In this context, one or both states might believe that it has an </w:t>
      </w:r>
      <w:r w:rsidRPr="0095641A">
        <w:rPr>
          <w:rStyle w:val="Emphasis"/>
        </w:rPr>
        <w:t>incentive to use nuclear weapons first</w:t>
      </w:r>
      <w:r w:rsidRPr="0095641A">
        <w:rPr>
          <w:sz w:val="8"/>
        </w:rPr>
        <w:t>. For example, if Iran acquires nuclear weapons neither Iran, nor its nuclear-armed rival, Israel, will have a secure, second-strike capability.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w:t>
      </w:r>
      <w:r w:rsidRPr="0095641A">
        <w:rPr>
          <w:sz w:val="12"/>
        </w:rPr>
        <w:t>¶</w:t>
      </w:r>
      <w:r w:rsidRPr="0095641A">
        <w:rPr>
          <w:sz w:val="8"/>
        </w:rPr>
        <w:t xml:space="preserve"> </w:t>
      </w:r>
      <w:proofErr w:type="gramStart"/>
      <w:r w:rsidRPr="0095641A">
        <w:rPr>
          <w:rStyle w:val="StyleUnderline"/>
        </w:rPr>
        <w:t>In</w:t>
      </w:r>
      <w:proofErr w:type="gramEnd"/>
      <w:r w:rsidRPr="0095641A">
        <w:rPr>
          <w:sz w:val="8"/>
        </w:rPr>
        <w:t xml:space="preserve"> these </w:t>
      </w:r>
      <w:r w:rsidRPr="0095641A">
        <w:rPr>
          <w:rStyle w:val="StyleUnderline"/>
        </w:rPr>
        <w:t>pre-MAD situations, there are</w:t>
      </w:r>
      <w:r w:rsidRPr="0095641A">
        <w:rPr>
          <w:sz w:val="8"/>
        </w:rPr>
        <w:t xml:space="preserve"> at least </w:t>
      </w:r>
      <w:r w:rsidRPr="0095641A">
        <w:rPr>
          <w:rStyle w:val="StyleUnderline"/>
        </w:rPr>
        <w:t>three ways</w:t>
      </w:r>
      <w:r w:rsidRPr="0095641A">
        <w:rPr>
          <w:sz w:val="8"/>
        </w:rPr>
        <w:t xml:space="preserve"> that </w:t>
      </w:r>
      <w:r w:rsidRPr="0095641A">
        <w:rPr>
          <w:rStyle w:val="StyleUnderline"/>
        </w:rPr>
        <w:t>nuclear war could occur</w:t>
      </w:r>
      <w:r w:rsidRPr="0095641A">
        <w:rPr>
          <w:sz w:val="8"/>
        </w:rPr>
        <w:t xml:space="preserve">. First, </w:t>
      </w:r>
      <w:r w:rsidRPr="0095641A">
        <w:rPr>
          <w:rStyle w:val="StyleUnderline"/>
        </w:rPr>
        <w:t>the state with the nuclear advantage might believe it has a splendid first strike capability</w:t>
      </w:r>
      <w:r w:rsidRPr="0095641A">
        <w:rPr>
          <w:sz w:val="8"/>
        </w:rPr>
        <w:t xml:space="preserve">. In a crisis, Israel might, therefore, decide to launch a preemptive nuclear strike to disarm Iran’s nuclear capabilities and eliminate the threat of nuclear war against Israel. Indeed, this incentive might be further increased by Israel’s aggressive strategic culture that emphasizes preemptive action. Second, </w:t>
      </w:r>
      <w:r w:rsidRPr="0095641A">
        <w:rPr>
          <w:rStyle w:val="StyleUnderline"/>
        </w:rPr>
        <w:t>the state with a small and vulnerable nuclear arsenal,</w:t>
      </w:r>
      <w:r w:rsidRPr="0095641A">
        <w:rPr>
          <w:sz w:val="8"/>
        </w:rPr>
        <w:t xml:space="preserve"> in this case Iran, </w:t>
      </w:r>
      <w:r w:rsidRPr="0095641A">
        <w:rPr>
          <w:rStyle w:val="StyleUnderline"/>
        </w:rPr>
        <w:t xml:space="preserve">might feel </w:t>
      </w:r>
      <w:r w:rsidRPr="0095641A">
        <w:rPr>
          <w:rStyle w:val="Emphasis"/>
        </w:rPr>
        <w:t>use ‘</w:t>
      </w:r>
      <w:proofErr w:type="spellStart"/>
      <w:r w:rsidRPr="0095641A">
        <w:rPr>
          <w:rStyle w:val="Emphasis"/>
        </w:rPr>
        <w:t>em</w:t>
      </w:r>
      <w:proofErr w:type="spellEnd"/>
      <w:r w:rsidRPr="0095641A">
        <w:rPr>
          <w:rStyle w:val="Emphasis"/>
        </w:rPr>
        <w:t xml:space="preserve"> or loose ‘</w:t>
      </w:r>
      <w:proofErr w:type="spellStart"/>
      <w:r w:rsidRPr="0095641A">
        <w:rPr>
          <w:rStyle w:val="Emphasis"/>
        </w:rPr>
        <w:t>em</w:t>
      </w:r>
      <w:proofErr w:type="spellEnd"/>
      <w:r w:rsidRPr="0095641A">
        <w:rPr>
          <w:rStyle w:val="StyleUnderline"/>
        </w:rPr>
        <w:t xml:space="preserve"> pressures.</w:t>
      </w:r>
      <w:r w:rsidRPr="0095641A">
        <w:rPr>
          <w:sz w:val="8"/>
        </w:rPr>
        <w:t xml:space="preserve"> That is, if Tehran believes that Israel might launch a preemptive strike, Iran might decide to strike first rather than risk having its entire nuclear arsenal destroyed. Third, as Thomas Schelling has argued, nuclear war could result due to the reciprocal fear of surprise attack.[54] If there are advantages to striking first, </w:t>
      </w:r>
      <w:r w:rsidRPr="0095641A">
        <w:rPr>
          <w:rStyle w:val="StyleUnderline"/>
        </w:rPr>
        <w:t>one state might start a nuclear war in the belief that war is inevitable and that it would be better to go first than to go second</w:t>
      </w:r>
      <w:r w:rsidRPr="0095641A">
        <w:rPr>
          <w:sz w:val="8"/>
        </w:rPr>
        <w:t xml:space="preserve">. In a future Israeli-Iranian crisis, for example, Israel and Iran might both prefer to avoid a nuclear war, but decide to strike first rather than suffer a devastating first attack from an opponent. </w:t>
      </w:r>
      <w:r w:rsidRPr="0095641A">
        <w:rPr>
          <w:sz w:val="12"/>
        </w:rPr>
        <w:t>¶</w:t>
      </w:r>
      <w:r w:rsidRPr="0095641A">
        <w:rPr>
          <w:sz w:val="8"/>
        </w:rPr>
        <w:t xml:space="preserve"> </w:t>
      </w:r>
      <w:proofErr w:type="gramStart"/>
      <w:r w:rsidRPr="0095641A">
        <w:rPr>
          <w:rStyle w:val="Emphasis"/>
        </w:rPr>
        <w:t>Even</w:t>
      </w:r>
      <w:proofErr w:type="gramEnd"/>
      <w:r w:rsidRPr="0095641A">
        <w:rPr>
          <w:rStyle w:val="Emphasis"/>
        </w:rPr>
        <w:t xml:space="preserve"> in a world of MAD, there is a risk of nuclear war</w:t>
      </w:r>
      <w:r w:rsidRPr="0095641A">
        <w:rPr>
          <w:sz w:val="8"/>
        </w:rPr>
        <w:t xml:space="preserve">. </w:t>
      </w:r>
      <w:r w:rsidRPr="0095641A">
        <w:rPr>
          <w:rStyle w:val="StyleUnderline"/>
        </w:rPr>
        <w:t xml:space="preserve">Rational deterrence theory assumes nuclear-armed states are governed by rational leaders </w:t>
      </w:r>
      <w:r w:rsidRPr="0095641A">
        <w:rPr>
          <w:sz w:val="8"/>
        </w:rPr>
        <w:t xml:space="preserve">that would not intentionally launch a suicidal nuclear war. </w:t>
      </w:r>
      <w:r w:rsidRPr="0095641A">
        <w:rPr>
          <w:rStyle w:val="StyleUnderline"/>
        </w:rPr>
        <w:t>This</w:t>
      </w:r>
      <w:r w:rsidRPr="0095641A">
        <w:rPr>
          <w:sz w:val="8"/>
        </w:rPr>
        <w:t xml:space="preserve"> assumption </w:t>
      </w:r>
      <w:r w:rsidRPr="0095641A">
        <w:rPr>
          <w:rStyle w:val="StyleUnderline"/>
        </w:rPr>
        <w:t xml:space="preserve">appears to have applied to past </w:t>
      </w:r>
      <w:r w:rsidRPr="0095641A">
        <w:rPr>
          <w:rStyle w:val="StyleUnderline"/>
        </w:rPr>
        <w:lastRenderedPageBreak/>
        <w:t xml:space="preserve">and current nuclear powers, but </w:t>
      </w:r>
      <w:r w:rsidRPr="0095641A">
        <w:rPr>
          <w:rStyle w:val="Emphasis"/>
        </w:rPr>
        <w:t>there is no guarantee that it will continue to hold in the future</w:t>
      </w:r>
      <w:r w:rsidRPr="0095641A">
        <w:rPr>
          <w:sz w:val="8"/>
        </w:rPr>
        <w:t xml:space="preserve">. For example, </w:t>
      </w:r>
      <w:r w:rsidRPr="0095641A">
        <w:rPr>
          <w:rStyle w:val="StyleUnderline"/>
        </w:rPr>
        <w:t>Iran’s theocratic government, despite its</w:t>
      </w:r>
      <w:r w:rsidRPr="0095641A">
        <w:rPr>
          <w:sz w:val="8"/>
        </w:rPr>
        <w:t xml:space="preserve"> inflammatory rhetoric, has followed a fairly </w:t>
      </w:r>
      <w:r w:rsidRPr="0095641A">
        <w:rPr>
          <w:rStyle w:val="StyleUnderline"/>
        </w:rPr>
        <w:t>pragmatic foreign policy</w:t>
      </w:r>
      <w:r w:rsidRPr="0095641A">
        <w:rPr>
          <w:sz w:val="8"/>
        </w:rPr>
        <w:t xml:space="preserve"> since 1979, but it </w:t>
      </w:r>
      <w:r w:rsidRPr="0095641A">
        <w:rPr>
          <w:rStyle w:val="StyleUnderline"/>
        </w:rPr>
        <w:t xml:space="preserve">contains leaders who genuinely hold millenarian religious worldviews </w:t>
      </w:r>
      <w:r w:rsidRPr="0095641A">
        <w:rPr>
          <w:rStyle w:val="Emphasis"/>
        </w:rPr>
        <w:t>who could one day ascend to power</w:t>
      </w:r>
      <w:r w:rsidRPr="0095641A">
        <w:rPr>
          <w:rStyle w:val="StyleUnderline"/>
        </w:rPr>
        <w:t xml:space="preserve"> and have their finger on the nuclear trigger</w:t>
      </w:r>
      <w:r w:rsidRPr="0095641A">
        <w:rPr>
          <w:sz w:val="8"/>
        </w:rPr>
        <w:t xml:space="preserve">. </w:t>
      </w:r>
      <w:r w:rsidRPr="0095641A">
        <w:rPr>
          <w:rStyle w:val="Emphasis"/>
        </w:rPr>
        <w:t>We cannot rule out the possibility that, as nuclear weapons continue to spread, one leader will choose to launch a nuclear war, knowing full well that it could result in self-destruction.</w:t>
      </w:r>
      <w:r w:rsidRPr="0095641A">
        <w:rPr>
          <w:rStyle w:val="StyleUnderline"/>
          <w:sz w:val="12"/>
        </w:rPr>
        <w:t xml:space="preserve">¶ </w:t>
      </w:r>
      <w:r w:rsidRPr="0095641A">
        <w:rPr>
          <w:sz w:val="8"/>
        </w:rPr>
        <w:t xml:space="preserve">One does not need to resort to irrationality, however, to imagine a nuclear war under MAD. </w:t>
      </w:r>
      <w:r w:rsidRPr="0095641A">
        <w:rPr>
          <w:rStyle w:val="StyleUnderline"/>
        </w:rPr>
        <w:t>Nuclear weapons may deter leaders from intentionally launching full-scale wars, but they do not mean the end of international politics.</w:t>
      </w:r>
      <w:r w:rsidRPr="0095641A">
        <w:rPr>
          <w:sz w:val="8"/>
        </w:rPr>
        <w:t xml:space="preserve"> As was discussed above, </w:t>
      </w:r>
      <w:r w:rsidRPr="0095641A">
        <w:rPr>
          <w:rStyle w:val="StyleUnderline"/>
        </w:rPr>
        <w:t xml:space="preserve">nuclear-armed states still have conflicts of interest and leaders still seek to coerce nuclear-armed adversaries. This leads to the </w:t>
      </w:r>
      <w:r w:rsidRPr="0095641A">
        <w:rPr>
          <w:rStyle w:val="Emphasis"/>
        </w:rPr>
        <w:t>credibility problem</w:t>
      </w:r>
      <w:r w:rsidRPr="0095641A">
        <w:rPr>
          <w:sz w:val="8"/>
        </w:rPr>
        <w:t xml:space="preserve"> that is at the heart of modern deterrence theory: </w:t>
      </w:r>
      <w:r w:rsidRPr="0095641A">
        <w:rPr>
          <w:rStyle w:val="StyleUnderline"/>
        </w:rPr>
        <w:t>how can you threaten to launch a suicidal nuclear war?</w:t>
      </w:r>
      <w:r w:rsidRPr="0095641A">
        <w:rPr>
          <w:sz w:val="8"/>
        </w:rPr>
        <w:t xml:space="preserve"> Deterrence theorists have devised at least two answers to this question. First, as stated above, </w:t>
      </w:r>
      <w:r w:rsidRPr="0095641A">
        <w:rPr>
          <w:rStyle w:val="StyleUnderline"/>
        </w:rPr>
        <w:t>leaders can</w:t>
      </w:r>
      <w:r w:rsidRPr="0095641A">
        <w:rPr>
          <w:sz w:val="8"/>
        </w:rPr>
        <w:t xml:space="preserve"> choose to </w:t>
      </w:r>
      <w:r w:rsidRPr="0095641A">
        <w:rPr>
          <w:rStyle w:val="StyleUnderline"/>
        </w:rPr>
        <w:t>launch a limited nuclear war.</w:t>
      </w:r>
      <w:r w:rsidRPr="0095641A">
        <w:rPr>
          <w:sz w:val="8"/>
        </w:rPr>
        <w:t>[55] This strategy might be</w:t>
      </w:r>
      <w:r w:rsidRPr="0095641A">
        <w:rPr>
          <w:rStyle w:val="StyleUnderline"/>
        </w:rPr>
        <w:t xml:space="preserve"> especially </w:t>
      </w:r>
      <w:r w:rsidRPr="0095641A">
        <w:rPr>
          <w:sz w:val="8"/>
        </w:rPr>
        <w:t>attractive to</w:t>
      </w:r>
      <w:r w:rsidRPr="0095641A">
        <w:rPr>
          <w:rStyle w:val="StyleUnderline"/>
        </w:rPr>
        <w:t xml:space="preserve"> states in a position of conventional military inferiority that might have an incentive to escalate a crisis quickly</w:t>
      </w:r>
      <w:r w:rsidRPr="0095641A">
        <w:rPr>
          <w:sz w:val="8"/>
        </w:rPr>
        <w:t>. During the Cold War, the United States was willing to use nuclear weapons first to stop a Soviet invasion of Western Europe given NATO’s conventional inferiority in continental Europe. As Russia’s conventional military power has deteriorated since the end of the Cold War, Moscow has come to rely more heavily on nuclear use in its strategic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w:t>
      </w:r>
      <w:r w:rsidRPr="0095641A">
        <w:rPr>
          <w:sz w:val="12"/>
        </w:rPr>
        <w:t>¶</w:t>
      </w:r>
      <w:r w:rsidRPr="0095641A">
        <w:rPr>
          <w:sz w:val="8"/>
        </w:rPr>
        <w:t xml:space="preserve"> Second, as was also discussed above </w:t>
      </w:r>
      <w:r w:rsidRPr="0095641A">
        <w:rPr>
          <w:rStyle w:val="StyleUnderline"/>
        </w:rPr>
        <w:t>leaders can make a “threat that leaves something to chance</w:t>
      </w:r>
      <w:r w:rsidRPr="0095641A">
        <w:rPr>
          <w:sz w:val="8"/>
        </w:rPr>
        <w:t xml:space="preserve">.”[56] </w:t>
      </w:r>
      <w:r w:rsidRPr="0095641A">
        <w:rPr>
          <w:rStyle w:val="StyleUnderline"/>
        </w:rPr>
        <w:t>They can initiate a nuclear crisis.</w:t>
      </w:r>
      <w:r w:rsidRPr="0095641A">
        <w:rPr>
          <w:sz w:val="8"/>
        </w:rPr>
        <w:t xml:space="preserve"> </w:t>
      </w:r>
      <w:r w:rsidRPr="0095641A">
        <w:rPr>
          <w:rStyle w:val="Emphasis"/>
        </w:rPr>
        <w:t>By playing these risky games of nuclear brinkmanship, states can increases the risk of nuclear war in an attempt to force a less resolved adversary to back down. Historical crises have not resulted in nuclear war, but many of them, including the</w:t>
      </w:r>
      <w:r w:rsidRPr="0095641A">
        <w:rPr>
          <w:sz w:val="8"/>
        </w:rPr>
        <w:t xml:space="preserve"> 1962 Cuban Missile Crisis, </w:t>
      </w:r>
      <w:r w:rsidRPr="0095641A">
        <w:rPr>
          <w:rStyle w:val="Emphasis"/>
        </w:rPr>
        <w:t>have come close</w:t>
      </w:r>
      <w:r w:rsidRPr="0095641A">
        <w:rPr>
          <w:sz w:val="8"/>
        </w:rPr>
        <w:t xml:space="preserve">. And scholars have </w:t>
      </w:r>
      <w:r w:rsidRPr="0095641A">
        <w:rPr>
          <w:rStyle w:val="StyleUnderline"/>
        </w:rPr>
        <w:t xml:space="preserve">documented historical incidents when </w:t>
      </w:r>
      <w:r w:rsidRPr="0095641A">
        <w:rPr>
          <w:rStyle w:val="Emphasis"/>
        </w:rPr>
        <w:t>accidents</w:t>
      </w:r>
      <w:r w:rsidRPr="0095641A">
        <w:rPr>
          <w:rStyle w:val="StyleUnderline"/>
        </w:rPr>
        <w:t xml:space="preserve"> could have led to war</w:t>
      </w:r>
      <w:proofErr w:type="gramStart"/>
      <w:r w:rsidRPr="0095641A">
        <w:rPr>
          <w:rStyle w:val="StyleUnderline"/>
        </w:rPr>
        <w:t>.</w:t>
      </w:r>
      <w:r w:rsidRPr="0095641A">
        <w:rPr>
          <w:sz w:val="8"/>
        </w:rPr>
        <w:t>[</w:t>
      </w:r>
      <w:proofErr w:type="gramEnd"/>
      <w:r w:rsidRPr="0095641A">
        <w:rPr>
          <w:sz w:val="8"/>
        </w:rPr>
        <w:t xml:space="preserve">57] </w:t>
      </w:r>
      <w:r w:rsidRPr="0095641A">
        <w:rPr>
          <w:rStyle w:val="StyleUnderline"/>
        </w:rPr>
        <w:t>When we think about future nuclear crisis dyads, such as India and Pakistan and Iran and Israel, there are fewer sources of stability</w:t>
      </w:r>
      <w:r w:rsidRPr="0095641A">
        <w:rPr>
          <w:sz w:val="8"/>
        </w:rPr>
        <w:t xml:space="preserve"> that existed during the Cold War, </w:t>
      </w:r>
      <w:r w:rsidRPr="0095641A">
        <w:rPr>
          <w:rStyle w:val="Emphasis"/>
        </w:rPr>
        <w:t>meaning that there is a very real risk that a future Middle East crisis could result in a devastating nuclear exchange.</w:t>
      </w:r>
      <w:r w:rsidRPr="006A35A6">
        <w:rPr>
          <w:rStyle w:val="Emphasis"/>
        </w:rPr>
        <w:t xml:space="preserve"> </w:t>
      </w:r>
    </w:p>
    <w:p w:rsidR="0095641A" w:rsidRDefault="0095641A" w:rsidP="0095641A">
      <w:pPr>
        <w:pStyle w:val="Heading3"/>
      </w:pPr>
      <w:r>
        <w:lastRenderedPageBreak/>
        <w:t xml:space="preserve">     Prolif sucks </w:t>
      </w:r>
    </w:p>
    <w:p w:rsidR="0095641A" w:rsidRDefault="0095641A" w:rsidP="005A68F4">
      <w:pPr>
        <w:pStyle w:val="Heading4"/>
      </w:pPr>
      <w:r>
        <w:t xml:space="preserve">Prolif leads to terrorism, miscalc, and </w:t>
      </w:r>
      <w:r w:rsidR="008F6F6F">
        <w:t xml:space="preserve">no MAD – </w:t>
      </w:r>
      <w:proofErr w:type="spellStart"/>
      <w:r w:rsidR="008F6F6F">
        <w:t>shiaaattttt</w:t>
      </w:r>
      <w:proofErr w:type="spellEnd"/>
      <w:r w:rsidR="008F6F6F">
        <w:t xml:space="preserve"> </w:t>
      </w:r>
    </w:p>
    <w:p w:rsidR="0095641A" w:rsidRPr="00AF62BD" w:rsidRDefault="0095641A" w:rsidP="0095641A">
      <w:pPr>
        <w:rPr>
          <w:b/>
        </w:rPr>
      </w:pPr>
      <w:proofErr w:type="spellStart"/>
      <w:r w:rsidRPr="00AF62BD">
        <w:rPr>
          <w:b/>
        </w:rPr>
        <w:t>Utgoff</w:t>
      </w:r>
      <w:proofErr w:type="spellEnd"/>
      <w:r w:rsidRPr="00AF62BD">
        <w:rPr>
          <w:b/>
        </w:rPr>
        <w:t xml:space="preserve"> ‘2  </w:t>
      </w:r>
      <w:r w:rsidRPr="00AF62BD">
        <w:t>(Victor, Deputy Director of the Strategy, Forces, and Resources Division of the Institute for Defense Analyses and former Senior Member of the National security Council Staff, Survival, “Proliferation, Missile Defense and American Ambitions”, Vol. 44, No. 2, Summer, p. 87-90)</w:t>
      </w:r>
    </w:p>
    <w:p w:rsidR="0095641A" w:rsidRPr="0095641A" w:rsidRDefault="0095641A" w:rsidP="0095641A">
      <w:pPr>
        <w:rPr>
          <w:sz w:val="16"/>
        </w:rPr>
      </w:pPr>
      <w:r w:rsidRPr="0095641A">
        <w:rPr>
          <w:sz w:val="16"/>
        </w:rPr>
        <w:t xml:space="preserve">Many readers are probably willing to accept that nuclear proliferation is such a grave threat to world peace that every effort should be made to avoid it. However, every effort has not been made in the past, and we are talking about much more substantial efforts now. For new and substantially more burdensome efforts to be made to slow or stop nuclear proliferation, it needs to be established that the highly proliferated nuclear world that would sooner or later evolve without such efforts is not going to be acceptable. And, for many reasons, it is not. First, the dynamics of getting to a highly proliferated world could be very dangerous. </w:t>
      </w:r>
      <w:r w:rsidRPr="00AF62BD">
        <w:rPr>
          <w:u w:val="single"/>
        </w:rPr>
        <w:t xml:space="preserve">Proliferating states </w:t>
      </w:r>
      <w:r w:rsidRPr="0095641A">
        <w:rPr>
          <w:sz w:val="16"/>
        </w:rPr>
        <w:t xml:space="preserve">will feel great pressures to obtain nuclear weapons and delivery systems before any potential opponent does. Those who succeed in outracing an opponent </w:t>
      </w:r>
      <w:r w:rsidRPr="00AF62BD">
        <w:rPr>
          <w:u w:val="single"/>
        </w:rPr>
        <w:t>may consider preemptive nuclear war before the opponent becomes capable of nuclear retaliation</w:t>
      </w:r>
      <w:r w:rsidRPr="0095641A">
        <w:rPr>
          <w:sz w:val="16"/>
        </w:rPr>
        <w:t xml:space="preserve">. Those who lag behind might try to preempt their opponent’s nuclear </w:t>
      </w:r>
      <w:proofErr w:type="spellStart"/>
      <w:r w:rsidRPr="0095641A">
        <w:rPr>
          <w:sz w:val="16"/>
        </w:rPr>
        <w:t>programme</w:t>
      </w:r>
      <w:proofErr w:type="spellEnd"/>
      <w:r w:rsidRPr="0095641A">
        <w:rPr>
          <w:sz w:val="16"/>
        </w:rPr>
        <w:t xml:space="preserve"> or defeat the opponent using conventional forces. And those who feel threatened but are incapable of building nuclear weapons may still be able to join in this arms race by building other types of weapons of mass destruction, such as biological weapons. Second, </w:t>
      </w:r>
      <w:r w:rsidRPr="00AF62BD">
        <w:rPr>
          <w:u w:val="single"/>
        </w:rPr>
        <w:t>as the world approaches complete proliferation</w:t>
      </w:r>
      <w:r w:rsidRPr="0095641A">
        <w:rPr>
          <w:sz w:val="16"/>
        </w:rPr>
        <w:t xml:space="preserve">, the hazards posed by nuclear weapons today will be magnified many times over. Fifty or more nations capable of launching nuclear weapons means that </w:t>
      </w:r>
      <w:r w:rsidRPr="00AF62BD">
        <w:rPr>
          <w:u w:val="single"/>
        </w:rPr>
        <w:t>the risk of nuclear accidents</w:t>
      </w:r>
      <w:r w:rsidRPr="0095641A">
        <w:rPr>
          <w:sz w:val="16"/>
        </w:rPr>
        <w:t xml:space="preserve"> that could cause serious damage not only to their own populations and environments, but those of others, </w:t>
      </w:r>
      <w:r w:rsidRPr="00AF62BD">
        <w:rPr>
          <w:u w:val="single"/>
        </w:rPr>
        <w:t>is hugely increased. The chances of such weapons falling into the hands of</w:t>
      </w:r>
      <w:r w:rsidRPr="0095641A">
        <w:rPr>
          <w:sz w:val="16"/>
        </w:rPr>
        <w:t xml:space="preserve"> renegade military units or </w:t>
      </w:r>
      <w:r w:rsidRPr="00AF62BD">
        <w:rPr>
          <w:u w:val="single"/>
        </w:rPr>
        <w:t>terrorists is far greater</w:t>
      </w:r>
      <w:r w:rsidRPr="0095641A">
        <w:rPr>
          <w:sz w:val="16"/>
        </w:rPr>
        <w:t xml:space="preserve">, as is the number of nations carrying out hazardous manufacturing and storage activities. Increased prospects for the occasional nuclear shootout Worse still, in a highly proliferated world there would be more frequent opportunities for the use of nuclear weapons. And more frequent opportunities means shorter expected times between conflicts in which nuclear weapons get used, unless the probability of use at any opportunity is actually zero. To be sure, some theorists on nuclear deterrence appear to think that in any confrontation between two states known to have reliable nuclear capabilities, the probability of nuclear weapons being used is zero.3 These theorists think that such states will be so fearful of escalation to nuclear war that they would always avoid or terminate confrontations between them, short of even conventional war. They believe this to be true even if the two states have different cultures or leaders with very eccentric personalities. History and human nature, however, suggest that they are almost surely wrong. </w:t>
      </w:r>
      <w:r w:rsidRPr="00AF62BD">
        <w:rPr>
          <w:u w:val="single"/>
        </w:rPr>
        <w:t>History includes instances in which states known to possess nuclear weapons did engage in direct conventional conflict</w:t>
      </w:r>
      <w:r w:rsidRPr="0095641A">
        <w:rPr>
          <w:sz w:val="16"/>
        </w:rPr>
        <w:t xml:space="preserve">. China and Russia fought battles along their common border even after both had nuclear weapons. Moreover, logic suggests that if states with nuclear weapons always avoided conflict with one another, surely states without nuclear weapons would avoid conflict with states that had them. Again, history provides counter-examples. </w:t>
      </w:r>
      <w:r w:rsidRPr="00AF62BD">
        <w:rPr>
          <w:u w:val="single"/>
        </w:rPr>
        <w:t>Egypt attacked Israel in 1973 even though it saw Israel as a nuclear power</w:t>
      </w:r>
      <w:r w:rsidRPr="0095641A">
        <w:rPr>
          <w:sz w:val="16"/>
        </w:rPr>
        <w:t xml:space="preserve"> at the time. Argentina invaded the Falkland Islands and fought Britain’s efforts to take them back, even though Britain had nuclear weapons. Those who claim that two states with reliable nuclear capabilities to devastate each other will not engage in conventional conflict risking nuclear war also assume that any leader from any culture would not choose suicide for his nation. But </w:t>
      </w:r>
      <w:r w:rsidRPr="00AF62BD">
        <w:rPr>
          <w:u w:val="single"/>
        </w:rPr>
        <w:t>history provides</w:t>
      </w:r>
      <w:r w:rsidRPr="0095641A">
        <w:rPr>
          <w:sz w:val="16"/>
        </w:rPr>
        <w:t xml:space="preserve"> unhappy </w:t>
      </w:r>
      <w:r w:rsidRPr="00AF62BD">
        <w:rPr>
          <w:u w:val="single"/>
        </w:rPr>
        <w:t>examples of</w:t>
      </w:r>
      <w:r w:rsidRPr="0095641A">
        <w:rPr>
          <w:sz w:val="16"/>
        </w:rPr>
        <w:t xml:space="preserve"> states whose </w:t>
      </w:r>
      <w:r w:rsidRPr="00AF62BD">
        <w:rPr>
          <w:u w:val="single"/>
        </w:rPr>
        <w:t>leaders</w:t>
      </w:r>
      <w:r w:rsidRPr="0095641A">
        <w:rPr>
          <w:sz w:val="16"/>
        </w:rPr>
        <w:t xml:space="preserve"> were </w:t>
      </w:r>
      <w:r w:rsidRPr="00AF62BD">
        <w:rPr>
          <w:u w:val="single"/>
        </w:rPr>
        <w:t>ready to choose suicide</w:t>
      </w:r>
      <w:r w:rsidRPr="0095641A">
        <w:rPr>
          <w:sz w:val="16"/>
        </w:rPr>
        <w:t xml:space="preserve"> for themselves and their fellow citizens. Hitler tried to impose a ‘victory or destruction’ policy on his people as Nazi Germany was going down to defeat.4 And Japan’s war minister, during debates on how to respond to the American atomic bombing, suggested ‘Would it not be wondrous for the whole nation to be destroyed like a beautiful flower?’5 If leaders are willing to engage in conflict with nuclear-armed nations, use of nuclear weapons in any particular instance may not be likely, but its probability would still be dangerously significant. In particular, human nature suggests that the threat of retaliation with nuclear weapons is not a reliable guarantee against a disastrous first use of these weapons. While national leaders and their advisors everywhere are usually talented and experienced people, even their most important decisions cannot be counted on to be the product of well-informed and thorough assessments of all options from all relevant points of view. This is especially so when the stakes are so large as to defy assessment and there are substantial pressures to act quickly, as could be expected in intense and fast-moving crises between nuclear-armed states.6 </w:t>
      </w:r>
      <w:proofErr w:type="gramStart"/>
      <w:r w:rsidRPr="0095641A">
        <w:rPr>
          <w:sz w:val="16"/>
        </w:rPr>
        <w:t>Instead</w:t>
      </w:r>
      <w:proofErr w:type="gramEnd"/>
      <w:r w:rsidRPr="0095641A">
        <w:rPr>
          <w:sz w:val="16"/>
        </w:rPr>
        <w:t xml:space="preserve">, like other human beings, national leaders can be seduced by wishful thinking. They can misinterpret the words or actions of opposing leaders. Their advisors may produce answers that they think the leader wants to hear, or coalesce around what they know is an inferior decision because the group urgently needs the confidence or the sharing of responsibility that results from settling on something. Moreover, leaders may not </w:t>
      </w:r>
      <w:proofErr w:type="spellStart"/>
      <w:r w:rsidRPr="0095641A">
        <w:rPr>
          <w:sz w:val="16"/>
        </w:rPr>
        <w:t>recognise</w:t>
      </w:r>
      <w:proofErr w:type="spellEnd"/>
      <w:r w:rsidRPr="0095641A">
        <w:rPr>
          <w:sz w:val="16"/>
        </w:rPr>
        <w:t xml:space="preserve"> clearly where their personal or party interests diverge from those of their citizens. Under great stress, human beings can lose their ability to think carefully. They can refuse to believe that the worst could really happen, oversimplify the problem at hand, think in terms of simplistic analogies and play hunches. The intuitive rules for how individuals should respond to insults or signs of weakness in an opponent may too readily suggest a rash course of action. Anger, fear, greed, ambition and pride can all lead to bad decisions. The desire for a decisive solution to the problem at hand may lead to an unnecessarily extreme course of action. We can almost hear the kinds of words that could flow from discussions in nuclear crises or war. ‘These people are not willing to die for this interest’. ‘No sane person would actually use such weapons’. ‘Perhaps the opponent will back down if we show him we mean business by demonstrating a willingness to use nuclear weapons’. ‘If I don’t hit them back really hard, I am going to be driven from office, if not killed’. Whether right or wrong, in the stressful atmosphere of a nuclear crisis or war, such words from others, or silently from within, might resonate too readily with a harried leader. Thus, both history and human nature suggest that nuclear deterrence can be expected to fail from time to time, and we are fortunate it has not happened yet. But the threat of nuclear war is not just a matter of a few weapons being used. It could get much worse. </w:t>
      </w:r>
      <w:r w:rsidRPr="00AF62BD">
        <w:rPr>
          <w:u w:val="single"/>
        </w:rPr>
        <w:t xml:space="preserve">Once a conflict reaches the point where nuclear weapons are employed, the stresses felt by the leaderships would rise enormously. These </w:t>
      </w:r>
      <w:r w:rsidRPr="00AF62BD">
        <w:rPr>
          <w:u w:val="single"/>
        </w:rPr>
        <w:lastRenderedPageBreak/>
        <w:t>stresses can be expected to further degrade their decision-making</w:t>
      </w:r>
      <w:r w:rsidRPr="0095641A">
        <w:rPr>
          <w:sz w:val="16"/>
        </w:rPr>
        <w:t xml:space="preserve">. The pressures to force the enemy to stop fighting or to surrender could argue for more forceful and decisive military action, which might be the right thing to do in the circumstances, but maybe not. And the horrors of the carnage already suffered may be seen as justification for visiting the most devastating punishment possible on the enemy.7 Again, history demonstrates how intense conflict can lead the combatants to escalate violence to the maximum possible levels. In the Second World War, early promises not to bomb cities soon gave way to essentially indiscriminate bombing of civilians. The war between Iran and Iraq during the 1980s led to the use of chemical weapons on both sides and exchanges of missiles against each other’s cities. And more recently, violence in the Middle East escalated in a few months from rocks and small arms to heavy weapons on one side, and from police actions to air strikes and </w:t>
      </w:r>
      <w:proofErr w:type="spellStart"/>
      <w:r w:rsidRPr="0095641A">
        <w:rPr>
          <w:sz w:val="16"/>
        </w:rPr>
        <w:t>armoured</w:t>
      </w:r>
      <w:proofErr w:type="spellEnd"/>
      <w:r w:rsidRPr="0095641A">
        <w:rPr>
          <w:sz w:val="16"/>
        </w:rPr>
        <w:t xml:space="preserve"> attacks on the other</w:t>
      </w:r>
      <w:r w:rsidRPr="00AF62BD">
        <w:rPr>
          <w:u w:val="single"/>
        </w:rPr>
        <w:t>. Escalation of violence is also basic human nature</w:t>
      </w:r>
      <w:r w:rsidRPr="0095641A">
        <w:rPr>
          <w:sz w:val="16"/>
        </w:rPr>
        <w:t xml:space="preserve">. Once the violence starts, retaliatory exchanges of violent acts can escalate to levels unimagined by the </w:t>
      </w:r>
      <w:proofErr w:type="gramStart"/>
      <w:r w:rsidRPr="0095641A">
        <w:rPr>
          <w:sz w:val="16"/>
        </w:rPr>
        <w:t>participants</w:t>
      </w:r>
      <w:proofErr w:type="gramEnd"/>
      <w:r w:rsidRPr="0095641A">
        <w:rPr>
          <w:sz w:val="16"/>
        </w:rPr>
        <w:t xml:space="preserve"> beforehand.8 Intense and blinding anger is a common response to fear or humiliation or abuse. And such anger can lead us to impose on our opponents whatever levels of violence are readily accessible. In sum, widespread proliferation is likely to lead to an occasional shoot-out with nuclear weapons, and that such shoot-outs will have a substantial probability of escalating to the maximum destruction possible with the weapons at hand. </w:t>
      </w:r>
      <w:r w:rsidRPr="00AF62BD">
        <w:rPr>
          <w:u w:val="single"/>
        </w:rPr>
        <w:t>Unless nuclear proliferation is stopped, we</w:t>
      </w:r>
      <w:r w:rsidRPr="0095641A">
        <w:rPr>
          <w:sz w:val="16"/>
        </w:rPr>
        <w:t xml:space="preserve"> are headed toward a world that will mirror the American Wild West of the late 1800s. With most, if not all, nations wearing nuclear ‘six-shooters’ on their hips, the world may even be a more polite place than it is today, but every once in a while we </w:t>
      </w:r>
      <w:r w:rsidRPr="00AF62BD">
        <w:rPr>
          <w:u w:val="single"/>
        </w:rPr>
        <w:t>will all gather on a hill to bury</w:t>
      </w:r>
      <w:r w:rsidRPr="0095641A">
        <w:rPr>
          <w:sz w:val="16"/>
        </w:rPr>
        <w:t xml:space="preserve"> the bodies of dead cities or even </w:t>
      </w:r>
      <w:r w:rsidRPr="00AF62BD">
        <w:rPr>
          <w:u w:val="single"/>
        </w:rPr>
        <w:t>whole nations</w:t>
      </w:r>
      <w:r w:rsidRPr="0095641A">
        <w:rPr>
          <w:sz w:val="16"/>
        </w:rPr>
        <w:t>.</w:t>
      </w:r>
    </w:p>
    <w:p w:rsidR="0095641A" w:rsidRPr="0095641A" w:rsidRDefault="0095641A" w:rsidP="0095641A"/>
    <w:p w:rsidR="007E091A" w:rsidRDefault="009A5263" w:rsidP="009A5263">
      <w:pPr>
        <w:pStyle w:val="Heading3"/>
      </w:pPr>
      <w:r>
        <w:lastRenderedPageBreak/>
        <w:t xml:space="preserve">2NC – cyber terror </w:t>
      </w:r>
    </w:p>
    <w:p w:rsidR="009A5263" w:rsidRDefault="009A5263" w:rsidP="005A68F4">
      <w:pPr>
        <w:pStyle w:val="Heading4"/>
      </w:pPr>
      <w:r>
        <w:t xml:space="preserve">NSA key to stop cyber terror </w:t>
      </w:r>
    </w:p>
    <w:p w:rsidR="00F77C04" w:rsidRPr="0040575F" w:rsidRDefault="00F77C04" w:rsidP="00F77C04">
      <w:r w:rsidRPr="00F77C04">
        <w:rPr>
          <w:rStyle w:val="Style13ptBold"/>
        </w:rPr>
        <w:t>Goldsmith 13</w:t>
      </w:r>
      <w:r>
        <w:rPr>
          <w:rStyle w:val="Style13ptBold"/>
        </w:rPr>
        <w:t xml:space="preserve"> </w:t>
      </w:r>
      <w:r w:rsidRPr="00F77C04">
        <w:rPr>
          <w:rStyle w:val="Style13ptBold"/>
          <w:b w:val="0"/>
        </w:rPr>
        <w:t>(</w:t>
      </w:r>
      <w:r w:rsidRPr="0040575F">
        <w:t xml:space="preserve">Jack Goldsmith, Henry L. Shattuck Professor at Harvard Law School, 10/10/13, </w:t>
      </w:r>
      <w:proofErr w:type="gramStart"/>
      <w:r w:rsidRPr="0040575F">
        <w:t>We</w:t>
      </w:r>
      <w:proofErr w:type="gramEnd"/>
      <w:r w:rsidRPr="0040575F">
        <w:t xml:space="preserve"> Need an Invasive NSA, </w:t>
      </w:r>
      <w:hyperlink r:id="rId37" w:history="1">
        <w:r w:rsidRPr="000640AD">
          <w:rPr>
            <w:rStyle w:val="Hyperlink"/>
          </w:rPr>
          <w:t>www.newrepublic.com/article/115002/invasive-nsa-will-protect-us-cyber-attacks)(AC)</w:t>
        </w:r>
      </w:hyperlink>
      <w:r>
        <w:t xml:space="preserve"> </w:t>
      </w:r>
    </w:p>
    <w:p w:rsidR="00F77C04" w:rsidRPr="008F68B9" w:rsidRDefault="00F77C04" w:rsidP="00F77C04">
      <w:pPr>
        <w:rPr>
          <w:sz w:val="16"/>
        </w:rPr>
      </w:pPr>
      <w:r w:rsidRPr="00F77C04">
        <w:rPr>
          <w:sz w:val="16"/>
        </w:rPr>
        <w:t xml:space="preserve">Ever since stories about the National Security Agency’s (NSA) electronic intelligence-gathering capabilities began tumbling out last June, The New York Times has published more than a dozen editorials excoriating the “national surveillance state.” It wants the NSA to end the “mass warehousing of everyone’s data” and the use of “back doors” to break encrypted communications. </w:t>
      </w:r>
      <w:r w:rsidRPr="00F77C04">
        <w:rPr>
          <w:rStyle w:val="StyleUnderline"/>
        </w:rPr>
        <w:t>A major element of the</w:t>
      </w:r>
      <w:r w:rsidRPr="00F77C04">
        <w:rPr>
          <w:sz w:val="16"/>
        </w:rPr>
        <w:t xml:space="preserve"> Times’ </w:t>
      </w:r>
      <w:r w:rsidRPr="00F77C04">
        <w:rPr>
          <w:rStyle w:val="StyleUnderline"/>
        </w:rPr>
        <w:t>critique is that the NSA’s domestic sweeps are not justified by the terrorist threat they aim to prevent</w:t>
      </w:r>
      <w:r w:rsidRPr="00F77C04">
        <w:rPr>
          <w:sz w:val="16"/>
        </w:rPr>
        <w:t xml:space="preserve">. At the end of August, in the </w:t>
      </w:r>
      <w:r w:rsidRPr="00F77C04">
        <w:rPr>
          <w:rStyle w:val="StyleUnderline"/>
        </w:rPr>
        <w:t>midst of the Times’ assault on the NSA, the newspaper suffered</w:t>
      </w:r>
      <w:r w:rsidRPr="00F77C04">
        <w:rPr>
          <w:sz w:val="16"/>
        </w:rPr>
        <w:t xml:space="preserve"> what it described as </w:t>
      </w:r>
      <w:r w:rsidRPr="00F77C04">
        <w:rPr>
          <w:rStyle w:val="StyleUnderline"/>
        </w:rPr>
        <w:t>a “malicious external attack</w:t>
      </w:r>
      <w:r w:rsidRPr="00F77C04">
        <w:rPr>
          <w:sz w:val="16"/>
        </w:rPr>
        <w:t xml:space="preserve">” on its domain name registrar </w:t>
      </w:r>
      <w:r w:rsidRPr="00F77C04">
        <w:rPr>
          <w:rStyle w:val="StyleUnderline"/>
        </w:rPr>
        <w:t>at the hands of the Syrian Electronic Army,</w:t>
      </w:r>
      <w:r w:rsidRPr="00F77C04">
        <w:rPr>
          <w:sz w:val="16"/>
        </w:rPr>
        <w:t xml:space="preserve"> a group of hackers who support Syrian President Bashar Al Assad. The paper’s website was down for several hours and, for some people, much longer. “In terms of the sophistication of the attack, this is a big deal,” said Marc Frons, the Times’ chief information officer. Ten months earlier, hackers stole the corporate passwords for every employee at the Times, accessed the computers of 53 employees, and breached the e-mail accounts of two reporters who cover China. “We brought in the FBI, and the FBI said this had all the hallmarks of hacking by the Chinese military,” Frons said at the time. He also acknowledged that the hackers were in the Times system on election night in 2012 and could have “wreaked havoc” on its coverage if they wanted. Such </w:t>
      </w:r>
      <w:r w:rsidRPr="00F77C04">
        <w:rPr>
          <w:rStyle w:val="StyleUnderline"/>
        </w:rPr>
        <w:t>cyber-intrusions threaten corporate America and the U.S. government every day</w:t>
      </w:r>
      <w:r w:rsidRPr="00F77C04">
        <w:rPr>
          <w:sz w:val="16"/>
        </w:rPr>
        <w:t xml:space="preserve">. “Relentless </w:t>
      </w:r>
      <w:r w:rsidRPr="00F77C04">
        <w:rPr>
          <w:rStyle w:val="StyleUnderline"/>
        </w:rPr>
        <w:t>assaults on America’s computer networks by China and other foreign governments, hackers and criminals have created an urgent need for safeguards to protect these vital systems</w:t>
      </w:r>
      <w:r w:rsidRPr="00F77C04">
        <w:rPr>
          <w:sz w:val="16"/>
        </w:rPr>
        <w:t xml:space="preserve">,” the Times editorial page noted last year while supporting legislation encouraging the private sector to share cybersecurity information with the government. It cited General Keith Alexander, the director of the </w:t>
      </w:r>
      <w:r w:rsidRPr="00F77C04">
        <w:rPr>
          <w:rStyle w:val="StyleUnderline"/>
        </w:rPr>
        <w:t>NSA</w:t>
      </w:r>
      <w:r w:rsidRPr="00F77C04">
        <w:rPr>
          <w:sz w:val="16"/>
        </w:rPr>
        <w:t xml:space="preserve">, who had </w:t>
      </w:r>
      <w:r w:rsidRPr="00F77C04">
        <w:rPr>
          <w:rStyle w:val="StyleUnderline"/>
        </w:rPr>
        <w:t>noted a 17-fold increase in cyber-intrusions on critical infrastructure from 2009 to 2011</w:t>
      </w:r>
      <w:r w:rsidRPr="00F77C04">
        <w:rPr>
          <w:sz w:val="16"/>
        </w:rPr>
        <w:t xml:space="preserve"> and who described the losses in the United States from cyber-theft as “</w:t>
      </w:r>
      <w:r w:rsidRPr="00F77C04">
        <w:rPr>
          <w:rStyle w:val="StyleUnderline"/>
        </w:rPr>
        <w:t>the greatest transfer of wealth in history</w:t>
      </w:r>
      <w:r w:rsidRPr="00F77C04">
        <w:rPr>
          <w:sz w:val="16"/>
        </w:rPr>
        <w:t xml:space="preserve">.” </w:t>
      </w:r>
      <w:r w:rsidRPr="00F77C04">
        <w:rPr>
          <w:rStyle w:val="StyleUnderline"/>
        </w:rPr>
        <w:t>If a “catastrophic cyber-attack occurs</w:t>
      </w:r>
      <w:r w:rsidRPr="00F77C04">
        <w:rPr>
          <w:sz w:val="16"/>
        </w:rPr>
        <w:t xml:space="preserve">,” the </w:t>
      </w:r>
      <w:proofErr w:type="spellStart"/>
      <w:r w:rsidRPr="00F77C04">
        <w:rPr>
          <w:sz w:val="16"/>
        </w:rPr>
        <w:t>Timesconcluded</w:t>
      </w:r>
      <w:proofErr w:type="spellEnd"/>
      <w:r w:rsidRPr="00F77C04">
        <w:rPr>
          <w:sz w:val="16"/>
        </w:rPr>
        <w:t>, “</w:t>
      </w:r>
      <w:r w:rsidRPr="00F77C04">
        <w:rPr>
          <w:rStyle w:val="StyleUnderline"/>
        </w:rPr>
        <w:t xml:space="preserve">Americans will be justified in asking why their lawmakers ... failed to protect them.” </w:t>
      </w:r>
      <w:r w:rsidRPr="00F77C04">
        <w:rPr>
          <w:sz w:val="16"/>
        </w:rPr>
        <w:t xml:space="preserve">The Times editorial board is quite right about the seriousness of the cyber- threat and the federal government’s responsibility to redress it. What it does not appear to realize is </w:t>
      </w:r>
      <w:r w:rsidRPr="00F77C04">
        <w:rPr>
          <w:rStyle w:val="StyleUnderline"/>
        </w:rPr>
        <w:t xml:space="preserve">the connection between </w:t>
      </w:r>
      <w:r w:rsidRPr="00F77C04">
        <w:rPr>
          <w:sz w:val="16"/>
        </w:rPr>
        <w:t xml:space="preserve">the </w:t>
      </w:r>
      <w:r w:rsidRPr="00F77C04">
        <w:rPr>
          <w:rStyle w:val="StyleUnderline"/>
        </w:rPr>
        <w:t xml:space="preserve">domestic NSA surveillance it detests and </w:t>
      </w:r>
      <w:r w:rsidRPr="00F77C04">
        <w:rPr>
          <w:sz w:val="16"/>
        </w:rPr>
        <w:t xml:space="preserve">the </w:t>
      </w:r>
      <w:r w:rsidRPr="00F77C04">
        <w:rPr>
          <w:rStyle w:val="StyleUnderline"/>
        </w:rPr>
        <w:t>governmental assistance with cybersecurity it cherishes</w:t>
      </w:r>
      <w:r w:rsidRPr="00F77C04">
        <w:rPr>
          <w:sz w:val="16"/>
        </w:rPr>
        <w:t xml:space="preserve">. </w:t>
      </w:r>
      <w:r w:rsidRPr="00F77C04">
        <w:rPr>
          <w:rStyle w:val="StyleUnderline"/>
        </w:rPr>
        <w:t>To keep our computer and telecommunication networks secure, the government will</w:t>
      </w:r>
      <w:r w:rsidRPr="00F77C04">
        <w:rPr>
          <w:sz w:val="16"/>
        </w:rPr>
        <w:t xml:space="preserve"> eventually </w:t>
      </w:r>
      <w:r w:rsidRPr="00F77C04">
        <w:rPr>
          <w:rStyle w:val="StyleUnderline"/>
        </w:rPr>
        <w:t>need to monitor and collect intelligence on those networks using techniques</w:t>
      </w:r>
      <w:r w:rsidRPr="00F77C04">
        <w:rPr>
          <w:sz w:val="16"/>
        </w:rPr>
        <w:t xml:space="preserve"> similar to ones the </w:t>
      </w:r>
      <w:proofErr w:type="spellStart"/>
      <w:r w:rsidRPr="00F77C04">
        <w:rPr>
          <w:sz w:val="16"/>
        </w:rPr>
        <w:t>Timesand</w:t>
      </w:r>
      <w:proofErr w:type="spellEnd"/>
      <w:r w:rsidRPr="00F77C04">
        <w:rPr>
          <w:sz w:val="16"/>
        </w:rPr>
        <w:t xml:space="preserve"> many </w:t>
      </w:r>
      <w:r w:rsidRPr="00F77C04">
        <w:rPr>
          <w:rStyle w:val="StyleUnderline"/>
        </w:rPr>
        <w:t>others find reprehensible</w:t>
      </w:r>
      <w:r w:rsidRPr="00F77C04">
        <w:rPr>
          <w:sz w:val="16"/>
        </w:rPr>
        <w:t xml:space="preserve"> when done for counterterrorism ends. </w:t>
      </w:r>
      <w:r w:rsidRPr="00F77C04">
        <w:rPr>
          <w:rStyle w:val="StyleUnderline"/>
        </w:rPr>
        <w:t>The fate of domestic surveillance is today being fought around the topic of whether it is needed to stop Al Qaeda from blowing things up. But the fight tomorrow</w:t>
      </w:r>
      <w:r w:rsidRPr="00F77C04">
        <w:rPr>
          <w:sz w:val="16"/>
        </w:rPr>
        <w:t xml:space="preserve">, and the more important fight, </w:t>
      </w:r>
      <w:r w:rsidRPr="00F77C04">
        <w:rPr>
          <w:rStyle w:val="StyleUnderline"/>
        </w:rPr>
        <w:t>will be about whether it is necessary to protect our ways of life embedded in computer networks.</w:t>
      </w:r>
      <w:r w:rsidRPr="00F77C04">
        <w:rPr>
          <w:sz w:val="16"/>
        </w:rPr>
        <w:t xml:space="preserve"> Anyone anywhere with a connection to the Internet can engage in cyber-operations within the United States. Most truly harmful cyber-operations, however, require group effort and significant skill. The attacking group or nation must have clever hackers, significant computing power, and the sophisticated software—known as “malware”—that enables the monitoring, exfiltration, or destruction of information inside a computer. The supply of all of these resources has been growing fast for many years—in governmental labs devoted to developing these tools and on sprawling black markets on the Internet. Telecommunication networks are the channels through which malware typically travels, often anonymized or encrypted, and buried in the billions of communications that traverse the globe each day. The targets are the communications networks themselves as well as the computers they connect—things like the Times’ servers, the computer systems that monitor nuclear plants, classified documents on computers in the Pentagon, the </w:t>
      </w:r>
      <w:proofErr w:type="spellStart"/>
      <w:r w:rsidRPr="00F77C04">
        <w:rPr>
          <w:sz w:val="16"/>
        </w:rPr>
        <w:t>nasdaq</w:t>
      </w:r>
      <w:proofErr w:type="spellEnd"/>
      <w:r w:rsidRPr="00F77C04">
        <w:rPr>
          <w:sz w:val="16"/>
        </w:rPr>
        <w:t xml:space="preserve"> exchange, your local bank, and your social-network providers. </w:t>
      </w:r>
      <w:r w:rsidRPr="00F77C04">
        <w:rPr>
          <w:rStyle w:val="StyleUnderline"/>
        </w:rPr>
        <w:t>To keep</w:t>
      </w:r>
      <w:r w:rsidRPr="00F77C04">
        <w:rPr>
          <w:sz w:val="16"/>
        </w:rPr>
        <w:t xml:space="preserve"> these computers and </w:t>
      </w:r>
      <w:r w:rsidRPr="00F77C04">
        <w:rPr>
          <w:rStyle w:val="StyleUnderline"/>
        </w:rPr>
        <w:t>networks secure, the government needs powerful intelligence capabilities abroad so that it can learn about planned cyber-intrusions</w:t>
      </w:r>
      <w:r w:rsidRPr="00F77C04">
        <w:rPr>
          <w:sz w:val="16"/>
        </w:rPr>
        <w:t xml:space="preserve">. </w:t>
      </w:r>
      <w:r w:rsidRPr="00F77C04">
        <w:rPr>
          <w:rStyle w:val="StyleUnderline"/>
        </w:rPr>
        <w:t>It</w:t>
      </w:r>
      <w:r w:rsidRPr="00F77C04">
        <w:rPr>
          <w:sz w:val="16"/>
        </w:rPr>
        <w:t xml:space="preserve"> also </w:t>
      </w:r>
      <w:r w:rsidRPr="00F77C04">
        <w:rPr>
          <w:rStyle w:val="StyleUnderline"/>
        </w:rPr>
        <w:t>needs to raise defenses at home</w:t>
      </w:r>
      <w:r w:rsidRPr="00F77C04">
        <w:rPr>
          <w:sz w:val="16"/>
        </w:rPr>
        <w:t xml:space="preserve">. An important first step is to correct the market failures that plague cybersecurity. Through law or regulation, the government must improve incentives for individuals to use security software, for private firms to harden their defenses and share information with one another, and for Internet service providers to crack down on the botnets—networks of compromised zombie computers—that underlie many cyber-attacks. More, too, must be done to prevent insider threats like Edward Snowden’s, and to control the stealth introduction of vulnerabilities during the manufacture of computer components—vulnerabilities that can later be used as windows for cyber-attacks. And yet that’s still not enough. </w:t>
      </w:r>
      <w:r w:rsidRPr="00F77C04">
        <w:rPr>
          <w:rStyle w:val="StyleUnderline"/>
        </w:rPr>
        <w:t>The U.S. governmen</w:t>
      </w:r>
      <w:r w:rsidRPr="00F77C04">
        <w:rPr>
          <w:sz w:val="16"/>
        </w:rPr>
        <w:t xml:space="preserve">t can fully monitor air, space, and sea for potential attacks from abroad. But it </w:t>
      </w:r>
      <w:r w:rsidRPr="00F77C04">
        <w:rPr>
          <w:rStyle w:val="StyleUnderline"/>
        </w:rPr>
        <w:t>has limited access to the channels of cyber-attack and cyber-theft, because they are owned by private telecommunication firms</w:t>
      </w:r>
      <w:r w:rsidRPr="00F77C04">
        <w:rPr>
          <w:sz w:val="16"/>
        </w:rPr>
        <w:t xml:space="preserve">, and because Congress strictly limits government access to private communications. “I can’t defend the country until I’m into all the networks,” General Alexander reportedly told senior government officials a few months ago. For Alexander, </w:t>
      </w:r>
      <w:r w:rsidRPr="00F77C04">
        <w:rPr>
          <w:rStyle w:val="StyleUnderline"/>
        </w:rPr>
        <w:t>being in the network means having government computers scan</w:t>
      </w:r>
      <w:r w:rsidRPr="00F77C04">
        <w:rPr>
          <w:sz w:val="16"/>
        </w:rPr>
        <w:t xml:space="preserve"> the content and </w:t>
      </w:r>
      <w:r w:rsidRPr="00F77C04">
        <w:rPr>
          <w:rStyle w:val="StyleUnderline"/>
        </w:rPr>
        <w:t>metadata of Internet communications</w:t>
      </w:r>
      <w:r w:rsidRPr="00F77C04">
        <w:rPr>
          <w:sz w:val="16"/>
        </w:rPr>
        <w:t xml:space="preserve"> in the United States and store some of these communications for </w:t>
      </w:r>
      <w:r w:rsidRPr="00F77C04">
        <w:rPr>
          <w:sz w:val="16"/>
        </w:rPr>
        <w:lastRenderedPageBreak/>
        <w:t xml:space="preserve">extended periods. Such </w:t>
      </w:r>
      <w:r w:rsidRPr="00F77C04">
        <w:rPr>
          <w:rStyle w:val="StyleUnderline"/>
        </w:rPr>
        <w:t>access</w:t>
      </w:r>
      <w:r w:rsidRPr="00F77C04">
        <w:rPr>
          <w:sz w:val="16"/>
        </w:rPr>
        <w:t xml:space="preserve">, he thinks, will </w:t>
      </w:r>
      <w:r w:rsidRPr="00F77C04">
        <w:rPr>
          <w:rStyle w:val="StyleUnderline"/>
        </w:rPr>
        <w:t>give the government a fighting chance to find the needle of known malware in the haystack of communications so that it can</w:t>
      </w:r>
      <w:r w:rsidRPr="00F77C04">
        <w:rPr>
          <w:sz w:val="16"/>
        </w:rPr>
        <w:t xml:space="preserve"> </w:t>
      </w:r>
      <w:r w:rsidRPr="00F77C04">
        <w:rPr>
          <w:rStyle w:val="StyleUnderline"/>
        </w:rPr>
        <w:t>block or degrade the attack or exploitation</w:t>
      </w:r>
      <w:r w:rsidRPr="00F77C04">
        <w:rPr>
          <w:sz w:val="16"/>
        </w:rPr>
        <w:t xml:space="preserve">. </w:t>
      </w:r>
      <w:r w:rsidRPr="00F77C04">
        <w:rPr>
          <w:rStyle w:val="StyleUnderline"/>
        </w:rPr>
        <w:t>It w</w:t>
      </w:r>
      <w:r w:rsidRPr="00F77C04">
        <w:rPr>
          <w:sz w:val="16"/>
        </w:rPr>
        <w:t xml:space="preserve">ill also </w:t>
      </w:r>
      <w:r w:rsidRPr="00F77C04">
        <w:rPr>
          <w:rStyle w:val="StyleUnderline"/>
        </w:rPr>
        <w:t>allow it to discern patterns of malicious activity in the swarm of communications</w:t>
      </w:r>
      <w:r w:rsidRPr="00F77C04">
        <w:rPr>
          <w:sz w:val="16"/>
        </w:rPr>
        <w:t xml:space="preserve">, </w:t>
      </w:r>
      <w:r w:rsidRPr="00F77C04">
        <w:rPr>
          <w:rStyle w:val="StyleUnderline"/>
        </w:rPr>
        <w:t>even when it doesn’t possess the malware’s signature</w:t>
      </w:r>
      <w:r w:rsidRPr="00F77C04">
        <w:rPr>
          <w:sz w:val="16"/>
        </w:rPr>
        <w:t xml:space="preserve">. And </w:t>
      </w:r>
      <w:r w:rsidRPr="00F77C04">
        <w:rPr>
          <w:rStyle w:val="StyleUnderline"/>
        </w:rPr>
        <w:t>it will better enable the government to trace back an attack’s trajectory so that it can discover the identity and geographical origin of the threat</w:t>
      </w:r>
      <w:r w:rsidRPr="00F77C04">
        <w:rPr>
          <w:sz w:val="16"/>
        </w:rPr>
        <w:t xml:space="preserve">. Alexander’s domestic cybersecurity plans look like pumped-up versions of the NSA’s counterterrorism-related homeland surveillance that has sparked so much controversy in recent months. That is why so many people in Washington think that Alexander’s vision has “virtually no chance of moving forward,” as the Times recently reported. “Whatever trust was there is now gone,” a senior intelligence official told Times. There are two reasons to think that these predictions are wrong and that the government, with extensive assistance from the NSA, will one day intimately monitor private networks. The first is that </w:t>
      </w:r>
      <w:r w:rsidRPr="00F77C04">
        <w:rPr>
          <w:rStyle w:val="StyleUnderline"/>
        </w:rPr>
        <w:t>the cybersecurity threat is more pervasive and severe than the terrorism threat</w:t>
      </w:r>
      <w:r w:rsidRPr="00F77C04">
        <w:rPr>
          <w:sz w:val="16"/>
        </w:rPr>
        <w:t xml:space="preserve"> and is somewhat easier to see. If the Times’ website goes down a few more times and for longer periods, and if the next penetration of its computer systems causes large intellectual property losses or a compromise in its reporting, even the editorial page would rethink the proper balance of privacy and security. The point generalizes: As cyber-theft and cyber-attacks continue to spread (and they will), and especially when </w:t>
      </w:r>
      <w:r w:rsidRPr="00F77C04">
        <w:rPr>
          <w:rStyle w:val="StyleUnderline"/>
        </w:rPr>
        <w:t>they result in a catastrophic disaster (like a banking compromise that destroys market confidence, or a successful attack on an electrical grid</w:t>
      </w:r>
      <w:r w:rsidRPr="00F77C04">
        <w:rPr>
          <w:sz w:val="16"/>
        </w:rPr>
        <w:t xml:space="preserve">), the public will demand government action to remedy the problem and will adjust its tolerance for intrusive government measures. At that point, </w:t>
      </w:r>
      <w:r w:rsidRPr="00F77C04">
        <w:rPr>
          <w:rStyle w:val="StyleUnderline"/>
        </w:rPr>
        <w:t>the nation’s willingness to adopt</w:t>
      </w:r>
      <w:r w:rsidRPr="00F77C04">
        <w:rPr>
          <w:sz w:val="16"/>
        </w:rPr>
        <w:t xml:space="preserve"> some version of </w:t>
      </w:r>
      <w:r w:rsidRPr="00F77C04">
        <w:rPr>
          <w:rStyle w:val="StyleUnderline"/>
        </w:rPr>
        <w:t>Alexander’s vision will depend on the possibility of credible restraints on the NSA’s activities and credible ways for the public to</w:t>
      </w:r>
      <w:r w:rsidRPr="00F77C04">
        <w:rPr>
          <w:sz w:val="16"/>
        </w:rPr>
        <w:t xml:space="preserve"> </w:t>
      </w:r>
      <w:r w:rsidRPr="00F77C04">
        <w:rPr>
          <w:rStyle w:val="StyleUnderline"/>
        </w:rPr>
        <w:t>monitor</w:t>
      </w:r>
      <w:r w:rsidRPr="00F77C04">
        <w:rPr>
          <w:sz w:val="16"/>
        </w:rPr>
        <w:t xml:space="preserve">, debate, </w:t>
      </w:r>
      <w:r w:rsidRPr="00F77C04">
        <w:rPr>
          <w:rStyle w:val="StyleUnderline"/>
        </w:rPr>
        <w:t>and approve what the NSA is doing over time</w:t>
      </w:r>
      <w:r w:rsidRPr="00F77C04">
        <w:rPr>
          <w:sz w:val="16"/>
        </w:rPr>
        <w:t xml:space="preserve">. Which leads to the second reason why skeptics about enhanced government involvement in the network might be wrong. The public mistrusts the NSA not just because of what it does, but also because of its extraordinary secrecy. </w:t>
      </w:r>
      <w:r w:rsidRPr="00F77C04">
        <w:rPr>
          <w:rStyle w:val="StyleUnderline"/>
        </w:rPr>
        <w:t>To obtain the credibility it needs to secure permission</w:t>
      </w:r>
      <w:r w:rsidRPr="00F77C04">
        <w:rPr>
          <w:sz w:val="16"/>
        </w:rPr>
        <w:t xml:space="preserve"> from the American people </w:t>
      </w:r>
      <w:r w:rsidRPr="00F77C04">
        <w:rPr>
          <w:rStyle w:val="StyleUnderline"/>
        </w:rPr>
        <w:t>to protect our networks, the NSA</w:t>
      </w:r>
      <w:r w:rsidRPr="00F77C04">
        <w:rPr>
          <w:sz w:val="16"/>
        </w:rPr>
        <w:t xml:space="preserve"> and the intelligence community </w:t>
      </w:r>
      <w:r w:rsidRPr="00F77C04">
        <w:rPr>
          <w:rStyle w:val="StyleUnderline"/>
        </w:rPr>
        <w:t>must fundamentally recalibrate their attitude</w:t>
      </w:r>
      <w:r w:rsidRPr="00F77C04">
        <w:rPr>
          <w:sz w:val="16"/>
        </w:rPr>
        <w:t xml:space="preserve"> toward disclosure and scrutiny. There are signs that this is happening—and that, despite the undoubted damage he inflicted on our national security in other respects, we have Edward Snowden to thank.</w:t>
      </w:r>
    </w:p>
    <w:p w:rsidR="0095641A" w:rsidRDefault="0095641A" w:rsidP="005A68F4">
      <w:pPr>
        <w:pStyle w:val="Heading4"/>
      </w:pPr>
      <w:r>
        <w:t>Nuclear war</w:t>
      </w:r>
    </w:p>
    <w:p w:rsidR="0095641A" w:rsidRPr="0017644C" w:rsidRDefault="0095641A" w:rsidP="0095641A">
      <w:pPr>
        <w:rPr>
          <w:sz w:val="16"/>
        </w:rPr>
      </w:pPr>
      <w:r w:rsidRPr="00875C26">
        <w:rPr>
          <w:rStyle w:val="Style13ptBold"/>
        </w:rPr>
        <w:t xml:space="preserve">Andres and </w:t>
      </w:r>
      <w:proofErr w:type="spellStart"/>
      <w:r w:rsidRPr="00875C26">
        <w:rPr>
          <w:rStyle w:val="Style13ptBold"/>
        </w:rPr>
        <w:t>Breetz</w:t>
      </w:r>
      <w:proofErr w:type="spellEnd"/>
      <w:r w:rsidRPr="00875C26">
        <w:rPr>
          <w:rStyle w:val="Style13ptBold"/>
        </w:rPr>
        <w:t xml:space="preserve"> 11</w:t>
      </w:r>
      <w:r w:rsidRPr="0017644C">
        <w:rPr>
          <w:b/>
        </w:rPr>
        <w:t xml:space="preserve"> </w:t>
      </w:r>
      <w:r w:rsidRPr="0017644C">
        <w:rPr>
          <w:sz w:val="16"/>
        </w:rPr>
        <w:t xml:space="preserve">Richard Andres, Professor of National Security Strategy at the National War College and a Senior Fellow and Energy and Environmental Security and Policy Chair in the Center for Strategic Research, Institute for National Strategic Studies, at the National Defense University, and Hanna </w:t>
      </w:r>
      <w:proofErr w:type="spellStart"/>
      <w:r w:rsidRPr="0017644C">
        <w:rPr>
          <w:sz w:val="16"/>
        </w:rPr>
        <w:t>Breetz</w:t>
      </w:r>
      <w:proofErr w:type="spellEnd"/>
      <w:r w:rsidRPr="0017644C">
        <w:rPr>
          <w:sz w:val="16"/>
        </w:rPr>
        <w:t xml:space="preserve">, doctoral candidate in the Department of Political Science at The Massachusetts Institute of Technology, Small Nuclear </w:t>
      </w:r>
      <w:proofErr w:type="spellStart"/>
      <w:r w:rsidRPr="0017644C">
        <w:rPr>
          <w:sz w:val="16"/>
        </w:rPr>
        <w:t>Reactorsfor</w:t>
      </w:r>
      <w:proofErr w:type="spellEnd"/>
      <w:r w:rsidRPr="0017644C">
        <w:rPr>
          <w:sz w:val="16"/>
        </w:rPr>
        <w:t xml:space="preserve"> Military </w:t>
      </w:r>
      <w:proofErr w:type="spellStart"/>
      <w:r w:rsidRPr="0017644C">
        <w:rPr>
          <w:sz w:val="16"/>
        </w:rPr>
        <w:t>Installations:Capabilities</w:t>
      </w:r>
      <w:proofErr w:type="spellEnd"/>
      <w:r w:rsidRPr="0017644C">
        <w:rPr>
          <w:sz w:val="16"/>
        </w:rPr>
        <w:t xml:space="preserve">, Costs, </w:t>
      </w:r>
      <w:proofErr w:type="spellStart"/>
      <w:r w:rsidRPr="0017644C">
        <w:rPr>
          <w:sz w:val="16"/>
        </w:rPr>
        <w:t>andTechnological</w:t>
      </w:r>
      <w:proofErr w:type="spellEnd"/>
      <w:r w:rsidRPr="0017644C">
        <w:rPr>
          <w:sz w:val="16"/>
        </w:rPr>
        <w:t xml:space="preserve"> Implications, </w:t>
      </w:r>
      <w:hyperlink r:id="rId38" w:history="1">
        <w:r w:rsidRPr="0017644C">
          <w:rPr>
            <w:rStyle w:val="Hyperlink"/>
            <w:sz w:val="16"/>
          </w:rPr>
          <w:t>www.ndu.edu/press/lib/pdf/StrForum/SF-262.pdf</w:t>
        </w:r>
      </w:hyperlink>
    </w:p>
    <w:p w:rsidR="0095641A" w:rsidRPr="0040575F" w:rsidRDefault="0095641A" w:rsidP="0095641A">
      <w:r w:rsidRPr="0095641A">
        <w:rPr>
          <w:sz w:val="16"/>
        </w:rPr>
        <w:t xml:space="preserve">More recently, awareness has been growing </w:t>
      </w:r>
      <w:r w:rsidRPr="0095641A">
        <w:rPr>
          <w:rStyle w:val="StyleUnderline"/>
          <w:sz w:val="16"/>
        </w:rPr>
        <w:t xml:space="preserve">that </w:t>
      </w:r>
      <w:r w:rsidRPr="0095641A">
        <w:rPr>
          <w:rStyle w:val="StyleUnderline"/>
        </w:rPr>
        <w:t>the grid is</w:t>
      </w:r>
      <w:r w:rsidRPr="0095641A">
        <w:rPr>
          <w:u w:val="single"/>
        </w:rPr>
        <w:t xml:space="preserve"> </w:t>
      </w:r>
      <w:r w:rsidRPr="0095641A">
        <w:rPr>
          <w:sz w:val="16"/>
        </w:rPr>
        <w:t>also</w:t>
      </w:r>
      <w:r w:rsidRPr="0095641A">
        <w:rPr>
          <w:u w:val="single"/>
        </w:rPr>
        <w:t xml:space="preserve"> </w:t>
      </w:r>
      <w:r w:rsidRPr="0095641A">
        <w:rPr>
          <w:rStyle w:val="StyleUnderline"/>
        </w:rPr>
        <w:t>vulnerable to purposive attacks</w:t>
      </w:r>
      <w:r w:rsidRPr="0095641A">
        <w:rPr>
          <w:sz w:val="16"/>
        </w:rPr>
        <w:t xml:space="preserve">. A report sponsored by the Department of Homeland Security suggests that </w:t>
      </w:r>
      <w:r w:rsidRPr="0095641A">
        <w:rPr>
          <w:u w:val="single"/>
        </w:rPr>
        <w:t xml:space="preserve">a coordinated </w:t>
      </w:r>
      <w:proofErr w:type="spellStart"/>
      <w:r w:rsidRPr="0095641A">
        <w:rPr>
          <w:u w:val="single"/>
        </w:rPr>
        <w:t>cyberattack</w:t>
      </w:r>
      <w:proofErr w:type="spellEnd"/>
      <w:r w:rsidRPr="0095641A">
        <w:rPr>
          <w:u w:val="single"/>
        </w:rPr>
        <w:t xml:space="preserve"> on the grid could result in a third of the country losing power for a period of weeks or months.9 </w:t>
      </w:r>
      <w:proofErr w:type="spellStart"/>
      <w:r w:rsidRPr="0095641A">
        <w:rPr>
          <w:u w:val="single"/>
        </w:rPr>
        <w:t>Cyberattacks</w:t>
      </w:r>
      <w:proofErr w:type="spellEnd"/>
      <w:r w:rsidRPr="0095641A">
        <w:rPr>
          <w:u w:val="single"/>
        </w:rPr>
        <w:t xml:space="preserve"> on critical infrastructure are not well understood</w:t>
      </w:r>
      <w:r w:rsidRPr="0095641A">
        <w:rPr>
          <w:sz w:val="16"/>
        </w:rPr>
        <w:t xml:space="preserve">. It is not clear, for instance, whether existing </w:t>
      </w:r>
      <w:r w:rsidRPr="0095641A">
        <w:rPr>
          <w:rStyle w:val="StyleUnderline"/>
          <w:sz w:val="16"/>
        </w:rPr>
        <w:t>terrorist groups might be able to develop the capability to conduct this type of attack</w:t>
      </w:r>
      <w:r w:rsidRPr="0095641A">
        <w:rPr>
          <w:sz w:val="16"/>
        </w:rPr>
        <w:t xml:space="preserve">. </w:t>
      </w:r>
      <w:r w:rsidRPr="0095641A">
        <w:rPr>
          <w:u w:val="single"/>
        </w:rPr>
        <w:t xml:space="preserve">It is likely, however, </w:t>
      </w:r>
      <w:r w:rsidRPr="0095641A">
        <w:rPr>
          <w:rStyle w:val="StyleUnderline"/>
        </w:rPr>
        <w:t>that some nation-states either have or are working on developing the ability to take down the U.S. grid</w:t>
      </w:r>
      <w:r w:rsidRPr="0095641A">
        <w:rPr>
          <w:u w:val="single"/>
        </w:rPr>
        <w:t xml:space="preserve">. In the event of a war with one of these states, </w:t>
      </w:r>
      <w:r w:rsidRPr="0095641A">
        <w:rPr>
          <w:rStyle w:val="StyleUnderline"/>
        </w:rPr>
        <w:t>it is possible, if not likely, that parts of the civilian grid would cease to function</w:t>
      </w:r>
      <w:r w:rsidRPr="0095641A">
        <w:rPr>
          <w:rStyle w:val="StyleUnderline"/>
          <w:sz w:val="16"/>
        </w:rPr>
        <w:t xml:space="preserve">, </w:t>
      </w:r>
      <w:r w:rsidRPr="0095641A">
        <w:rPr>
          <w:rStyle w:val="StyleUnderline"/>
        </w:rPr>
        <w:t>taking with them military bases</w:t>
      </w:r>
      <w:r w:rsidRPr="0095641A">
        <w:rPr>
          <w:rStyle w:val="StyleUnderline"/>
          <w:sz w:val="16"/>
        </w:rPr>
        <w:t xml:space="preserve"> located in affected regions</w:t>
      </w:r>
      <w:r w:rsidRPr="0095641A">
        <w:rPr>
          <w:sz w:val="16"/>
        </w:rPr>
        <w:t xml:space="preserve">. Government and private </w:t>
      </w:r>
      <w:r w:rsidRPr="0095641A">
        <w:rPr>
          <w:rStyle w:val="StyleUnderline"/>
          <w:sz w:val="16"/>
        </w:rPr>
        <w:t>organizations are currently working to secure the grid against</w:t>
      </w:r>
      <w:r w:rsidRPr="0095641A">
        <w:rPr>
          <w:sz w:val="16"/>
        </w:rPr>
        <w:t xml:space="preserve"> </w:t>
      </w:r>
      <w:r w:rsidRPr="0095641A">
        <w:rPr>
          <w:rStyle w:val="StyleUnderline"/>
          <w:sz w:val="16"/>
        </w:rPr>
        <w:t>attacks</w:t>
      </w:r>
      <w:r w:rsidRPr="0095641A">
        <w:rPr>
          <w:sz w:val="16"/>
        </w:rPr>
        <w:t xml:space="preserve">; however, </w:t>
      </w:r>
      <w:r w:rsidRPr="0095641A">
        <w:rPr>
          <w:rStyle w:val="StyleUnderline"/>
          <w:sz w:val="16"/>
        </w:rPr>
        <w:t>it is not clear that they will be successful</w:t>
      </w:r>
      <w:r w:rsidRPr="0095641A">
        <w:rPr>
          <w:sz w:val="16"/>
        </w:rPr>
        <w:t>. Most military bases currently have backup power that allows them to function for a period of hours or, at most, a few days on their own</w:t>
      </w:r>
      <w:r w:rsidRPr="0095641A">
        <w:rPr>
          <w:u w:val="single"/>
        </w:rPr>
        <w:t>. If power were not restored</w:t>
      </w:r>
      <w:r w:rsidRPr="0095641A">
        <w:rPr>
          <w:sz w:val="16"/>
        </w:rPr>
        <w:t xml:space="preserve"> after this amount of time, </w:t>
      </w:r>
      <w:r w:rsidRPr="0095641A">
        <w:rPr>
          <w:u w:val="single"/>
        </w:rPr>
        <w:t>the results could be disastrous</w:t>
      </w:r>
      <w:r w:rsidRPr="0095641A">
        <w:rPr>
          <w:sz w:val="16"/>
        </w:rPr>
        <w:t>. First</w:t>
      </w:r>
      <w:r w:rsidRPr="0095641A">
        <w:rPr>
          <w:u w:val="single"/>
        </w:rPr>
        <w:t xml:space="preserve">, </w:t>
      </w:r>
      <w:r w:rsidRPr="0095641A">
        <w:rPr>
          <w:rStyle w:val="StyleUnderline"/>
        </w:rPr>
        <w:t>military assets taken offline by the crisis would not be available to help with disaster relief</w:t>
      </w:r>
      <w:r w:rsidRPr="0095641A">
        <w:rPr>
          <w:sz w:val="16"/>
        </w:rPr>
        <w:t xml:space="preserve">. Second, </w:t>
      </w:r>
      <w:r w:rsidRPr="0095641A">
        <w:rPr>
          <w:rStyle w:val="StyleUnderline"/>
        </w:rPr>
        <w:t xml:space="preserve">during an extended blackout, </w:t>
      </w:r>
      <w:r w:rsidRPr="0095641A">
        <w:rPr>
          <w:rStyle w:val="StyleUnderline"/>
          <w:bdr w:val="single" w:sz="4" w:space="0" w:color="auto"/>
        </w:rPr>
        <w:t>global military operations</w:t>
      </w:r>
      <w:r w:rsidRPr="0095641A">
        <w:rPr>
          <w:rStyle w:val="StyleUnderline"/>
        </w:rPr>
        <w:t xml:space="preserve"> could be </w:t>
      </w:r>
      <w:r w:rsidRPr="0095641A">
        <w:rPr>
          <w:rStyle w:val="StyleUnderline"/>
          <w:bdr w:val="single" w:sz="4" w:space="0" w:color="auto"/>
        </w:rPr>
        <w:t>seriously compromised</w:t>
      </w:r>
      <w:r w:rsidRPr="0095641A">
        <w:rPr>
          <w:rStyle w:val="StyleUnderline"/>
        </w:rPr>
        <w:t>; this disruption would be particularly serious if the blackout was induced during major combat operations</w:t>
      </w:r>
      <w:r w:rsidRPr="0095641A">
        <w:rPr>
          <w:sz w:val="16"/>
        </w:rPr>
        <w:t xml:space="preserve">. During the Cold War, this type of event was far less likely because the United States and Soviet Union shared the common understanding that </w:t>
      </w:r>
      <w:r w:rsidRPr="0095641A">
        <w:rPr>
          <w:rStyle w:val="StyleUnderline"/>
        </w:rPr>
        <w:t xml:space="preserve">blinding an opponent with a grid blackout could escalate to </w:t>
      </w:r>
      <w:r w:rsidRPr="0095641A">
        <w:rPr>
          <w:rStyle w:val="StyleUnderline"/>
          <w:bdr w:val="single" w:sz="4" w:space="0" w:color="auto"/>
        </w:rPr>
        <w:t>nuclear war</w:t>
      </w:r>
      <w:r w:rsidRPr="0095641A">
        <w:rPr>
          <w:sz w:val="16"/>
        </w:rPr>
        <w:t xml:space="preserve">. </w:t>
      </w:r>
      <w:r w:rsidRPr="0095641A">
        <w:t>America’s current opponents, however, may not share this fear or be deterred by this possibility.</w:t>
      </w:r>
    </w:p>
    <w:p w:rsidR="0095641A" w:rsidRPr="00FF1F43" w:rsidRDefault="0095641A" w:rsidP="0095641A">
      <w:pPr>
        <w:pStyle w:val="Heading3"/>
      </w:pPr>
      <w:r>
        <w:lastRenderedPageBreak/>
        <w:t xml:space="preserve">     </w:t>
      </w:r>
      <w:r w:rsidRPr="00FF1F43">
        <w:t>Yes Cascade</w:t>
      </w:r>
    </w:p>
    <w:p w:rsidR="0095641A" w:rsidRPr="00EB6DAD" w:rsidRDefault="0095641A" w:rsidP="0095641A">
      <w:pPr>
        <w:rPr>
          <w:sz w:val="16"/>
          <w:szCs w:val="16"/>
        </w:rPr>
      </w:pPr>
    </w:p>
    <w:p w:rsidR="0095641A" w:rsidRPr="00EB6DAD" w:rsidRDefault="0095641A" w:rsidP="005A68F4">
      <w:pPr>
        <w:pStyle w:val="Heading4"/>
      </w:pPr>
      <w:r w:rsidRPr="00EB6DAD">
        <w:t>Interconnectivity means small disruptions cascade</w:t>
      </w:r>
    </w:p>
    <w:p w:rsidR="0095641A" w:rsidRPr="00875C26" w:rsidRDefault="0095641A" w:rsidP="0095641A">
      <w:pPr>
        <w:pStyle w:val="Citation"/>
        <w:rPr>
          <w:rStyle w:val="Style13ptBold"/>
        </w:rPr>
      </w:pPr>
      <w:proofErr w:type="spellStart"/>
      <w:r w:rsidRPr="00875C26">
        <w:rPr>
          <w:rStyle w:val="Style13ptBold"/>
        </w:rPr>
        <w:t>Wilhusen</w:t>
      </w:r>
      <w:proofErr w:type="spellEnd"/>
      <w:r w:rsidRPr="00875C26">
        <w:rPr>
          <w:rStyle w:val="Style13ptBold"/>
        </w:rPr>
        <w:t xml:space="preserve"> and Trimble 12</w:t>
      </w:r>
    </w:p>
    <w:p w:rsidR="0095641A" w:rsidRPr="00EB6DAD" w:rsidRDefault="0095641A" w:rsidP="0095641A">
      <w:pPr>
        <w:rPr>
          <w:sz w:val="16"/>
          <w:szCs w:val="16"/>
        </w:rPr>
      </w:pPr>
      <w:r w:rsidRPr="00EB6DAD">
        <w:rPr>
          <w:sz w:val="16"/>
          <w:szCs w:val="16"/>
        </w:rPr>
        <w:t xml:space="preserve">(Statement of Gregory C. </w:t>
      </w:r>
      <w:proofErr w:type="spellStart"/>
      <w:r w:rsidRPr="00EB6DAD">
        <w:rPr>
          <w:sz w:val="16"/>
          <w:szCs w:val="16"/>
        </w:rPr>
        <w:t>Wilshusen</w:t>
      </w:r>
      <w:proofErr w:type="spellEnd"/>
      <w:r w:rsidRPr="00EB6DAD">
        <w:rPr>
          <w:sz w:val="16"/>
          <w:szCs w:val="16"/>
        </w:rPr>
        <w:t xml:space="preserve">, Director Information Security Issues David C. Trimble, Director Natural Resources and Environment, “Challenges in Securing the Modernized Electricity Grid” February 28, 2012, GAO Testimony Before the Subcommittee on Oversight and Investigations, Committee on Energy and Commerce, House of Representatives, GAO-12-507T) </w:t>
      </w:r>
    </w:p>
    <w:p w:rsidR="0095641A" w:rsidRPr="00EB6DAD" w:rsidRDefault="0095641A" w:rsidP="0095641A">
      <w:pPr>
        <w:rPr>
          <w:sz w:val="16"/>
          <w:szCs w:val="16"/>
        </w:rPr>
      </w:pPr>
      <w:r w:rsidRPr="0095641A">
        <w:rPr>
          <w:sz w:val="16"/>
          <w:szCs w:val="16"/>
        </w:rPr>
        <w:t xml:space="preserve">The </w:t>
      </w:r>
      <w:r w:rsidRPr="0095641A">
        <w:rPr>
          <w:rStyle w:val="StyleUnderline"/>
        </w:rPr>
        <w:t>threats to systems supporting critical infrastructures are evolving and growing</w:t>
      </w:r>
      <w:r w:rsidRPr="0095641A">
        <w:rPr>
          <w:sz w:val="16"/>
          <w:szCs w:val="16"/>
        </w:rPr>
        <w:t xml:space="preserve">. In a February 2011 testimony, </w:t>
      </w:r>
      <w:r w:rsidRPr="0095641A">
        <w:rPr>
          <w:rStyle w:val="StyleUnderline"/>
        </w:rPr>
        <w:t>the Director of National Intelligence noted that there had been a dramatic increase in cyber activity targeting</w:t>
      </w:r>
      <w:r w:rsidRPr="0095641A">
        <w:rPr>
          <w:sz w:val="16"/>
          <w:szCs w:val="16"/>
        </w:rPr>
        <w:t xml:space="preserve"> U.S. computers and </w:t>
      </w:r>
      <w:r w:rsidRPr="0095641A">
        <w:rPr>
          <w:rStyle w:val="StyleUnderline"/>
        </w:rPr>
        <w:t>systems in the previous year, including a more than tripling of the volume of malicious software</w:t>
      </w:r>
      <w:r w:rsidRPr="0095641A">
        <w:rPr>
          <w:sz w:val="16"/>
          <w:szCs w:val="16"/>
        </w:rPr>
        <w:t xml:space="preserve"> since 2009. </w:t>
      </w:r>
      <w:r w:rsidRPr="0095641A">
        <w:rPr>
          <w:rStyle w:val="StyleUnderline"/>
        </w:rPr>
        <w:t>Varying types of threats from numerous sources can adversely affect computers, software, networks, organizations, entire industries, and the Internet itself</w:t>
      </w:r>
      <w:r w:rsidRPr="0095641A">
        <w:rPr>
          <w:sz w:val="16"/>
          <w:szCs w:val="16"/>
        </w:rPr>
        <w:t xml:space="preserve">. </w:t>
      </w:r>
      <w:r w:rsidRPr="0095641A">
        <w:rPr>
          <w:rStyle w:val="StyleUnderline"/>
        </w:rPr>
        <w:t>These include both unintentional and intentional threats, and may come in the form of targeted or untargeted attacks from criminal groups, hackers, disgruntled employees, hostile nations, or terrorists</w:t>
      </w:r>
      <w:r w:rsidRPr="0095641A">
        <w:rPr>
          <w:sz w:val="16"/>
          <w:szCs w:val="16"/>
        </w:rPr>
        <w:t xml:space="preserve">. The </w:t>
      </w:r>
      <w:r w:rsidRPr="0095641A">
        <w:rPr>
          <w:rStyle w:val="StyleUnderline"/>
        </w:rPr>
        <w:t>interconnectivity between information systems</w:t>
      </w:r>
      <w:r w:rsidRPr="0095641A">
        <w:rPr>
          <w:sz w:val="16"/>
          <w:szCs w:val="16"/>
        </w:rPr>
        <w:t xml:space="preserve">, the Internet, </w:t>
      </w:r>
      <w:r w:rsidRPr="0095641A">
        <w:rPr>
          <w:rStyle w:val="StyleUnderline"/>
        </w:rPr>
        <w:t>and</w:t>
      </w:r>
      <w:r w:rsidRPr="0095641A">
        <w:rPr>
          <w:sz w:val="16"/>
          <w:szCs w:val="16"/>
        </w:rPr>
        <w:t xml:space="preserve"> other </w:t>
      </w:r>
      <w:r w:rsidRPr="0095641A">
        <w:rPr>
          <w:rStyle w:val="StyleUnderline"/>
        </w:rPr>
        <w:t>infrastructures</w:t>
      </w:r>
      <w:r w:rsidRPr="0095641A">
        <w:rPr>
          <w:sz w:val="16"/>
          <w:szCs w:val="16"/>
        </w:rPr>
        <w:t xml:space="preserve"> </w:t>
      </w:r>
      <w:r w:rsidRPr="0095641A">
        <w:rPr>
          <w:rStyle w:val="StyleUnderline"/>
        </w:rPr>
        <w:t>can amplify the impact of these threats, potentially affecting the operations of critical infrastructures, the security of sensitive information, and the flow of commerce.</w:t>
      </w:r>
      <w:r w:rsidRPr="0095641A">
        <w:rPr>
          <w:sz w:val="16"/>
          <w:szCs w:val="16"/>
        </w:rPr>
        <w:t xml:space="preserve"> Moreover, </w:t>
      </w:r>
      <w:r w:rsidRPr="0095641A">
        <w:rPr>
          <w:rStyle w:val="StyleUnderline"/>
        </w:rPr>
        <w:t>the smart grid’s reliance</w:t>
      </w:r>
      <w:r w:rsidRPr="0095641A">
        <w:rPr>
          <w:sz w:val="16"/>
          <w:szCs w:val="16"/>
        </w:rPr>
        <w:t xml:space="preserve"> </w:t>
      </w:r>
      <w:r w:rsidRPr="0095641A">
        <w:rPr>
          <w:rStyle w:val="StyleUnderline"/>
        </w:rPr>
        <w:t>on</w:t>
      </w:r>
      <w:r w:rsidRPr="0095641A">
        <w:rPr>
          <w:sz w:val="16"/>
          <w:szCs w:val="16"/>
        </w:rPr>
        <w:t xml:space="preserve"> IT systems and networks exposes </w:t>
      </w:r>
      <w:r w:rsidRPr="0095641A">
        <w:rPr>
          <w:rStyle w:val="StyleUnderline"/>
        </w:rPr>
        <w:t>the electric grid to potential and known cybersecurity vulnerabilities</w:t>
      </w:r>
      <w:r w:rsidRPr="0095641A">
        <w:rPr>
          <w:sz w:val="16"/>
          <w:szCs w:val="16"/>
        </w:rPr>
        <w:t xml:space="preserve">, which </w:t>
      </w:r>
      <w:r w:rsidRPr="0095641A">
        <w:rPr>
          <w:rStyle w:val="StyleUnderline"/>
        </w:rPr>
        <w:t>could be exploited by attackers</w:t>
      </w:r>
      <w:r w:rsidRPr="0095641A">
        <w:rPr>
          <w:sz w:val="16"/>
          <w:szCs w:val="16"/>
        </w:rPr>
        <w:t>.</w:t>
      </w:r>
    </w:p>
    <w:p w:rsidR="0095641A" w:rsidRDefault="0095641A" w:rsidP="0095641A"/>
    <w:p w:rsidR="0095641A" w:rsidRPr="00FF1F43" w:rsidRDefault="0095641A" w:rsidP="0095641A">
      <w:pPr>
        <w:pStyle w:val="Heading3"/>
      </w:pPr>
      <w:r>
        <w:lastRenderedPageBreak/>
        <w:t xml:space="preserve">     </w:t>
      </w:r>
      <w:r w:rsidRPr="00FF1F43">
        <w:t>Yes Attackers</w:t>
      </w:r>
    </w:p>
    <w:p w:rsidR="0095641A" w:rsidRPr="00EB6DAD" w:rsidRDefault="0095641A" w:rsidP="0095641A">
      <w:pPr>
        <w:rPr>
          <w:sz w:val="16"/>
          <w:szCs w:val="16"/>
        </w:rPr>
      </w:pPr>
    </w:p>
    <w:p w:rsidR="0095641A" w:rsidRPr="00EB6DAD" w:rsidRDefault="0095641A" w:rsidP="005A68F4">
      <w:pPr>
        <w:pStyle w:val="Heading4"/>
      </w:pPr>
      <w:r w:rsidRPr="00EB6DAD">
        <w:t>Yes attackers – here’s a list</w:t>
      </w:r>
    </w:p>
    <w:p w:rsidR="0095641A" w:rsidRPr="00875C26" w:rsidRDefault="0095641A" w:rsidP="0095641A">
      <w:pPr>
        <w:pStyle w:val="Citation"/>
        <w:rPr>
          <w:rStyle w:val="Style13ptBold"/>
        </w:rPr>
      </w:pPr>
      <w:proofErr w:type="spellStart"/>
      <w:r w:rsidRPr="00875C26">
        <w:rPr>
          <w:rStyle w:val="Style13ptBold"/>
        </w:rPr>
        <w:t>Bodenheimer</w:t>
      </w:r>
      <w:proofErr w:type="spellEnd"/>
      <w:r w:rsidRPr="00875C26">
        <w:rPr>
          <w:rStyle w:val="Style13ptBold"/>
        </w:rPr>
        <w:t xml:space="preserve"> 12</w:t>
      </w:r>
    </w:p>
    <w:p w:rsidR="0095641A" w:rsidRPr="00EB6DAD" w:rsidRDefault="0095641A" w:rsidP="0095641A">
      <w:pPr>
        <w:rPr>
          <w:sz w:val="16"/>
          <w:szCs w:val="16"/>
        </w:rPr>
      </w:pPr>
      <w:r w:rsidRPr="00EB6DAD">
        <w:rPr>
          <w:sz w:val="16"/>
          <w:szCs w:val="16"/>
        </w:rPr>
        <w:t>(David, partner in the law firm of Crowell &amp; Moring LLP in the DC office where he heads the Homeland Security Practice and specializes in Government Contracts, False Claims Act, Privacy, and Cybersecurity, “</w:t>
      </w:r>
      <w:proofErr w:type="spellStart"/>
      <w:r w:rsidRPr="00EB6DAD">
        <w:rPr>
          <w:sz w:val="16"/>
          <w:szCs w:val="16"/>
        </w:rPr>
        <w:t>Cyberwarfare</w:t>
      </w:r>
      <w:proofErr w:type="spellEnd"/>
      <w:r w:rsidRPr="00EB6DAD">
        <w:rPr>
          <w:sz w:val="16"/>
          <w:szCs w:val="16"/>
        </w:rPr>
        <w:t xml:space="preserve"> in the </w:t>
      </w:r>
      <w:proofErr w:type="spellStart"/>
      <w:r w:rsidRPr="00EB6DAD">
        <w:rPr>
          <w:sz w:val="16"/>
          <w:szCs w:val="16"/>
        </w:rPr>
        <w:t>Stuxnet</w:t>
      </w:r>
      <w:proofErr w:type="spellEnd"/>
      <w:r w:rsidRPr="00EB6DAD">
        <w:rPr>
          <w:sz w:val="16"/>
          <w:szCs w:val="16"/>
        </w:rPr>
        <w:t xml:space="preserve"> Age Can Cannonball Law Keep Pace </w:t>
      </w:r>
      <w:proofErr w:type="gramStart"/>
      <w:r w:rsidRPr="00EB6DAD">
        <w:rPr>
          <w:sz w:val="16"/>
          <w:szCs w:val="16"/>
        </w:rPr>
        <w:t>With</w:t>
      </w:r>
      <w:proofErr w:type="gramEnd"/>
      <w:r w:rsidRPr="00EB6DAD">
        <w:rPr>
          <w:sz w:val="16"/>
          <w:szCs w:val="16"/>
        </w:rPr>
        <w:t xml:space="preserve"> the Digital Battlefield?” Winter 2012, </w:t>
      </w:r>
      <w:proofErr w:type="gramStart"/>
      <w:r w:rsidRPr="00EB6DAD">
        <w:rPr>
          <w:sz w:val="16"/>
          <w:szCs w:val="16"/>
        </w:rPr>
        <w:t>The</w:t>
      </w:r>
      <w:proofErr w:type="gramEnd"/>
      <w:r w:rsidRPr="00EB6DAD">
        <w:rPr>
          <w:sz w:val="16"/>
          <w:szCs w:val="16"/>
        </w:rPr>
        <w:t xml:space="preserve"> SciTech Lawyer, Volume 8, Number 3)</w:t>
      </w:r>
    </w:p>
    <w:p w:rsidR="0095641A" w:rsidRPr="00EB6DAD" w:rsidRDefault="0095641A" w:rsidP="0095641A">
      <w:pPr>
        <w:rPr>
          <w:sz w:val="16"/>
          <w:szCs w:val="16"/>
        </w:rPr>
      </w:pPr>
      <w:r w:rsidRPr="0095641A">
        <w:rPr>
          <w:rStyle w:val="StyleUnderline"/>
        </w:rPr>
        <w:t xml:space="preserve">Now that </w:t>
      </w:r>
      <w:proofErr w:type="spellStart"/>
      <w:r w:rsidRPr="0095641A">
        <w:rPr>
          <w:rStyle w:val="StyleUnderline"/>
        </w:rPr>
        <w:t>cyberweapons</w:t>
      </w:r>
      <w:proofErr w:type="spellEnd"/>
      <w:r w:rsidRPr="0095641A">
        <w:rPr>
          <w:rStyle w:val="StyleUnderline"/>
        </w:rPr>
        <w:t xml:space="preserve"> have been field-tested</w:t>
      </w:r>
      <w:r w:rsidRPr="0095641A">
        <w:rPr>
          <w:sz w:val="16"/>
          <w:szCs w:val="16"/>
        </w:rPr>
        <w:t xml:space="preserve">, virtually </w:t>
      </w:r>
      <w:r w:rsidRPr="0095641A">
        <w:rPr>
          <w:rStyle w:val="StyleUnderline"/>
        </w:rPr>
        <w:t xml:space="preserve">no one expects </w:t>
      </w:r>
      <w:proofErr w:type="spellStart"/>
      <w:r w:rsidRPr="0095641A">
        <w:rPr>
          <w:rStyle w:val="StyleUnderline"/>
        </w:rPr>
        <w:t>Stuxnet</w:t>
      </w:r>
      <w:proofErr w:type="spellEnd"/>
      <w:r w:rsidRPr="0095641A">
        <w:rPr>
          <w:rStyle w:val="StyleUnderline"/>
        </w:rPr>
        <w:t xml:space="preserve"> to be the last attack</w:t>
      </w:r>
      <w:r w:rsidRPr="0095641A">
        <w:rPr>
          <w:sz w:val="16"/>
          <w:szCs w:val="16"/>
        </w:rPr>
        <w:t xml:space="preserve">. As </w:t>
      </w:r>
      <w:r w:rsidRPr="0095641A">
        <w:rPr>
          <w:rStyle w:val="StyleUnderline"/>
        </w:rPr>
        <w:t>Dr. Lewis testified, “[c]</w:t>
      </w:r>
      <w:proofErr w:type="spellStart"/>
      <w:r w:rsidRPr="0095641A">
        <w:rPr>
          <w:rStyle w:val="StyleUnderline"/>
        </w:rPr>
        <w:t>yber</w:t>
      </w:r>
      <w:proofErr w:type="spellEnd"/>
      <w:r w:rsidRPr="0095641A">
        <w:rPr>
          <w:rStyle w:val="StyleUnderline"/>
        </w:rPr>
        <w:t xml:space="preserve"> attack will be like the airplane—within a few years, no </w:t>
      </w:r>
      <w:proofErr w:type="spellStart"/>
      <w:r w:rsidRPr="0095641A">
        <w:rPr>
          <w:rStyle w:val="StyleUnderline"/>
        </w:rPr>
        <w:t>self respecting</w:t>
      </w:r>
      <w:proofErr w:type="spellEnd"/>
      <w:r w:rsidRPr="0095641A">
        <w:rPr>
          <w:rStyle w:val="StyleUnderline"/>
        </w:rPr>
        <w:t xml:space="preserve"> military will be without this capability.</w:t>
      </w:r>
      <w:r w:rsidRPr="0095641A">
        <w:rPr>
          <w:sz w:val="16"/>
          <w:szCs w:val="16"/>
        </w:rPr>
        <w:t xml:space="preserve">”25 </w:t>
      </w:r>
      <w:r w:rsidRPr="0095641A">
        <w:rPr>
          <w:rStyle w:val="StyleUnderline"/>
        </w:rPr>
        <w:t xml:space="preserve">Major US adversaries are developing the capacity for </w:t>
      </w:r>
      <w:proofErr w:type="spellStart"/>
      <w:r w:rsidRPr="0095641A">
        <w:rPr>
          <w:rStyle w:val="StyleUnderline"/>
        </w:rPr>
        <w:t>cyberattacks</w:t>
      </w:r>
      <w:proofErr w:type="spellEnd"/>
      <w:r w:rsidRPr="0095641A">
        <w:rPr>
          <w:rStyle w:val="StyleUnderline"/>
        </w:rPr>
        <w:t xml:space="preserve"> on critical infrastructure: </w:t>
      </w:r>
      <w:r w:rsidRPr="0095641A">
        <w:rPr>
          <w:sz w:val="16"/>
          <w:szCs w:val="16"/>
        </w:rPr>
        <w:t xml:space="preserve">One is the threat of </w:t>
      </w:r>
      <w:proofErr w:type="spellStart"/>
      <w:r w:rsidRPr="0095641A">
        <w:rPr>
          <w:sz w:val="16"/>
          <w:szCs w:val="16"/>
        </w:rPr>
        <w:t>cyber attack</w:t>
      </w:r>
      <w:proofErr w:type="spellEnd"/>
      <w:r w:rsidRPr="0095641A">
        <w:rPr>
          <w:sz w:val="16"/>
          <w:szCs w:val="16"/>
        </w:rPr>
        <w:t xml:space="preserve">. Many </w:t>
      </w:r>
      <w:r w:rsidRPr="0095641A">
        <w:rPr>
          <w:rStyle w:val="StyleUnderline"/>
        </w:rPr>
        <w:t xml:space="preserve">nation states, like Russia, China, North Korea, and Iran, have offensive </w:t>
      </w:r>
      <w:proofErr w:type="spellStart"/>
      <w:r w:rsidRPr="0095641A">
        <w:rPr>
          <w:rStyle w:val="StyleUnderline"/>
        </w:rPr>
        <w:t>cyber attack</w:t>
      </w:r>
      <w:proofErr w:type="spellEnd"/>
      <w:r w:rsidRPr="0095641A">
        <w:rPr>
          <w:rStyle w:val="StyleUnderline"/>
        </w:rPr>
        <w:t xml:space="preserve"> capabilities, while terrorist groups like </w:t>
      </w:r>
      <w:proofErr w:type="spellStart"/>
      <w:r w:rsidRPr="0095641A">
        <w:rPr>
          <w:rStyle w:val="StyleUnderline"/>
        </w:rPr>
        <w:t>Hezbolla</w:t>
      </w:r>
      <w:proofErr w:type="spellEnd"/>
      <w:r w:rsidRPr="0095641A">
        <w:rPr>
          <w:rStyle w:val="StyleUnderline"/>
        </w:rPr>
        <w:t xml:space="preserve"> and al Qaeda continue to work to develop capabilities to attack</w:t>
      </w:r>
      <w:r w:rsidRPr="0095641A">
        <w:rPr>
          <w:sz w:val="16"/>
          <w:szCs w:val="16"/>
        </w:rPr>
        <w:t xml:space="preserve"> and destroy </w:t>
      </w:r>
      <w:r w:rsidRPr="0095641A">
        <w:rPr>
          <w:rStyle w:val="StyleUnderline"/>
        </w:rPr>
        <w:t xml:space="preserve">critical infrastructure like the electric grid through </w:t>
      </w:r>
      <w:proofErr w:type="spellStart"/>
      <w:r w:rsidRPr="0095641A">
        <w:rPr>
          <w:rStyle w:val="StyleUnderline"/>
        </w:rPr>
        <w:t>cyber attacks</w:t>
      </w:r>
      <w:proofErr w:type="spellEnd"/>
      <w:r w:rsidRPr="0095641A">
        <w:rPr>
          <w:sz w:val="16"/>
          <w:szCs w:val="16"/>
        </w:rPr>
        <w:t xml:space="preserve">.26 Indeed, some US </w:t>
      </w:r>
      <w:proofErr w:type="spellStart"/>
      <w:r w:rsidRPr="0095641A">
        <w:rPr>
          <w:sz w:val="16"/>
          <w:szCs w:val="16"/>
        </w:rPr>
        <w:t>offcials</w:t>
      </w:r>
      <w:proofErr w:type="spellEnd"/>
      <w:r w:rsidRPr="0095641A">
        <w:rPr>
          <w:sz w:val="16"/>
          <w:szCs w:val="16"/>
        </w:rPr>
        <w:t xml:space="preserve"> have predicted that </w:t>
      </w:r>
      <w:r w:rsidRPr="0095641A">
        <w:rPr>
          <w:rStyle w:val="Emphasis"/>
          <w:sz w:val="10"/>
        </w:rPr>
        <w:t xml:space="preserve">major </w:t>
      </w:r>
      <w:proofErr w:type="spellStart"/>
      <w:r w:rsidRPr="0095641A">
        <w:rPr>
          <w:rStyle w:val="Emphasis"/>
          <w:sz w:val="10"/>
        </w:rPr>
        <w:t>cyberattacks</w:t>
      </w:r>
      <w:proofErr w:type="spellEnd"/>
      <w:r w:rsidRPr="0095641A">
        <w:rPr>
          <w:rStyle w:val="Emphasis"/>
          <w:sz w:val="10"/>
        </w:rPr>
        <w:t xml:space="preserve"> are “nearly a certainty,”</w:t>
      </w:r>
      <w:r w:rsidRPr="0095641A">
        <w:rPr>
          <w:sz w:val="16"/>
          <w:szCs w:val="16"/>
        </w:rPr>
        <w:t xml:space="preserve"> given “the promised retaliation against the U.S. for the </w:t>
      </w:r>
      <w:proofErr w:type="spellStart"/>
      <w:r w:rsidRPr="0095641A">
        <w:rPr>
          <w:sz w:val="16"/>
          <w:szCs w:val="16"/>
        </w:rPr>
        <w:t>Stuxnet</w:t>
      </w:r>
      <w:proofErr w:type="spellEnd"/>
      <w:r w:rsidRPr="0095641A">
        <w:rPr>
          <w:sz w:val="16"/>
          <w:szCs w:val="16"/>
        </w:rPr>
        <w:t xml:space="preserve"> work that destroyed Iranian nuclear centrifuges.”27 The distributed denial of service (DDOS) attacks on Estonia and Georgia during disputes with Russia and the coordinated hacking attacks on Google to access accounts of Chinese dissidents provide </w:t>
      </w:r>
      <w:proofErr w:type="spellStart"/>
      <w:r w:rsidRPr="0095641A">
        <w:rPr>
          <w:sz w:val="16"/>
          <w:szCs w:val="16"/>
        </w:rPr>
        <w:t>realworld</w:t>
      </w:r>
      <w:proofErr w:type="spellEnd"/>
      <w:r w:rsidRPr="0095641A">
        <w:rPr>
          <w:sz w:val="16"/>
          <w:szCs w:val="16"/>
        </w:rPr>
        <w:t xml:space="preserve"> examples that the age of cyberwar has already arrived. Given this new reality, the private sector needs to gear up for the risks that come with a cyberwar world.</w:t>
      </w:r>
      <w:r w:rsidRPr="00EB6DAD">
        <w:rPr>
          <w:sz w:val="16"/>
          <w:szCs w:val="16"/>
        </w:rPr>
        <w:t xml:space="preserve"> </w:t>
      </w:r>
    </w:p>
    <w:p w:rsidR="009A5263" w:rsidRDefault="008F6F6F" w:rsidP="008F6F6F">
      <w:pPr>
        <w:pStyle w:val="Heading1"/>
      </w:pPr>
      <w:r>
        <w:lastRenderedPageBreak/>
        <w:t xml:space="preserve">Aff </w:t>
      </w:r>
      <w:proofErr w:type="spellStart"/>
      <w:r>
        <w:t>Shiaat</w:t>
      </w:r>
      <w:proofErr w:type="spellEnd"/>
      <w:r>
        <w:t xml:space="preserve"> </w:t>
      </w:r>
    </w:p>
    <w:p w:rsidR="007C1E2B" w:rsidRDefault="007C1E2B" w:rsidP="007C1E2B">
      <w:pPr>
        <w:pStyle w:val="Heading2"/>
      </w:pPr>
      <w:r>
        <w:lastRenderedPageBreak/>
        <w:t xml:space="preserve">U/Q </w:t>
      </w:r>
    </w:p>
    <w:p w:rsidR="007C1E2B" w:rsidRDefault="007C1E2B" w:rsidP="007C1E2B">
      <w:pPr>
        <w:pStyle w:val="Heading3"/>
      </w:pPr>
      <w:r>
        <w:lastRenderedPageBreak/>
        <w:t>N/U</w:t>
      </w:r>
    </w:p>
    <w:p w:rsidR="007C1E2B" w:rsidRDefault="007C1E2B" w:rsidP="005A68F4">
      <w:pPr>
        <w:pStyle w:val="Heading4"/>
      </w:pPr>
      <w:r>
        <w:t>Won’t pass the senate – firm opposition</w:t>
      </w:r>
    </w:p>
    <w:p w:rsidR="007C1E2B" w:rsidRDefault="007C1E2B" w:rsidP="007C1E2B">
      <w:proofErr w:type="spellStart"/>
      <w:r w:rsidRPr="00197CE4">
        <w:rPr>
          <w:rStyle w:val="Style13ptBold"/>
        </w:rPr>
        <w:t>Hattem</w:t>
      </w:r>
      <w:proofErr w:type="spellEnd"/>
      <w:r w:rsidRPr="00197CE4">
        <w:rPr>
          <w:rStyle w:val="Style13ptBold"/>
        </w:rPr>
        <w:t xml:space="preserve"> 6/17</w:t>
      </w:r>
      <w:r>
        <w:t xml:space="preserve"> [Julian – writer for The Hill; 6/17/14, “Senators: No 'watered down' NSA reform”, http://thehill.com/policy/technology/209601-paul-wyden-udall-pledge-to-oppose-watered-down-nsa-reform#ixzz35rwGe8Oj \\NL]</w:t>
      </w:r>
    </w:p>
    <w:p w:rsidR="007C1E2B" w:rsidRDefault="007C1E2B" w:rsidP="007C1E2B">
      <w:r w:rsidRPr="00651F4A">
        <w:rPr>
          <w:rStyle w:val="TitleChar"/>
        </w:rPr>
        <w:t>Three senators are doubling down on their call for a sweeping end to the National Security Agency’s “dragnet surveillance.”</w:t>
      </w:r>
      <w:r>
        <w:rPr>
          <w:rStyle w:val="TitleChar"/>
        </w:rPr>
        <w:t xml:space="preserve"> </w:t>
      </w:r>
      <w:r>
        <w:t xml:space="preserve">Sens. Rand </w:t>
      </w:r>
      <w:r w:rsidRPr="00651F4A">
        <w:rPr>
          <w:rStyle w:val="TitleChar"/>
        </w:rPr>
        <w:t>Paul</w:t>
      </w:r>
      <w:r>
        <w:t xml:space="preserve"> (R-Ky.), Ron </w:t>
      </w:r>
      <w:r w:rsidRPr="00651F4A">
        <w:rPr>
          <w:rStyle w:val="TitleChar"/>
        </w:rPr>
        <w:t>Wyden</w:t>
      </w:r>
      <w:r>
        <w:t xml:space="preserve"> (D-Ore.) </w:t>
      </w:r>
      <w:r w:rsidRPr="00651F4A">
        <w:rPr>
          <w:rStyle w:val="TitleChar"/>
        </w:rPr>
        <w:t>and</w:t>
      </w:r>
      <w:r>
        <w:t xml:space="preserve"> Mark </w:t>
      </w:r>
      <w:r w:rsidRPr="00651F4A">
        <w:rPr>
          <w:rStyle w:val="TitleChar"/>
        </w:rPr>
        <w:t>Udall</w:t>
      </w:r>
      <w:r>
        <w:t xml:space="preserve"> (D-Colo.) </w:t>
      </w:r>
      <w:r w:rsidRPr="00651F4A">
        <w:rPr>
          <w:rStyle w:val="TitleChar"/>
        </w:rPr>
        <w:t>pledged on Tuesday to fight against “limited” and “watered down” legislation to reform the spy agency</w:t>
      </w:r>
      <w:r>
        <w:t>, which they said includes the bill that passed the House last month. “</w:t>
      </w:r>
      <w:r w:rsidRPr="00651F4A">
        <w:rPr>
          <w:rStyle w:val="TitleChar"/>
        </w:rPr>
        <w:t>This is clearly not the meaningful reform that Americans have demanded, so we will vigorously oppose this bill in its current form and continue to push for real changes to the law</w:t>
      </w:r>
      <w:r>
        <w:t>,” they wrote in an op-ed in the Los Angeles Times. “</w:t>
      </w:r>
      <w:r w:rsidRPr="00651F4A">
        <w:rPr>
          <w:rStyle w:val="TitleChar"/>
        </w:rPr>
        <w:t>This firm commitment to both liberty and security is what Americans</w:t>
      </w:r>
      <w:r>
        <w:t xml:space="preserve"> — including the dedicated men and women who work at our nation's intelligence agencies — </w:t>
      </w:r>
      <w:r w:rsidRPr="00651F4A">
        <w:rPr>
          <w:rStyle w:val="TitleChar"/>
        </w:rPr>
        <w:t>deserve</w:t>
      </w:r>
      <w:r>
        <w:t>," they added. "</w:t>
      </w:r>
      <w:r w:rsidRPr="00651F4A">
        <w:rPr>
          <w:rStyle w:val="TitleChar"/>
        </w:rPr>
        <w:t>We will not settle for less</w:t>
      </w:r>
      <w:r w:rsidRPr="00651F4A">
        <w:t>.”</w:t>
      </w:r>
      <w:r>
        <w:rPr>
          <w:rStyle w:val="TitleChar"/>
        </w:rPr>
        <w:t xml:space="preserve"> </w:t>
      </w:r>
      <w:r w:rsidRPr="00651F4A">
        <w:rPr>
          <w:rStyle w:val="TitleChar"/>
        </w:rPr>
        <w:t>The three senators, who have been among the most vocal critics of the NSA in the upper chamber, said that any reform bill must end a “loophole” allowing the government to snoop on some Americans’ emails without a warrant, add a special advocate to the federal court overseeing the intelligence community and clearly prevent bulk collection of Americans’ phone records.</w:t>
      </w:r>
      <w:r>
        <w:rPr>
          <w:rStyle w:val="TitleChar"/>
        </w:rPr>
        <w:t xml:space="preserve"> </w:t>
      </w:r>
      <w:r w:rsidRPr="00651F4A">
        <w:rPr>
          <w:rStyle w:val="TitleChar"/>
        </w:rPr>
        <w:t>Those measures were included in the original version of the USA Freedom Act, which cleared in the House in a 303-121 vote last month, but were removed or edited in negotiations before the bill hit the floor.</w:t>
      </w:r>
      <w:r>
        <w:rPr>
          <w:rStyle w:val="TitleChar"/>
        </w:rPr>
        <w:t xml:space="preserve"> </w:t>
      </w:r>
      <w:r>
        <w:t xml:space="preserve">The special court advocate, for instance, was downgraded to a friend-of-the-court panel. Some critics have also warned that the bill’s new restrictions on bulk searches of phone records could allow for agents to collect information about entire zip codes or other large groups of people. “Although the bill approved by the House is intended to end bulk collection, we are not at all confident that it would actually do so,” the three senators wrote in their op-ed. </w:t>
      </w:r>
      <w:r w:rsidRPr="00651F4A">
        <w:rPr>
          <w:rStyle w:val="TitleChar"/>
        </w:rPr>
        <w:t>Senators are currently hammering out details on their version of the bill, with an eye toward passage later this summer.</w:t>
      </w:r>
      <w:r>
        <w:rPr>
          <w:b/>
          <w:bCs/>
          <w:u w:val="single"/>
        </w:rPr>
        <w:t xml:space="preserve"> </w:t>
      </w:r>
    </w:p>
    <w:p w:rsidR="007C1E2B" w:rsidRDefault="007C1E2B" w:rsidP="007C1E2B"/>
    <w:p w:rsidR="007C1E2B" w:rsidRDefault="007C1E2B" w:rsidP="005A68F4">
      <w:pPr>
        <w:pStyle w:val="Heading4"/>
      </w:pPr>
      <w:r>
        <w:t>Won’t pass – three senators</w:t>
      </w:r>
    </w:p>
    <w:p w:rsidR="007C1E2B" w:rsidRDefault="007C1E2B" w:rsidP="007C1E2B">
      <w:proofErr w:type="spellStart"/>
      <w:r w:rsidRPr="00B575BD">
        <w:rPr>
          <w:rStyle w:val="Style13ptBold"/>
        </w:rPr>
        <w:t>Macri</w:t>
      </w:r>
      <w:proofErr w:type="spellEnd"/>
      <w:r w:rsidRPr="00B575BD">
        <w:rPr>
          <w:rStyle w:val="Style13ptBold"/>
        </w:rPr>
        <w:t xml:space="preserve"> 6/17</w:t>
      </w:r>
      <w:r>
        <w:t xml:space="preserve"> [Giuseppe – reporter at The Daily Caller, 2014, “Senators Reject ‘Watered Down’ NSA Reform”, http://dailycaller.com/2014/06/17/senators-reject-watered-down-nsa-reform/#ixzz35uAU6vGB \\NL]</w:t>
      </w:r>
    </w:p>
    <w:p w:rsidR="007C1E2B" w:rsidRPr="00B575BD" w:rsidRDefault="007C1E2B" w:rsidP="007C1E2B">
      <w:pPr>
        <w:rPr>
          <w:rStyle w:val="TitleChar"/>
        </w:rPr>
      </w:pPr>
      <w:r w:rsidRPr="00B575BD">
        <w:rPr>
          <w:rStyle w:val="TitleChar"/>
        </w:rPr>
        <w:t>Three U.S. senators renewed their intent to drastically curb</w:t>
      </w:r>
      <w:r w:rsidRPr="00B575BD">
        <w:t xml:space="preserve"> </w:t>
      </w:r>
      <w:r w:rsidRPr="00B575BD">
        <w:rPr>
          <w:rStyle w:val="TitleChar"/>
        </w:rPr>
        <w:t>N</w:t>
      </w:r>
      <w:r>
        <w:t xml:space="preserve">ational </w:t>
      </w:r>
      <w:r w:rsidRPr="00B575BD">
        <w:rPr>
          <w:rStyle w:val="TitleChar"/>
        </w:rPr>
        <w:t>S</w:t>
      </w:r>
      <w:r>
        <w:t xml:space="preserve">ecurity </w:t>
      </w:r>
      <w:r w:rsidRPr="00B575BD">
        <w:rPr>
          <w:rStyle w:val="TitleChar"/>
        </w:rPr>
        <w:t>A</w:t>
      </w:r>
      <w:r>
        <w:t>gency “</w:t>
      </w:r>
      <w:r w:rsidRPr="00B575BD">
        <w:rPr>
          <w:rStyle w:val="TitleChar"/>
        </w:rPr>
        <w:t>dragnet surveillance</w:t>
      </w:r>
      <w:r>
        <w:t xml:space="preserve">” in a Tuesday op-ed, </w:t>
      </w:r>
      <w:r w:rsidRPr="00B575BD">
        <w:rPr>
          <w:rStyle w:val="TitleChar"/>
        </w:rPr>
        <w:t>which criticized the House for passing “watered down” reform.</w:t>
      </w:r>
    </w:p>
    <w:p w:rsidR="007C1E2B" w:rsidRPr="00B575BD" w:rsidRDefault="007C1E2B" w:rsidP="007C1E2B">
      <w:pPr>
        <w:rPr>
          <w:b/>
          <w:bCs/>
          <w:u w:val="single"/>
        </w:rPr>
      </w:pPr>
      <w:r>
        <w:t xml:space="preserve">Kentucky Republican Rand </w:t>
      </w:r>
      <w:r w:rsidRPr="00B575BD">
        <w:rPr>
          <w:rStyle w:val="TitleChar"/>
        </w:rPr>
        <w:t>Paul</w:t>
      </w:r>
      <w:r>
        <w:t xml:space="preserve"> along with Democrats Ron </w:t>
      </w:r>
      <w:r w:rsidRPr="00B575BD">
        <w:rPr>
          <w:rStyle w:val="TitleChar"/>
        </w:rPr>
        <w:t>Wyden</w:t>
      </w:r>
      <w:r>
        <w:t xml:space="preserve"> of Oregon </w:t>
      </w:r>
      <w:r w:rsidRPr="00B575BD">
        <w:rPr>
          <w:rStyle w:val="TitleChar"/>
        </w:rPr>
        <w:t>and</w:t>
      </w:r>
      <w:r>
        <w:t xml:space="preserve"> Mark </w:t>
      </w:r>
      <w:r w:rsidRPr="00B575BD">
        <w:rPr>
          <w:rStyle w:val="TitleChar"/>
        </w:rPr>
        <w:t>Udall</w:t>
      </w:r>
      <w:r>
        <w:t xml:space="preserve"> of Colorado </w:t>
      </w:r>
      <w:r w:rsidRPr="00B575BD">
        <w:rPr>
          <w:rStyle w:val="TitleChar"/>
        </w:rPr>
        <w:t>pledged to fight such “limited” legislation aimed at reducing the size, scope and authority of the N</w:t>
      </w:r>
      <w:r>
        <w:t xml:space="preserve">ational </w:t>
      </w:r>
      <w:r w:rsidRPr="00B575BD">
        <w:rPr>
          <w:rStyle w:val="TitleChar"/>
        </w:rPr>
        <w:t>S</w:t>
      </w:r>
      <w:r>
        <w:t xml:space="preserve">ecurity </w:t>
      </w:r>
      <w:r w:rsidRPr="00B575BD">
        <w:rPr>
          <w:rStyle w:val="TitleChar"/>
        </w:rPr>
        <w:t>A</w:t>
      </w:r>
      <w:r>
        <w:t xml:space="preserve">gency </w:t>
      </w:r>
      <w:r w:rsidRPr="00B575BD">
        <w:rPr>
          <w:rStyle w:val="TitleChar"/>
        </w:rPr>
        <w:t>in the wake of the bulk surveillance leaks by f</w:t>
      </w:r>
      <w:r>
        <w:rPr>
          <w:rStyle w:val="TitleChar"/>
        </w:rPr>
        <w:t>ormer contractor Edward Snowden.</w:t>
      </w:r>
    </w:p>
    <w:p w:rsidR="007C1E2B" w:rsidRDefault="007C1E2B" w:rsidP="007C1E2B">
      <w:r>
        <w:t>“</w:t>
      </w:r>
      <w:r w:rsidRPr="00B575BD">
        <w:rPr>
          <w:rStyle w:val="TitleChar"/>
        </w:rPr>
        <w:t>This is clearly not the meaningful reform that Americans have demanded</w:t>
      </w:r>
      <w:r>
        <w:t xml:space="preserve">, </w:t>
      </w:r>
      <w:r w:rsidRPr="00B575BD">
        <w:rPr>
          <w:rStyle w:val="TitleChar"/>
        </w:rPr>
        <w:t xml:space="preserve">so we will vigorously oppose this bill in its current form and continue to push for real changes to the law,” the lawmakers wrote </w:t>
      </w:r>
      <w:r>
        <w:t>in the Los Angeles Times.</w:t>
      </w:r>
    </w:p>
    <w:p w:rsidR="007C1E2B" w:rsidRDefault="007C1E2B" w:rsidP="007C1E2B">
      <w:r>
        <w:t>“</w:t>
      </w:r>
      <w:r w:rsidRPr="00B575BD">
        <w:rPr>
          <w:rStyle w:val="TitleChar"/>
        </w:rPr>
        <w:t>This firm commitment to both liberty and security is what Americans</w:t>
      </w:r>
      <w:r>
        <w:t xml:space="preserve"> — including the dedicated men and women who work at our nation’s intelligence agencies — </w:t>
      </w:r>
      <w:r w:rsidRPr="00B575BD">
        <w:rPr>
          <w:rStyle w:val="TitleChar"/>
        </w:rPr>
        <w:t>deserve</w:t>
      </w:r>
      <w:r>
        <w:t>,” they said. “</w:t>
      </w:r>
      <w:r w:rsidRPr="00B575BD">
        <w:rPr>
          <w:rStyle w:val="TitleChar"/>
        </w:rPr>
        <w:t>We will not settle for less</w:t>
      </w:r>
      <w:r>
        <w:t>.”</w:t>
      </w:r>
    </w:p>
    <w:p w:rsidR="007C1E2B" w:rsidRDefault="007C1E2B" w:rsidP="007C1E2B">
      <w:r w:rsidRPr="00B575BD">
        <w:rPr>
          <w:rStyle w:val="TitleChar"/>
        </w:rPr>
        <w:lastRenderedPageBreak/>
        <w:t xml:space="preserve">According to the senators, real bulk surveillance reform must close the loophole allowing NSA to </w:t>
      </w:r>
      <w:proofErr w:type="spellStart"/>
      <w:r w:rsidRPr="00B575BD">
        <w:rPr>
          <w:rStyle w:val="TitleChar"/>
        </w:rPr>
        <w:t>surveil</w:t>
      </w:r>
      <w:proofErr w:type="spellEnd"/>
      <w:r w:rsidRPr="00B575BD">
        <w:rPr>
          <w:rStyle w:val="TitleChar"/>
        </w:rPr>
        <w:t xml:space="preserve"> the emails of some Americans without warrants</w:t>
      </w:r>
      <w:r>
        <w:t>, add a special privacy advocate to the Foreign Intelligence Surveillance Court (which oversees intelligences agencies’ legal authority) and end the bulk collection of Americans’ phone records.</w:t>
      </w:r>
    </w:p>
    <w:p w:rsidR="007C1E2B" w:rsidRDefault="007C1E2B" w:rsidP="007C1E2B">
      <w:r w:rsidRPr="00B575BD">
        <w:rPr>
          <w:rStyle w:val="TitleChar"/>
        </w:rPr>
        <w:t>In its original form the U.S.A. Freedom Act contained all of those measures</w:t>
      </w:r>
      <w:r>
        <w:t xml:space="preserve">, </w:t>
      </w:r>
      <w:r w:rsidRPr="00B575BD">
        <w:rPr>
          <w:rStyle w:val="TitleChar"/>
        </w:rPr>
        <w:t xml:space="preserve">all of which were compromised, edited or retracted </w:t>
      </w:r>
      <w:r>
        <w:t>before the bill went to the floor for a vote last month.</w:t>
      </w:r>
    </w:p>
    <w:p w:rsidR="007C1E2B" w:rsidRDefault="007C1E2B" w:rsidP="007C1E2B"/>
    <w:p w:rsidR="007C1E2B" w:rsidRDefault="007C1E2B" w:rsidP="007C1E2B"/>
    <w:p w:rsidR="007C1E2B" w:rsidRDefault="007C1E2B" w:rsidP="005A68F4">
      <w:pPr>
        <w:pStyle w:val="Heading4"/>
      </w:pPr>
      <w:r>
        <w:t>Won’t pass – privacy and tech group opposition</w:t>
      </w:r>
    </w:p>
    <w:p w:rsidR="007C1E2B" w:rsidRDefault="007C1E2B" w:rsidP="007C1E2B">
      <w:proofErr w:type="spellStart"/>
      <w:r w:rsidRPr="000B7F8A">
        <w:rPr>
          <w:rStyle w:val="Style13ptBold"/>
        </w:rPr>
        <w:t>Tummarello</w:t>
      </w:r>
      <w:proofErr w:type="spellEnd"/>
      <w:r w:rsidRPr="000B7F8A">
        <w:rPr>
          <w:rStyle w:val="Style13ptBold"/>
        </w:rPr>
        <w:t xml:space="preserve"> 6/</w:t>
      </w:r>
      <w:r>
        <w:rPr>
          <w:rStyle w:val="Style13ptBold"/>
        </w:rPr>
        <w:t>19</w:t>
      </w:r>
      <w:r>
        <w:t xml:space="preserve"> </w:t>
      </w:r>
      <w:r w:rsidRPr="009E65EB">
        <w:rPr>
          <w:sz w:val="20"/>
        </w:rPr>
        <w:t>[Kate – writer for The Hill, 2014, “Privacy groups threaten to oppose Senate NSA bill”, http://thehill.com/policy/technology/209898-privacy-groups-threaten-to-oppose-senate-nsa-bill \\NL]</w:t>
      </w:r>
    </w:p>
    <w:p w:rsidR="007C1E2B" w:rsidRPr="009E65EB" w:rsidRDefault="007C1E2B" w:rsidP="007C1E2B">
      <w:pPr>
        <w:rPr>
          <w:rStyle w:val="TitleChar"/>
        </w:rPr>
      </w:pPr>
      <w:r w:rsidRPr="009E65EB">
        <w:rPr>
          <w:rStyle w:val="TitleChar"/>
        </w:rPr>
        <w:t>Thirty-eight privacy and tech groups are warning Senate leadership that they will oppose a Senate reform bill if it doesn’t go far enough to end sweeping surveillance programs at the National Security Agency (NSA).</w:t>
      </w:r>
      <w:r>
        <w:rPr>
          <w:rStyle w:val="TitleChar"/>
        </w:rPr>
        <w:t xml:space="preserve"> </w:t>
      </w:r>
      <w:r>
        <w:t>“</w:t>
      </w:r>
      <w:r w:rsidRPr="009E65EB">
        <w:rPr>
          <w:rStyle w:val="TitleChar"/>
        </w:rPr>
        <w:t>Unless the version of the USA Freedom Act that the Senate considers contains substantial improvements over the House-passed version</w:t>
      </w:r>
      <w:r>
        <w:t xml:space="preserve">, </w:t>
      </w:r>
      <w:r w:rsidRPr="009E65EB">
        <w:rPr>
          <w:rStyle w:val="TitleChar"/>
        </w:rPr>
        <w:t>we will be forced to oppose the bill that so many of us previously worked to advance</w:t>
      </w:r>
      <w:r>
        <w:t xml:space="preserve">,” the groups said in a letter on Wednesday. Signatories include the American Civil Liberties Union, </w:t>
      </w:r>
      <w:proofErr w:type="spellStart"/>
      <w:r>
        <w:t>Reddit</w:t>
      </w:r>
      <w:proofErr w:type="spellEnd"/>
      <w:r>
        <w:t xml:space="preserve">, the Center for Democracy and Technology, Access and the New America Foundation’s Open Technology Institute. </w:t>
      </w:r>
      <w:r w:rsidRPr="009E65EB">
        <w:rPr>
          <w:rStyle w:val="TitleChar"/>
        </w:rPr>
        <w:t>The letter comes as the Senate takes up the USA Freedom Act — a bill to end the NSA’s “bulk” surveillance programs and make other changes within the intelligence community</w:t>
      </w:r>
      <w:r>
        <w:t xml:space="preserve"> — that was introduced by Senate Judiciary Committee Chairman Patrick Leahy (D-Vt.) and Patriot Act author Rep. Jim Sensenbrenner (R-Wis.) last year. </w:t>
      </w:r>
      <w:r w:rsidRPr="009E65EB">
        <w:rPr>
          <w:rStyle w:val="TitleChar"/>
        </w:rPr>
        <w:t>In May, the House passed a compromise version of the bill.</w:t>
      </w:r>
      <w:r>
        <w:rPr>
          <w:rStyle w:val="TitleChar"/>
        </w:rPr>
        <w:t xml:space="preserve"> </w:t>
      </w:r>
      <w:r w:rsidRPr="009E65EB">
        <w:rPr>
          <w:rStyle w:val="TitleChar"/>
        </w:rPr>
        <w:t>While privacy advocacy groups initially supported the bill, they withdrew their support as the bill headed to the House floor, saying it had been “watered down” through eleventh-hour negotiations with the administration and House leadership.</w:t>
      </w:r>
      <w:r>
        <w:rPr>
          <w:rStyle w:val="TitleChar"/>
        </w:rPr>
        <w:t xml:space="preserve"> </w:t>
      </w:r>
      <w:r>
        <w:t xml:space="preserve">In their Wednesday letter, </w:t>
      </w:r>
      <w:r w:rsidRPr="009E65EB">
        <w:rPr>
          <w:rStyle w:val="TitleChar"/>
        </w:rPr>
        <w:t>the groups warn the Senate not to follow the House’s example and threaten to oppose a weak reform bill.</w:t>
      </w:r>
      <w:r>
        <w:rPr>
          <w:rStyle w:val="TitleChar"/>
        </w:rPr>
        <w:t xml:space="preserve"> </w:t>
      </w:r>
      <w:r w:rsidRPr="009E65EB">
        <w:rPr>
          <w:rStyle w:val="TitleChar"/>
        </w:rPr>
        <w:t>The groups asked that the Senate NSA reform bill</w:t>
      </w:r>
      <w:r>
        <w:t>, among other things, “</w:t>
      </w:r>
      <w:r w:rsidRPr="009E65EB">
        <w:rPr>
          <w:rStyle w:val="TitleChar"/>
        </w:rPr>
        <w:t>definitively end ‘bulk’ collection,”</w:t>
      </w:r>
      <w:r>
        <w:t xml:space="preserve"> increase transparency around U.S. surveillance and reform the Foreign Intelligence Surveillance Court, which approves government surveillance requests. “</w:t>
      </w:r>
      <w:r w:rsidRPr="009E65EB">
        <w:rPr>
          <w:rStyle w:val="TitleChar"/>
        </w:rPr>
        <w:t>We believe that strong legislation can effectively address our concerns and we are committed to supporting Congress in passing such legislation</w:t>
      </w:r>
      <w:r>
        <w:t>,” the letter said, “</w:t>
      </w:r>
      <w:r w:rsidRPr="009E65EB">
        <w:rPr>
          <w:rStyle w:val="TitleChar"/>
        </w:rPr>
        <w:t>but we will be forced to oppose any bill that is not a substantial improvement over the version of the USA Freedom Act that was passed in the House.”</w:t>
      </w:r>
    </w:p>
    <w:p w:rsidR="007C1E2B" w:rsidRDefault="007C1E2B" w:rsidP="005A68F4">
      <w:pPr>
        <w:pStyle w:val="Heading4"/>
      </w:pPr>
      <w:r>
        <w:t>Tech giants oppose the bill</w:t>
      </w:r>
    </w:p>
    <w:p w:rsidR="007C1E2B" w:rsidRDefault="007C1E2B" w:rsidP="007C1E2B">
      <w:proofErr w:type="spellStart"/>
      <w:r w:rsidRPr="008D5703">
        <w:rPr>
          <w:rStyle w:val="Style13ptBold"/>
        </w:rPr>
        <w:t>Pepitone</w:t>
      </w:r>
      <w:proofErr w:type="spellEnd"/>
      <w:r w:rsidRPr="008D5703">
        <w:rPr>
          <w:rStyle w:val="Style13ptBold"/>
        </w:rPr>
        <w:t xml:space="preserve"> 6/5</w:t>
      </w:r>
      <w:r>
        <w:t xml:space="preserve"> [Julianne – senior technology writer for NBC News; 2014</w:t>
      </w:r>
      <w:proofErr w:type="gramStart"/>
      <w:r>
        <w:t>,“</w:t>
      </w:r>
      <w:proofErr w:type="gramEnd"/>
      <w:r>
        <w:t>'Time For Action': Tech Giants Push Senate To Reform NSA”, http://www.nbcnews.com/tech/security/time-action-tech-giants-push-senate-reform-nsa-n123456 \\NL]</w:t>
      </w:r>
    </w:p>
    <w:p w:rsidR="007C1E2B" w:rsidRDefault="007C1E2B" w:rsidP="007C1E2B">
      <w:r w:rsidRPr="008D5703">
        <w:rPr>
          <w:rStyle w:val="TitleChar"/>
        </w:rPr>
        <w:t>Congress is debating a bill meant to reform the National Security Agency's surveillance activity -- but a group of tech giants is pushing the Senate not to accept the legislation they say is far too weak.</w:t>
      </w:r>
      <w:r>
        <w:rPr>
          <w:rStyle w:val="TitleChar"/>
        </w:rPr>
        <w:t xml:space="preserve"> </w:t>
      </w:r>
      <w:r>
        <w:t xml:space="preserve">In a letter to the Senate on Thursday, </w:t>
      </w:r>
      <w:r w:rsidRPr="008D5703">
        <w:rPr>
          <w:rStyle w:val="TitleChar"/>
        </w:rPr>
        <w:t>the group slammed the current version of the USA Freedom Act -- which the House passed last month -- for leaving the door open to allow the NSA's bulk collection of metadata. The legislation also lacks transparency</w:t>
      </w:r>
      <w:r>
        <w:t xml:space="preserve">, the group said. The letter was published ahead of the Senate Intelligence Committee's hearing on the USA Freedom Act at 2:30 p.m. ET on Thursday. It was signed by the CEOs of AOL, Apple, Dropbox, Facebook, Google, LinkedIn, Microsoft, Twitter and Yahoo. </w:t>
      </w:r>
      <w:r w:rsidRPr="008D5703">
        <w:rPr>
          <w:rStyle w:val="TitleChar"/>
        </w:rPr>
        <w:t xml:space="preserve">The </w:t>
      </w:r>
      <w:r w:rsidRPr="008D5703">
        <w:rPr>
          <w:rStyle w:val="TitleChar"/>
        </w:rPr>
        <w:lastRenderedPageBreak/>
        <w:t>coalition concluded that it wants government surveillance to be "clearly restricted by law, proportionate to the risks, transparent, and subject to independent oversight."</w:t>
      </w:r>
      <w:r>
        <w:rPr>
          <w:rStyle w:val="TitleChar"/>
        </w:rPr>
        <w:t xml:space="preserve"> </w:t>
      </w:r>
      <w:r w:rsidRPr="008D5703">
        <w:rPr>
          <w:rStyle w:val="TitleChar"/>
        </w:rPr>
        <w:t>The group argued that stronger reform is "in the best interest" of the country, as confidence in the Internet both at home and abroad "has been badly damaged</w:t>
      </w:r>
      <w:r>
        <w:t>" since Edward Snowden released information about the NSA's surveillance activity. Thursday also marks one year since those Snowden revelations were made public. Other tech sites and advocacy groups used the anniversary to launch an online protest of NSA snooping called "Reset the Net." The goals of the campaign, which Snowden publicly supports: Raise awareness of privacy issues and offer tools for Web users to lock down their own data.</w:t>
      </w:r>
    </w:p>
    <w:p w:rsidR="007C1E2B" w:rsidRDefault="007C1E2B" w:rsidP="007C1E2B">
      <w:pPr>
        <w:pStyle w:val="Heading3"/>
      </w:pPr>
      <w:r>
        <w:lastRenderedPageBreak/>
        <w:t xml:space="preserve">House rider bill </w:t>
      </w:r>
    </w:p>
    <w:p w:rsidR="007C1E2B" w:rsidRDefault="007C1E2B" w:rsidP="005A68F4">
      <w:pPr>
        <w:pStyle w:val="Heading4"/>
      </w:pPr>
      <w:r>
        <w:t>House amendment to the Defense bill adds restrictions as a rider – means the impact is inevitable</w:t>
      </w:r>
    </w:p>
    <w:p w:rsidR="007C1E2B" w:rsidRDefault="007C1E2B" w:rsidP="007C1E2B">
      <w:r w:rsidRPr="00197CE4">
        <w:rPr>
          <w:rStyle w:val="Style13ptBold"/>
        </w:rPr>
        <w:t>Marcos 6/19</w:t>
      </w:r>
      <w:r>
        <w:t xml:space="preserve"> [Cristina – writer for The Hill, 2014, “In surprise vote, House backs NSA limits”, http://thehill.com/blogs/floor-action/house/210027-house-votes-to-limit-nsa-spying]</w:t>
      </w:r>
    </w:p>
    <w:p w:rsidR="007C1E2B" w:rsidRDefault="007C1E2B" w:rsidP="007C1E2B">
      <w:r>
        <w:t>A proposal to block intelligence agencies from conducting warrantless and “backdoor” searches of U.S. communications passed in the House late Thursday night.</w:t>
      </w:r>
    </w:p>
    <w:p w:rsidR="007C1E2B" w:rsidRDefault="007C1E2B" w:rsidP="007C1E2B">
      <w:pPr>
        <w:rPr>
          <w:sz w:val="14"/>
        </w:rPr>
      </w:pPr>
      <w:r w:rsidRPr="00002937">
        <w:rPr>
          <w:rStyle w:val="TitleChar"/>
        </w:rPr>
        <w:t>Adopted 293-123</w:t>
      </w:r>
      <w:r w:rsidRPr="00002937">
        <w:rPr>
          <w:sz w:val="14"/>
        </w:rPr>
        <w:t xml:space="preserve">, with one member voting present, </w:t>
      </w:r>
      <w:r w:rsidRPr="00002937">
        <w:rPr>
          <w:rStyle w:val="TitleChar"/>
        </w:rPr>
        <w:t>the amendment to the 2015 Defense appropriations bill would prohibit the search of government databases for information on U.S. citizens without a warrant.</w:t>
      </w:r>
      <w:r w:rsidRPr="00002937">
        <w:rPr>
          <w:sz w:val="14"/>
        </w:rPr>
        <w:t xml:space="preserve"> </w:t>
      </w:r>
      <w:r w:rsidRPr="00002937">
        <w:rPr>
          <w:rStyle w:val="TitleChar"/>
        </w:rPr>
        <w:t>It would further cut off funding for the CIA and National Security Agency to build security vulnerabilities</w:t>
      </w:r>
      <w:r w:rsidRPr="00002937">
        <w:rPr>
          <w:sz w:val="14"/>
        </w:rPr>
        <w:t xml:space="preserve">, </w:t>
      </w:r>
      <w:r w:rsidRPr="00002937">
        <w:rPr>
          <w:rStyle w:val="TitleChar"/>
        </w:rPr>
        <w:t>or "backdoors," into domestic tech products</w:t>
      </w:r>
      <w:r w:rsidRPr="00002937">
        <w:rPr>
          <w:sz w:val="14"/>
        </w:rPr>
        <w:t xml:space="preserve"> or services for surveillance purposes. Rep. Dan Lipinski (D-Ill.) was the only member to vote present. Rep. Thomas </w:t>
      </w:r>
      <w:r w:rsidRPr="00002937">
        <w:rPr>
          <w:rStyle w:val="TitleChar"/>
        </w:rPr>
        <w:t>Massie</w:t>
      </w:r>
      <w:r w:rsidRPr="00002937">
        <w:rPr>
          <w:sz w:val="14"/>
        </w:rPr>
        <w:t xml:space="preserve"> (R-Ky.), the chief sponsor of the bipartisan amendment, </w:t>
      </w:r>
      <w:r w:rsidRPr="00002937">
        <w:rPr>
          <w:rStyle w:val="TitleChar"/>
        </w:rPr>
        <w:t>said it would limit the controversial NSA spying.</w:t>
      </w:r>
      <w:r>
        <w:rPr>
          <w:rStyle w:val="TitleChar"/>
        </w:rPr>
        <w:t xml:space="preserve"> </w:t>
      </w:r>
      <w:r w:rsidRPr="00002937">
        <w:rPr>
          <w:sz w:val="14"/>
        </w:rPr>
        <w:t xml:space="preserve">"The American people are sick of being spied on," Massie said. Rep. Zoe Lofgren (D-Calif.), another sponsor of the amendment, said it would uphold the Constitution without infringing upon national security. "It allows us to get the bad guys, but also says, 'Use probable cause and the Fourth Amendment," Lofgren said. But Rep. Dutch </w:t>
      </w:r>
      <w:proofErr w:type="spellStart"/>
      <w:r w:rsidRPr="00002937">
        <w:rPr>
          <w:sz w:val="14"/>
        </w:rPr>
        <w:t>Ruppersberger</w:t>
      </w:r>
      <w:proofErr w:type="spellEnd"/>
      <w:r w:rsidRPr="00002937">
        <w:rPr>
          <w:sz w:val="14"/>
        </w:rPr>
        <w:t xml:space="preserve"> (D-Md.), the top Democrat on the House Intelligence Committee, said an appropriations bill was not the proper place for considering the measure. "Ultimately, while I applaud these members for looking for ways to reform our intelligence gathering, we shouldn't consider this on an appropriations bill with only 10 minutes of debate," </w:t>
      </w:r>
      <w:proofErr w:type="spellStart"/>
      <w:r w:rsidRPr="00002937">
        <w:rPr>
          <w:sz w:val="14"/>
        </w:rPr>
        <w:t>Ruppersberger</w:t>
      </w:r>
      <w:proofErr w:type="spellEnd"/>
      <w:r w:rsidRPr="00002937">
        <w:rPr>
          <w:sz w:val="14"/>
        </w:rPr>
        <w:t xml:space="preserve"> said. The Defense appropriations bill is being considered under a modified open rule, which allows members to offer an unlimited number of amendments. But amendments are limited to only ten minutes of debate each. Consequently, the amendment was debated for just over ten minutes around 9:30 p.m. Thursday night. House Judiciary Committee Chairman Bob </w:t>
      </w:r>
      <w:proofErr w:type="spellStart"/>
      <w:r w:rsidRPr="00002937">
        <w:rPr>
          <w:rStyle w:val="TitleChar"/>
        </w:rPr>
        <w:t>Goodlatte</w:t>
      </w:r>
      <w:proofErr w:type="spellEnd"/>
      <w:r w:rsidRPr="00002937">
        <w:rPr>
          <w:sz w:val="14"/>
        </w:rPr>
        <w:t xml:space="preserve"> (R-Va.) </w:t>
      </w:r>
      <w:r w:rsidRPr="00002937">
        <w:rPr>
          <w:rStyle w:val="TitleChar"/>
        </w:rPr>
        <w:t>argued the amendment would potentially jeopardize national security by limiting the NSA's intelligence-gathering activities</w:t>
      </w:r>
      <w:r w:rsidRPr="00002937">
        <w:rPr>
          <w:sz w:val="14"/>
        </w:rPr>
        <w:t>. "</w:t>
      </w:r>
      <w:r w:rsidRPr="00002937">
        <w:rPr>
          <w:rStyle w:val="TitleChar"/>
        </w:rPr>
        <w:t>This amendment would create a blind spot for the intelligence community tracking terrorists with direct connections to the U.S. homeland</w:t>
      </w:r>
      <w:r w:rsidRPr="00002937">
        <w:rPr>
          <w:sz w:val="14"/>
        </w:rPr>
        <w:t xml:space="preserve">," </w:t>
      </w:r>
      <w:proofErr w:type="spellStart"/>
      <w:r w:rsidRPr="00002937">
        <w:rPr>
          <w:sz w:val="14"/>
        </w:rPr>
        <w:t>Goodlatte</w:t>
      </w:r>
      <w:proofErr w:type="spellEnd"/>
      <w:r w:rsidRPr="00002937">
        <w:rPr>
          <w:sz w:val="14"/>
        </w:rPr>
        <w:t xml:space="preserve"> said. "</w:t>
      </w:r>
      <w:r w:rsidRPr="00002937">
        <w:rPr>
          <w:rStyle w:val="TitleChar"/>
        </w:rPr>
        <w:t>Such an impediment would put American lives at risk of another terrorist attack."</w:t>
      </w:r>
      <w:r>
        <w:rPr>
          <w:rStyle w:val="TitleChar"/>
        </w:rPr>
        <w:t xml:space="preserve"> </w:t>
      </w:r>
      <w:r w:rsidRPr="00002937">
        <w:rPr>
          <w:sz w:val="14"/>
        </w:rPr>
        <w:t xml:space="preserve">The House last month passed an NSA reform bill 303-121 that would effectively end the NSA's bulk data collection of phone records. </w:t>
      </w:r>
    </w:p>
    <w:p w:rsidR="007C1E2B" w:rsidRDefault="007C1E2B" w:rsidP="007C1E2B">
      <w:pPr>
        <w:rPr>
          <w:sz w:val="14"/>
        </w:rPr>
      </w:pPr>
    </w:p>
    <w:p w:rsidR="007C1E2B" w:rsidRDefault="007C1E2B" w:rsidP="005A68F4">
      <w:pPr>
        <w:pStyle w:val="Heading4"/>
      </w:pPr>
      <w:r>
        <w:t>Ride cowboy ride</w:t>
      </w:r>
    </w:p>
    <w:p w:rsidR="007C1E2B" w:rsidRDefault="007C1E2B" w:rsidP="007C1E2B">
      <w:proofErr w:type="spellStart"/>
      <w:r w:rsidRPr="00852D60">
        <w:rPr>
          <w:rStyle w:val="Style13ptBold"/>
        </w:rPr>
        <w:t>Gulian</w:t>
      </w:r>
      <w:proofErr w:type="spellEnd"/>
      <w:r w:rsidRPr="00852D60">
        <w:rPr>
          <w:rStyle w:val="Style13ptBold"/>
        </w:rPr>
        <w:t xml:space="preserve"> 6/20</w:t>
      </w:r>
      <w:r>
        <w:t xml:space="preserve"> [</w:t>
      </w:r>
      <w:proofErr w:type="spellStart"/>
      <w:r>
        <w:t>Neema</w:t>
      </w:r>
      <w:proofErr w:type="spellEnd"/>
      <w:r>
        <w:t xml:space="preserve"> Singh – ALCU Washington Legislative Office, “House Tees Up Surveillance Reform for Senate”, 2014, https://www.aclu.org/blog/national-security/house-tees-surveillance-reform-senate \\NL]</w:t>
      </w:r>
    </w:p>
    <w:p w:rsidR="007C1E2B" w:rsidRPr="00852D60" w:rsidRDefault="007C1E2B" w:rsidP="007C1E2B">
      <w:pPr>
        <w:rPr>
          <w:rStyle w:val="TitleChar"/>
        </w:rPr>
      </w:pPr>
      <w:r w:rsidRPr="00852D60">
        <w:rPr>
          <w:rStyle w:val="TitleChar"/>
        </w:rPr>
        <w:t>For the second time</w:t>
      </w:r>
      <w:r w:rsidRPr="00852D60">
        <w:t xml:space="preserve"> in just one month, late last night </w:t>
      </w:r>
      <w:r w:rsidRPr="00852D60">
        <w:rPr>
          <w:rStyle w:val="TitleChar"/>
        </w:rPr>
        <w:t>the House</w:t>
      </w:r>
      <w:r w:rsidRPr="00852D60">
        <w:t xml:space="preserve"> of Representatives </w:t>
      </w:r>
      <w:r w:rsidRPr="00852D60">
        <w:rPr>
          <w:rStyle w:val="TitleChar"/>
        </w:rPr>
        <w:t>overwhelmingly passed legislation</w:t>
      </w:r>
      <w:r w:rsidRPr="00852D60">
        <w:t xml:space="preserve"> – </w:t>
      </w:r>
      <w:r w:rsidRPr="00852D60">
        <w:rPr>
          <w:rStyle w:val="TitleChar"/>
        </w:rPr>
        <w:t>this time as an amendment to an appropriations bill that will now move to the Senate</w:t>
      </w:r>
      <w:r w:rsidRPr="00852D60">
        <w:t xml:space="preserve"> – </w:t>
      </w:r>
      <w:r w:rsidRPr="00852D60">
        <w:rPr>
          <w:rStyle w:val="TitleChar"/>
        </w:rPr>
        <w:t>aimed at reining in NSA abuse.</w:t>
      </w:r>
    </w:p>
    <w:p w:rsidR="007C1E2B" w:rsidRPr="00852D60" w:rsidRDefault="007C1E2B" w:rsidP="007C1E2B">
      <w:r w:rsidRPr="00852D60">
        <w:rPr>
          <w:rStyle w:val="TitleChar"/>
        </w:rPr>
        <w:t>In a chamber that probably couldn’t pass legislation declaring the sky blue, the vote is a giant, flashing neon sign with one clear and unmistakable message: We want meaningful surveillance reform, and we want it right now</w:t>
      </w:r>
      <w:r>
        <w:t xml:space="preserve">.  </w:t>
      </w:r>
    </w:p>
    <w:p w:rsidR="007C1E2B" w:rsidRPr="00852D60" w:rsidRDefault="007C1E2B" w:rsidP="007C1E2B">
      <w:r>
        <w:t>So, how did this happen?</w:t>
      </w:r>
    </w:p>
    <w:p w:rsidR="007C1E2B" w:rsidRPr="00EF6393" w:rsidRDefault="007C1E2B" w:rsidP="007C1E2B">
      <w:pPr>
        <w:rPr>
          <w:b/>
          <w:bCs/>
          <w:u w:val="single"/>
        </w:rPr>
      </w:pPr>
      <w:r w:rsidRPr="00852D60">
        <w:t xml:space="preserve">You might remember that just </w:t>
      </w:r>
      <w:r w:rsidRPr="00852D60">
        <w:rPr>
          <w:rStyle w:val="TitleChar"/>
        </w:rPr>
        <w:t>last month the House passed the USA Freedom Act</w:t>
      </w:r>
      <w:r w:rsidRPr="00852D60">
        <w:t xml:space="preserve">, aimed at stopping the NSA from conducting bulk surveillance of Americans’ communications. Unfortunately, </w:t>
      </w:r>
      <w:r w:rsidRPr="00852D60">
        <w:rPr>
          <w:rStyle w:val="TitleChar"/>
        </w:rPr>
        <w:t>in the 11th hour before the Act passed the House, a series of provisions were stripped through backroom negotiations.</w:t>
      </w:r>
      <w:r w:rsidRPr="00852D60">
        <w:t xml:space="preserve"> </w:t>
      </w:r>
      <w:r w:rsidRPr="00852D60">
        <w:rPr>
          <w:rStyle w:val="TitleChar"/>
        </w:rPr>
        <w:t>The resulting legislation was</w:t>
      </w:r>
      <w:r w:rsidRPr="00852D60">
        <w:t xml:space="preserve">, at best, a quarter of a loaf, </w:t>
      </w:r>
      <w:r w:rsidRPr="00852D60">
        <w:rPr>
          <w:rStyle w:val="TitleChar"/>
        </w:rPr>
        <w:t xml:space="preserve">falling far short of what the American people deserved.  </w:t>
      </w:r>
    </w:p>
    <w:p w:rsidR="007C1E2B" w:rsidRPr="00852D60" w:rsidRDefault="007C1E2B" w:rsidP="007C1E2B">
      <w:r w:rsidRPr="00852D60">
        <w:t xml:space="preserve">But, around midnight last night, Representatives Jim </w:t>
      </w:r>
      <w:r w:rsidRPr="00852D60">
        <w:rPr>
          <w:rStyle w:val="TitleChar"/>
        </w:rPr>
        <w:t>Sensenbrenner</w:t>
      </w:r>
      <w:r w:rsidRPr="00852D60">
        <w:t xml:space="preserve"> (R-Wis.) </w:t>
      </w:r>
      <w:r w:rsidRPr="00852D60">
        <w:rPr>
          <w:rStyle w:val="TitleChar"/>
        </w:rPr>
        <w:t>and</w:t>
      </w:r>
      <w:r w:rsidRPr="00852D60">
        <w:t xml:space="preserve"> John </w:t>
      </w:r>
      <w:r w:rsidRPr="00852D60">
        <w:rPr>
          <w:rStyle w:val="TitleChar"/>
        </w:rPr>
        <w:t>Conyers</w:t>
      </w:r>
      <w:r w:rsidRPr="00852D60">
        <w:t xml:space="preserve"> (D-Mich.) – </w:t>
      </w:r>
      <w:r w:rsidRPr="00852D60">
        <w:rPr>
          <w:rStyle w:val="TitleChar"/>
        </w:rPr>
        <w:t xml:space="preserve">the lead Republican and Democrat of the House Judiciary Committee – proposed an amendment </w:t>
      </w:r>
      <w:r w:rsidRPr="00852D60">
        <w:rPr>
          <w:rStyle w:val="TitleChar"/>
        </w:rPr>
        <w:lastRenderedPageBreak/>
        <w:t>to the annual  Defense Appropriations Bill for FY 15, which would limit the types of surveillance activities our tax dollars can be used for</w:t>
      </w:r>
      <w:r w:rsidRPr="00852D60">
        <w:t xml:space="preserve">. </w:t>
      </w:r>
      <w:r w:rsidRPr="00852D60">
        <w:rPr>
          <w:rStyle w:val="TitleChar"/>
        </w:rPr>
        <w:t>The amendment included much-needed reforms that were similar to those that had been removed from the final version of the House USA Freedom Act. It passed by an overwhelming majority</w:t>
      </w:r>
      <w:r>
        <w:t xml:space="preserve"> (293-123).  </w:t>
      </w:r>
    </w:p>
    <w:p w:rsidR="007C1E2B" w:rsidRPr="00852D60" w:rsidRDefault="007C1E2B" w:rsidP="007C1E2B">
      <w:r w:rsidRPr="00852D60">
        <w:rPr>
          <w:rStyle w:val="TitleChar"/>
        </w:rPr>
        <w:t xml:space="preserve">The amendment would prevent funds from being used to search through U.S. citizens’ emails and phone calls under Section 702 of </w:t>
      </w:r>
      <w:r w:rsidRPr="00852D60">
        <w:t>the Foreign Intelligence Surveillance Act (</w:t>
      </w:r>
      <w:r w:rsidRPr="00852D60">
        <w:rPr>
          <w:rStyle w:val="TitleChar"/>
        </w:rPr>
        <w:t>FISA</w:t>
      </w:r>
      <w:r w:rsidRPr="00852D60">
        <w:t>) unless the government has reason to think they are involved in wrongdoing. While Section 702 was originally designed to target people abroad, not U.S. citizens, it has been used and abused as an end-run around our privacy laws. We now know that millions of Americans’ communications are – in the government’s words– being “incidentally” collected under 702 simply because they talk to someone abroad.   The legislation would prevent the government from using funds to mine these “incidental” communications.</w:t>
      </w:r>
    </w:p>
    <w:p w:rsidR="007C1E2B" w:rsidRPr="00852D60" w:rsidRDefault="007C1E2B" w:rsidP="007C1E2B">
      <w:r w:rsidRPr="00852D60">
        <w:t xml:space="preserve">In addition, </w:t>
      </w:r>
      <w:r w:rsidRPr="00852D60">
        <w:rPr>
          <w:rStyle w:val="TitleChar"/>
        </w:rPr>
        <w:t>the amendment would stop the government from using funds to request or force tech companies or developers to build “back doors” into their products, which the government could then walk right through whenever they wanted to conduct surveillance.</w:t>
      </w:r>
    </w:p>
    <w:p w:rsidR="007C1E2B" w:rsidRPr="00852D60" w:rsidRDefault="007C1E2B" w:rsidP="007C1E2B">
      <w:r w:rsidRPr="00EF6393">
        <w:rPr>
          <w:rStyle w:val="TitleChar"/>
        </w:rPr>
        <w:t>The vote reaffirms that the version of the USA Freedom Act passed by the House is simply not enough. And it sends</w:t>
      </w:r>
      <w:r w:rsidRPr="00852D60">
        <w:rPr>
          <w:rStyle w:val="TitleChar"/>
        </w:rPr>
        <w:t xml:space="preserve"> a strong message to the Senate</w:t>
      </w:r>
      <w:r w:rsidRPr="00852D60">
        <w:t xml:space="preserve">: If even the House can agree on the need for surveillance reform – twice – then </w:t>
      </w:r>
      <w:r w:rsidRPr="00EF6393">
        <w:rPr>
          <w:rStyle w:val="TitleChar"/>
        </w:rPr>
        <w:t>it’s clearly high time to change the law</w:t>
      </w:r>
      <w:r w:rsidRPr="00852D60">
        <w:t>.</w:t>
      </w:r>
    </w:p>
    <w:p w:rsidR="007C1E2B" w:rsidRDefault="007C1E2B" w:rsidP="007C1E2B">
      <w:pPr>
        <w:pStyle w:val="Heading2"/>
      </w:pPr>
      <w:r>
        <w:lastRenderedPageBreak/>
        <w:t xml:space="preserve">Thumpers </w:t>
      </w:r>
    </w:p>
    <w:p w:rsidR="007C1E2B" w:rsidRDefault="007C1E2B" w:rsidP="007C1E2B">
      <w:pPr>
        <w:pStyle w:val="Heading3"/>
      </w:pPr>
      <w:r>
        <w:lastRenderedPageBreak/>
        <w:t>Multiple Thumpers</w:t>
      </w:r>
    </w:p>
    <w:p w:rsidR="007C1E2B" w:rsidRDefault="007C1E2B" w:rsidP="005A68F4">
      <w:pPr>
        <w:pStyle w:val="Heading4"/>
      </w:pPr>
      <w:r>
        <w:t>Obama has other shit on his plate – Benghazi lawsuit, highway trust fund, stopgap funding, veteran’s health care, human trafficking and terrorism insurance – all come before NSA reform</w:t>
      </w:r>
    </w:p>
    <w:p w:rsidR="007C1E2B" w:rsidRDefault="007C1E2B" w:rsidP="007C1E2B">
      <w:proofErr w:type="spellStart"/>
      <w:r w:rsidRPr="00A42EB4">
        <w:rPr>
          <w:rStyle w:val="Style13ptBold"/>
        </w:rPr>
        <w:t>Hulse</w:t>
      </w:r>
      <w:proofErr w:type="spellEnd"/>
      <w:r w:rsidRPr="00A42EB4">
        <w:rPr>
          <w:rStyle w:val="Style13ptBold"/>
        </w:rPr>
        <w:t xml:space="preserve"> 7/2</w:t>
      </w:r>
      <w:r>
        <w:t xml:space="preserve"> [Carl – political reporter for the New York Times, 2014, “As Midterms Near, Even Minimal Hopes for Action Sink”, LexisNexis \\NL]</w:t>
      </w:r>
    </w:p>
    <w:p w:rsidR="007C1E2B" w:rsidRDefault="007C1E2B" w:rsidP="007C1E2B">
      <w:r>
        <w:t xml:space="preserve">The effort to revive the appropriations process is teetering. </w:t>
      </w:r>
      <w:r w:rsidRPr="00A42EB4">
        <w:rPr>
          <w:rStyle w:val="TitleChar"/>
        </w:rPr>
        <w:t>House Republicans are preparing a lawsuit challenging the power of the president</w:t>
      </w:r>
      <w:r>
        <w:t xml:space="preserve">, who denounces that move as a stunt. </w:t>
      </w:r>
      <w:r w:rsidRPr="00A42EB4">
        <w:rPr>
          <w:rStyle w:val="TitleChar"/>
        </w:rPr>
        <w:t>A special Republican-created House panel on the attacks in Benghazi</w:t>
      </w:r>
      <w:r>
        <w:t xml:space="preserve">, Libya, </w:t>
      </w:r>
      <w:r w:rsidRPr="00A42EB4">
        <w:rPr>
          <w:rStyle w:val="TitleChar"/>
        </w:rPr>
        <w:t>will hold hearings this fall</w:t>
      </w:r>
      <w:r>
        <w:t>. The positions of both parties are hardening.</w:t>
      </w:r>
    </w:p>
    <w:p w:rsidR="007C1E2B" w:rsidRDefault="007C1E2B" w:rsidP="007C1E2B">
      <w:r>
        <w:t xml:space="preserve">As a result, </w:t>
      </w:r>
      <w:r w:rsidRPr="00A42EB4">
        <w:rPr>
          <w:rStyle w:val="TitleChar"/>
        </w:rPr>
        <w:t>minimal expectations for achievement</w:t>
      </w:r>
      <w:r>
        <w:t xml:space="preserve"> in the final months of the 113th Congress -- and </w:t>
      </w:r>
      <w:r w:rsidRPr="00A42EB4">
        <w:rPr>
          <w:rStyle w:val="TitleChar"/>
        </w:rPr>
        <w:t>at the midpoint of</w:t>
      </w:r>
      <w:r>
        <w:t xml:space="preserve"> President </w:t>
      </w:r>
      <w:r w:rsidRPr="00A42EB4">
        <w:rPr>
          <w:rStyle w:val="TitleChar"/>
        </w:rPr>
        <w:t>Obama's second term</w:t>
      </w:r>
      <w:r>
        <w:t xml:space="preserve"> -- </w:t>
      </w:r>
      <w:r w:rsidRPr="00A42EB4">
        <w:rPr>
          <w:rStyle w:val="TitleChar"/>
        </w:rPr>
        <w:t>are sinking lower</w:t>
      </w:r>
      <w:r>
        <w:t>, if that is possible.</w:t>
      </w:r>
    </w:p>
    <w:p w:rsidR="007C1E2B" w:rsidRDefault="007C1E2B" w:rsidP="007C1E2B">
      <w:r w:rsidRPr="00A42EB4">
        <w:rPr>
          <w:rStyle w:val="TitleChar"/>
        </w:rPr>
        <w:t>Failure to act in a few crucial cases could imperil the fragile economic recovery</w:t>
      </w:r>
      <w:r>
        <w:t xml:space="preserve">. </w:t>
      </w:r>
      <w:r w:rsidRPr="00A42EB4">
        <w:rPr>
          <w:rStyle w:val="TitleChar"/>
        </w:rPr>
        <w:t>If Congress cannot reach agreement on spending bills or stopgap funding by Oct. 1, another government shutdown could result.</w:t>
      </w:r>
      <w:r>
        <w:t xml:space="preserve"> And i</w:t>
      </w:r>
      <w:r w:rsidRPr="00A42EB4">
        <w:rPr>
          <w:rStyle w:val="TitleChar"/>
        </w:rPr>
        <w:t>f Congress and the White House do not quickly find money for the depleted Highway Trust Fund, states could be forced to suspend job-providing road and bridge projects</w:t>
      </w:r>
      <w:r>
        <w:t xml:space="preserve"> at the height of the construction season in August.</w:t>
      </w:r>
    </w:p>
    <w:p w:rsidR="007C1E2B" w:rsidRDefault="007C1E2B" w:rsidP="007C1E2B">
      <w:r>
        <w:t>Top Democratic and Republican officials expect that Congress will avert both potential crises, though not without the usual partisan brinkmanship. Republicans do not want to be seen as causing another unpopular government shutdown a month before an election they believe is trending their way, and neither party wants to see workers idled from good-paying jobs on community construction projects.</w:t>
      </w:r>
    </w:p>
    <w:p w:rsidR="007C1E2B" w:rsidRPr="00A42EB4" w:rsidRDefault="007C1E2B" w:rsidP="007C1E2B">
      <w:pPr>
        <w:rPr>
          <w:rStyle w:val="TitleChar"/>
        </w:rPr>
      </w:pPr>
      <w:r w:rsidRPr="00A42EB4">
        <w:rPr>
          <w:rStyle w:val="TitleChar"/>
        </w:rPr>
        <w:t>While the House and Senate may find a way to keep road construction going and federal agencies open, what they do beyond that is an open question. Legislation on veterans' health care, human trafficking and terrorism insurance are on a scaled-back set of achievable priorities, along with an administration request for more border funding.</w:t>
      </w:r>
    </w:p>
    <w:p w:rsidR="007C1E2B" w:rsidRPr="00A42EB4" w:rsidRDefault="007C1E2B" w:rsidP="007C1E2B">
      <w:pPr>
        <w:rPr>
          <w:rStyle w:val="TitleChar"/>
        </w:rPr>
      </w:pPr>
      <w:r>
        <w:t xml:space="preserve">But </w:t>
      </w:r>
      <w:r w:rsidRPr="00A42EB4">
        <w:rPr>
          <w:rStyle w:val="TitleChar"/>
        </w:rPr>
        <w:t>the collapse of immigration legislation has left a very big hole.</w:t>
      </w:r>
    </w:p>
    <w:p w:rsidR="007C1E2B" w:rsidRDefault="007C1E2B" w:rsidP="007C1E2B">
      <w:pPr>
        <w:pStyle w:val="Heading3"/>
      </w:pPr>
      <w:r w:rsidRPr="00EF6393">
        <w:lastRenderedPageBreak/>
        <w:t>HTF</w:t>
      </w:r>
      <w:r>
        <w:t xml:space="preserve"> Thumper</w:t>
      </w:r>
    </w:p>
    <w:p w:rsidR="007C1E2B" w:rsidRDefault="007C1E2B" w:rsidP="005A68F4">
      <w:pPr>
        <w:pStyle w:val="Heading4"/>
      </w:pPr>
      <w:r>
        <w:t>Obama is spending significant political capital on the highway trust fund – massively unpopular</w:t>
      </w:r>
    </w:p>
    <w:p w:rsidR="007C1E2B" w:rsidRDefault="007C1E2B" w:rsidP="007C1E2B">
      <w:r w:rsidRPr="00EF6393">
        <w:rPr>
          <w:rStyle w:val="Style13ptBold"/>
        </w:rPr>
        <w:t>Warren 7/2</w:t>
      </w:r>
      <w:r>
        <w:t xml:space="preserve"> [James – political reporter for </w:t>
      </w:r>
      <w:proofErr w:type="spellStart"/>
      <w:r>
        <w:t>DailyNews</w:t>
      </w:r>
      <w:proofErr w:type="spellEnd"/>
      <w:r>
        <w:t>, 2014, “</w:t>
      </w:r>
      <w:proofErr w:type="spellStart"/>
      <w:r>
        <w:t>Prez</w:t>
      </w:r>
      <w:proofErr w:type="spellEnd"/>
      <w:r>
        <w:t xml:space="preserve"> blasts gridlock on road funding”, LexisNexis \\NL]</w:t>
      </w:r>
    </w:p>
    <w:p w:rsidR="007C1E2B" w:rsidRPr="00EF6393" w:rsidRDefault="007C1E2B" w:rsidP="007C1E2B">
      <w:pPr>
        <w:rPr>
          <w:rStyle w:val="TitleChar"/>
        </w:rPr>
      </w:pPr>
      <w:r>
        <w:t xml:space="preserve">WASHINGTON - President </w:t>
      </w:r>
      <w:r w:rsidRPr="00EF6393">
        <w:rPr>
          <w:rStyle w:val="TitleChar"/>
        </w:rPr>
        <w:t>Obama hopes there's a bridge to sanity in funding the nation's decaying transportation system.</w:t>
      </w:r>
    </w:p>
    <w:p w:rsidR="007C1E2B" w:rsidRPr="00EF6393" w:rsidRDefault="007C1E2B" w:rsidP="007C1E2B">
      <w:pPr>
        <w:rPr>
          <w:rStyle w:val="TitleChar"/>
        </w:rPr>
      </w:pPr>
      <w:r w:rsidRPr="00EF6393">
        <w:rPr>
          <w:rStyle w:val="Emphasis"/>
        </w:rPr>
        <w:t>Skewering Republicans</w:t>
      </w:r>
      <w:r>
        <w:t xml:space="preserve"> </w:t>
      </w:r>
      <w:r w:rsidRPr="00EF6393">
        <w:rPr>
          <w:rStyle w:val="TitleChar"/>
        </w:rPr>
        <w:t>Tuesday for their role in not replenishing the Highway Trust Fund</w:t>
      </w:r>
      <w:r>
        <w:t xml:space="preserve">, </w:t>
      </w:r>
      <w:r w:rsidRPr="00EF6393">
        <w:rPr>
          <w:rStyle w:val="TitleChar"/>
        </w:rPr>
        <w:t>Obama said 700,000 construction jobs are at risk.</w:t>
      </w:r>
    </w:p>
    <w:p w:rsidR="007C1E2B" w:rsidRPr="00EF6393" w:rsidRDefault="007C1E2B" w:rsidP="007C1E2B">
      <w:pPr>
        <w:rPr>
          <w:rStyle w:val="TitleChar"/>
        </w:rPr>
      </w:pPr>
      <w:r>
        <w:t>"</w:t>
      </w:r>
      <w:r w:rsidRPr="00EF6393">
        <w:rPr>
          <w:rStyle w:val="TitleChar"/>
        </w:rPr>
        <w:t xml:space="preserve">It's not crazy, it's not socialism. It's not the imperial presidency - no laws are broken. We're just building roads and bridges like we've been doing for the last, I don't know, 50, 100 years," Obama said </w:t>
      </w:r>
      <w:r w:rsidRPr="00EF6393">
        <w:t>in a speech near a key commuter bridge in the nation's capital.</w:t>
      </w:r>
    </w:p>
    <w:p w:rsidR="007C1E2B" w:rsidRPr="00EF6393" w:rsidRDefault="007C1E2B" w:rsidP="007C1E2B">
      <w:r w:rsidRPr="00EF6393">
        <w:rPr>
          <w:rStyle w:val="TitleChar"/>
        </w:rPr>
        <w:t>The fund</w:t>
      </w:r>
      <w:r>
        <w:t xml:space="preserve">, which pays for building and repairing bridges and roads, </w:t>
      </w:r>
      <w:r w:rsidRPr="00EF6393">
        <w:rPr>
          <w:rStyle w:val="TitleChar"/>
        </w:rPr>
        <w:t xml:space="preserve">is on track toward </w:t>
      </w:r>
      <w:proofErr w:type="spellStart"/>
      <w:r w:rsidRPr="00EF6393">
        <w:rPr>
          <w:rStyle w:val="TitleChar"/>
        </w:rPr>
        <w:t>insolvency.The</w:t>
      </w:r>
      <w:proofErr w:type="spellEnd"/>
      <w:r w:rsidRPr="00EF6393">
        <w:rPr>
          <w:rStyle w:val="TitleChar"/>
        </w:rPr>
        <w:t xml:space="preserve"> administration proposes overall tax reform to end the reliance on gas taxes to replenish the fund</w:t>
      </w:r>
      <w:r>
        <w:t xml:space="preserve">. But </w:t>
      </w:r>
      <w:r w:rsidRPr="00EF6393">
        <w:rPr>
          <w:rStyle w:val="TitleChar"/>
        </w:rPr>
        <w:t>Republicans and Democrats are feuding over a solution</w:t>
      </w:r>
      <w:r>
        <w:t xml:space="preserve">, </w:t>
      </w:r>
      <w:r w:rsidRPr="00EF6393">
        <w:rPr>
          <w:rStyle w:val="TitleChar"/>
        </w:rPr>
        <w:t>with the administration claiming cutbacks in reimbursements</w:t>
      </w:r>
      <w:r>
        <w:t xml:space="preserve"> to states could come as early as Aug. 1.</w:t>
      </w:r>
    </w:p>
    <w:p w:rsidR="007C1E2B" w:rsidRDefault="007C1E2B" w:rsidP="005A68F4">
      <w:pPr>
        <w:pStyle w:val="Heading4"/>
      </w:pPr>
      <w:r>
        <w:t>HTF is expensive and unpopular – thumps their spending link</w:t>
      </w:r>
    </w:p>
    <w:p w:rsidR="007C1E2B" w:rsidRDefault="007C1E2B" w:rsidP="007C1E2B">
      <w:r w:rsidRPr="00D419B2">
        <w:rPr>
          <w:rStyle w:val="Style13ptBold"/>
        </w:rPr>
        <w:t xml:space="preserve">Hennessey and </w:t>
      </w:r>
      <w:proofErr w:type="spellStart"/>
      <w:r w:rsidRPr="00D419B2">
        <w:rPr>
          <w:rStyle w:val="Style13ptBold"/>
        </w:rPr>
        <w:t>Memoli</w:t>
      </w:r>
      <w:proofErr w:type="spellEnd"/>
      <w:r w:rsidRPr="00D419B2">
        <w:rPr>
          <w:rStyle w:val="Style13ptBold"/>
        </w:rPr>
        <w:t xml:space="preserve"> 14</w:t>
      </w:r>
      <w:r>
        <w:t xml:space="preserve"> [Kathleen and Michael A. – political reporters for </w:t>
      </w:r>
      <w:proofErr w:type="spellStart"/>
      <w:r>
        <w:t>LATimes</w:t>
      </w:r>
      <w:proofErr w:type="spellEnd"/>
      <w:r>
        <w:t>, May 15, “Stalemate on road funds a 'highway cliff'; Obama prods Congress to replenish construction money that could dry up soon”, LexisNexis \\accessed 7/2/14 \\NL]</w:t>
      </w:r>
    </w:p>
    <w:p w:rsidR="007C1E2B" w:rsidRPr="00D419B2" w:rsidRDefault="007C1E2B" w:rsidP="007C1E2B">
      <w:pPr>
        <w:rPr>
          <w:rStyle w:val="TitleChar"/>
        </w:rPr>
      </w:pPr>
      <w:r>
        <w:t xml:space="preserve">On Wednesday, President </w:t>
      </w:r>
      <w:r w:rsidRPr="00D419B2">
        <w:rPr>
          <w:rStyle w:val="TitleChar"/>
        </w:rPr>
        <w:t>Obama prodded Congress to move quickly</w:t>
      </w:r>
      <w:r>
        <w:t xml:space="preserve">, </w:t>
      </w:r>
      <w:r w:rsidRPr="00D419B2">
        <w:rPr>
          <w:rStyle w:val="TitleChar"/>
        </w:rPr>
        <w:t>calling infrastructure investment essential to the nation's economic future.</w:t>
      </w:r>
    </w:p>
    <w:p w:rsidR="007C1E2B" w:rsidRDefault="007C1E2B" w:rsidP="007C1E2B">
      <w:r>
        <w:t>"</w:t>
      </w:r>
      <w:r w:rsidRPr="00D419B2">
        <w:rPr>
          <w:rStyle w:val="TitleChar"/>
        </w:rPr>
        <w:t>First-class infrastructure attracts first-class jobs</w:t>
      </w:r>
      <w:r>
        <w:t xml:space="preserve">," </w:t>
      </w:r>
      <w:r w:rsidRPr="00D419B2">
        <w:rPr>
          <w:rStyle w:val="TitleChar"/>
        </w:rPr>
        <w:t>Obama said</w:t>
      </w:r>
      <w:r>
        <w:t>, standing against the backdrop of one of the nation's most ambitious infrastructure projects, New York's aging Tappan Zee Bridge and its partially built $4-billion replacement.</w:t>
      </w:r>
    </w:p>
    <w:p w:rsidR="007C1E2B" w:rsidRDefault="007C1E2B" w:rsidP="007C1E2B">
      <w:r>
        <w:t>Failure to agree on new funding sources will put at risk more than 112,000 highway projects, 5,600 transit programs and nearly 700,000 jobs, the White House warned.</w:t>
      </w:r>
    </w:p>
    <w:p w:rsidR="007C1E2B" w:rsidRDefault="007C1E2B" w:rsidP="007C1E2B">
      <w:r w:rsidRPr="00D419B2">
        <w:rPr>
          <w:rStyle w:val="TitleChar"/>
        </w:rPr>
        <w:t>In addition to keeping federal funds flowing</w:t>
      </w:r>
      <w:r>
        <w:t xml:space="preserve">, </w:t>
      </w:r>
      <w:r w:rsidRPr="00D419B2">
        <w:rPr>
          <w:rStyle w:val="TitleChar"/>
        </w:rPr>
        <w:t>lawmakers must come up with a longer-term solution</w:t>
      </w:r>
      <w:r>
        <w:t xml:space="preserve"> to close a projected $16-billion annual shortfall in the trust. But key figures on Capitol Hill remain at odds over how to make up the gap.</w:t>
      </w:r>
    </w:p>
    <w:p w:rsidR="007C1E2B" w:rsidRPr="00D419B2" w:rsidRDefault="007C1E2B" w:rsidP="007C1E2B">
      <w:pPr>
        <w:rPr>
          <w:sz w:val="12"/>
        </w:rPr>
      </w:pPr>
      <w:r w:rsidRPr="00D419B2">
        <w:rPr>
          <w:sz w:val="12"/>
        </w:rPr>
        <w:t>Washington finds itself in this jam because taxes on gasoline and diesel fuel, which provide 90% of the revenue for the Highway Trust Fund, no longer raise enough money to support the programs, in part because cars have become more fuel-efficient.</w:t>
      </w:r>
    </w:p>
    <w:p w:rsidR="007C1E2B" w:rsidRPr="00D419B2" w:rsidRDefault="007C1E2B" w:rsidP="007C1E2B">
      <w:pPr>
        <w:rPr>
          <w:sz w:val="12"/>
        </w:rPr>
      </w:pPr>
      <w:r w:rsidRPr="00D419B2">
        <w:rPr>
          <w:sz w:val="12"/>
        </w:rPr>
        <w:t>Congress last passed a major transportation bill in 2012, authorizing spending on such areas as public transit and safety programs. Major business groups and labor unions are pushing lawmakers to pass a longer-term package.</w:t>
      </w:r>
    </w:p>
    <w:p w:rsidR="007C1E2B" w:rsidRPr="00D419B2" w:rsidRDefault="007C1E2B" w:rsidP="007C1E2B">
      <w:pPr>
        <w:rPr>
          <w:sz w:val="12"/>
        </w:rPr>
      </w:pPr>
      <w:r w:rsidRPr="00D419B2">
        <w:rPr>
          <w:sz w:val="12"/>
        </w:rPr>
        <w:t>Some lawmakers are also eager to renew the bill because it would give them an opportunity to trumpet the role of the federal government.</w:t>
      </w:r>
    </w:p>
    <w:p w:rsidR="007C1E2B" w:rsidRPr="00D419B2" w:rsidRDefault="007C1E2B" w:rsidP="007C1E2B">
      <w:pPr>
        <w:rPr>
          <w:sz w:val="12"/>
        </w:rPr>
      </w:pPr>
      <w:r w:rsidRPr="00D419B2">
        <w:rPr>
          <w:sz w:val="12"/>
        </w:rPr>
        <w:t>Lawmakers are only now taking their first steps. Sen. Barbara Boxer (D-Calif.), chairwoman of the Senate Environment and Public Works Committee, announced a bipartisan proposal this week that would keep highway spending at existing levels, indexed for inflation, for six years. But the plan was silent on the key question of how to replenish the trust fund, leaving that to the Senate Finance Committee.</w:t>
      </w:r>
    </w:p>
    <w:p w:rsidR="007C1E2B" w:rsidRPr="00D419B2" w:rsidRDefault="007C1E2B" w:rsidP="007C1E2B">
      <w:pPr>
        <w:rPr>
          <w:sz w:val="12"/>
        </w:rPr>
      </w:pPr>
      <w:r w:rsidRPr="00D419B2">
        <w:rPr>
          <w:sz w:val="12"/>
        </w:rPr>
        <w:t>The previous two-year transportation bill tapped the Treasury to make up for a projected gap, but the highway fund ran dry faster than anticipated.</w:t>
      </w:r>
    </w:p>
    <w:p w:rsidR="007C1E2B" w:rsidRPr="00D419B2" w:rsidRDefault="007C1E2B" w:rsidP="007C1E2B">
      <w:pPr>
        <w:rPr>
          <w:sz w:val="12"/>
        </w:rPr>
      </w:pPr>
      <w:r w:rsidRPr="00D419B2">
        <w:rPr>
          <w:sz w:val="12"/>
        </w:rPr>
        <w:t>One proposed solution would increase the current 18.4-cent-per-gallon gas tax. Federal fuel taxes have not been raised since 1993, but doing so this year seems unlikely when the entire House and more than a third of the Senate are up for election.</w:t>
      </w:r>
    </w:p>
    <w:p w:rsidR="007C1E2B" w:rsidRPr="00D419B2" w:rsidRDefault="007C1E2B" w:rsidP="007C1E2B">
      <w:pPr>
        <w:rPr>
          <w:sz w:val="12"/>
        </w:rPr>
      </w:pPr>
      <w:r w:rsidRPr="00D419B2">
        <w:rPr>
          <w:sz w:val="12"/>
        </w:rPr>
        <w:lastRenderedPageBreak/>
        <w:t>Rep. Bill Shuster (R-Pa.), chairman of the House Transportation Committee, has yet to put forward a proposal. Rep. Dave Camp (R-Mich.), the departing chairman of the Ways and Means Committee, called for dedicating $126.5 billion to the trust fund as part of a major overhaul of the nation's tax code, which would fully fund highway projects for eight years.</w:t>
      </w:r>
    </w:p>
    <w:p w:rsidR="007C1E2B" w:rsidRPr="00D419B2" w:rsidRDefault="007C1E2B" w:rsidP="007C1E2B">
      <w:pPr>
        <w:rPr>
          <w:rStyle w:val="TitleChar"/>
        </w:rPr>
      </w:pPr>
      <w:r w:rsidRPr="00D419B2">
        <w:rPr>
          <w:rStyle w:val="TitleChar"/>
        </w:rPr>
        <w:t>The White House has also called for replenishing the trust fund through an overhaul of the corporate tax system.</w:t>
      </w:r>
    </w:p>
    <w:p w:rsidR="007C1E2B" w:rsidRPr="00D419B2" w:rsidRDefault="007C1E2B" w:rsidP="007C1E2B">
      <w:pPr>
        <w:rPr>
          <w:rStyle w:val="TitleChar"/>
        </w:rPr>
      </w:pPr>
      <w:r>
        <w:t>"This is an area where there is bipartisan interest," Transportation Secretary Anthony Foxx told reporters this week. "</w:t>
      </w:r>
      <w:r w:rsidRPr="00D419B2">
        <w:rPr>
          <w:rStyle w:val="TitleChar"/>
        </w:rPr>
        <w:t>It's just that we have to play this out and work hard every day to make progress on it."</w:t>
      </w:r>
    </w:p>
    <w:p w:rsidR="007C1E2B" w:rsidRPr="00D419B2" w:rsidRDefault="007C1E2B" w:rsidP="007C1E2B">
      <w:pPr>
        <w:rPr>
          <w:rStyle w:val="TitleChar"/>
        </w:rPr>
      </w:pPr>
      <w:r w:rsidRPr="00D419B2">
        <w:rPr>
          <w:rStyle w:val="TitleChar"/>
        </w:rPr>
        <w:t>But prospects for a major deal on tax reform are dim, and time is running out.</w:t>
      </w:r>
    </w:p>
    <w:p w:rsidR="007C1E2B" w:rsidRDefault="007C1E2B" w:rsidP="007C1E2B">
      <w:r>
        <w:t>"</w:t>
      </w:r>
      <w:r w:rsidRPr="00D419B2">
        <w:rPr>
          <w:rStyle w:val="TitleChar"/>
        </w:rPr>
        <w:t>The uncertainty is troubling</w:t>
      </w:r>
      <w:r>
        <w:t xml:space="preserve">," said David </w:t>
      </w:r>
      <w:proofErr w:type="spellStart"/>
      <w:r>
        <w:t>Parkhurst</w:t>
      </w:r>
      <w:proofErr w:type="spellEnd"/>
      <w:r>
        <w:t xml:space="preserve">, staff director for the National Governors Assn.'s office of federal relations, noting that </w:t>
      </w:r>
      <w:r w:rsidRPr="00D419B2">
        <w:rPr>
          <w:rStyle w:val="TitleChar"/>
        </w:rPr>
        <w:t>states are likely to bear the brunt of any funding lapse</w:t>
      </w:r>
      <w:r>
        <w:t>.</w:t>
      </w:r>
    </w:p>
    <w:p w:rsidR="007C1E2B" w:rsidRDefault="007C1E2B" w:rsidP="007C1E2B">
      <w:r>
        <w:t xml:space="preserve">"The states have spent the money. </w:t>
      </w:r>
      <w:r w:rsidRPr="00D419B2">
        <w:rPr>
          <w:rStyle w:val="TitleChar"/>
        </w:rPr>
        <w:t>The states have paid the</w:t>
      </w:r>
      <w:r>
        <w:t xml:space="preserve"> bill," </w:t>
      </w:r>
      <w:proofErr w:type="spellStart"/>
      <w:r>
        <w:t>Parkhurst</w:t>
      </w:r>
      <w:proofErr w:type="spellEnd"/>
      <w:r>
        <w:t xml:space="preserve"> said. "</w:t>
      </w:r>
      <w:r w:rsidRPr="00D419B2">
        <w:rPr>
          <w:rStyle w:val="TitleChar"/>
        </w:rPr>
        <w:t>If the trust fund shortfall goes down to zero and the federal government is unable to make those cash reimbursement payments to the states for work already done, the states are on the hook</w:t>
      </w:r>
      <w:r>
        <w:t>."</w:t>
      </w:r>
    </w:p>
    <w:p w:rsidR="007C1E2B" w:rsidRDefault="007C1E2B" w:rsidP="007C1E2B">
      <w:r w:rsidRPr="00D419B2">
        <w:rPr>
          <w:rStyle w:val="TitleChar"/>
        </w:rPr>
        <w:t>The president cast the issue as bipartisan, but blamed Republicans for cutting funds for building projects and refusing to work with him out of political spite</w:t>
      </w:r>
      <w:r>
        <w:t>. "</w:t>
      </w:r>
      <w:r w:rsidRPr="00D419B2">
        <w:rPr>
          <w:rStyle w:val="TitleChar"/>
        </w:rPr>
        <w:t>Usually they show up at ribbon-cuttings for projects they refuse to fund</w:t>
      </w:r>
      <w:r>
        <w:t xml:space="preserve">," </w:t>
      </w:r>
      <w:r w:rsidRPr="00D419B2">
        <w:rPr>
          <w:rStyle w:val="TitleChar"/>
        </w:rPr>
        <w:t>Obama said</w:t>
      </w:r>
      <w:r>
        <w:t xml:space="preserve">. "I </w:t>
      </w:r>
      <w:r w:rsidRPr="00D419B2">
        <w:rPr>
          <w:rStyle w:val="TitleChar"/>
        </w:rPr>
        <w:t>guarantee you they will have more than enough to disagree with me about. But let's not fight on something we all know makes sens</w:t>
      </w:r>
      <w:r>
        <w:t>e."</w:t>
      </w:r>
    </w:p>
    <w:p w:rsidR="007C1E2B" w:rsidRDefault="007C1E2B" w:rsidP="007C1E2B"/>
    <w:p w:rsidR="007C1E2B" w:rsidRDefault="007C1E2B" w:rsidP="005A68F4">
      <w:pPr>
        <w:pStyle w:val="Heading4"/>
      </w:pPr>
      <w:r>
        <w:t>Highway trust fund thumps – Obama pushing, spending unpopular</w:t>
      </w:r>
    </w:p>
    <w:p w:rsidR="007C1E2B" w:rsidRDefault="007C1E2B" w:rsidP="007C1E2B">
      <w:r w:rsidRPr="001F2969">
        <w:rPr>
          <w:rStyle w:val="Style13ptBold"/>
        </w:rPr>
        <w:t>Robbins 7/2</w:t>
      </w:r>
      <w:r>
        <w:t xml:space="preserve"> [Rebecca – writer for the Washington Post, 2014, “Obama urges Congress to act on highway funding”, LexisNexis \\NL]</w:t>
      </w:r>
    </w:p>
    <w:p w:rsidR="007C1E2B" w:rsidRPr="00A42EB4" w:rsidRDefault="007C1E2B" w:rsidP="007C1E2B">
      <w:pPr>
        <w:rPr>
          <w:rStyle w:val="TitleChar"/>
        </w:rPr>
      </w:pPr>
      <w:r>
        <w:t xml:space="preserve">Striking a combative tone, President </w:t>
      </w:r>
      <w:r w:rsidRPr="00A42EB4">
        <w:rPr>
          <w:rStyle w:val="TitleChar"/>
        </w:rPr>
        <w:t>Obama</w:t>
      </w:r>
      <w:r>
        <w:t xml:space="preserve"> on Tuesday </w:t>
      </w:r>
      <w:r w:rsidRPr="00A42EB4">
        <w:rPr>
          <w:rStyle w:val="TitleChar"/>
        </w:rPr>
        <w:t>blamed</w:t>
      </w:r>
      <w:r>
        <w:t xml:space="preserve"> congressional </w:t>
      </w:r>
      <w:r w:rsidRPr="00A42EB4">
        <w:rPr>
          <w:rStyle w:val="TitleChar"/>
        </w:rPr>
        <w:t>Republicans with holding up his plan to replenish a nearly depleted trust fund for highway and bridge repairs.</w:t>
      </w:r>
    </w:p>
    <w:p w:rsidR="007C1E2B" w:rsidRDefault="007C1E2B" w:rsidP="007C1E2B">
      <w:r w:rsidRPr="00A42EB4">
        <w:rPr>
          <w:rStyle w:val="TitleChar"/>
        </w:rPr>
        <w:t>Obama used a speech</w:t>
      </w:r>
      <w:r>
        <w:t xml:space="preserve"> at the Georgetown Waterfront Park </w:t>
      </w:r>
      <w:r w:rsidRPr="00A42EB4">
        <w:rPr>
          <w:rStyle w:val="TitleChar"/>
        </w:rPr>
        <w:t xml:space="preserve">to urge lawmakers to pass his </w:t>
      </w:r>
      <w:r>
        <w:t xml:space="preserve">four-year, $302 billion transportation policy </w:t>
      </w:r>
      <w:r w:rsidRPr="00A42EB4">
        <w:rPr>
          <w:rStyle w:val="TitleChar"/>
        </w:rPr>
        <w:t>plan</w:t>
      </w:r>
      <w:r>
        <w:t>, which would devote $63 billion to boost the Highway Trust Fund.</w:t>
      </w:r>
    </w:p>
    <w:p w:rsidR="007C1E2B" w:rsidRDefault="007C1E2B" w:rsidP="007C1E2B">
      <w:r>
        <w:t xml:space="preserve">"So far, House </w:t>
      </w:r>
      <w:r w:rsidRPr="00A42EB4">
        <w:rPr>
          <w:rStyle w:val="TitleChar"/>
        </w:rPr>
        <w:t>Republicans</w:t>
      </w:r>
      <w:r>
        <w:t xml:space="preserve"> </w:t>
      </w:r>
      <w:r w:rsidRPr="00A42EB4">
        <w:rPr>
          <w:rStyle w:val="TitleChar"/>
        </w:rPr>
        <w:t>have refused to act on this idea. I haven't heard a good reason why they haven't acted</w:t>
      </w:r>
      <w:r>
        <w:t xml:space="preserve"> </w:t>
      </w:r>
      <w:r w:rsidRPr="00A42EB4">
        <w:rPr>
          <w:rStyle w:val="TitleChar"/>
        </w:rPr>
        <w:t>- it's not like they've been busy with other stuff,"</w:t>
      </w:r>
      <w:r>
        <w:t xml:space="preserve"> </w:t>
      </w:r>
      <w:r w:rsidRPr="00A42EB4">
        <w:rPr>
          <w:rStyle w:val="TitleChar"/>
        </w:rPr>
        <w:t>Obama said</w:t>
      </w:r>
      <w:r>
        <w:t xml:space="preserve"> to a chorus of laughter from a crowd of about 500 supporters.</w:t>
      </w:r>
    </w:p>
    <w:p w:rsidR="007C1E2B" w:rsidRDefault="007C1E2B" w:rsidP="007C1E2B">
      <w:r w:rsidRPr="00A42EB4">
        <w:t>The fund</w:t>
      </w:r>
      <w:r>
        <w:t>, which is fueled by the gas tax, is expected to run out of money next month, at the height of summertime infrastructure repair projects across the country.</w:t>
      </w:r>
    </w:p>
    <w:p w:rsidR="007C1E2B" w:rsidRDefault="007C1E2B" w:rsidP="007C1E2B">
      <w:r>
        <w:t>Earlier Tuesday, Transportation Secretary Anthony Foxx warned that unless the trust fund is replenished, the administration will slow the flow of reimbursement checks to states for their federal transportation projects beginning in August. The change could delay or jeopardize projects across the country, putting up to 700,000 jobs at risk, Foxx said.</w:t>
      </w:r>
    </w:p>
    <w:p w:rsidR="007C1E2B" w:rsidRPr="00A42EB4" w:rsidRDefault="007C1E2B" w:rsidP="007C1E2B">
      <w:pPr>
        <w:rPr>
          <w:rStyle w:val="TitleChar"/>
        </w:rPr>
      </w:pPr>
      <w:r w:rsidRPr="00A42EB4">
        <w:t>Although there is bipartisan support for infrastructure repairs</w:t>
      </w:r>
      <w:r>
        <w:t xml:space="preserve">, </w:t>
      </w:r>
      <w:r w:rsidRPr="00A42EB4">
        <w:rPr>
          <w:rStyle w:val="TitleChar"/>
        </w:rPr>
        <w:t>lawmakers are at odds about how to find the necessary funds and have laid out several competing proposals.</w:t>
      </w:r>
    </w:p>
    <w:p w:rsidR="007C1E2B" w:rsidRDefault="007C1E2B" w:rsidP="007C1E2B">
      <w:r w:rsidRPr="00A42EB4">
        <w:rPr>
          <w:rStyle w:val="TitleChar"/>
        </w:rPr>
        <w:t>The administration's plan</w:t>
      </w:r>
      <w:r>
        <w:t xml:space="preserve">, unveiled in February, would end the fund's reliance on the gas tax by substituting savings derived from closing corporate tax loopholes and encouraging U.S. companies to repatriate offshore profits. </w:t>
      </w:r>
      <w:r w:rsidRPr="00A42EB4">
        <w:rPr>
          <w:rStyle w:val="TitleChar"/>
        </w:rPr>
        <w:t>A bipartisan proposal</w:t>
      </w:r>
      <w:r>
        <w:t xml:space="preserve"> recently introduced in the Senate by Bob Corker (R-</w:t>
      </w:r>
      <w:r>
        <w:lastRenderedPageBreak/>
        <w:t xml:space="preserve">Tenn.) and Chris Murphy (D-Conn.) </w:t>
      </w:r>
      <w:r w:rsidRPr="00A42EB4">
        <w:rPr>
          <w:rStyle w:val="TitleChar"/>
        </w:rPr>
        <w:t>would raise the gas tax</w:t>
      </w:r>
      <w:r>
        <w:t xml:space="preserve">, currently 18.4 cents per gallon, by 12 cents. That bill, </w:t>
      </w:r>
      <w:r w:rsidRPr="00A42EB4">
        <w:rPr>
          <w:rStyle w:val="TitleChar"/>
        </w:rPr>
        <w:t>opposed by the Obama</w:t>
      </w:r>
      <w:r>
        <w:t xml:space="preserve"> administration and by congressional Republicans, is unlikely to pass.</w:t>
      </w:r>
    </w:p>
    <w:p w:rsidR="007C1E2B" w:rsidRDefault="007C1E2B" w:rsidP="007C1E2B">
      <w:r>
        <w:t>Other proposals by Republicans would find funding for the infrastructure repairs by curtailing Saturday mail deliveries or collecting online sales taxes.</w:t>
      </w:r>
    </w:p>
    <w:p w:rsidR="007C1E2B" w:rsidRDefault="007C1E2B" w:rsidP="007C1E2B">
      <w:r w:rsidRPr="00A42EB4">
        <w:rPr>
          <w:rStyle w:val="TitleChar"/>
        </w:rPr>
        <w:t>Obama's call for congressional action stands in contrast to the strategy of executive action</w:t>
      </w:r>
      <w:r>
        <w:t xml:space="preserve"> that he has employed for a number of economic issues this year, including raising the minimum wage for employees of federal contractors and extending the cap on student-loan payments. </w:t>
      </w:r>
      <w:r w:rsidRPr="00A42EB4">
        <w:rPr>
          <w:rStyle w:val="TitleChar"/>
        </w:rPr>
        <w:t>There is only so much he can do</w:t>
      </w:r>
      <w:r>
        <w:t xml:space="preserve">, he has said, </w:t>
      </w:r>
      <w:r w:rsidRPr="00A42EB4">
        <w:rPr>
          <w:rStyle w:val="TitleChar"/>
        </w:rPr>
        <w:t>without Congress's cooperation</w:t>
      </w:r>
      <w:r>
        <w:t>.</w:t>
      </w:r>
    </w:p>
    <w:p w:rsidR="007C1E2B" w:rsidRDefault="007C1E2B" w:rsidP="007C1E2B">
      <w:r w:rsidRPr="00A42EB4">
        <w:rPr>
          <w:rStyle w:val="TitleChar"/>
        </w:rPr>
        <w:t>Yet Obama remained defiant</w:t>
      </w:r>
      <w:r>
        <w:t>, saying he would continue to act of his own accord on economic issues.</w:t>
      </w:r>
    </w:p>
    <w:p w:rsidR="007C1E2B" w:rsidRDefault="007C1E2B" w:rsidP="007C1E2B">
      <w:r>
        <w:t>"</w:t>
      </w:r>
      <w:r w:rsidRPr="00A42EB4">
        <w:rPr>
          <w:rStyle w:val="TitleChar"/>
        </w:rPr>
        <w:t>Middle-class families can't wait for Republicans in Congress to do stuff. So sue me</w:t>
      </w:r>
      <w:r>
        <w:t xml:space="preserve">," </w:t>
      </w:r>
      <w:r w:rsidRPr="00A42EB4">
        <w:rPr>
          <w:rStyle w:val="TitleChar"/>
        </w:rPr>
        <w:t>Obama said</w:t>
      </w:r>
      <w:r>
        <w:t xml:space="preserve"> Tuesday. "</w:t>
      </w:r>
      <w:r w:rsidRPr="00A42EB4">
        <w:rPr>
          <w:rStyle w:val="TitleChar"/>
        </w:rPr>
        <w:t>As long as they're doing nothing, I'm not going to apologize for trying to do something</w:t>
      </w:r>
      <w:r>
        <w:t>."</w:t>
      </w:r>
    </w:p>
    <w:p w:rsidR="007C1E2B" w:rsidRDefault="007C1E2B" w:rsidP="007C1E2B">
      <w:r>
        <w:t>Obama's quip came as a reference to House Speaker John A. Boehner's announcement last week that he plans to take the administration to court for what he believes to be its excessive and unconstitutional use of executive actions.</w:t>
      </w:r>
    </w:p>
    <w:p w:rsidR="007C1E2B" w:rsidRDefault="007C1E2B" w:rsidP="007C1E2B">
      <w:r>
        <w:t>In response to Obama's speech, a Boehner spokesman defended the record of House Republicans, pointing to the jobs legislation that has passed under GOP leadership.</w:t>
      </w:r>
    </w:p>
    <w:p w:rsidR="007C1E2B" w:rsidRDefault="007C1E2B" w:rsidP="007C1E2B">
      <w:r>
        <w:t>"</w:t>
      </w:r>
      <w:r w:rsidRPr="001F2969">
        <w:rPr>
          <w:rStyle w:val="TitleChar"/>
        </w:rPr>
        <w:t xml:space="preserve">It is </w:t>
      </w:r>
      <w:r>
        <w:t xml:space="preserve">Washington </w:t>
      </w:r>
      <w:r w:rsidRPr="001F2969">
        <w:rPr>
          <w:rStyle w:val="TitleChar"/>
        </w:rPr>
        <w:t>Democrats</w:t>
      </w:r>
      <w:r>
        <w:t xml:space="preserve">, </w:t>
      </w:r>
      <w:r w:rsidRPr="001F2969">
        <w:rPr>
          <w:rStyle w:val="TitleChar"/>
        </w:rPr>
        <w:t>led by</w:t>
      </w:r>
      <w:r>
        <w:t xml:space="preserve"> President </w:t>
      </w:r>
      <w:r w:rsidRPr="001F2969">
        <w:rPr>
          <w:rStyle w:val="TitleChar"/>
        </w:rPr>
        <w:t>Obama</w:t>
      </w:r>
      <w:r>
        <w:t xml:space="preserve">, </w:t>
      </w:r>
      <w:r w:rsidRPr="001F2969">
        <w:rPr>
          <w:rStyle w:val="TitleChar"/>
        </w:rPr>
        <w:t>who are blocking help for millions of Americans still asking, 'where are the jobs?'</w:t>
      </w:r>
      <w:r>
        <w:t xml:space="preserve"> </w:t>
      </w:r>
      <w:proofErr w:type="gramStart"/>
      <w:r>
        <w:t>" Michael</w:t>
      </w:r>
      <w:proofErr w:type="gramEnd"/>
      <w:r>
        <w:t xml:space="preserve"> Steel said.</w:t>
      </w:r>
    </w:p>
    <w:p w:rsidR="007C1E2B" w:rsidRDefault="007C1E2B" w:rsidP="007C1E2B">
      <w:pPr>
        <w:pStyle w:val="Heading3"/>
      </w:pPr>
      <w:r>
        <w:lastRenderedPageBreak/>
        <w:t>Russia Thumper</w:t>
      </w:r>
    </w:p>
    <w:p w:rsidR="007C1E2B" w:rsidRDefault="007C1E2B" w:rsidP="005A68F4">
      <w:pPr>
        <w:pStyle w:val="Heading4"/>
      </w:pPr>
      <w:r>
        <w:t>Russia thumps</w:t>
      </w:r>
    </w:p>
    <w:p w:rsidR="007C1E2B" w:rsidRDefault="007C1E2B" w:rsidP="007C1E2B">
      <w:proofErr w:type="spellStart"/>
      <w:r w:rsidRPr="00223208">
        <w:rPr>
          <w:rStyle w:val="Style13ptBold"/>
        </w:rPr>
        <w:t>Talev</w:t>
      </w:r>
      <w:proofErr w:type="spellEnd"/>
      <w:r w:rsidRPr="00223208">
        <w:rPr>
          <w:rStyle w:val="Style13ptBold"/>
        </w:rPr>
        <w:t xml:space="preserve"> and Hunter 6/27</w:t>
      </w:r>
      <w:r>
        <w:t xml:space="preserve"> [Margaret and Kathleen – political writers for Bloomberg, “Russia Sanctions Choice Puts Obama in Political Bind”, 2014, http://www.bloomberg.com/news/2014-06-27/russia-sanctions-choice-puts-obama-in-political-bind.html \\NL]</w:t>
      </w:r>
    </w:p>
    <w:p w:rsidR="007C1E2B" w:rsidRPr="00223208" w:rsidRDefault="007C1E2B" w:rsidP="007C1E2B">
      <w:pPr>
        <w:rPr>
          <w:b/>
          <w:bCs/>
          <w:u w:val="single"/>
        </w:rPr>
      </w:pPr>
      <w:r>
        <w:t xml:space="preserve">President Barack </w:t>
      </w:r>
      <w:r w:rsidRPr="00223208">
        <w:rPr>
          <w:rStyle w:val="TitleChar"/>
        </w:rPr>
        <w:t>Obama risks Republican attacks whether or not he imposes new sanctions on Russia over its aggression toward Ukraine.</w:t>
      </w:r>
    </w:p>
    <w:p w:rsidR="007C1E2B" w:rsidRDefault="007C1E2B" w:rsidP="007C1E2B">
      <w:pPr>
        <w:rPr>
          <w:rStyle w:val="TitleChar"/>
        </w:rPr>
      </w:pPr>
      <w:r w:rsidRPr="00223208">
        <w:rPr>
          <w:rStyle w:val="TitleChar"/>
        </w:rPr>
        <w:t>If he goes ahead without Europe, he’ll face charges that he’s hurting U.S. companies that do business with Russia. If he stops short of new sanctions, those urging an assertive foreign policy will accuse him of caving to Russian President Vladimir Putin.</w:t>
      </w:r>
    </w:p>
    <w:p w:rsidR="007C1E2B" w:rsidRDefault="007C1E2B" w:rsidP="007C1E2B">
      <w:pPr>
        <w:pStyle w:val="Heading2"/>
      </w:pPr>
      <w:r>
        <w:lastRenderedPageBreak/>
        <w:t xml:space="preserve">Link turns </w:t>
      </w:r>
    </w:p>
    <w:p w:rsidR="007C1E2B" w:rsidRDefault="007C1E2B" w:rsidP="007C1E2B">
      <w:pPr>
        <w:pStyle w:val="Heading3"/>
      </w:pPr>
      <w:r>
        <w:lastRenderedPageBreak/>
        <w:t xml:space="preserve">OSW = </w:t>
      </w:r>
      <w:proofErr w:type="spellStart"/>
      <w:r>
        <w:t>bipart</w:t>
      </w:r>
      <w:proofErr w:type="spellEnd"/>
      <w:r>
        <w:t xml:space="preserve"> </w:t>
      </w:r>
    </w:p>
    <w:p w:rsidR="007C1E2B" w:rsidRDefault="007C1E2B" w:rsidP="005A68F4">
      <w:pPr>
        <w:pStyle w:val="Heading4"/>
      </w:pPr>
      <w:r>
        <w:t xml:space="preserve">It blows away the opposition – </w:t>
      </w:r>
      <w:proofErr w:type="spellStart"/>
      <w:r>
        <w:t>its</w:t>
      </w:r>
      <w:proofErr w:type="spellEnd"/>
      <w:r>
        <w:t xml:space="preserve"> </w:t>
      </w:r>
      <w:proofErr w:type="spellStart"/>
      <w:r>
        <w:t>bipart</w:t>
      </w:r>
      <w:proofErr w:type="spellEnd"/>
      <w:r>
        <w:t xml:space="preserve"> </w:t>
      </w:r>
    </w:p>
    <w:p w:rsidR="007C1E2B" w:rsidRDefault="007C1E2B" w:rsidP="007C1E2B">
      <w:r w:rsidRPr="00D51DE3">
        <w:rPr>
          <w:rStyle w:val="Style13ptBold"/>
        </w:rPr>
        <w:t xml:space="preserve">Cantor 13 </w:t>
      </w:r>
      <w:r>
        <w:t xml:space="preserve">(Dustin Cantor February 28, 2013 </w:t>
      </w:r>
      <w:proofErr w:type="spellStart"/>
      <w:proofErr w:type="gramStart"/>
      <w:r>
        <w:t>phd</w:t>
      </w:r>
      <w:proofErr w:type="spellEnd"/>
      <w:proofErr w:type="gramEnd"/>
      <w:r>
        <w:t xml:space="preserve"> in political science and communications @ Arkansas </w:t>
      </w:r>
      <w:hyperlink r:id="rId39" w:history="1">
        <w:r w:rsidRPr="000640AD">
          <w:rPr>
            <w:rStyle w:val="Hyperlink"/>
          </w:rPr>
          <w:t>http://oceana.org/en/news-media/press-center/press-releases/bipartisan-offshore-wind-bill-introduced-in-congress)(AC)</w:t>
        </w:r>
      </w:hyperlink>
      <w:r>
        <w:t xml:space="preserve"> </w:t>
      </w:r>
    </w:p>
    <w:p w:rsidR="007C1E2B" w:rsidRDefault="007C1E2B" w:rsidP="007C1E2B">
      <w:r>
        <w:t xml:space="preserve">Today, </w:t>
      </w:r>
      <w:r w:rsidRPr="00BB237F">
        <w:rPr>
          <w:rStyle w:val="StyleUnderline"/>
        </w:rPr>
        <w:t>bipartisan legislation to stimulate the development of offshore wind power was introduced in the United States Congress</w:t>
      </w:r>
      <w:r>
        <w:t xml:space="preserve">. Senators Tom Carper (D-DE) and Susan Collins (R-ME), and Representatives Bill Pascrell, Jr. (D-NJ-09) and Frank LoBiondo (R-NJ-02), introduced companion bills in the Senate and House of Representatives that would extend the investment tax credit for offshore wind produced in both state and federal waters. If passed, </w:t>
      </w:r>
      <w:r w:rsidRPr="00BB237F">
        <w:rPr>
          <w:rStyle w:val="StyleUnderline"/>
        </w:rPr>
        <w:t>the Incentivizing Offshore Wind Power Act would provide a 30 percent investment tax credit for the first 3</w:t>
      </w:r>
      <w:r>
        <w:t>,</w:t>
      </w:r>
      <w:r w:rsidRPr="00BB237F">
        <w:rPr>
          <w:rStyle w:val="StyleUnderline"/>
        </w:rPr>
        <w:t>000 megawatts of offshore wind energy produced in the U</w:t>
      </w:r>
      <w:r>
        <w:t xml:space="preserve">.S. Oceana, </w:t>
      </w:r>
      <w:r w:rsidRPr="00BB237F">
        <w:rPr>
          <w:rStyle w:val="StyleUnderline"/>
        </w:rPr>
        <w:t>the largest international advocacy group working solely to protect the world’s oceans</w:t>
      </w:r>
      <w:r>
        <w:t xml:space="preserve">, </w:t>
      </w:r>
      <w:r w:rsidRPr="00BB237F">
        <w:rPr>
          <w:rStyle w:val="StyleUnderline"/>
        </w:rPr>
        <w:t>applauded the legislation and released the following statement from deputy vice president for U</w:t>
      </w:r>
      <w:r>
        <w:t xml:space="preserve">.S. campaigns Jacqueline </w:t>
      </w:r>
      <w:proofErr w:type="spellStart"/>
      <w:r>
        <w:t>Savitz</w:t>
      </w:r>
      <w:proofErr w:type="spellEnd"/>
      <w:r>
        <w:t xml:space="preserve">: </w:t>
      </w:r>
      <w:r w:rsidRPr="00BB237F">
        <w:rPr>
          <w:rStyle w:val="StyleUnderline"/>
        </w:rPr>
        <w:t>“Developing offshore wind power in the U</w:t>
      </w:r>
      <w:r>
        <w:t xml:space="preserve">.S. is no longer a luxury, but a necessity. </w:t>
      </w:r>
      <w:r w:rsidRPr="00BB237F">
        <w:rPr>
          <w:rStyle w:val="StyleUnderline"/>
        </w:rPr>
        <w:t>Instead of waiting for the next offshore drilling disaster</w:t>
      </w:r>
      <w:r>
        <w:t xml:space="preserve">, we need to begin shifting away from fossil fuels and towards a clean energy economy. Clean energy is an issue both sides can agree on, even in this Congress, as this bill shows. Offshore wind is a clean and abundant energy source that remains untapped in the U.S. </w:t>
      </w:r>
      <w:r w:rsidRPr="00BB237F">
        <w:rPr>
          <w:rStyle w:val="StyleUnderline"/>
        </w:rPr>
        <w:t>Other countries are developing this energy resource and the U</w:t>
      </w:r>
      <w:r>
        <w:t xml:space="preserve">.S. can too. </w:t>
      </w:r>
      <w:r w:rsidRPr="00BB237F">
        <w:rPr>
          <w:rStyle w:val="StyleUnderline"/>
        </w:rPr>
        <w:t>The investment tax credit is critical to ensuring the continued growth of the offshore wind industry in the U</w:t>
      </w:r>
      <w:r>
        <w:t xml:space="preserve">.S. </w:t>
      </w:r>
      <w:r w:rsidRPr="00BB237F">
        <w:rPr>
          <w:rStyle w:val="StyleUnderline"/>
        </w:rPr>
        <w:t>Offshore wind development in the U</w:t>
      </w:r>
      <w:r>
        <w:t xml:space="preserve">.S. will help to stimulate our economy, while creating hundreds of thousands of long-term jobs for American workers. </w:t>
      </w:r>
      <w:r w:rsidRPr="00BB237F">
        <w:rPr>
          <w:rStyle w:val="StyleUnderline"/>
        </w:rPr>
        <w:t>It’s good for the economy</w:t>
      </w:r>
      <w:r>
        <w:t xml:space="preserve">, </w:t>
      </w:r>
      <w:r w:rsidRPr="00BB237F">
        <w:rPr>
          <w:rStyle w:val="StyleUnderline"/>
        </w:rPr>
        <w:t>it never spills</w:t>
      </w:r>
      <w:r>
        <w:t xml:space="preserve">, and it will help to save our oceans.” Statement from Senator Carper: “Developing wind energy off our nation’s shores, especially in places like my home state of Delaware, is a critical part of boosting American energy independence and jumpstarting our clean energy economy. </w:t>
      </w:r>
      <w:r w:rsidRPr="00BB237F">
        <w:rPr>
          <w:rStyle w:val="StyleUnderline"/>
        </w:rPr>
        <w:t>Offshore wind is a true ‘win-win-win’ – it is cleaner for our environment</w:t>
      </w:r>
      <w:r>
        <w:t xml:space="preserve">, reduces our dependence on fossil fuels and foreign energy, and helps create jobs. If we want to harness this untapped, domestic energy source, providing investment tax incentives for our country’s first offshore wind projects is essential. Our bill would do just that. Additionally, it would help spur an industry that can be an engine for new, good-paying jobs in manufacturing, construction, maintenance and production. I look forward to working with my colleagues to pass this legislation and encouraging the growth of the American offshore wind industry.” Statement from Congressman Pascrell: </w:t>
      </w:r>
      <w:r w:rsidRPr="00BB237F">
        <w:rPr>
          <w:rStyle w:val="StyleUnderline"/>
        </w:rPr>
        <w:t>“In the wake of Hurricane Sandy</w:t>
      </w:r>
      <w:r>
        <w:t xml:space="preserve">, we must do everything we can to encourage investment in new and exciting clean energy technologies, like offshore wind, that will reduce our dependence on the carbon based fuels that cause climate change. Offshore wind offers an enormous potential for producing domestic, </w:t>
      </w:r>
      <w:r w:rsidRPr="00BB237F">
        <w:rPr>
          <w:rStyle w:val="StyleUnderline"/>
        </w:rPr>
        <w:t>clean energy close to the large population centers of the Northeast</w:t>
      </w:r>
      <w:r>
        <w:t xml:space="preserve">. </w:t>
      </w:r>
      <w:r w:rsidRPr="00BB237F">
        <w:rPr>
          <w:rStyle w:val="StyleUnderline"/>
        </w:rPr>
        <w:t>The Incentivizing Offshore Wind Power Act will give tax certainty to the seed investors this industry needs to jumpstart installations</w:t>
      </w:r>
      <w:r>
        <w:t xml:space="preserve">, </w:t>
      </w:r>
      <w:r w:rsidRPr="00BB237F">
        <w:rPr>
          <w:rStyle w:val="StyleUnderline"/>
        </w:rPr>
        <w:t>encourage the development of manufacturing facilities</w:t>
      </w:r>
      <w:r>
        <w:t xml:space="preserve">, create good paying jobs, and reduce costs for future projects and consumers.” Original co-sponsors on the Senate bill include: Susan Collins (R-ME), Chris Coons (D-DE), Frank Lautenberg (D-NJ), Sheldon Whitehouse (D-RI), Sherrod Brown (D-OH), Jack Reed (D-RI), Angus King (I-ME), Kirsten </w:t>
      </w:r>
      <w:proofErr w:type="spellStart"/>
      <w:r>
        <w:t>Gillibrand</w:t>
      </w:r>
      <w:proofErr w:type="spellEnd"/>
      <w:r>
        <w:t xml:space="preserve"> (D-NY), Bob Menendez (D-NJ), William "Mo" Cowan (D-MA), Ben Cardin (D-MD) and Elizabeth Warren (D-MA).</w:t>
      </w:r>
    </w:p>
    <w:p w:rsidR="007C1E2B" w:rsidRDefault="007C1E2B" w:rsidP="007C1E2B">
      <w:pPr>
        <w:pStyle w:val="Heading3"/>
      </w:pPr>
      <w:r>
        <w:lastRenderedPageBreak/>
        <w:t xml:space="preserve">OSW is popular </w:t>
      </w:r>
      <w:proofErr w:type="spellStart"/>
      <w:proofErr w:type="gramStart"/>
      <w:r>
        <w:t>af</w:t>
      </w:r>
      <w:proofErr w:type="spellEnd"/>
      <w:proofErr w:type="gramEnd"/>
      <w:r>
        <w:t xml:space="preserve"> </w:t>
      </w:r>
    </w:p>
    <w:p w:rsidR="007C1E2B" w:rsidRDefault="007C1E2B" w:rsidP="005A68F4">
      <w:pPr>
        <w:pStyle w:val="Heading4"/>
      </w:pPr>
      <w:r>
        <w:t>Offshore wind is popular – no political opposition</w:t>
      </w:r>
    </w:p>
    <w:p w:rsidR="007C1E2B" w:rsidRDefault="007C1E2B" w:rsidP="007C1E2B">
      <w:r>
        <w:t xml:space="preserve">Michael </w:t>
      </w:r>
      <w:proofErr w:type="spellStart"/>
      <w:r w:rsidRPr="0033515F">
        <w:rPr>
          <w:rStyle w:val="Style13ptBold"/>
        </w:rPr>
        <w:t>Conathan</w:t>
      </w:r>
      <w:proofErr w:type="spellEnd"/>
      <w:r>
        <w:t>, Center for American Progress Director of Ocean Policy, 1-31-</w:t>
      </w:r>
      <w:r w:rsidRPr="0033515F">
        <w:rPr>
          <w:rStyle w:val="Style13ptBold"/>
        </w:rPr>
        <w:t>2013</w:t>
      </w:r>
      <w:r>
        <w:t xml:space="preserve">, “Filling the Sails of Offshore Wind Energy”, Climate Progress, </w:t>
      </w:r>
      <w:hyperlink r:id="rId40" w:history="1">
        <w:r w:rsidRPr="002A7B81">
          <w:rPr>
            <w:rStyle w:val="Hyperlink"/>
          </w:rPr>
          <w:t>http://thinkprogress.org/climate/2013/01/31/1521031/filling-the-sails-of-offshore-wind-energy/?mobile=nc</w:t>
        </w:r>
      </w:hyperlink>
      <w:r>
        <w:t xml:space="preserve"> DA: 6/5/14</w:t>
      </w:r>
    </w:p>
    <w:p w:rsidR="007C1E2B" w:rsidRPr="006B4F37" w:rsidRDefault="007C1E2B" w:rsidP="007C1E2B">
      <w:pPr>
        <w:rPr>
          <w:sz w:val="14"/>
        </w:rPr>
      </w:pPr>
      <w:r w:rsidRPr="006B4F37">
        <w:rPr>
          <w:rStyle w:val="StyleUnderline"/>
        </w:rPr>
        <w:t xml:space="preserve">The U.S. offshore wind industry </w:t>
      </w:r>
      <w:r w:rsidRPr="006B4F37">
        <w:rPr>
          <w:sz w:val="14"/>
        </w:rPr>
        <w:t>is</w:t>
      </w:r>
      <w:r w:rsidRPr="006B4F37">
        <w:rPr>
          <w:rStyle w:val="StyleUnderline"/>
        </w:rPr>
        <w:t xml:space="preserve"> </w:t>
      </w:r>
      <w:r w:rsidRPr="006B4F37">
        <w:rPr>
          <w:sz w:val="14"/>
        </w:rPr>
        <w:t xml:space="preserve">beginning to </w:t>
      </w:r>
      <w:r w:rsidRPr="006B4F37">
        <w:rPr>
          <w:rStyle w:val="StyleUnderline"/>
        </w:rPr>
        <w:t>emerge from the political doldrums</w:t>
      </w:r>
      <w:r w:rsidRPr="006B4F37">
        <w:rPr>
          <w:sz w:val="14"/>
        </w:rPr>
        <w:t xml:space="preserve"> </w:t>
      </w:r>
      <w:r w:rsidRPr="006B4F37">
        <w:rPr>
          <w:rStyle w:val="StyleUnderline"/>
        </w:rPr>
        <w:t>that clouded its early days</w:t>
      </w:r>
      <w:r w:rsidRPr="006B4F37">
        <w:rPr>
          <w:sz w:val="14"/>
        </w:rPr>
        <w:t xml:space="preserve">, </w:t>
      </w:r>
      <w:r w:rsidRPr="006B4F37">
        <w:rPr>
          <w:rStyle w:val="StyleUnderline"/>
        </w:rPr>
        <w:t>and</w:t>
      </w:r>
      <w:r w:rsidRPr="006B4F37">
        <w:rPr>
          <w:sz w:val="14"/>
        </w:rPr>
        <w:t xml:space="preserve"> </w:t>
      </w:r>
      <w:r w:rsidRPr="006B4F37">
        <w:rPr>
          <w:rStyle w:val="Emphasis"/>
        </w:rPr>
        <w:t>it is finding champions in Congress</w:t>
      </w:r>
      <w:r w:rsidRPr="006B4F37">
        <w:rPr>
          <w:sz w:val="14"/>
        </w:rPr>
        <w:t xml:space="preserve">, as well as in the Obama administration. Sen. Tom Carper (D-DE) led legislation to ensure that offshore wind is covered by key tax provisions that had previously only applied to onshore wind. Sen. Susan Collins (R-ME) championed funding for offshore wind development, including a </w:t>
      </w:r>
      <w:proofErr w:type="spellStart"/>
      <w:r w:rsidRPr="006B4F37">
        <w:rPr>
          <w:sz w:val="14"/>
        </w:rPr>
        <w:t>deepwater</w:t>
      </w:r>
      <w:proofErr w:type="spellEnd"/>
      <w:r w:rsidRPr="006B4F37">
        <w:rPr>
          <w:sz w:val="14"/>
        </w:rPr>
        <w:t xml:space="preserve"> pilot project in her home state of Maine. </w:t>
      </w:r>
      <w:r w:rsidRPr="006B4F37">
        <w:rPr>
          <w:rStyle w:val="StyleUnderline"/>
        </w:rPr>
        <w:t>Governors</w:t>
      </w:r>
      <w:r w:rsidRPr="006B4F37">
        <w:rPr>
          <w:sz w:val="14"/>
        </w:rPr>
        <w:t xml:space="preserve"> such as Martin O’Malley (D-MD) and </w:t>
      </w:r>
      <w:proofErr w:type="spellStart"/>
      <w:r w:rsidRPr="006B4F37">
        <w:rPr>
          <w:sz w:val="14"/>
        </w:rPr>
        <w:t>Deval</w:t>
      </w:r>
      <w:proofErr w:type="spellEnd"/>
      <w:r w:rsidRPr="006B4F37">
        <w:rPr>
          <w:sz w:val="14"/>
        </w:rPr>
        <w:t xml:space="preserve"> Patrick (D-MA) </w:t>
      </w:r>
      <w:r w:rsidRPr="006B4F37">
        <w:rPr>
          <w:rStyle w:val="StyleUnderline"/>
        </w:rPr>
        <w:t>have prioritized offshore wind development as well. They view it as a political victory</w:t>
      </w:r>
      <w:r w:rsidRPr="006B4F37">
        <w:rPr>
          <w:sz w:val="14"/>
        </w:rPr>
        <w:t xml:space="preserve"> on multiple fronts—</w:t>
      </w:r>
      <w:r w:rsidRPr="006B4F37">
        <w:rPr>
          <w:rStyle w:val="StyleUnderline"/>
        </w:rPr>
        <w:t>creating</w:t>
      </w:r>
      <w:r w:rsidRPr="006B4F37">
        <w:rPr>
          <w:sz w:val="14"/>
        </w:rPr>
        <w:t xml:space="preserve"> sorely needed </w:t>
      </w:r>
      <w:r w:rsidRPr="006B4F37">
        <w:rPr>
          <w:rStyle w:val="StyleUnderline"/>
        </w:rPr>
        <w:t>jobs</w:t>
      </w:r>
      <w:r w:rsidRPr="006B4F37">
        <w:rPr>
          <w:sz w:val="14"/>
        </w:rPr>
        <w:t xml:space="preserve"> in construction, operation, and maintenance, and contributing to a diverse energy portfolio while moving us closer to renewable energy targets and away from polluting fossil fuels. As</w:t>
      </w:r>
      <w:r w:rsidRPr="006B4F37">
        <w:rPr>
          <w:rStyle w:val="Emphasis"/>
        </w:rPr>
        <w:t xml:space="preserve"> political opposition falls away</w:t>
      </w:r>
      <w:r w:rsidRPr="006B4F37">
        <w:rPr>
          <w:sz w:val="14"/>
        </w:rPr>
        <w:t xml:space="preserve"> from offshore wind projects, opponents are turning more toward economic arguments against further development of this technology, suggesting it will increase electricity rates and ultimately cost jobs.</w:t>
      </w:r>
    </w:p>
    <w:p w:rsidR="007C1E2B" w:rsidRPr="00627093" w:rsidRDefault="007C1E2B" w:rsidP="007C1E2B"/>
    <w:p w:rsidR="007C1E2B" w:rsidRDefault="007C1E2B" w:rsidP="007C1E2B">
      <w:pPr>
        <w:pStyle w:val="Heading3"/>
      </w:pPr>
      <w:r>
        <w:lastRenderedPageBreak/>
        <w:t xml:space="preserve">Methane = </w:t>
      </w:r>
      <w:proofErr w:type="spellStart"/>
      <w:r>
        <w:t>bae</w:t>
      </w:r>
      <w:proofErr w:type="spellEnd"/>
      <w:r>
        <w:t xml:space="preserve"> </w:t>
      </w:r>
    </w:p>
    <w:p w:rsidR="007C1E2B" w:rsidRDefault="007C1E2B" w:rsidP="005A68F4">
      <w:pPr>
        <w:pStyle w:val="Heading4"/>
      </w:pPr>
      <w:r>
        <w:t xml:space="preserve">Methane is popular </w:t>
      </w:r>
    </w:p>
    <w:p w:rsidR="007C1E2B" w:rsidRPr="00EB44E2" w:rsidRDefault="007C1E2B" w:rsidP="007C1E2B">
      <w:r w:rsidRPr="00EB44E2">
        <w:rPr>
          <w:rStyle w:val="Style13ptBold"/>
        </w:rPr>
        <w:t xml:space="preserve">Holstein 6/27/14 </w:t>
      </w:r>
      <w:r w:rsidRPr="00EB44E2">
        <w:t>(</w:t>
      </w:r>
      <w:proofErr w:type="spellStart"/>
      <w:r>
        <w:t>Elgie</w:t>
      </w:r>
      <w:proofErr w:type="spellEnd"/>
      <w:r>
        <w:t xml:space="preserve"> Coordinates strategy and policy work and represents EDF’s program and is Senior Director for Strategic Planning 6/27/14 </w:t>
      </w:r>
      <w:hyperlink r:id="rId41" w:history="1">
        <w:r w:rsidRPr="00EB44E2">
          <w:rPr>
            <w:rStyle w:val="Hyperlink"/>
          </w:rPr>
          <w:t>http://blogs.edf.org/energyexchange/2014/06/27/key-legislators-weigh-the-economic-impact-of-natural-gas/)(AC)</w:t>
        </w:r>
      </w:hyperlink>
      <w:r w:rsidRPr="00EB44E2">
        <w:t xml:space="preserve"> </w:t>
      </w:r>
    </w:p>
    <w:p w:rsidR="007C1E2B" w:rsidRPr="00BB237F" w:rsidRDefault="007C1E2B" w:rsidP="007C1E2B">
      <w:pPr>
        <w:rPr>
          <w:sz w:val="16"/>
        </w:rPr>
      </w:pPr>
      <w:r w:rsidRPr="00BB237F">
        <w:rPr>
          <w:sz w:val="16"/>
        </w:rPr>
        <w:t xml:space="preserve">It is well understood by industry and regulators alike that poor well construction and spills of chemicals or wastewater at the well site, or in transit, can pollute water sources. Inspection records in states like Texas and Ohio clearly show accidents during the development of oil and gas and the transport of wastewater from these activities has led to groundwater contamination. Looking at air impacts, intensive shale-gas development in Pinedale, Wyoming, for example, has caused the small town to experience smog concentrations comparable to those of Los Angeles. Similar air quality deterioration has been discovered elsewhere in the state’s Upper Green River Basin. Beyond localized impacts on air and water, there are serious global climate implications associated with gas development. </w:t>
      </w:r>
      <w:r w:rsidRPr="00BB237F">
        <w:rPr>
          <w:rStyle w:val="StyleUnderline"/>
        </w:rPr>
        <w:t>Unburned natural gas is mostly methane</w:t>
      </w:r>
      <w:r w:rsidRPr="00BB237F">
        <w:rPr>
          <w:sz w:val="16"/>
        </w:rPr>
        <w:t xml:space="preserve">, a greenhouse gas 84 times more potent than carbon dioxide in the first 20 years after it is released. Thus, methane emissions from across the gas supply chain threaten to null the climate benefits natural gas has over coal. </w:t>
      </w:r>
      <w:r w:rsidRPr="00BB237F">
        <w:rPr>
          <w:rStyle w:val="StyleUnderline"/>
        </w:rPr>
        <w:t>The oil and gas sector is the largest industrial source of methane emissions</w:t>
      </w:r>
      <w:r w:rsidRPr="00BB237F">
        <w:rPr>
          <w:sz w:val="16"/>
        </w:rPr>
        <w:t>, and new scientific research—some coordinated by EDF in cooperation with roughly 100 academic institutions, researchers, and industry representatives and some led by others—</w:t>
      </w:r>
      <w:r w:rsidRPr="00BB237F">
        <w:rPr>
          <w:rStyle w:val="StyleUnderline"/>
        </w:rPr>
        <w:t>is increasing our understanding of the magnitude of methane emissions</w:t>
      </w:r>
      <w:r w:rsidRPr="00BB237F">
        <w:rPr>
          <w:sz w:val="16"/>
        </w:rPr>
        <w:t xml:space="preserve">. </w:t>
      </w:r>
      <w:r w:rsidRPr="00BB237F">
        <w:rPr>
          <w:rStyle w:val="StyleUnderline"/>
        </w:rPr>
        <w:t>Though research is ongoing</w:t>
      </w:r>
      <w:r w:rsidRPr="00BB237F">
        <w:rPr>
          <w:sz w:val="16"/>
        </w:rPr>
        <w:t xml:space="preserve">, we know enough to say that there is much that can and should be done right away – and that the costs of cutting emissions are minimal. A recent cost analysis by ICF International found that by using existing technologies, a 40 percent reduction in methane emissions from the oil and gas sector could be achieved over the next five years at a cost of less than 1 penny per thousand cubic feet of natural gas produced. That’s out of current market value of gas of roughly $4 to $5. Low-cost reductions of this magnitude go a long way toward ensuring expanded natural gas production will not be a net loss for the environment. </w:t>
      </w:r>
      <w:r w:rsidRPr="00BB237F">
        <w:rPr>
          <w:rStyle w:val="StyleUnderline"/>
        </w:rPr>
        <w:t>The role of regulation Action to require reductions of methane is needed now</w:t>
      </w:r>
      <w:r w:rsidRPr="00BB237F">
        <w:rPr>
          <w:sz w:val="16"/>
        </w:rPr>
        <w:t>. The White House recently announced a strategy for reducing methane emissions nationwide, part of which requires the Environmental Protection Agency (EPA) to decide whether and how to regulate emissions from oil and gas development. Likewise, the Administration’s methane reduction strategy calls on the Bureau of Land Management (BLM) to take steps to reduce air pollution and methane emissions from production on federal lands. States, however, are not waiting for the federal government to act. Earlier this year, Colorado put in place the nation’s first and most ambitious rules to directly reduce methane, as well as smog-forming Volatile Organic Compounds (VOCs) from oil and gas development. The rule’s impact is far-reaching and removes the equivalent yearly amount of VOCs emissions produced by all of the state’s cars and trucks. Regulators should note that some of the region’s largest oil and gas companies supported those rules. Recognizing the growing public concern about the environmental and public health impacts of oil and gas-related emissions, industry actually helped make the case that reducing methane and VOCs could be done cost effectively, with no loss of jobs or productivity. Colorado isn’t alone. Stronger leak detection and repair programs put in place in Wyoming and Ohio also signal to regulators that states are willing to step up to the plate and make smart decisions about protecting their communities and climate from the impacts of oil and gas development. Our experience working with the states give us the confidence that there is a growing realization that the problems of methane emissions, as well as other air and water concerns from oil and gas development, can and should be addressed. And this week’s hearing by Congressional Joint Economic Committee further amplified this as a critical issue impacting our nation’s future, underscoring the need for new regulatory measures to ensure that the current gas development boom is not a bust for communities and the climate.</w:t>
      </w:r>
    </w:p>
    <w:p w:rsidR="007C1E2B" w:rsidRDefault="007C1E2B" w:rsidP="007C1E2B"/>
    <w:p w:rsidR="007C1E2B" w:rsidRPr="008F6F6F" w:rsidRDefault="007C1E2B" w:rsidP="007C1E2B">
      <w:r>
        <w:t xml:space="preserve">  </w:t>
      </w:r>
    </w:p>
    <w:p w:rsidR="007C1E2B" w:rsidRDefault="007C1E2B" w:rsidP="007C1E2B">
      <w:pPr>
        <w:pStyle w:val="Heading2"/>
      </w:pPr>
      <w:r>
        <w:lastRenderedPageBreak/>
        <w:t>PC</w:t>
      </w:r>
    </w:p>
    <w:p w:rsidR="007C1E2B" w:rsidRDefault="007C1E2B" w:rsidP="007C1E2B">
      <w:pPr>
        <w:pStyle w:val="Heading3"/>
      </w:pPr>
      <w:r>
        <w:lastRenderedPageBreak/>
        <w:t>PC Not Key</w:t>
      </w:r>
    </w:p>
    <w:p w:rsidR="007C1E2B" w:rsidRDefault="007C1E2B" w:rsidP="005A68F4">
      <w:pPr>
        <w:pStyle w:val="Heading4"/>
      </w:pPr>
      <w:r>
        <w:t>Obama PC not key – others can reconcile the bill</w:t>
      </w:r>
    </w:p>
    <w:p w:rsidR="007C1E2B" w:rsidRPr="00254113" w:rsidRDefault="007C1E2B" w:rsidP="007C1E2B">
      <w:proofErr w:type="spellStart"/>
      <w:r w:rsidRPr="000B7F8A">
        <w:rPr>
          <w:rStyle w:val="Style13ptBold"/>
        </w:rPr>
        <w:t>Tummarello</w:t>
      </w:r>
      <w:proofErr w:type="spellEnd"/>
      <w:r w:rsidRPr="000B7F8A">
        <w:rPr>
          <w:rStyle w:val="Style13ptBold"/>
        </w:rPr>
        <w:t xml:space="preserve"> 6/3</w:t>
      </w:r>
      <w:r>
        <w:t xml:space="preserve"> [Kate – writer for The Hill; “Chambliss: House NSA reforms go ‘a little bit too far’”, 2014</w:t>
      </w:r>
      <w:proofErr w:type="gramStart"/>
      <w:r>
        <w:t>,  http</w:t>
      </w:r>
      <w:proofErr w:type="gramEnd"/>
      <w:r>
        <w:t>://thehill.com/policy/technology/208086-chambliss-house-nsa-reforms-go-a-little-bit-too-far#ixzz35rpzTveB \\NL]</w:t>
      </w:r>
    </w:p>
    <w:p w:rsidR="007C1E2B" w:rsidRDefault="007C1E2B" w:rsidP="007C1E2B">
      <w:r>
        <w:t xml:space="preserve">On Tuesday, </w:t>
      </w:r>
      <w:r w:rsidRPr="000B7F8A">
        <w:rPr>
          <w:rStyle w:val="TitleChar"/>
        </w:rPr>
        <w:t>Chambliss said</w:t>
      </w:r>
      <w:r>
        <w:t xml:space="preserve"> he thinks the House bill is actually too aggressive, but said </w:t>
      </w:r>
      <w:r w:rsidRPr="000B7F8A">
        <w:rPr>
          <w:rStyle w:val="TitleChar"/>
        </w:rPr>
        <w:t>he is open to discussing some changes to the surveillance programs</w:t>
      </w:r>
      <w:r>
        <w:t>, including increased transparency measures and shorter retention periods for data.</w:t>
      </w:r>
    </w:p>
    <w:p w:rsidR="007C1E2B" w:rsidRDefault="007C1E2B" w:rsidP="007C1E2B">
      <w:r w:rsidRPr="000B7F8A">
        <w:rPr>
          <w:rStyle w:val="TitleChar"/>
        </w:rPr>
        <w:t>“It’s not going to be easy” to bring together the senators on opposite sides of the spectrum</w:t>
      </w:r>
      <w:r>
        <w:t xml:space="preserve"> when it comes to surveillance reform, </w:t>
      </w:r>
      <w:r w:rsidRPr="00DE0D0D">
        <w:rPr>
          <w:rStyle w:val="TitleChar"/>
        </w:rPr>
        <w:t>he said</w:t>
      </w:r>
      <w:r>
        <w:t xml:space="preserve">, </w:t>
      </w:r>
      <w:r w:rsidRPr="00DE0D0D">
        <w:rPr>
          <w:rStyle w:val="TitleChar"/>
        </w:rPr>
        <w:t>adding that he welcomes the debate.</w:t>
      </w:r>
    </w:p>
    <w:p w:rsidR="007C1E2B" w:rsidRPr="00DE0D0D" w:rsidRDefault="007C1E2B" w:rsidP="007C1E2B">
      <w:pPr>
        <w:rPr>
          <w:b/>
          <w:bCs/>
          <w:u w:val="single"/>
        </w:rPr>
      </w:pPr>
      <w:proofErr w:type="spellStart"/>
      <w:r w:rsidRPr="00DE0D0D">
        <w:rPr>
          <w:rStyle w:val="TitleChar"/>
        </w:rPr>
        <w:t>Chambless</w:t>
      </w:r>
      <w:proofErr w:type="spellEnd"/>
      <w:r w:rsidRPr="00DE0D0D">
        <w:rPr>
          <w:rStyle w:val="TitleChar"/>
        </w:rPr>
        <w:t xml:space="preserve"> said that he </w:t>
      </w:r>
      <w:r w:rsidRPr="00DE0D0D">
        <w:t>and</w:t>
      </w:r>
      <w:r>
        <w:t xml:space="preserve"> Senate Intelligence Committee Chairwoman Dianne </w:t>
      </w:r>
      <w:r w:rsidRPr="00DE0D0D">
        <w:rPr>
          <w:rStyle w:val="TitleChar"/>
        </w:rPr>
        <w:t>Feinstein</w:t>
      </w:r>
      <w:r>
        <w:t xml:space="preserve"> (D-Calif.) </w:t>
      </w:r>
      <w:r w:rsidRPr="00DE0D0D">
        <w:t>and</w:t>
      </w:r>
      <w:r>
        <w:t xml:space="preserve"> House Intelligence Committee Chairman Mike </w:t>
      </w:r>
      <w:r w:rsidRPr="00DE0D0D">
        <w:rPr>
          <w:rStyle w:val="TitleChar"/>
        </w:rPr>
        <w:t>Rogers</w:t>
      </w:r>
      <w:r>
        <w:t xml:space="preserve"> (R-Mich.) </w:t>
      </w:r>
      <w:r w:rsidRPr="00DE0D0D">
        <w:rPr>
          <w:rStyle w:val="TitleChar"/>
        </w:rPr>
        <w:t>and</w:t>
      </w:r>
      <w:r>
        <w:t xml:space="preserve"> ranking member Dutch </w:t>
      </w:r>
      <w:proofErr w:type="spellStart"/>
      <w:r w:rsidRPr="00DE0D0D">
        <w:rPr>
          <w:rStyle w:val="TitleChar"/>
        </w:rPr>
        <w:t>Ruppersberger</w:t>
      </w:r>
      <w:proofErr w:type="spellEnd"/>
      <w:r>
        <w:t xml:space="preserve"> (D-Md.) </w:t>
      </w:r>
      <w:r w:rsidRPr="00DE0D0D">
        <w:rPr>
          <w:rStyle w:val="TitleChar"/>
        </w:rPr>
        <w:t>will be able to reconcile any differences between the House bill and a reform bill that comes out of the Senate.</w:t>
      </w:r>
    </w:p>
    <w:p w:rsidR="007C1E2B" w:rsidRPr="00DE0D0D" w:rsidRDefault="007C1E2B" w:rsidP="007C1E2B">
      <w:pPr>
        <w:rPr>
          <w:rStyle w:val="TitleChar"/>
        </w:rPr>
      </w:pPr>
      <w:r w:rsidRPr="00DE0D0D">
        <w:rPr>
          <w:rStyle w:val="TitleChar"/>
        </w:rPr>
        <w:t xml:space="preserve">“I’m confident that Rogers, </w:t>
      </w:r>
      <w:proofErr w:type="spellStart"/>
      <w:r w:rsidRPr="00DE0D0D">
        <w:rPr>
          <w:rStyle w:val="TitleChar"/>
        </w:rPr>
        <w:t>Ruppersberger</w:t>
      </w:r>
      <w:proofErr w:type="spellEnd"/>
      <w:r w:rsidRPr="00DE0D0D">
        <w:rPr>
          <w:rStyle w:val="TitleChar"/>
        </w:rPr>
        <w:t>, Dianne and I can bridge that gap quickly if we can get a bill out of the Senate,” he said.</w:t>
      </w:r>
    </w:p>
    <w:p w:rsidR="007C1E2B" w:rsidRDefault="007C1E2B" w:rsidP="007C1E2B"/>
    <w:p w:rsidR="007C1E2B" w:rsidRDefault="007C1E2B" w:rsidP="007C1E2B"/>
    <w:p w:rsidR="007C1E2B" w:rsidRDefault="007C1E2B" w:rsidP="007C1E2B">
      <w:pPr>
        <w:pStyle w:val="Heading3"/>
      </w:pPr>
      <w:r>
        <w:lastRenderedPageBreak/>
        <w:t>No PC</w:t>
      </w:r>
    </w:p>
    <w:p w:rsidR="007C1E2B" w:rsidRDefault="007C1E2B" w:rsidP="005A68F4">
      <w:pPr>
        <w:pStyle w:val="Heading4"/>
      </w:pPr>
      <w:r>
        <w:t>Obama has no PC – can’t get anything done</w:t>
      </w:r>
    </w:p>
    <w:p w:rsidR="007C1E2B" w:rsidRDefault="007C1E2B" w:rsidP="007C1E2B">
      <w:r w:rsidRPr="00EC6A37">
        <w:rPr>
          <w:rStyle w:val="Style13ptBold"/>
        </w:rPr>
        <w:t>Stevens 6/9</w:t>
      </w:r>
      <w:r>
        <w:t xml:space="preserve"> [Matt – internally quotes political analyst Rhodes Cook, 2014, ‘Will Obama ever be popular again?</w:t>
      </w:r>
      <w:proofErr w:type="gramStart"/>
      <w:r>
        <w:t>’,</w:t>
      </w:r>
      <w:proofErr w:type="gramEnd"/>
      <w:r>
        <w:t xml:space="preserve"> http://blogs.rep-am.com/worth_reading/2014/06/09/will-obama-ever-be-popular-again/ \\NL]</w:t>
      </w:r>
    </w:p>
    <w:p w:rsidR="007C1E2B" w:rsidRDefault="007C1E2B" w:rsidP="007C1E2B">
      <w:r>
        <w:t>‘</w:t>
      </w:r>
      <w:r w:rsidRPr="00EC6A37">
        <w:rPr>
          <w:rStyle w:val="TitleChar"/>
        </w:rPr>
        <w:t>Will Obama ever be popular again?’</w:t>
      </w:r>
    </w:p>
    <w:p w:rsidR="007C1E2B" w:rsidRDefault="007C1E2B" w:rsidP="007C1E2B">
      <w:r w:rsidRPr="00EC6A37">
        <w:rPr>
          <w:rStyle w:val="TitleChar"/>
        </w:rPr>
        <w:t>That’s the question asked by political analyst</w:t>
      </w:r>
      <w:r>
        <w:t xml:space="preserve"> Rhodes </w:t>
      </w:r>
      <w:r w:rsidRPr="00EC6A37">
        <w:rPr>
          <w:rStyle w:val="TitleChar"/>
        </w:rPr>
        <w:t>Cook</w:t>
      </w:r>
      <w:r>
        <w:t xml:space="preserve"> in the most recent edition of Politico magazine. Mr. </w:t>
      </w:r>
      <w:r w:rsidRPr="000B08CA">
        <w:rPr>
          <w:rStyle w:val="TitleChar"/>
        </w:rPr>
        <w:t>Cook noted that it is quite common for re-elected presidents to witness precipitous drops in their approval ratings in Round 2, and</w:t>
      </w:r>
      <w:r>
        <w:t xml:space="preserve"> that President </w:t>
      </w:r>
      <w:r w:rsidRPr="000B08CA">
        <w:rPr>
          <w:rStyle w:val="TitleChar"/>
        </w:rPr>
        <w:t>Obama has been no exception</w:t>
      </w:r>
      <w:r>
        <w:t>.</w:t>
      </w:r>
    </w:p>
    <w:p w:rsidR="007C1E2B" w:rsidRPr="00223208" w:rsidRDefault="007C1E2B" w:rsidP="007C1E2B">
      <w:pPr>
        <w:rPr>
          <w:b/>
          <w:bCs/>
          <w:u w:val="single"/>
        </w:rPr>
      </w:pPr>
      <w:r>
        <w:t xml:space="preserve">Mr. </w:t>
      </w:r>
      <w:r w:rsidRPr="000B08CA">
        <w:rPr>
          <w:rStyle w:val="TitleChar"/>
        </w:rPr>
        <w:t xml:space="preserve">Cook pinned the president’s popularity woes on lingering </w:t>
      </w:r>
      <w:r w:rsidRPr="000B08CA">
        <w:rPr>
          <w:rStyle w:val="Emphasis"/>
        </w:rPr>
        <w:t>economic problems</w:t>
      </w:r>
      <w:r>
        <w:t xml:space="preserve">, </w:t>
      </w:r>
      <w:r w:rsidRPr="000B08CA">
        <w:rPr>
          <w:rStyle w:val="TitleChar"/>
        </w:rPr>
        <w:t>distaste for the</w:t>
      </w:r>
      <w:r>
        <w:t xml:space="preserve"> Patient Protection and </w:t>
      </w:r>
      <w:r w:rsidRPr="000B08CA">
        <w:rPr>
          <w:rStyle w:val="Emphasis"/>
        </w:rPr>
        <w:t>Affordable Care Act</w:t>
      </w:r>
      <w:r>
        <w:t xml:space="preserve">, </w:t>
      </w:r>
      <w:r w:rsidRPr="000B08CA">
        <w:rPr>
          <w:rStyle w:val="TitleChar"/>
        </w:rPr>
        <w:t>and</w:t>
      </w:r>
      <w:r>
        <w:t xml:space="preserve"> the </w:t>
      </w:r>
      <w:r w:rsidRPr="000B08CA">
        <w:rPr>
          <w:rStyle w:val="TitleChar"/>
        </w:rPr>
        <w:t>scandals that have dogged the Obama administration.</w:t>
      </w:r>
      <w:r>
        <w:t xml:space="preserve"> </w:t>
      </w:r>
      <w:r w:rsidRPr="00223208">
        <w:rPr>
          <w:rStyle w:val="TitleChar"/>
        </w:rPr>
        <w:t>He declared it is</w:t>
      </w:r>
      <w:r>
        <w:t xml:space="preserve"> not impossible, but </w:t>
      </w:r>
      <w:r w:rsidRPr="00223208">
        <w:rPr>
          <w:rStyle w:val="TitleChar"/>
        </w:rPr>
        <w:t>unlikely</w:t>
      </w:r>
      <w:r>
        <w:t xml:space="preserve"> Mr. </w:t>
      </w:r>
      <w:r w:rsidRPr="00223208">
        <w:rPr>
          <w:rStyle w:val="TitleChar"/>
        </w:rPr>
        <w:t>Obama will be able to stage a comeback.</w:t>
      </w:r>
    </w:p>
    <w:p w:rsidR="007C1E2B" w:rsidRPr="00223208" w:rsidRDefault="007C1E2B" w:rsidP="007C1E2B">
      <w:pPr>
        <w:rPr>
          <w:b/>
          <w:bCs/>
          <w:u w:val="single"/>
        </w:rPr>
      </w:pPr>
      <w:r>
        <w:t xml:space="preserve">I think </w:t>
      </w:r>
      <w:r w:rsidRPr="00223208">
        <w:rPr>
          <w:rStyle w:val="TitleChar"/>
        </w:rPr>
        <w:t>Mr. Cook’s intuition is right on the money</w:t>
      </w:r>
      <w:r>
        <w:t xml:space="preserve">. </w:t>
      </w:r>
      <w:r w:rsidRPr="00223208">
        <w:rPr>
          <w:rStyle w:val="TitleChar"/>
        </w:rPr>
        <w:t>If something happens to erode confidence in a president early in his second term, the lame-duck nature of Round 2 makes it difficult to climb out of the hole</w:t>
      </w:r>
      <w:r>
        <w:t xml:space="preserve">. In Mr. Obama’s case, not long after he was re-elected in 2012, many </w:t>
      </w:r>
      <w:r w:rsidRPr="00223208">
        <w:rPr>
          <w:rStyle w:val="TitleChar"/>
        </w:rPr>
        <w:t>Americans came to see his administration as an incompetent group of political tricksters</w:t>
      </w:r>
      <w:r>
        <w:t xml:space="preserve">, because of the aforementioned debacles. </w:t>
      </w:r>
      <w:r w:rsidRPr="00223208">
        <w:rPr>
          <w:rStyle w:val="TitleChar"/>
        </w:rPr>
        <w:t>Given that the resulting approval-ratings slump hasn’t reversed itself, it seems this narrative is set in stone.</w:t>
      </w:r>
    </w:p>
    <w:p w:rsidR="007C1E2B" w:rsidRPr="00223208" w:rsidRDefault="007C1E2B" w:rsidP="007C1E2B">
      <w:pPr>
        <w:rPr>
          <w:rStyle w:val="TitleChar"/>
        </w:rPr>
      </w:pPr>
      <w:r>
        <w:t xml:space="preserve">Since Mr. </w:t>
      </w:r>
      <w:r w:rsidRPr="00223208">
        <w:rPr>
          <w:rStyle w:val="Emphasis"/>
        </w:rPr>
        <w:t>Obama’s political capital diminishes by the day,</w:t>
      </w:r>
      <w:r>
        <w:t xml:space="preserve"> </w:t>
      </w:r>
      <w:r w:rsidRPr="00223208">
        <w:rPr>
          <w:rStyle w:val="TitleChar"/>
        </w:rPr>
        <w:t>it seems there is little he can do to change</w:t>
      </w:r>
      <w:r>
        <w:t xml:space="preserve"> – no pun intended – things. Indeed, </w:t>
      </w:r>
      <w:r w:rsidRPr="00223208">
        <w:rPr>
          <w:rStyle w:val="TitleChar"/>
        </w:rPr>
        <w:t>his second-term situation is analogous to that of his predecessor, George W. Bush.</w:t>
      </w:r>
    </w:p>
    <w:p w:rsidR="007C1E2B" w:rsidRDefault="007C1E2B" w:rsidP="005A68F4">
      <w:pPr>
        <w:pStyle w:val="Heading4"/>
      </w:pPr>
      <w:r>
        <w:t>Not even a tiny bit of political capital</w:t>
      </w:r>
    </w:p>
    <w:p w:rsidR="007C1E2B" w:rsidRDefault="007C1E2B" w:rsidP="007C1E2B">
      <w:r w:rsidRPr="002202B6">
        <w:rPr>
          <w:rStyle w:val="Style13ptBold"/>
        </w:rPr>
        <w:t>O’Connor and Nelson 6/20</w:t>
      </w:r>
      <w:r>
        <w:t xml:space="preserve"> [Patrick and Colleen – political reporters for the Washington Wire, “Obama Struggles to Win the Public”, 2014, Video – transcribed by </w:t>
      </w:r>
      <w:proofErr w:type="spellStart"/>
      <w:r>
        <w:t>Nico</w:t>
      </w:r>
      <w:proofErr w:type="spellEnd"/>
      <w:r>
        <w:t xml:space="preserve"> Leis, http://blogs.wsj.com/washwire/2014/06/20/capital-journal-roundtable-video-political-unrest-in-iraq-wsjnbc-news-poll/ \\NL]</w:t>
      </w:r>
    </w:p>
    <w:p w:rsidR="007C1E2B" w:rsidRDefault="007C1E2B" w:rsidP="007C1E2B">
      <w:r w:rsidRPr="00FC4EF1">
        <w:rPr>
          <w:rStyle w:val="TitleChar"/>
        </w:rPr>
        <w:t>If you look at the poll that</w:t>
      </w:r>
      <w:r>
        <w:t xml:space="preserve"> we with our colleagues at </w:t>
      </w:r>
      <w:r w:rsidRPr="00FC4EF1">
        <w:rPr>
          <w:rStyle w:val="TitleChar"/>
        </w:rPr>
        <w:t>NBC</w:t>
      </w:r>
      <w:r>
        <w:t xml:space="preserve"> news </w:t>
      </w:r>
      <w:r w:rsidRPr="00FC4EF1">
        <w:rPr>
          <w:rStyle w:val="TitleChar"/>
        </w:rPr>
        <w:t>did this week</w:t>
      </w:r>
      <w:r>
        <w:t xml:space="preserve">, all of this has clearly taken a toll on the president. </w:t>
      </w:r>
      <w:r w:rsidRPr="00FC4EF1">
        <w:rPr>
          <w:rStyle w:val="TitleChar"/>
        </w:rPr>
        <w:t>You have job approval at 41%, and approval on handling foreign policy at 37% which is a new low, the lowest we’ve ever found</w:t>
      </w:r>
      <w:r>
        <w:t xml:space="preserve">. </w:t>
      </w:r>
      <w:r w:rsidRPr="00FC4EF1">
        <w:rPr>
          <w:rStyle w:val="TitleChar"/>
        </w:rPr>
        <w:t>And</w:t>
      </w:r>
      <w:r>
        <w:t xml:space="preserve">, at some point, </w:t>
      </w:r>
      <w:r w:rsidRPr="00FC4EF1">
        <w:rPr>
          <w:rStyle w:val="TitleChar"/>
        </w:rPr>
        <w:t>it does become a drag on the president</w:t>
      </w:r>
      <w:r>
        <w:t xml:space="preserve">, who in the second term doesn’t have to worry about approval ratings as much as a first term president would, but </w:t>
      </w:r>
      <w:r w:rsidRPr="00FC4EF1">
        <w:rPr>
          <w:rStyle w:val="TitleChar"/>
        </w:rPr>
        <w:t>whose power and authority is somewhat sapped when you have those kinds of poll numbers.</w:t>
      </w:r>
    </w:p>
    <w:p w:rsidR="007C1E2B" w:rsidRPr="00FC4EF1" w:rsidRDefault="007C1E2B" w:rsidP="007C1E2B">
      <w:pPr>
        <w:rPr>
          <w:rStyle w:val="TitleChar"/>
        </w:rPr>
      </w:pPr>
      <w:r>
        <w:t>Right, t</w:t>
      </w:r>
      <w:r w:rsidRPr="00FC4EF1">
        <w:rPr>
          <w:rStyle w:val="TitleChar"/>
        </w:rPr>
        <w:t>here’s been a steady decline in these polls and what we’re seeing in several polls with bad numbers in an array of categories is that he’s not making up any ground</w:t>
      </w:r>
      <w:r>
        <w:t xml:space="preserve">, </w:t>
      </w:r>
      <w:r w:rsidRPr="00FC4EF1">
        <w:rPr>
          <w:rStyle w:val="TitleChar"/>
        </w:rPr>
        <w:t>he’s just kind of seeing his approval ratings, his likability, his confidence ratings being chipped away at, and probably the most disturbing number in this poll was the fact that 54% percent of the respondents said that they don’t think that Obama is able to lead or get the job done</w:t>
      </w:r>
      <w:r>
        <w:t xml:space="preserve">, and </w:t>
      </w:r>
      <w:r w:rsidRPr="00FC4EF1">
        <w:rPr>
          <w:rStyle w:val="TitleChar"/>
        </w:rPr>
        <w:t xml:space="preserve">that’s a disturbing number for the </w:t>
      </w:r>
    </w:p>
    <w:p w:rsidR="007C1E2B" w:rsidRDefault="007C1E2B" w:rsidP="007C1E2B">
      <w:r w:rsidRPr="00FC4EF1">
        <w:rPr>
          <w:rStyle w:val="TitleChar"/>
        </w:rPr>
        <w:lastRenderedPageBreak/>
        <w:t>White House because not only can they not get congress to act</w:t>
      </w:r>
      <w:r w:rsidRPr="00FC4EF1">
        <w:t xml:space="preserve">, </w:t>
      </w:r>
      <w:r w:rsidRPr="00FC4EF1">
        <w:rPr>
          <w:rStyle w:val="Emphasis"/>
        </w:rPr>
        <w:t>but they have less of a bully pulpit if people don’t think that he’s a good leader</w:t>
      </w:r>
      <w:r>
        <w:t>, so there’s really no good news here for the White House in terms of how Obama is viewed.</w:t>
      </w:r>
    </w:p>
    <w:p w:rsidR="007C1E2B" w:rsidRDefault="007C1E2B" w:rsidP="007C1E2B"/>
    <w:p w:rsidR="007C1E2B" w:rsidRDefault="007C1E2B" w:rsidP="007C1E2B">
      <w:pPr>
        <w:pStyle w:val="Heading2"/>
      </w:pPr>
      <w:bookmarkStart w:id="5" w:name="_Toc354408309"/>
      <w:r>
        <w:lastRenderedPageBreak/>
        <w:t>AT – Terror</w:t>
      </w:r>
    </w:p>
    <w:p w:rsidR="007C1E2B" w:rsidRDefault="007C1E2B" w:rsidP="007C1E2B">
      <w:pPr>
        <w:pStyle w:val="Heading3"/>
      </w:pPr>
      <w:r>
        <w:lastRenderedPageBreak/>
        <w:t>NSA Doesn’t Solve Terror</w:t>
      </w:r>
    </w:p>
    <w:p w:rsidR="007C1E2B" w:rsidRDefault="007C1E2B" w:rsidP="005A68F4">
      <w:pPr>
        <w:pStyle w:val="Heading4"/>
      </w:pPr>
      <w:r>
        <w:t>Both of these cards cite a study – I found the study but it’s really long and doesn’t make great cards – I could cut the methodology?</w:t>
      </w:r>
    </w:p>
    <w:p w:rsidR="007C1E2B" w:rsidRDefault="007C1E2B" w:rsidP="005A68F4">
      <w:pPr>
        <w:pStyle w:val="Heading4"/>
      </w:pPr>
      <w:r>
        <w:t>NSA doesn’t solve terror</w:t>
      </w:r>
    </w:p>
    <w:p w:rsidR="007C1E2B" w:rsidRDefault="007C1E2B" w:rsidP="007C1E2B">
      <w:proofErr w:type="spellStart"/>
      <w:r w:rsidRPr="00D509D6">
        <w:rPr>
          <w:rStyle w:val="Style13ptBold"/>
        </w:rPr>
        <w:t>Strohm</w:t>
      </w:r>
      <w:proofErr w:type="spellEnd"/>
      <w:r w:rsidRPr="00D509D6">
        <w:rPr>
          <w:rStyle w:val="Style13ptBold"/>
        </w:rPr>
        <w:t xml:space="preserve"> 14</w:t>
      </w:r>
      <w:r>
        <w:t xml:space="preserve"> [Chris, January 13</w:t>
      </w:r>
      <w:r w:rsidRPr="00D509D6">
        <w:rPr>
          <w:vertAlign w:val="superscript"/>
        </w:rPr>
        <w:t>th</w:t>
      </w:r>
      <w:r>
        <w:t>, “NSA Data Have No Impact on Terrorism: Report”, http://www.bloomberg.com/news/2014-01-13/nsa-data-has-no-discernible-impact-on-terrorism-report.html \\NL]</w:t>
      </w:r>
    </w:p>
    <w:p w:rsidR="007C1E2B" w:rsidRDefault="007C1E2B" w:rsidP="007C1E2B">
      <w:r>
        <w:t xml:space="preserve">A public policy group says </w:t>
      </w:r>
      <w:r w:rsidRPr="00D509D6">
        <w:rPr>
          <w:rStyle w:val="TitleChar"/>
        </w:rPr>
        <w:t>a review of U.S. terrorist arrests shows the government’s collection of bulk phone records does little to prevent terrorism</w:t>
      </w:r>
      <w:r>
        <w:t>, adding fuel to a debate over whether the spy program should be ended.</w:t>
      </w:r>
    </w:p>
    <w:p w:rsidR="007C1E2B" w:rsidRDefault="007C1E2B" w:rsidP="007C1E2B">
      <w:r w:rsidRPr="00D509D6">
        <w:rPr>
          <w:rStyle w:val="TitleChar"/>
        </w:rPr>
        <w:t>The nonprofit New America Foundation</w:t>
      </w:r>
      <w:r>
        <w:t xml:space="preserve">, based in Washington, </w:t>
      </w:r>
      <w:r w:rsidRPr="00D509D6">
        <w:rPr>
          <w:rStyle w:val="TitleChar"/>
        </w:rPr>
        <w:t>analyzed cases involving 225 people recruited by al-Qaeda or other terrorist groups and charged in the U.S. since</w:t>
      </w:r>
      <w:r>
        <w:t xml:space="preserve"> the </w:t>
      </w:r>
      <w:r w:rsidRPr="00D509D6">
        <w:rPr>
          <w:rStyle w:val="TitleChar"/>
        </w:rPr>
        <w:t>Sept. 11, 2001</w:t>
      </w:r>
      <w:r>
        <w:t xml:space="preserve">, attacks. </w:t>
      </w:r>
      <w:r w:rsidRPr="00D509D6">
        <w:rPr>
          <w:rStyle w:val="TitleChar"/>
        </w:rPr>
        <w:t>The majority of cases started with traditional techniques</w:t>
      </w:r>
      <w:r>
        <w:t xml:space="preserve">, </w:t>
      </w:r>
      <w:r w:rsidRPr="00D509D6">
        <w:rPr>
          <w:rStyle w:val="TitleChar"/>
        </w:rPr>
        <w:t>such as use of “informants, tips from local communities, and targeted intelligence operations</w:t>
      </w:r>
      <w:r>
        <w:t>,” according to a report today from the group, which has been critical of the NSA spy programs.</w:t>
      </w:r>
    </w:p>
    <w:p w:rsidR="007C1E2B" w:rsidRDefault="007C1E2B" w:rsidP="007C1E2B">
      <w:r>
        <w:t>“</w:t>
      </w:r>
      <w:r w:rsidRPr="00D509D6">
        <w:rPr>
          <w:rStyle w:val="TitleChar"/>
        </w:rPr>
        <w:t xml:space="preserve">Our investigation found that bulk collection of American phone metadata has had no discernible impact on preventing acts of </w:t>
      </w:r>
      <w:r w:rsidRPr="00955E87">
        <w:rPr>
          <w:rStyle w:val="TitleChar"/>
        </w:rPr>
        <w:t>terrorism and only the most marginal of impacts on preventing terrorist-related activity, such as fundraising for a terrorist group</w:t>
      </w:r>
      <w:r>
        <w:t>,” Peter Bergen, director of the foundation’s national security program, said in a statement.</w:t>
      </w:r>
    </w:p>
    <w:p w:rsidR="007C1E2B" w:rsidRPr="000B08E4" w:rsidRDefault="007C1E2B" w:rsidP="007C1E2B">
      <w:pPr>
        <w:rPr>
          <w:rStyle w:val="TitleChar"/>
        </w:rPr>
      </w:pPr>
      <w:r w:rsidRPr="000B08E4">
        <w:rPr>
          <w:rStyle w:val="TitleChar"/>
        </w:rPr>
        <w:t>A report from the New America Foundation says that bulk surveillance of phones and emails by the NSA does not heavily contribute to terrorism prevention.</w:t>
      </w:r>
    </w:p>
    <w:p w:rsidR="007C1E2B" w:rsidRPr="000B08E4" w:rsidRDefault="007C1E2B" w:rsidP="007C1E2B">
      <w:pPr>
        <w:rPr>
          <w:rStyle w:val="TitleChar"/>
        </w:rPr>
      </w:pPr>
      <w:r w:rsidRPr="000B08E4">
        <w:rPr>
          <w:rStyle w:val="TitleChar"/>
        </w:rPr>
        <w:t>The report</w:t>
      </w:r>
      <w:r>
        <w:t xml:space="preserve">, published Monday by the nonprofit, nonpartisan public policy institute, </w:t>
      </w:r>
      <w:r w:rsidRPr="000B08E4">
        <w:rPr>
          <w:rStyle w:val="TitleChar"/>
        </w:rPr>
        <w:t xml:space="preserve">says claims by the government that suggested the usefulness of the data, including four cases that were declassified in the wake of </w:t>
      </w:r>
      <w:r>
        <w:t xml:space="preserve">Edward </w:t>
      </w:r>
      <w:r w:rsidRPr="000B08E4">
        <w:rPr>
          <w:rStyle w:val="TitleChar"/>
        </w:rPr>
        <w:t>Snowden’s leaks</w:t>
      </w:r>
      <w:r>
        <w:t xml:space="preserve">, </w:t>
      </w:r>
      <w:r w:rsidRPr="000B08E4">
        <w:rPr>
          <w:rStyle w:val="TitleChar"/>
        </w:rPr>
        <w:t>were “overblown and even misleading.”</w:t>
      </w:r>
    </w:p>
    <w:p w:rsidR="007C1E2B" w:rsidRDefault="007C1E2B" w:rsidP="007C1E2B">
      <w:r>
        <w:t xml:space="preserve">For the report, </w:t>
      </w:r>
      <w:r w:rsidRPr="000B08E4">
        <w:rPr>
          <w:rStyle w:val="TitleChar"/>
        </w:rPr>
        <w:t>the NAF conducted an analysis of 225 individuals</w:t>
      </w:r>
      <w:r>
        <w:t>, “</w:t>
      </w:r>
      <w:r w:rsidRPr="000B08E4">
        <w:rPr>
          <w:rStyle w:val="TitleChar"/>
        </w:rPr>
        <w:t>recruited by (al-Qaida) or a like-minded group or inspired by (al-Qaida’s) ideology</w:t>
      </w:r>
      <w:r>
        <w:t xml:space="preserve">” </w:t>
      </w:r>
      <w:r w:rsidRPr="000B08E4">
        <w:rPr>
          <w:rStyle w:val="TitleChar"/>
        </w:rPr>
        <w:t>and charged in the U</w:t>
      </w:r>
      <w:r>
        <w:t xml:space="preserve">nited </w:t>
      </w:r>
      <w:r w:rsidRPr="000B08E4">
        <w:rPr>
          <w:rStyle w:val="TitleChar"/>
        </w:rPr>
        <w:t>S</w:t>
      </w:r>
      <w:r>
        <w:t xml:space="preserve">tates </w:t>
      </w:r>
      <w:r w:rsidRPr="000B08E4">
        <w:rPr>
          <w:rStyle w:val="TitleChar"/>
        </w:rPr>
        <w:t>with</w:t>
      </w:r>
      <w:r>
        <w:t xml:space="preserve"> an act of </w:t>
      </w:r>
      <w:r w:rsidRPr="000B08E4">
        <w:rPr>
          <w:rStyle w:val="TitleChar"/>
        </w:rPr>
        <w:t>terror</w:t>
      </w:r>
      <w:r>
        <w:t xml:space="preserve">ism </w:t>
      </w:r>
      <w:r w:rsidRPr="000B08E4">
        <w:rPr>
          <w:rStyle w:val="TitleChar"/>
        </w:rPr>
        <w:t>post-Sept. 11.</w:t>
      </w:r>
      <w:r>
        <w:t xml:space="preserve"> </w:t>
      </w:r>
      <w:r w:rsidRPr="000B08E4">
        <w:rPr>
          <w:rStyle w:val="TitleChar"/>
        </w:rPr>
        <w:t>NSA surveillance contributions to initial investigations</w:t>
      </w:r>
      <w:r>
        <w:t xml:space="preserve">, the report states, </w:t>
      </w:r>
      <w:r w:rsidRPr="000B08E4">
        <w:rPr>
          <w:rStyle w:val="TitleChar"/>
        </w:rPr>
        <w:t>were minimal.</w:t>
      </w:r>
    </w:p>
    <w:p w:rsidR="007C1E2B" w:rsidRDefault="007C1E2B" w:rsidP="007C1E2B">
      <w:r w:rsidRPr="000A1778">
        <w:rPr>
          <w:rStyle w:val="TitleChar"/>
        </w:rPr>
        <w:t>American telephone metadata was only found to have played a role in initiating 1.8 percent of investigations, with a total contribution from NSA surveillance to investigations coming to 7.5 percent of cases. Traditional investigative methods,</w:t>
      </w:r>
      <w:r>
        <w:t xml:space="preserve"> however, including informants, community tips and targeted intelligence </w:t>
      </w:r>
      <w:r w:rsidRPr="000A1778">
        <w:rPr>
          <w:rStyle w:val="TitleChar"/>
        </w:rPr>
        <w:t>provided 59.6 percent of impetus for those investigations</w:t>
      </w:r>
      <w:r>
        <w:t>.</w:t>
      </w:r>
    </w:p>
    <w:p w:rsidR="007C1E2B" w:rsidRDefault="007C1E2B" w:rsidP="007C1E2B">
      <w:r>
        <w:t>The widespread use of informants suggests that if there was an NSA role in these cases, it was limited and insufficient to generate evidence of criminal wrongdoing without the use of traditional investigative tools.</w:t>
      </w:r>
    </w:p>
    <w:p w:rsidR="007C1E2B" w:rsidRDefault="007C1E2B" w:rsidP="007C1E2B">
      <w:pPr>
        <w:rPr>
          <w:rStyle w:val="TitleChar"/>
        </w:rPr>
      </w:pPr>
      <w:r w:rsidRPr="000A1778">
        <w:rPr>
          <w:rStyle w:val="TitleChar"/>
        </w:rPr>
        <w:t>The report also concluded that bulk collection of American telephone metadata also had “no discernible impact” on terrorism prevention and only “the most marginal of impacts” on terrorist-related activities.</w:t>
      </w:r>
    </w:p>
    <w:p w:rsidR="007C1E2B" w:rsidRDefault="007C1E2B" w:rsidP="007C1E2B">
      <w:pPr>
        <w:rPr>
          <w:rStyle w:val="TitleChar"/>
        </w:rPr>
      </w:pPr>
    </w:p>
    <w:p w:rsidR="007C1E2B" w:rsidRPr="001F2969" w:rsidRDefault="007C1E2B" w:rsidP="005A68F4">
      <w:pPr>
        <w:pStyle w:val="Heading4"/>
      </w:pPr>
      <w:r>
        <w:lastRenderedPageBreak/>
        <w:t>Best study proves</w:t>
      </w:r>
    </w:p>
    <w:p w:rsidR="007C1E2B" w:rsidRPr="00132093" w:rsidRDefault="007C1E2B" w:rsidP="007C1E2B">
      <w:pPr>
        <w:rPr>
          <w:sz w:val="20"/>
        </w:rPr>
      </w:pPr>
      <w:proofErr w:type="spellStart"/>
      <w:r w:rsidRPr="001F2969">
        <w:rPr>
          <w:rStyle w:val="Style13ptBold"/>
        </w:rPr>
        <w:t>Lennard</w:t>
      </w:r>
      <w:proofErr w:type="spellEnd"/>
      <w:r w:rsidRPr="001F2969">
        <w:rPr>
          <w:rStyle w:val="Style13ptBold"/>
        </w:rPr>
        <w:t xml:space="preserve"> 14</w:t>
      </w:r>
      <w:r>
        <w:t xml:space="preserve"> </w:t>
      </w:r>
      <w:r w:rsidRPr="00132093">
        <w:rPr>
          <w:sz w:val="20"/>
        </w:rPr>
        <w:t>[Natasha – assistant news editor at Salon, “Study: NSA data hoarding doesn’t stop terror attacks”, 1/13/14, http://www.salon.com/2014/01/13/study_nsa_data_hoarding_doesnt_stop_terror_attacks/ \\NL]</w:t>
      </w:r>
    </w:p>
    <w:p w:rsidR="007C1E2B" w:rsidRPr="001F2969" w:rsidRDefault="007C1E2B" w:rsidP="007C1E2B">
      <w:pPr>
        <w:rPr>
          <w:rStyle w:val="TitleChar"/>
        </w:rPr>
      </w:pPr>
      <w:r>
        <w:t xml:space="preserve">Aligning with the findings of a review committee appointed by the White House, </w:t>
      </w:r>
      <w:r w:rsidRPr="001F2969">
        <w:rPr>
          <w:rStyle w:val="TitleChar"/>
        </w:rPr>
        <w:t xml:space="preserve">a report published </w:t>
      </w:r>
      <w:r>
        <w:t xml:space="preserve">Monday </w:t>
      </w:r>
      <w:r w:rsidRPr="001F2969">
        <w:rPr>
          <w:rStyle w:val="TitleChar"/>
        </w:rPr>
        <w:t>from the New America Foundation found that the NSA’s bulk collection of phone data has not prevented terror attacks.</w:t>
      </w:r>
    </w:p>
    <w:p w:rsidR="007C1E2B" w:rsidRDefault="007C1E2B" w:rsidP="007C1E2B">
      <w:pPr>
        <w:rPr>
          <w:rStyle w:val="TitleChar"/>
        </w:rPr>
      </w:pPr>
      <w:r w:rsidRPr="001F2969">
        <w:rPr>
          <w:rStyle w:val="TitleChar"/>
        </w:rPr>
        <w:t>NAF carried out “an in-depth analysis of 225 individuals recruited by al-Qaida or a like-minded group or inspired by al-Qaeda’s ideology, and charged in the United States with an act of terrorism since 9/11.”</w:t>
      </w:r>
      <w:r>
        <w:t xml:space="preserve"> </w:t>
      </w:r>
      <w:r w:rsidRPr="001F2969">
        <w:rPr>
          <w:rStyle w:val="TitleChar"/>
        </w:rPr>
        <w:t>The study found that traditional investigative methods</w:t>
      </w:r>
      <w:r>
        <w:t xml:space="preserve">, </w:t>
      </w:r>
      <w:r w:rsidRPr="001F2969">
        <w:rPr>
          <w:rStyle w:val="TitleChar"/>
        </w:rPr>
        <w:t>such as the use of informants, tips from local communities, and targeted intelligence operations, provided the initial impetus for investigations in the majority of cases, while the contribution of NSA’s bulk surveillance programs to these cases was minimal.</w:t>
      </w:r>
    </w:p>
    <w:p w:rsidR="007C1E2B" w:rsidRDefault="007C1E2B" w:rsidP="007C1E2B">
      <w:r>
        <w:t>The think tank’s conclusions are strong, challenging government claims that metadata collections of U.S. telephonic communications is necessary to national security:</w:t>
      </w:r>
    </w:p>
    <w:p w:rsidR="007C1E2B" w:rsidRDefault="007C1E2B" w:rsidP="007C1E2B">
      <w:r w:rsidRPr="001F2969">
        <w:rPr>
          <w:rStyle w:val="TitleChar"/>
        </w:rPr>
        <w:t xml:space="preserve">Surveillance of American phone metadata has had no discernible impact on preventing acts of terrorism and only the most marginal of impacts on preventing terrorist-related activity, such as fundraising for a terrorist group. </w:t>
      </w:r>
      <w:r>
        <w:t xml:space="preserve">Furthermore, our examination of the role of the database of U.S. citizens’ telephone metadata in the single plot the government uses to justify the importance of the program – that of </w:t>
      </w:r>
      <w:proofErr w:type="spellStart"/>
      <w:r>
        <w:t>Basaaly</w:t>
      </w:r>
      <w:proofErr w:type="spellEnd"/>
      <w:r>
        <w:t xml:space="preserve"> </w:t>
      </w:r>
      <w:proofErr w:type="spellStart"/>
      <w:r>
        <w:t>Moalin</w:t>
      </w:r>
      <w:proofErr w:type="spellEnd"/>
      <w:r>
        <w:t>, a San Diego cabdriver who in 2007 and 2008 provided $8,500 to al-</w:t>
      </w:r>
      <w:proofErr w:type="spellStart"/>
      <w:r>
        <w:t>Shabaab</w:t>
      </w:r>
      <w:proofErr w:type="spellEnd"/>
      <w:r>
        <w:t>, al-Qaeda’s affiliate in Somalia – calls into question the necessity of the Section 215 bulk collection program.</w:t>
      </w:r>
    </w:p>
    <w:p w:rsidR="007C1E2B" w:rsidRPr="001F2969" w:rsidRDefault="007C1E2B" w:rsidP="007C1E2B">
      <w:r w:rsidRPr="001F2969">
        <w:rPr>
          <w:rStyle w:val="TitleChar"/>
        </w:rPr>
        <w:t>The findings of the NAF and the White House’s NSA advisory committee not only call into question NSA practices brought to light by Edward Snowden</w:t>
      </w:r>
      <w:r>
        <w:t>. They highlight the ease with which the administration has been willing to deceive the American public about the necessity of surveillance dragnets. NSA officials had claimed that phone data collections had been necessary in thwarting as many as 54 terror plots. NSA director Keith Alexander was forced to admit that the figure was fabricated during a congressional hearing. At best, one case can be used in support of the efficacy of phone data hoarding for preventing terror plots.</w:t>
      </w:r>
    </w:p>
    <w:p w:rsidR="007C1E2B" w:rsidRPr="00EC6784" w:rsidRDefault="007C1E2B" w:rsidP="007C1E2B">
      <w:pPr>
        <w:pStyle w:val="Heading3"/>
        <w:rPr>
          <w:rFonts w:cs="Times New Roman"/>
        </w:rPr>
      </w:pPr>
      <w:r w:rsidRPr="00EC6784">
        <w:rPr>
          <w:rFonts w:cs="Times New Roman"/>
        </w:rPr>
        <w:lastRenderedPageBreak/>
        <w:t>2AC – Nuclear Terrorism</w:t>
      </w:r>
      <w:bookmarkEnd w:id="5"/>
    </w:p>
    <w:p w:rsidR="007C1E2B" w:rsidRPr="00EC6784" w:rsidRDefault="007C1E2B" w:rsidP="005A68F4">
      <w:pPr>
        <w:pStyle w:val="Heading4"/>
      </w:pPr>
      <w:r w:rsidRPr="00EC6784">
        <w:t>No risk of nuclear terror</w:t>
      </w:r>
    </w:p>
    <w:p w:rsidR="007C1E2B" w:rsidRPr="00EC6784" w:rsidRDefault="007C1E2B" w:rsidP="007C1E2B">
      <w:r w:rsidRPr="00EC6784">
        <w:rPr>
          <w:rStyle w:val="Style13ptBold"/>
        </w:rPr>
        <w:t>Mueller 10</w:t>
      </w:r>
      <w:r w:rsidRPr="00EC6784">
        <w:t xml:space="preserve"> (John, professor of political science at Ohio State, Calming Our Nuclear Jitters, Issues in Science and Technology, Winter, </w:t>
      </w:r>
      <w:hyperlink r:id="rId42" w:history="1">
        <w:r w:rsidRPr="00EC6784">
          <w:rPr>
            <w:rStyle w:val="Hyperlink"/>
          </w:rPr>
          <w:t>http://www.issues.org/26.2/mueller.html</w:t>
        </w:r>
      </w:hyperlink>
      <w:r w:rsidRPr="00EC6784">
        <w:t>)</w:t>
      </w:r>
    </w:p>
    <w:p w:rsidR="007C1E2B" w:rsidRPr="00EC6784" w:rsidRDefault="007C1E2B" w:rsidP="007C1E2B">
      <w:pPr>
        <w:rPr>
          <w:sz w:val="16"/>
        </w:rPr>
      </w:pPr>
      <w:r w:rsidRPr="00EC6784">
        <w:rPr>
          <w:rStyle w:val="TitleChar"/>
        </w:rPr>
        <w:t>Politicians of all stripes preach to an anxious</w:t>
      </w:r>
      <w:r w:rsidRPr="00EC6784">
        <w:rPr>
          <w:sz w:val="16"/>
        </w:rPr>
        <w:t xml:space="preserve">, appreciative, and very numerous </w:t>
      </w:r>
      <w:r w:rsidRPr="00EC6784">
        <w:rPr>
          <w:rStyle w:val="TitleChar"/>
        </w:rPr>
        <w:t>choir when they, like</w:t>
      </w:r>
      <w:r w:rsidRPr="00EC6784">
        <w:rPr>
          <w:sz w:val="16"/>
        </w:rPr>
        <w:t xml:space="preserve"> President </w:t>
      </w:r>
      <w:r w:rsidRPr="00EC6784">
        <w:rPr>
          <w:rStyle w:val="TitleChar"/>
        </w:rPr>
        <w:t>Obama, proclaim atomic terrorism</w:t>
      </w:r>
      <w:r w:rsidRPr="00EC6784">
        <w:rPr>
          <w:sz w:val="16"/>
        </w:rPr>
        <w:t xml:space="preserve"> to be “</w:t>
      </w:r>
      <w:r w:rsidRPr="00EC6784">
        <w:rPr>
          <w:rStyle w:val="TitleChar"/>
        </w:rPr>
        <w:t>the most immediate</w:t>
      </w:r>
      <w:r w:rsidRPr="00EC6784">
        <w:rPr>
          <w:sz w:val="16"/>
        </w:rPr>
        <w:t xml:space="preserve"> and extreme </w:t>
      </w:r>
      <w:r w:rsidRPr="00EC6784">
        <w:rPr>
          <w:rStyle w:val="TitleChar"/>
        </w:rPr>
        <w:t>threat</w:t>
      </w:r>
      <w:r w:rsidRPr="00EC6784">
        <w:rPr>
          <w:sz w:val="16"/>
        </w:rPr>
        <w:t xml:space="preserve"> to global security.” It is the problem that, according to Defense Secretary Robert Gates, currently keeps every senior leader awake at night. </w:t>
      </w:r>
      <w:r w:rsidRPr="00EC6784">
        <w:rPr>
          <w:rStyle w:val="TitleChar"/>
        </w:rPr>
        <w:t>This is hardly a new anxiety</w:t>
      </w:r>
      <w:r w:rsidRPr="00EC6784">
        <w:rPr>
          <w:sz w:val="16"/>
        </w:rPr>
        <w:t xml:space="preserve">. In 1946, atomic bomb maker J. Robert </w:t>
      </w:r>
      <w:r w:rsidRPr="00EC6784">
        <w:rPr>
          <w:rStyle w:val="TitleChar"/>
        </w:rPr>
        <w:t>Oppenheimer</w:t>
      </w:r>
      <w:r w:rsidRPr="00EC6784">
        <w:rPr>
          <w:sz w:val="16"/>
        </w:rPr>
        <w:t xml:space="preserve"> ominously </w:t>
      </w:r>
      <w:r w:rsidRPr="00EC6784">
        <w:rPr>
          <w:rStyle w:val="TitleChar"/>
        </w:rPr>
        <w:t>warned that</w:t>
      </w:r>
      <w:r w:rsidRPr="00EC6784">
        <w:rPr>
          <w:sz w:val="16"/>
        </w:rPr>
        <w:t xml:space="preserve"> if three or four men could smuggle in units for </w:t>
      </w:r>
      <w:r w:rsidRPr="00EC6784">
        <w:rPr>
          <w:rStyle w:val="TitleChar"/>
        </w:rPr>
        <w:t>an atomic bomb</w:t>
      </w:r>
      <w:r w:rsidRPr="00EC6784">
        <w:rPr>
          <w:sz w:val="16"/>
        </w:rPr>
        <w:t xml:space="preserve">, they </w:t>
      </w:r>
      <w:r w:rsidRPr="00EC6784">
        <w:rPr>
          <w:rStyle w:val="TitleChar"/>
        </w:rPr>
        <w:t>could blow up New York. This</w:t>
      </w:r>
      <w:r w:rsidRPr="00EC6784">
        <w:rPr>
          <w:sz w:val="16"/>
        </w:rPr>
        <w:t xml:space="preserve"> </w:t>
      </w:r>
      <w:r w:rsidRPr="00EC6784">
        <w:rPr>
          <w:rStyle w:val="TitleChar"/>
        </w:rPr>
        <w:t>was an early expression of a pattern of dramatic risk inflation</w:t>
      </w:r>
      <w:r w:rsidRPr="00EC6784">
        <w:rPr>
          <w:sz w:val="16"/>
        </w:rPr>
        <w:t xml:space="preserve"> that has persisted throughout the nuclear age. In fact, although expanding fires and fallout might increase the effective destructive radius, </w:t>
      </w:r>
      <w:r w:rsidRPr="00EC6784">
        <w:rPr>
          <w:rStyle w:val="TitleChar"/>
        </w:rPr>
        <w:t>the blast of a Hiroshima-size device would “blow up</w:t>
      </w:r>
      <w:r w:rsidRPr="00EC6784">
        <w:rPr>
          <w:sz w:val="16"/>
        </w:rPr>
        <w:t xml:space="preserve">” about </w:t>
      </w:r>
      <w:r w:rsidRPr="00EC6784">
        <w:rPr>
          <w:rStyle w:val="TitleChar"/>
        </w:rPr>
        <w:t>1% of the city’s area</w:t>
      </w:r>
      <w:r w:rsidRPr="00EC6784">
        <w:rPr>
          <w:sz w:val="16"/>
        </w:rPr>
        <w:t xml:space="preserve">—a tragedy, of course, but not the same as one 100 times greater. In the early 1970s, nuclear physicist Theodore Taylor proclaimed the atomic terrorist problem to be “immediate,” explaining at length “how comparatively easy it would be to steal nuclear material and step by step make it into a bomb.” At the time he thought it was already too late to “prevent the making of a few bombs, here and there, now and then,” or “in another ten or fifteen years, it will be too late.” Three decades after Taylor, </w:t>
      </w:r>
      <w:r w:rsidRPr="00EC6784">
        <w:rPr>
          <w:rStyle w:val="TitleChar"/>
        </w:rPr>
        <w:t>we continue to wait for terrorists to carry out their “easy” task</w:t>
      </w:r>
      <w:r w:rsidRPr="00EC6784">
        <w:rPr>
          <w:sz w:val="16"/>
        </w:rPr>
        <w:t xml:space="preserve">. </w:t>
      </w:r>
      <w:r w:rsidRPr="00EC6784">
        <w:rPr>
          <w:rStyle w:val="TitleChar"/>
        </w:rPr>
        <w:t>In contrast to</w:t>
      </w:r>
      <w:r w:rsidRPr="00EC6784">
        <w:rPr>
          <w:sz w:val="16"/>
        </w:rPr>
        <w:t xml:space="preserve"> these </w:t>
      </w:r>
      <w:r w:rsidRPr="00EC6784">
        <w:rPr>
          <w:rStyle w:val="TitleChar"/>
        </w:rPr>
        <w:t>predictions, terrorist groups</w:t>
      </w:r>
      <w:r w:rsidRPr="00EC6784">
        <w:rPr>
          <w:sz w:val="16"/>
        </w:rPr>
        <w:t xml:space="preserve"> seem to </w:t>
      </w:r>
      <w:r w:rsidRPr="00EC6784">
        <w:rPr>
          <w:rStyle w:val="TitleChar"/>
        </w:rPr>
        <w:t>have exhibited only limited desire and even less progress in going atomic</w:t>
      </w:r>
      <w:r w:rsidRPr="00EC6784">
        <w:rPr>
          <w:sz w:val="16"/>
        </w:rPr>
        <w:t xml:space="preserve">. This may be because, after brief exploration of the possible routes, they, unlike generations of alarmists, have discovered that </w:t>
      </w:r>
      <w:r w:rsidRPr="00EC6784">
        <w:rPr>
          <w:rStyle w:val="TitleChar"/>
        </w:rPr>
        <w:t>the tremendous effort required is scarcely likely to be successful</w:t>
      </w:r>
      <w:r w:rsidRPr="00EC6784">
        <w:rPr>
          <w:sz w:val="16"/>
        </w:rPr>
        <w:t xml:space="preserve">. The most plausible route for terrorists, according to most experts, would be to manufacture an atomic device themselves from purloined fissile material (plutonium or, more likely, highly enriched uranium). This task, however, remains a daunting one, requiring that a considerable series of difficult hurdles be conquered and in sequence. Outright </w:t>
      </w:r>
      <w:r w:rsidRPr="00EC6784">
        <w:rPr>
          <w:rStyle w:val="TitleChar"/>
        </w:rPr>
        <w:t>armed theft of fissile material is exceedingly unlikely not only because of the resistance of guards, but because chase would be immediate</w:t>
      </w:r>
      <w:r w:rsidRPr="00EC6784">
        <w:rPr>
          <w:sz w:val="16"/>
        </w:rPr>
        <w:t xml:space="preserve">. A more promising approach would be to corrupt insiders to smuggle out the required substances. However, </w:t>
      </w:r>
      <w:r w:rsidRPr="00EC6784">
        <w:rPr>
          <w:rStyle w:val="TitleChar"/>
        </w:rPr>
        <w:t>this requires the terrorists to pay off a host of greedy confederates</w:t>
      </w:r>
      <w:r w:rsidRPr="00EC6784">
        <w:rPr>
          <w:sz w:val="16"/>
        </w:rPr>
        <w:t xml:space="preserve">, including brokers and money-transmitters, </w:t>
      </w:r>
      <w:r w:rsidRPr="00EC6784">
        <w:rPr>
          <w:rStyle w:val="TitleChar"/>
        </w:rPr>
        <w:t>any one of whom could turn on them or</w:t>
      </w:r>
      <w:r w:rsidRPr="00EC6784">
        <w:rPr>
          <w:sz w:val="16"/>
        </w:rPr>
        <w:t xml:space="preserve">, either out of guile or incompetence, </w:t>
      </w:r>
      <w:r w:rsidRPr="00EC6784">
        <w:rPr>
          <w:rStyle w:val="TitleChar"/>
        </w:rPr>
        <w:t>furnish them with stuff that is useless</w:t>
      </w:r>
      <w:r w:rsidRPr="00EC6784">
        <w:rPr>
          <w:sz w:val="16"/>
        </w:rPr>
        <w:t xml:space="preserve">. Insiders might also consider the possibility that once the heist was accomplished, the terrorists would, as analyst Brian Jenkins none too delicately puts it, “have every incentive to cover their trail, beginning with eliminating their confederates.” </w:t>
      </w:r>
      <w:r w:rsidRPr="00EC6784">
        <w:rPr>
          <w:rStyle w:val="TitleChar"/>
        </w:rPr>
        <w:t>If terrorists were somehow successful at obtaining</w:t>
      </w:r>
      <w:r w:rsidRPr="00EC6784">
        <w:rPr>
          <w:sz w:val="16"/>
        </w:rPr>
        <w:t xml:space="preserve"> a sufficient mass of </w:t>
      </w:r>
      <w:r w:rsidRPr="00EC6784">
        <w:rPr>
          <w:rStyle w:val="TitleChar"/>
        </w:rPr>
        <w:t>relevant material, they would</w:t>
      </w:r>
      <w:r w:rsidRPr="00EC6784">
        <w:rPr>
          <w:sz w:val="16"/>
        </w:rPr>
        <w:t xml:space="preserve"> then probably </w:t>
      </w:r>
      <w:r w:rsidRPr="00EC6784">
        <w:rPr>
          <w:rStyle w:val="TitleChar"/>
        </w:rPr>
        <w:t>have to transport it a long distance over unfamiliar terrain</w:t>
      </w:r>
      <w:r w:rsidRPr="00EC6784">
        <w:rPr>
          <w:sz w:val="16"/>
        </w:rPr>
        <w:t xml:space="preserve"> and probably </w:t>
      </w:r>
      <w:r w:rsidRPr="00EC6784">
        <w:rPr>
          <w:rStyle w:val="TitleChar"/>
        </w:rPr>
        <w:t>while being pursued by security forces</w:t>
      </w:r>
      <w:r w:rsidRPr="00EC6784">
        <w:rPr>
          <w:sz w:val="16"/>
        </w:rPr>
        <w:t xml:space="preserve">. Crossing international borders would be facilitated by following established </w:t>
      </w:r>
      <w:r w:rsidRPr="00EC6784">
        <w:rPr>
          <w:rStyle w:val="TitleChar"/>
        </w:rPr>
        <w:t>smuggling routes</w:t>
      </w:r>
      <w:r w:rsidRPr="00EC6784">
        <w:rPr>
          <w:sz w:val="16"/>
        </w:rPr>
        <w:t xml:space="preserve">, but these </w:t>
      </w:r>
      <w:r w:rsidRPr="00EC6784">
        <w:rPr>
          <w:rStyle w:val="TitleChar"/>
        </w:rPr>
        <w:t>are not as chaotic as they appear and are</w:t>
      </w:r>
      <w:r w:rsidRPr="00EC6784">
        <w:rPr>
          <w:sz w:val="16"/>
        </w:rPr>
        <w:t xml:space="preserve"> often </w:t>
      </w:r>
      <w:r w:rsidRPr="00EC6784">
        <w:rPr>
          <w:rStyle w:val="TitleChar"/>
        </w:rPr>
        <w:t>under the watch of suspicious and careful criminal regulators</w:t>
      </w:r>
      <w:r w:rsidRPr="00EC6784">
        <w:rPr>
          <w:sz w:val="16"/>
        </w:rPr>
        <w:t xml:space="preserve">. If border personnel became suspicious of the commodity being smuggled, some of them might find it in their interest to disrupt passage, perhaps to collect the bounteous reward money that would probably be offered by alarmed governments once the uranium theft had been discovered. </w:t>
      </w:r>
      <w:r w:rsidRPr="00EC6784">
        <w:rPr>
          <w:rStyle w:val="TitleChar"/>
        </w:rPr>
        <w:t>Once outside the country</w:t>
      </w:r>
      <w:r w:rsidRPr="00EC6784">
        <w:rPr>
          <w:sz w:val="16"/>
        </w:rPr>
        <w:t xml:space="preserve"> with their precious booty, </w:t>
      </w:r>
      <w:r w:rsidRPr="00EC6784">
        <w:rPr>
          <w:rStyle w:val="TitleChar"/>
        </w:rPr>
        <w:t>terrorists would need to set up a large and well-equipped machine shop to manufacture a bomb and then to populate it with a very select team of highly skilled scientists</w:t>
      </w:r>
      <w:r w:rsidRPr="00EC6784">
        <w:rPr>
          <w:sz w:val="16"/>
        </w:rPr>
        <w:t xml:space="preserve">, technicians, machinists, and administrators. </w:t>
      </w:r>
      <w:r w:rsidRPr="00EC6784">
        <w:rPr>
          <w:rStyle w:val="TitleChar"/>
        </w:rPr>
        <w:t>The group would have to be assembled and retained for the monumental task while no consequential suspicions were generated</w:t>
      </w:r>
      <w:r w:rsidRPr="00EC6784">
        <w:rPr>
          <w:sz w:val="16"/>
        </w:rPr>
        <w:t xml:space="preserve"> among friends, family, and police about their curious and sudden absence from normal pursuits back home. </w:t>
      </w:r>
      <w:r w:rsidRPr="00EC6784">
        <w:rPr>
          <w:rStyle w:val="TitleChar"/>
        </w:rPr>
        <w:t>Members of the bomb-building team</w:t>
      </w:r>
      <w:r w:rsidRPr="00EC6784">
        <w:rPr>
          <w:sz w:val="16"/>
        </w:rPr>
        <w:t xml:space="preserve"> would also have to be utterly devoted to the cause, of course, and they </w:t>
      </w:r>
      <w:r w:rsidRPr="00EC6784">
        <w:rPr>
          <w:rStyle w:val="TitleChar"/>
        </w:rPr>
        <w:t>would have to be willing to put their lives</w:t>
      </w:r>
      <w:r w:rsidRPr="00EC6784">
        <w:rPr>
          <w:sz w:val="16"/>
        </w:rPr>
        <w:t xml:space="preserve"> and certainly their careers </w:t>
      </w:r>
      <w:r w:rsidRPr="00EC6784">
        <w:rPr>
          <w:rStyle w:val="TitleChar"/>
        </w:rPr>
        <w:t>at high risk</w:t>
      </w:r>
      <w:r w:rsidRPr="00EC6784">
        <w:rPr>
          <w:sz w:val="16"/>
        </w:rPr>
        <w:t xml:space="preserve">, because after their bomb was discovered or exploded they would probably become the targets of an intense worldwide dragnet operation. Some observers have insisted that it would be easy for terrorists to assemble a crude bomb if they could get enough fissile material. But </w:t>
      </w:r>
      <w:proofErr w:type="spellStart"/>
      <w:r w:rsidRPr="00EC6784">
        <w:rPr>
          <w:sz w:val="16"/>
        </w:rPr>
        <w:t>Christoph</w:t>
      </w:r>
      <w:proofErr w:type="spellEnd"/>
      <w:r w:rsidRPr="00EC6784">
        <w:rPr>
          <w:sz w:val="16"/>
        </w:rPr>
        <w:t xml:space="preserve"> </w:t>
      </w:r>
      <w:proofErr w:type="spellStart"/>
      <w:r w:rsidRPr="00EC6784">
        <w:rPr>
          <w:sz w:val="16"/>
        </w:rPr>
        <w:t>Wirz</w:t>
      </w:r>
      <w:proofErr w:type="spellEnd"/>
      <w:r w:rsidRPr="00EC6784">
        <w:rPr>
          <w:sz w:val="16"/>
        </w:rPr>
        <w:t xml:space="preserve"> and Emmanuel Egger, two senior physicists in charge of nuclear issues at Switzerland‘s </w:t>
      </w:r>
      <w:proofErr w:type="spellStart"/>
      <w:r w:rsidRPr="00EC6784">
        <w:rPr>
          <w:sz w:val="16"/>
        </w:rPr>
        <w:t>Spiez</w:t>
      </w:r>
      <w:proofErr w:type="spellEnd"/>
      <w:r w:rsidRPr="00EC6784">
        <w:rPr>
          <w:sz w:val="16"/>
        </w:rPr>
        <w:t xml:space="preserve"> Laboratory, bluntly conclude that </w:t>
      </w:r>
      <w:r w:rsidRPr="00EC6784">
        <w:rPr>
          <w:rStyle w:val="TitleChar"/>
        </w:rPr>
        <w:t>the task “could hardly be accomplished by a subnational group</w:t>
      </w:r>
      <w:r w:rsidRPr="00EC6784">
        <w:rPr>
          <w:sz w:val="16"/>
        </w:rPr>
        <w:t xml:space="preserve">.” They point out that </w:t>
      </w:r>
      <w:r w:rsidRPr="00EC6784">
        <w:rPr>
          <w:rStyle w:val="TitleChar"/>
        </w:rPr>
        <w:t>precise blueprints are required</w:t>
      </w:r>
      <w:r w:rsidRPr="00EC6784">
        <w:rPr>
          <w:sz w:val="16"/>
        </w:rPr>
        <w:t xml:space="preserve">, not just sketches and general ideas, and that </w:t>
      </w:r>
      <w:r w:rsidRPr="00EC6784">
        <w:rPr>
          <w:rStyle w:val="TitleChar"/>
        </w:rPr>
        <w:t>even with a good blueprint the terrorist group would</w:t>
      </w:r>
      <w:r w:rsidRPr="00EC6784">
        <w:rPr>
          <w:sz w:val="16"/>
        </w:rPr>
        <w:t xml:space="preserve"> most certainly </w:t>
      </w:r>
      <w:r w:rsidRPr="00EC6784">
        <w:rPr>
          <w:rStyle w:val="TitleChar"/>
        </w:rPr>
        <w:t>be forced to redesign</w:t>
      </w:r>
      <w:r w:rsidRPr="00EC6784">
        <w:rPr>
          <w:sz w:val="16"/>
        </w:rPr>
        <w:t xml:space="preserve">. They also stress that </w:t>
      </w:r>
      <w:r w:rsidRPr="00EC6784">
        <w:rPr>
          <w:rStyle w:val="TitleChar"/>
        </w:rPr>
        <w:t>the work is difficult, dangerous, and extremely exacting</w:t>
      </w:r>
      <w:r w:rsidRPr="00EC6784">
        <w:rPr>
          <w:sz w:val="16"/>
        </w:rPr>
        <w:t xml:space="preserve">, and that the </w:t>
      </w:r>
      <w:r w:rsidRPr="00EC6784">
        <w:rPr>
          <w:rStyle w:val="TitleChar"/>
        </w:rPr>
        <w:t>technical requirements</w:t>
      </w:r>
      <w:r w:rsidRPr="00EC6784">
        <w:rPr>
          <w:sz w:val="16"/>
        </w:rPr>
        <w:t xml:space="preserve"> in several fields </w:t>
      </w:r>
      <w:r w:rsidRPr="00EC6784">
        <w:rPr>
          <w:rStyle w:val="TitleChar"/>
        </w:rPr>
        <w:t>verge on the unfeasible</w:t>
      </w:r>
      <w:r w:rsidRPr="00EC6784">
        <w:rPr>
          <w:sz w:val="16"/>
        </w:rPr>
        <w:t xml:space="preserve">. Stephen Younger, former director of nuclear weapons research at Los Alamos Laboratories, has made a similar argument, pointing out that </w:t>
      </w:r>
      <w:r w:rsidRPr="00EC6784">
        <w:rPr>
          <w:rStyle w:val="TitleChar"/>
        </w:rPr>
        <w:t>uranium is “exceptionally difficult to machine</w:t>
      </w:r>
      <w:r w:rsidRPr="00EC6784">
        <w:rPr>
          <w:sz w:val="16"/>
        </w:rPr>
        <w:t>” whereas “</w:t>
      </w:r>
      <w:r w:rsidRPr="00EC6784">
        <w:rPr>
          <w:rStyle w:val="TitleChar"/>
        </w:rPr>
        <w:t>plutonium is one of the most complex metals ever discovered</w:t>
      </w:r>
      <w:r w:rsidRPr="00EC6784">
        <w:rPr>
          <w:sz w:val="16"/>
        </w:rPr>
        <w:t>, a material whose basic properties are sensitive to exactly how it is processed</w:t>
      </w:r>
      <w:proofErr w:type="gramStart"/>
      <w:r w:rsidRPr="00EC6784">
        <w:rPr>
          <w:sz w:val="16"/>
        </w:rPr>
        <w:t>.“</w:t>
      </w:r>
      <w:proofErr w:type="gramEnd"/>
      <w:r w:rsidRPr="00EC6784">
        <w:rPr>
          <w:sz w:val="16"/>
        </w:rPr>
        <w:t xml:space="preserve"> Stressing the “daunting problems associated with material purity, machining, and a host of other issues,” Younger concludes, “</w:t>
      </w:r>
      <w:r w:rsidRPr="00EC6784">
        <w:rPr>
          <w:rStyle w:val="TitleChar"/>
        </w:rPr>
        <w:t xml:space="preserve">to think that a terrorist group, working </w:t>
      </w:r>
      <w:r w:rsidRPr="00EC6784">
        <w:rPr>
          <w:rStyle w:val="TitleChar"/>
        </w:rPr>
        <w:lastRenderedPageBreak/>
        <w:t>in isolation with an unreliable supply of electricity and little access to tools and supplies” could fabricate a bomb “is farfetched at best</w:t>
      </w:r>
      <w:r w:rsidRPr="00EC6784">
        <w:rPr>
          <w:sz w:val="16"/>
        </w:rPr>
        <w:t xml:space="preserve">.” </w:t>
      </w:r>
      <w:r w:rsidRPr="00EC6784">
        <w:rPr>
          <w:rStyle w:val="TitleChar"/>
        </w:rPr>
        <w:t>Under the best circumstances,</w:t>
      </w:r>
      <w:r w:rsidRPr="00EC6784">
        <w:rPr>
          <w:sz w:val="16"/>
        </w:rPr>
        <w:t xml:space="preserve"> </w:t>
      </w:r>
      <w:r w:rsidRPr="00EC6784">
        <w:rPr>
          <w:rStyle w:val="TitleChar"/>
        </w:rPr>
        <w:t>the process of making a bomb could take</w:t>
      </w:r>
      <w:r w:rsidRPr="00EC6784">
        <w:rPr>
          <w:sz w:val="16"/>
        </w:rPr>
        <w:t xml:space="preserve"> months or even </w:t>
      </w:r>
      <w:r w:rsidRPr="00EC6784">
        <w:rPr>
          <w:rStyle w:val="TitleChar"/>
        </w:rPr>
        <w:t>a year or more</w:t>
      </w:r>
      <w:r w:rsidRPr="00EC6784">
        <w:rPr>
          <w:sz w:val="16"/>
        </w:rPr>
        <w:t xml:space="preserve">, </w:t>
      </w:r>
      <w:r w:rsidRPr="00EC6784">
        <w:rPr>
          <w:rStyle w:val="TitleChar"/>
        </w:rPr>
        <w:t>which would</w:t>
      </w:r>
      <w:r w:rsidRPr="00EC6784">
        <w:rPr>
          <w:sz w:val="16"/>
        </w:rPr>
        <w:t xml:space="preserve">, of course, </w:t>
      </w:r>
      <w:r w:rsidRPr="00EC6784">
        <w:rPr>
          <w:rStyle w:val="TitleChar"/>
        </w:rPr>
        <w:t>have to be carried out in utter secrecy</w:t>
      </w:r>
      <w:r w:rsidRPr="00EC6784">
        <w:rPr>
          <w:sz w:val="16"/>
        </w:rPr>
        <w:t xml:space="preserve">. In addition, people in the area, including criminals, may observe with increasing curiosity and puzzlement the constant coming and going of technicians unlikely to be locals. </w:t>
      </w:r>
      <w:r w:rsidRPr="00EC6784">
        <w:rPr>
          <w:rStyle w:val="TitleChar"/>
        </w:rPr>
        <w:t>If the effort to build a bomb was successful, the finished product, weighing a ton</w:t>
      </w:r>
      <w:r w:rsidRPr="00EC6784">
        <w:rPr>
          <w:sz w:val="16"/>
        </w:rPr>
        <w:t xml:space="preserve"> or more, </w:t>
      </w:r>
      <w:r w:rsidRPr="00EC6784">
        <w:rPr>
          <w:rStyle w:val="TitleChar"/>
        </w:rPr>
        <w:t>would then have to be transported to and smuggled into the relevant target country where it would have to be received by collaborators who are</w:t>
      </w:r>
      <w:r w:rsidRPr="00EC6784">
        <w:rPr>
          <w:sz w:val="16"/>
        </w:rPr>
        <w:t xml:space="preserve"> at once </w:t>
      </w:r>
      <w:r w:rsidRPr="00EC6784">
        <w:rPr>
          <w:rStyle w:val="TitleChar"/>
        </w:rPr>
        <w:t>totally dedicated and technically proficient</w:t>
      </w:r>
      <w:r w:rsidRPr="00EC6784">
        <w:rPr>
          <w:sz w:val="16"/>
        </w:rPr>
        <w:t xml:space="preserve"> at handling, maintaining, detonating, and perhaps assembling the weapon after it arrives. </w:t>
      </w:r>
      <w:r w:rsidRPr="00EC6784">
        <w:rPr>
          <w:rStyle w:val="TitleChar"/>
        </w:rPr>
        <w:t>The financial costs</w:t>
      </w:r>
      <w:r w:rsidRPr="00EC6784">
        <w:rPr>
          <w:sz w:val="16"/>
        </w:rPr>
        <w:t xml:space="preserve"> of this extensive and extended operation </w:t>
      </w:r>
      <w:r w:rsidRPr="00EC6784">
        <w:rPr>
          <w:rStyle w:val="TitleChar"/>
        </w:rPr>
        <w:t>could</w:t>
      </w:r>
      <w:r w:rsidRPr="00EC6784">
        <w:rPr>
          <w:sz w:val="16"/>
        </w:rPr>
        <w:t xml:space="preserve"> easily </w:t>
      </w:r>
      <w:r w:rsidRPr="00EC6784">
        <w:rPr>
          <w:rStyle w:val="TitleChar"/>
        </w:rPr>
        <w:t>become monumental. There would be expensive equipment to buy, smuggle, and set up and people to pay or pay off</w:t>
      </w:r>
      <w:r w:rsidRPr="00EC6784">
        <w:rPr>
          <w:sz w:val="16"/>
        </w:rPr>
        <w:t xml:space="preserve">. Some operatives might work for free out of utter dedication to the cause, but the </w:t>
      </w:r>
      <w:r w:rsidRPr="00EC6784">
        <w:rPr>
          <w:rStyle w:val="TitleChar"/>
        </w:rPr>
        <w:t>vast conspiracy</w:t>
      </w:r>
      <w:r w:rsidRPr="00EC6784">
        <w:rPr>
          <w:sz w:val="16"/>
        </w:rPr>
        <w:t xml:space="preserve"> also </w:t>
      </w:r>
      <w:r w:rsidRPr="00EC6784">
        <w:rPr>
          <w:rStyle w:val="TitleChar"/>
        </w:rPr>
        <w:t>requires</w:t>
      </w:r>
      <w:r w:rsidRPr="00EC6784">
        <w:rPr>
          <w:sz w:val="16"/>
        </w:rPr>
        <w:t xml:space="preserve"> the subversion of </w:t>
      </w:r>
      <w:r w:rsidRPr="00EC6784">
        <w:rPr>
          <w:rStyle w:val="TitleChar"/>
        </w:rPr>
        <w:t>a considerable array of criminals</w:t>
      </w:r>
      <w:r w:rsidRPr="00EC6784">
        <w:rPr>
          <w:sz w:val="16"/>
        </w:rPr>
        <w:t xml:space="preserve"> and opportunists, </w:t>
      </w:r>
      <w:r w:rsidRPr="00EC6784">
        <w:rPr>
          <w:rStyle w:val="TitleChar"/>
        </w:rPr>
        <w:t>each of whom has every incentive to push the price for cooperation as high as possible</w:t>
      </w:r>
      <w:r w:rsidRPr="00EC6784">
        <w:rPr>
          <w:sz w:val="16"/>
        </w:rPr>
        <w:t xml:space="preserve">. Any criminals competent and capable enough to be effective allies are also likely to be both smart enough to see boundless opportunities for extortion and psychologically equipped by their profession to be willing to exploit them. Those who warn about the likelihood of a terrorist bomb contend that a terrorist group could, if with great difficulty, overcome each obstacle and that doing so in each case is “not impossible.” But </w:t>
      </w:r>
      <w:r w:rsidRPr="00EC6784">
        <w:rPr>
          <w:rStyle w:val="TitleChar"/>
        </w:rPr>
        <w:t>although it may not be impossible to surmount each individual step, the likelihood that a group could surmount a series of them quickly becomes vanishingly small</w:t>
      </w:r>
      <w:r w:rsidRPr="00EC6784">
        <w:rPr>
          <w:sz w:val="16"/>
        </w:rPr>
        <w:t xml:space="preserve">. Table 1 attempts to catalogue the barriers that must be overcome under the scenario considered most likely to be successful. In contemplating the task before them, would-be </w:t>
      </w:r>
      <w:r w:rsidRPr="00EC6784">
        <w:rPr>
          <w:rStyle w:val="TitleChar"/>
        </w:rPr>
        <w:t>atomic terrorists</w:t>
      </w:r>
      <w:r w:rsidRPr="00EC6784">
        <w:rPr>
          <w:sz w:val="16"/>
        </w:rPr>
        <w:t xml:space="preserve"> would effectively be required to go </w:t>
      </w:r>
      <w:proofErr w:type="spellStart"/>
      <w:r w:rsidRPr="00EC6784">
        <w:rPr>
          <w:sz w:val="16"/>
        </w:rPr>
        <w:t>though</w:t>
      </w:r>
      <w:proofErr w:type="spellEnd"/>
      <w:r w:rsidRPr="00EC6784">
        <w:rPr>
          <w:sz w:val="16"/>
        </w:rPr>
        <w:t xml:space="preserve"> an exercise that looks much like this. If and when they do, they </w:t>
      </w:r>
      <w:r w:rsidRPr="00EC6784">
        <w:rPr>
          <w:rStyle w:val="TitleChar"/>
        </w:rPr>
        <w:t>will undoubtedly conclude that their prospects are</w:t>
      </w:r>
      <w:r w:rsidRPr="00EC6784">
        <w:rPr>
          <w:sz w:val="16"/>
        </w:rPr>
        <w:t xml:space="preserve"> daunting and accordingly uninspiring or even </w:t>
      </w:r>
      <w:r w:rsidRPr="00EC6784">
        <w:rPr>
          <w:rStyle w:val="TitleChar"/>
        </w:rPr>
        <w:t>terminally dispiriting</w:t>
      </w:r>
      <w:r w:rsidRPr="00EC6784">
        <w:rPr>
          <w:sz w:val="16"/>
        </w:rPr>
        <w:t xml:space="preserve">. It is possible to calculate the chances for success. </w:t>
      </w:r>
      <w:r w:rsidRPr="00EC6784">
        <w:rPr>
          <w:rStyle w:val="TitleChar"/>
        </w:rPr>
        <w:t>Adopting probability estimates that</w:t>
      </w:r>
      <w:r w:rsidRPr="00EC6784">
        <w:rPr>
          <w:sz w:val="16"/>
        </w:rPr>
        <w:t xml:space="preserve"> purposely and </w:t>
      </w:r>
      <w:r w:rsidRPr="00EC6784">
        <w:rPr>
          <w:rStyle w:val="TitleChar"/>
        </w:rPr>
        <w:t>heavily bias</w:t>
      </w:r>
      <w:r w:rsidRPr="00EC6784">
        <w:rPr>
          <w:sz w:val="16"/>
        </w:rPr>
        <w:t xml:space="preserve"> the case </w:t>
      </w:r>
      <w:r w:rsidRPr="00EC6784">
        <w:rPr>
          <w:rStyle w:val="TitleChar"/>
        </w:rPr>
        <w:t>in the terrorists’ favor</w:t>
      </w:r>
      <w:r w:rsidRPr="00EC6784">
        <w:rPr>
          <w:sz w:val="16"/>
        </w:rPr>
        <w:t xml:space="preserve">—for example, assuming the terrorists have a 50% chance of overcoming each of the 20 obstacles—the chances that a concerted effort would be successful comes out to be less than one in a million. If one assumes, somewhat more realistically, that their chances at each barrier are one in three, </w:t>
      </w:r>
      <w:r w:rsidRPr="00EC6784">
        <w:rPr>
          <w:rStyle w:val="TitleChar"/>
        </w:rPr>
        <w:t>the cumulative odds that they will be able to pull off the deed drop to one in well over three billion</w:t>
      </w:r>
      <w:r w:rsidRPr="00EC6784">
        <w:rPr>
          <w:sz w:val="16"/>
        </w:rPr>
        <w:t xml:space="preserve">. </w:t>
      </w:r>
      <w:r w:rsidRPr="00EC6784">
        <w:rPr>
          <w:rStyle w:val="TitleChar"/>
        </w:rPr>
        <w:t>Other routes</w:t>
      </w:r>
      <w:r w:rsidRPr="00EC6784">
        <w:rPr>
          <w:sz w:val="16"/>
        </w:rPr>
        <w:t xml:space="preserve"> would-be </w:t>
      </w:r>
      <w:r w:rsidRPr="00EC6784">
        <w:rPr>
          <w:rStyle w:val="TitleChar"/>
        </w:rPr>
        <w:t>terrorists might take to acquire a bomb are even more problematic. They are unlikely to be given or sold a bomb</w:t>
      </w:r>
      <w:r w:rsidRPr="00EC6784">
        <w:rPr>
          <w:sz w:val="16"/>
        </w:rPr>
        <w:t xml:space="preserve"> by a generous like-minded nuclear state for delivery abroad </w:t>
      </w:r>
      <w:r w:rsidRPr="00EC6784">
        <w:rPr>
          <w:rStyle w:val="TitleChar"/>
        </w:rPr>
        <w:t>because the risk would be high</w:t>
      </w:r>
      <w:r w:rsidRPr="00EC6784">
        <w:rPr>
          <w:sz w:val="16"/>
        </w:rPr>
        <w:t xml:space="preserve">, even for a country led by extremists, </w:t>
      </w:r>
      <w:r w:rsidRPr="00EC6784">
        <w:rPr>
          <w:rStyle w:val="TitleChar"/>
        </w:rPr>
        <w:t>that the bomb (and its source) would be discovered</w:t>
      </w:r>
      <w:r w:rsidRPr="00EC6784">
        <w:rPr>
          <w:sz w:val="16"/>
        </w:rPr>
        <w:t xml:space="preserve"> even before delivery or that it would be exploded in a manner and on a target the donor would not approve, including on the donor itself. Another concern would be that </w:t>
      </w:r>
      <w:r w:rsidRPr="00EC6784">
        <w:rPr>
          <w:rStyle w:val="TitleChar"/>
        </w:rPr>
        <w:t>the terrorist group might be infiltrated by foreign intelligence</w:t>
      </w:r>
      <w:r w:rsidRPr="00EC6784">
        <w:rPr>
          <w:sz w:val="16"/>
        </w:rPr>
        <w:t xml:space="preserve">. </w:t>
      </w:r>
      <w:r w:rsidRPr="00EC6784">
        <w:rPr>
          <w:rStyle w:val="TitleChar"/>
        </w:rPr>
        <w:t>The terrorist group might</w:t>
      </w:r>
      <w:r w:rsidRPr="00EC6784">
        <w:rPr>
          <w:sz w:val="16"/>
        </w:rPr>
        <w:t xml:space="preserve"> also seek to </w:t>
      </w:r>
      <w:r w:rsidRPr="00EC6784">
        <w:rPr>
          <w:rStyle w:val="TitleChar"/>
        </w:rPr>
        <w:t>steal or illicitly purchase a “loose nuke</w:t>
      </w:r>
      <w:proofErr w:type="gramStart"/>
      <w:r w:rsidRPr="00EC6784">
        <w:rPr>
          <w:sz w:val="16"/>
        </w:rPr>
        <w:t>“ somewhere</w:t>
      </w:r>
      <w:proofErr w:type="gramEnd"/>
      <w:r w:rsidRPr="00EC6784">
        <w:rPr>
          <w:sz w:val="16"/>
        </w:rPr>
        <w:t xml:space="preserve">. However, it seems probable that </w:t>
      </w:r>
      <w:r w:rsidRPr="00EC6784">
        <w:rPr>
          <w:rStyle w:val="UnderlineBold"/>
        </w:rPr>
        <w:t>none exist</w:t>
      </w:r>
      <w:r w:rsidRPr="00EC6784">
        <w:rPr>
          <w:rStyle w:val="TitleChar"/>
        </w:rPr>
        <w:t>. All governments have an intense interest in controlling any weapons on their territory</w:t>
      </w:r>
      <w:r w:rsidRPr="00EC6784">
        <w:rPr>
          <w:sz w:val="16"/>
        </w:rPr>
        <w:t xml:space="preserve"> because of fears that they might become the primary target. Moreover, as technology has developed, </w:t>
      </w:r>
      <w:r w:rsidRPr="00EC6784">
        <w:rPr>
          <w:rStyle w:val="TitleChar"/>
        </w:rPr>
        <w:t>finished bombs have been out-fitted with devices that</w:t>
      </w:r>
      <w:r w:rsidRPr="00EC6784">
        <w:rPr>
          <w:sz w:val="16"/>
        </w:rPr>
        <w:t xml:space="preserve"> trigger a non-nuclear explosion that </w:t>
      </w:r>
      <w:r w:rsidRPr="00EC6784">
        <w:rPr>
          <w:rStyle w:val="TitleChar"/>
        </w:rPr>
        <w:t>destroys the bomb if it is tampered with. And there are other security techniques</w:t>
      </w:r>
      <w:r w:rsidRPr="00EC6784">
        <w:rPr>
          <w:sz w:val="16"/>
        </w:rPr>
        <w:t xml:space="preserve">: Bombs can be kept disassembled with the component parts stored in separate high-security vaults, and a process can be set up in which two people and </w:t>
      </w:r>
      <w:r w:rsidRPr="00EC6784">
        <w:rPr>
          <w:rStyle w:val="TitleChar"/>
        </w:rPr>
        <w:t>multiple codes are required not only to use the bomb but to store, maintain, and deploy it</w:t>
      </w:r>
      <w:r w:rsidRPr="00EC6784">
        <w:rPr>
          <w:sz w:val="16"/>
        </w:rPr>
        <w:t xml:space="preserve">. As Younger points out, “only a few people in the world have the knowledge to cause an unauthorized detonation of a nuclear weapon.” There could be dangers in the chaos that would emerge </w:t>
      </w:r>
      <w:r w:rsidRPr="00EC6784">
        <w:rPr>
          <w:rStyle w:val="TitleChar"/>
        </w:rPr>
        <w:t>if a nuclear state were to utterly collapse</w:t>
      </w:r>
      <w:r w:rsidRPr="00EC6784">
        <w:rPr>
          <w:sz w:val="16"/>
        </w:rPr>
        <w:t xml:space="preserve">; Pakistan is frequently cited in this context and sometimes North Korea as well. However, even under such conditions, </w:t>
      </w:r>
      <w:r w:rsidRPr="00EC6784">
        <w:rPr>
          <w:rStyle w:val="TitleChar"/>
        </w:rPr>
        <w:t>nuclear weapons would</w:t>
      </w:r>
      <w:r w:rsidRPr="00EC6784">
        <w:rPr>
          <w:sz w:val="16"/>
        </w:rPr>
        <w:t xml:space="preserve"> probably </w:t>
      </w:r>
      <w:r w:rsidRPr="00EC6784">
        <w:rPr>
          <w:rStyle w:val="TitleChar"/>
        </w:rPr>
        <w:t>remain under heavy guard</w:t>
      </w:r>
      <w:r w:rsidRPr="00EC6784">
        <w:rPr>
          <w:sz w:val="16"/>
        </w:rPr>
        <w:t xml:space="preserve"> by people who know that a purloined bomb might be used in their own territory. </w:t>
      </w:r>
      <w:r w:rsidRPr="00EC6784">
        <w:rPr>
          <w:rStyle w:val="TitleChar"/>
        </w:rPr>
        <w:t>They would still have locks and, in</w:t>
      </w:r>
      <w:r w:rsidRPr="00EC6784">
        <w:rPr>
          <w:sz w:val="16"/>
        </w:rPr>
        <w:t xml:space="preserve"> the case of </w:t>
      </w:r>
      <w:r w:rsidRPr="00EC6784">
        <w:rPr>
          <w:rStyle w:val="TitleChar"/>
        </w:rPr>
        <w:t>Pakistan, the weapons would be disassembled</w:t>
      </w:r>
      <w:r w:rsidRPr="00EC6784">
        <w:rPr>
          <w:sz w:val="16"/>
        </w:rPr>
        <w:t xml:space="preserve">. The al Qaeda factor </w:t>
      </w:r>
      <w:r w:rsidRPr="00EC6784">
        <w:rPr>
          <w:rStyle w:val="TitleChar"/>
        </w:rPr>
        <w:t>The degree to which al Qaeda</w:t>
      </w:r>
      <w:r w:rsidRPr="00EC6784">
        <w:rPr>
          <w:sz w:val="16"/>
        </w:rPr>
        <w:t xml:space="preserve">, the only terrorist group that seems to want to target the United States, </w:t>
      </w:r>
      <w:r w:rsidRPr="00EC6784">
        <w:rPr>
          <w:rStyle w:val="TitleChar"/>
        </w:rPr>
        <w:t>has pursued or even has much interest in a nuclear weapon may have been exaggerated</w:t>
      </w:r>
      <w:r w:rsidRPr="00EC6784">
        <w:rPr>
          <w:sz w:val="16"/>
        </w:rPr>
        <w:t xml:space="preserve">. The 9/11 Commission stated that “al Qaeda has tried to acquire or make nuclear weapons for at least ten years,” but the only substantial evidence it supplies comes from an episode that is supposed to have taken place about 1993 in Sudan, when al Qaeda members may have sought to purchase some uranium that turned out to be bogus. Information about this supposed venture apparently comes entirely from Jamal al </w:t>
      </w:r>
      <w:proofErr w:type="spellStart"/>
      <w:r w:rsidRPr="00EC6784">
        <w:rPr>
          <w:sz w:val="16"/>
        </w:rPr>
        <w:t>Fadl</w:t>
      </w:r>
      <w:proofErr w:type="spellEnd"/>
      <w:r w:rsidRPr="00EC6784">
        <w:rPr>
          <w:sz w:val="16"/>
        </w:rPr>
        <w:t xml:space="preserve">, who defected from al Qaeda in 1996 after being caught stealing $110,000 from the organization. Others, including the man who allegedly purchased the uranium, assert that although there were various other scams taking place at the time that may have served as grist for </w:t>
      </w:r>
      <w:proofErr w:type="spellStart"/>
      <w:r w:rsidRPr="00EC6784">
        <w:rPr>
          <w:sz w:val="16"/>
        </w:rPr>
        <w:t>Fadl</w:t>
      </w:r>
      <w:proofErr w:type="spellEnd"/>
      <w:r w:rsidRPr="00EC6784">
        <w:rPr>
          <w:sz w:val="16"/>
        </w:rPr>
        <w:t xml:space="preserve">, </w:t>
      </w:r>
      <w:r w:rsidRPr="00EC6784">
        <w:rPr>
          <w:rStyle w:val="TitleChar"/>
        </w:rPr>
        <w:t>the uranium episode never happened</w:t>
      </w:r>
      <w:r w:rsidRPr="00EC6784">
        <w:rPr>
          <w:sz w:val="16"/>
        </w:rPr>
        <w:t xml:space="preserve">. As a key indication of al Qaeda’s desire to obtain atomic weapons, many have focused on a set of conversations in Afghanistan in August 2001 that two Pakistani nuclear scientists reportedly had with Osama bin Laden and three other al Qaeda officials. Pakistani intelligence officers characterize the discussions as “academic” in nature. It seems that the discussion was wide-ranging and rudimentary and that the scientists provided no material or specific plans. Moreover, the </w:t>
      </w:r>
      <w:r w:rsidRPr="00EC6784">
        <w:rPr>
          <w:rStyle w:val="TitleChar"/>
        </w:rPr>
        <w:t>scientists</w:t>
      </w:r>
      <w:r w:rsidRPr="00EC6784">
        <w:rPr>
          <w:sz w:val="16"/>
        </w:rPr>
        <w:t xml:space="preserve"> probably </w:t>
      </w:r>
      <w:r w:rsidRPr="00EC6784">
        <w:rPr>
          <w:rStyle w:val="TitleChar"/>
        </w:rPr>
        <w:t>were incapable of providing truly helpful information because their expertise was not in bomb design</w:t>
      </w:r>
      <w:r w:rsidRPr="00EC6784">
        <w:rPr>
          <w:sz w:val="16"/>
        </w:rPr>
        <w:t xml:space="preserve"> but in the processing of fissile material, </w:t>
      </w:r>
      <w:r w:rsidRPr="00EC6784">
        <w:rPr>
          <w:rStyle w:val="TitleChar"/>
        </w:rPr>
        <w:t>which is</w:t>
      </w:r>
      <w:r w:rsidRPr="00EC6784">
        <w:rPr>
          <w:sz w:val="16"/>
        </w:rPr>
        <w:t xml:space="preserve"> almost </w:t>
      </w:r>
      <w:r w:rsidRPr="00EC6784">
        <w:rPr>
          <w:rStyle w:val="TitleChar"/>
        </w:rPr>
        <w:t xml:space="preserve">certainly beyond the capacities of a </w:t>
      </w:r>
      <w:proofErr w:type="spellStart"/>
      <w:r w:rsidRPr="00EC6784">
        <w:rPr>
          <w:rStyle w:val="TitleChar"/>
        </w:rPr>
        <w:t>nonstate</w:t>
      </w:r>
      <w:proofErr w:type="spellEnd"/>
      <w:r w:rsidRPr="00EC6784">
        <w:rPr>
          <w:rStyle w:val="TitleChar"/>
        </w:rPr>
        <w:t xml:space="preserve"> group</w:t>
      </w:r>
      <w:r w:rsidRPr="00EC6784">
        <w:rPr>
          <w:sz w:val="16"/>
        </w:rPr>
        <w:t xml:space="preserve">. </w:t>
      </w:r>
      <w:proofErr w:type="spellStart"/>
      <w:r w:rsidRPr="00EC6784">
        <w:rPr>
          <w:sz w:val="16"/>
        </w:rPr>
        <w:t>Kalid</w:t>
      </w:r>
      <w:proofErr w:type="spellEnd"/>
      <w:r w:rsidRPr="00EC6784">
        <w:rPr>
          <w:sz w:val="16"/>
        </w:rPr>
        <w:t xml:space="preserve"> Sheikh </w:t>
      </w:r>
      <w:r w:rsidRPr="00EC6784">
        <w:rPr>
          <w:sz w:val="16"/>
        </w:rPr>
        <w:lastRenderedPageBreak/>
        <w:t xml:space="preserve">Mohammed, the apparent planner of the 9/11 attacks, reportedly says that </w:t>
      </w:r>
      <w:r w:rsidRPr="00EC6784">
        <w:rPr>
          <w:rStyle w:val="TitleChar"/>
        </w:rPr>
        <w:t>al Qaeda’s bomb efforts never went beyond searching the Internet</w:t>
      </w:r>
      <w:r w:rsidRPr="00EC6784">
        <w:rPr>
          <w:sz w:val="16"/>
        </w:rPr>
        <w:t xml:space="preserve">. After the fall of the Taliban in 2001, technical experts from the CIA and the Department of Energy examined documents and other information that were uncovered by intelligence agencies and the media in Afghanistan. They uncovered no credible information that al Qaeda had obtained fissile material or acquired a nuclear weapon. Moreover, they found no evidence of any radioactive material suitable for weapons. They did uncover, however, a “nuclear-related” document discussing “openly available concepts about the nuclear fuel cycle and some weapons-related issues.” Just a day or two before al Qaeda was to flee from Afghanistan in 2001, bin Laden supposedly told a Pakistani journalist, “If the United States uses chemical or nuclear weapons against us, we might respond with chemical and nuclear weapons. We possess these weapons as a deterrent.” Given the military pressure that they were then under and taking into account the evidence of the primitive or more probably nonexistent nature of al Qaeda’s nuclear program, </w:t>
      </w:r>
      <w:r w:rsidRPr="00EC6784">
        <w:rPr>
          <w:rStyle w:val="TitleChar"/>
        </w:rPr>
        <w:t>the reported assertions</w:t>
      </w:r>
      <w:r w:rsidRPr="00EC6784">
        <w:rPr>
          <w:sz w:val="16"/>
        </w:rPr>
        <w:t xml:space="preserve">, although unsettling, </w:t>
      </w:r>
      <w:r w:rsidRPr="00EC6784">
        <w:rPr>
          <w:rStyle w:val="TitleChar"/>
        </w:rPr>
        <w:t>appear at best to be a desperate bluff</w:t>
      </w:r>
      <w:r w:rsidRPr="00EC6784">
        <w:rPr>
          <w:sz w:val="16"/>
        </w:rPr>
        <w:t>. Bin Laden has made statements about nuclear weapons a few other times. Some of these pronouncements can be seen to be threatening, but they are rather coy and indirect, indicating perhaps something of an interest, but not acknowledging a capability. And as terrorism specialist Louise Richardson observes, “</w:t>
      </w:r>
      <w:r w:rsidRPr="00EC6784">
        <w:rPr>
          <w:rStyle w:val="TitleChar"/>
        </w:rPr>
        <w:t>Statements claiming a right to possess nuclear weapons have been misinterpreted</w:t>
      </w:r>
      <w:r w:rsidRPr="00EC6784">
        <w:rPr>
          <w:sz w:val="16"/>
        </w:rPr>
        <w:t xml:space="preserve"> as expressing a determination to use them. </w:t>
      </w:r>
      <w:r w:rsidRPr="00EC6784">
        <w:rPr>
          <w:rStyle w:val="TitleChar"/>
        </w:rPr>
        <w:t>This</w:t>
      </w:r>
      <w:r w:rsidRPr="00EC6784">
        <w:rPr>
          <w:sz w:val="16"/>
        </w:rPr>
        <w:t xml:space="preserve"> in turn </w:t>
      </w:r>
      <w:r w:rsidRPr="00EC6784">
        <w:rPr>
          <w:rStyle w:val="TitleChar"/>
        </w:rPr>
        <w:t>has fed the exaggeration of the threat we face</w:t>
      </w:r>
      <w:r w:rsidRPr="00EC6784">
        <w:rPr>
          <w:sz w:val="16"/>
        </w:rPr>
        <w:t xml:space="preserve">.” Norwegian researcher Anne </w:t>
      </w:r>
      <w:proofErr w:type="spellStart"/>
      <w:r w:rsidRPr="00EC6784">
        <w:rPr>
          <w:sz w:val="16"/>
        </w:rPr>
        <w:t>Stenersen</w:t>
      </w:r>
      <w:proofErr w:type="spellEnd"/>
      <w:r w:rsidRPr="00EC6784">
        <w:rPr>
          <w:sz w:val="16"/>
        </w:rPr>
        <w:t xml:space="preserve"> concluded after an exhaustive study of available materials that, although “it is likely that al Qaeda central has considered the option of using non-conventional weapons,” </w:t>
      </w:r>
      <w:r w:rsidRPr="00EC6784">
        <w:rPr>
          <w:rStyle w:val="TitleChar"/>
        </w:rPr>
        <w:t>there is “little evidence that</w:t>
      </w:r>
      <w:r w:rsidRPr="00EC6784">
        <w:rPr>
          <w:sz w:val="16"/>
        </w:rPr>
        <w:t xml:space="preserve"> such </w:t>
      </w:r>
      <w:r w:rsidRPr="00EC6784">
        <w:rPr>
          <w:rStyle w:val="TitleChar"/>
        </w:rPr>
        <w:t>ideas ever developed into actual plans</w:t>
      </w:r>
      <w:r w:rsidRPr="00EC6784">
        <w:rPr>
          <w:sz w:val="16"/>
        </w:rPr>
        <w:t xml:space="preserve">, or that they were given any kind of priority at the expense of more traditional types of terrorist attacks.” She also notes that information on an al Qaeda computer left behind in Afghanistan in 2001 indicates that only $2,000 to </w:t>
      </w:r>
      <w:r w:rsidRPr="00EC6784">
        <w:rPr>
          <w:rStyle w:val="TitleChar"/>
        </w:rPr>
        <w:t>$4,000 was earmarked for weapons of mass destruction research</w:t>
      </w:r>
      <w:r w:rsidRPr="00EC6784">
        <w:rPr>
          <w:sz w:val="16"/>
        </w:rPr>
        <w:t xml:space="preserve"> and that </w:t>
      </w:r>
      <w:r w:rsidRPr="00EC6784">
        <w:rPr>
          <w:rStyle w:val="TitleChar"/>
        </w:rPr>
        <w:t>the money was</w:t>
      </w:r>
      <w:r w:rsidRPr="00EC6784">
        <w:rPr>
          <w:sz w:val="16"/>
        </w:rPr>
        <w:t xml:space="preserve"> mainly </w:t>
      </w:r>
      <w:r w:rsidRPr="00EC6784">
        <w:rPr>
          <w:rStyle w:val="TitleChar"/>
        </w:rPr>
        <w:t>for</w:t>
      </w:r>
      <w:r w:rsidRPr="00EC6784">
        <w:rPr>
          <w:sz w:val="16"/>
        </w:rPr>
        <w:t xml:space="preserve"> very crude work on </w:t>
      </w:r>
      <w:r w:rsidRPr="00EC6784">
        <w:rPr>
          <w:rStyle w:val="TitleChar"/>
        </w:rPr>
        <w:t>chemical weapons</w:t>
      </w:r>
      <w:r w:rsidRPr="00EC6784">
        <w:rPr>
          <w:sz w:val="16"/>
        </w:rPr>
        <w:t xml:space="preserve">. Today, the key portions of al Qaeda central may well total only a few hundred people, apparently assisting the Taliban’s distinctly separate, far larger, and very troublesome insurgency in Afghanistan. Beyond this tiny band, there are thousands of sympathizers and would-be jihadists spread around the globe. They mainly connect in Internet chat rooms, engage in radicalizing conversations, and variously dare each other to actually do something. </w:t>
      </w:r>
      <w:r w:rsidRPr="00EC6784">
        <w:rPr>
          <w:rStyle w:val="TitleChar"/>
        </w:rPr>
        <w:t>Any “threat</w:t>
      </w:r>
      <w:r w:rsidRPr="00EC6784">
        <w:rPr>
          <w:sz w:val="16"/>
        </w:rPr>
        <w:t xml:space="preserve">,” particularly to the West, </w:t>
      </w:r>
      <w:r w:rsidRPr="00EC6784">
        <w:rPr>
          <w:rStyle w:val="TitleChar"/>
        </w:rPr>
        <w:t>appears</w:t>
      </w:r>
      <w:r w:rsidRPr="00EC6784">
        <w:rPr>
          <w:sz w:val="16"/>
        </w:rPr>
        <w:t xml:space="preserve">, then, </w:t>
      </w:r>
      <w:r w:rsidRPr="00EC6784">
        <w:rPr>
          <w:rStyle w:val="TitleChar"/>
        </w:rPr>
        <w:t>principally to derive from self-selected people</w:t>
      </w:r>
      <w:r w:rsidRPr="00EC6784">
        <w:rPr>
          <w:sz w:val="16"/>
        </w:rPr>
        <w:t xml:space="preserve">, often isolated from each other, </w:t>
      </w:r>
      <w:r w:rsidRPr="00EC6784">
        <w:rPr>
          <w:rStyle w:val="TitleChar"/>
        </w:rPr>
        <w:t>who fantasize about performing dire deeds</w:t>
      </w:r>
      <w:r w:rsidRPr="00EC6784">
        <w:rPr>
          <w:sz w:val="16"/>
        </w:rPr>
        <w:t xml:space="preserve">. From time to time some of these people, or ones closer to al Qaeda central, actually manage to do some harm. And occasionally, they may even be able to pull off something large, such as 9/11. But in most cases, </w:t>
      </w:r>
      <w:r w:rsidRPr="00EC6784">
        <w:rPr>
          <w:rStyle w:val="TitleChar"/>
        </w:rPr>
        <w:t>their capacities and schemes</w:t>
      </w:r>
      <w:r w:rsidRPr="00EC6784">
        <w:rPr>
          <w:sz w:val="16"/>
        </w:rPr>
        <w:t xml:space="preserve">, or alleged schemes, </w:t>
      </w:r>
      <w:r w:rsidRPr="00EC6784">
        <w:rPr>
          <w:rStyle w:val="TitleChar"/>
        </w:rPr>
        <w:t>seem to be far less dangerous than initial press reports vividly, even hysterically, suggest</w:t>
      </w:r>
      <w:r w:rsidRPr="00EC6784">
        <w:rPr>
          <w:sz w:val="16"/>
        </w:rPr>
        <w:t xml:space="preserve">. Most important for present purposes, however, is that </w:t>
      </w:r>
      <w:r w:rsidRPr="00EC6784">
        <w:rPr>
          <w:rStyle w:val="TitleChar"/>
        </w:rPr>
        <w:t>any notion that al Qaeda has the capacity to acquire nuclear weapons, even if it wanted to, looks farfetched in the extreme</w:t>
      </w:r>
      <w:r w:rsidRPr="00EC6784">
        <w:rPr>
          <w:sz w:val="16"/>
        </w:rPr>
        <w:t xml:space="preserve">. It is also noteworthy that, although there have been plenty of terrorist attacks in the world since 2001, all have relied on conventional destructive methods. For the most part, terrorists seem to be heeding the advice found in a memo on an al Qaeda laptop seized in Pakistan in 2004: “Make use of that which is available … rather than waste valuable time becoming despondent over that which is not within your reach.” In fact, </w:t>
      </w:r>
      <w:r w:rsidRPr="00EC6784">
        <w:rPr>
          <w:rStyle w:val="TitleChar"/>
        </w:rPr>
        <w:t>history consistently demonstrates that terrorists prefer weapons that they know and understand, not new, exotic ones</w:t>
      </w:r>
      <w:r w:rsidRPr="00EC6784">
        <w:rPr>
          <w:sz w:val="16"/>
        </w:rPr>
        <w:t>. Glenn Carle, a 23-year CIA veteran and once its deputy intelligence officer for transnational threats, warns, “</w:t>
      </w:r>
      <w:r w:rsidRPr="00EC6784">
        <w:rPr>
          <w:rStyle w:val="TitleChar"/>
        </w:rPr>
        <w:t>We must not take fright at the specter our leaders have exaggerated</w:t>
      </w:r>
      <w:r w:rsidRPr="00EC6784">
        <w:rPr>
          <w:sz w:val="16"/>
        </w:rPr>
        <w:t xml:space="preserve">. In fact, </w:t>
      </w:r>
      <w:r w:rsidRPr="00EC6784">
        <w:rPr>
          <w:rStyle w:val="TitleChar"/>
        </w:rPr>
        <w:t>we must see jihadists for the small, lethal, disjointed, and miserable opponents that they are</w:t>
      </w:r>
      <w:r w:rsidRPr="00EC6784">
        <w:rPr>
          <w:sz w:val="16"/>
        </w:rPr>
        <w:t>.” al Qaeda, he says, has only a handful of individuals capable of planning, organizing, and leading a terrorist organization, and although the group has threatened attacks with nuclear weapons, “</w:t>
      </w:r>
      <w:r w:rsidRPr="00EC6784">
        <w:rPr>
          <w:rStyle w:val="TitleChar"/>
        </w:rPr>
        <w:t>its capabilities are far inferior to its desires</w:t>
      </w:r>
      <w:r w:rsidRPr="00EC6784">
        <w:rPr>
          <w:sz w:val="16"/>
        </w:rPr>
        <w:t xml:space="preserve">.” Policy alternatives </w:t>
      </w:r>
      <w:proofErr w:type="gramStart"/>
      <w:r w:rsidRPr="00EC6784">
        <w:rPr>
          <w:sz w:val="16"/>
        </w:rPr>
        <w:t>The</w:t>
      </w:r>
      <w:proofErr w:type="gramEnd"/>
      <w:r w:rsidRPr="00EC6784">
        <w:rPr>
          <w:sz w:val="16"/>
        </w:rPr>
        <w:t xml:space="preserve"> purpose here has not been to argue that policies designed to inconvenience the atomic terrorist are necessarily unneeded or unwise. Rather, in contrast with the many who insist that </w:t>
      </w:r>
      <w:r w:rsidRPr="00EC6784">
        <w:rPr>
          <w:rStyle w:val="TitleChar"/>
        </w:rPr>
        <w:t>atomic terrorism</w:t>
      </w:r>
      <w:r w:rsidRPr="00EC6784">
        <w:rPr>
          <w:sz w:val="16"/>
        </w:rPr>
        <w:t xml:space="preserve"> under current conditions is rather likely— indeed, exceedingly likely—to come about, I have contended that it </w:t>
      </w:r>
      <w:r w:rsidRPr="00EC6784">
        <w:rPr>
          <w:rStyle w:val="TitleChar"/>
        </w:rPr>
        <w:t>is hugely unlikely</w:t>
      </w:r>
      <w:r w:rsidRPr="00EC6784">
        <w:rPr>
          <w:sz w:val="16"/>
        </w:rPr>
        <w:t xml:space="preserve">. However, it is important to consider not only the likelihood that an event will take place, but also its consequences. Therefore, one must be concerned about catastrophic events even if their probability is small, and efforts to reduce that likelihood even further may well be justified. </w:t>
      </w:r>
      <w:r w:rsidRPr="00EC6784">
        <w:rPr>
          <w:rStyle w:val="TitleChar"/>
        </w:rPr>
        <w:t>At some point</w:t>
      </w:r>
      <w:r w:rsidRPr="00EC6784">
        <w:rPr>
          <w:sz w:val="16"/>
        </w:rPr>
        <w:t xml:space="preserve">, however, </w:t>
      </w:r>
      <w:r w:rsidRPr="00EC6784">
        <w:rPr>
          <w:rStyle w:val="TitleChar"/>
        </w:rPr>
        <w:t>probabilities become so low that</w:t>
      </w:r>
      <w:r w:rsidRPr="00EC6784">
        <w:rPr>
          <w:sz w:val="16"/>
        </w:rPr>
        <w:t xml:space="preserve">, even for catastrophic events, </w:t>
      </w:r>
      <w:r w:rsidRPr="00EC6784">
        <w:rPr>
          <w:rStyle w:val="TitleChar"/>
        </w:rPr>
        <w:t>it may make sense to ignore them</w:t>
      </w:r>
      <w:r w:rsidRPr="00EC6784">
        <w:rPr>
          <w:sz w:val="16"/>
        </w:rPr>
        <w:t xml:space="preserve"> or at least put them on the back burner; in short, </w:t>
      </w:r>
      <w:r w:rsidRPr="00EC6784">
        <w:rPr>
          <w:rStyle w:val="TitleChar"/>
        </w:rPr>
        <w:t>the risk becomes acceptable</w:t>
      </w:r>
      <w:r w:rsidRPr="00EC6784">
        <w:rPr>
          <w:sz w:val="16"/>
        </w:rPr>
        <w:t xml:space="preserve">. For example, the British could at any time attack the United States with their submarine-launched missiles and kill millions of Americans, far more than even the most monumentally gifted and lucky terrorist group. Yet the risk that this potential calamity might take place evokes little concern; essentially it is an acceptable risk. Meanwhile, Russia, with whom the United States has a rather strained relationship, could at any time do vastly more damage with its nuclear weapons, a fully imaginable calamity that is substantially ignored. In constructing what he calls “a case for fear,” Cass </w:t>
      </w:r>
      <w:proofErr w:type="spellStart"/>
      <w:r w:rsidRPr="00EC6784">
        <w:rPr>
          <w:sz w:val="16"/>
        </w:rPr>
        <w:t>Sunstein</w:t>
      </w:r>
      <w:proofErr w:type="spellEnd"/>
      <w:r w:rsidRPr="00EC6784">
        <w:rPr>
          <w:sz w:val="16"/>
        </w:rPr>
        <w:t xml:space="preserve">, a scholar and current Obama administration official, has pointed out that if there is a yearly probability of 1 in 100,000 that terrorists could launch a nuclear or massive biological attack, the risk would cumulate to 1 in 10,000 over 10 years and to 1 in 5,000 over 20. These odds, he suggests, are “not the most comforting.” Comfort, of course, lies in the viscera of those to be comforted, and, as he suggests, many would probably have difficulty settling down with odds like that. But </w:t>
      </w:r>
      <w:r w:rsidRPr="00EC6784">
        <w:rPr>
          <w:rStyle w:val="TitleChar"/>
        </w:rPr>
        <w:t>there must be some point at which the concerns</w:t>
      </w:r>
      <w:r w:rsidRPr="00EC6784">
        <w:rPr>
          <w:sz w:val="16"/>
        </w:rPr>
        <w:t xml:space="preserve"> even of these people </w:t>
      </w:r>
      <w:r w:rsidRPr="00EC6784">
        <w:rPr>
          <w:rStyle w:val="TitleChar"/>
        </w:rPr>
        <w:t>would ease</w:t>
      </w:r>
      <w:r w:rsidRPr="00EC6784">
        <w:rPr>
          <w:sz w:val="16"/>
        </w:rPr>
        <w:t xml:space="preserve">. Just perhaps </w:t>
      </w:r>
      <w:r w:rsidRPr="00EC6784">
        <w:rPr>
          <w:rStyle w:val="TitleChar"/>
        </w:rPr>
        <w:t>it is at</w:t>
      </w:r>
      <w:r w:rsidRPr="00EC6784">
        <w:rPr>
          <w:sz w:val="16"/>
        </w:rPr>
        <w:t xml:space="preserve"> one of the levels suggested above: one in a million or </w:t>
      </w:r>
      <w:r w:rsidRPr="00EC6784">
        <w:rPr>
          <w:rStyle w:val="TitleChar"/>
        </w:rPr>
        <w:t>one in three billion</w:t>
      </w:r>
      <w:r w:rsidRPr="00EC6784">
        <w:rPr>
          <w:sz w:val="16"/>
        </w:rPr>
        <w:t xml:space="preserve"> per attempt.</w:t>
      </w:r>
    </w:p>
    <w:p w:rsidR="007C1E2B" w:rsidRPr="00EC6784" w:rsidRDefault="007C1E2B" w:rsidP="007C1E2B">
      <w:pPr>
        <w:pStyle w:val="Heading3"/>
        <w:rPr>
          <w:rFonts w:cs="Times New Roman"/>
        </w:rPr>
      </w:pPr>
      <w:bookmarkStart w:id="6" w:name="_Toc354408310"/>
      <w:r w:rsidRPr="00EC6784">
        <w:rPr>
          <w:rFonts w:cs="Times New Roman"/>
        </w:rPr>
        <w:lastRenderedPageBreak/>
        <w:t>Ext AT – Nuclear Terrorism</w:t>
      </w:r>
      <w:bookmarkEnd w:id="6"/>
    </w:p>
    <w:p w:rsidR="007C1E2B" w:rsidRPr="00EC6784" w:rsidRDefault="007C1E2B" w:rsidP="005A68F4">
      <w:pPr>
        <w:pStyle w:val="Heading4"/>
      </w:pPr>
      <w:r w:rsidRPr="00EC6784">
        <w:t>No terror impact</w:t>
      </w:r>
    </w:p>
    <w:p w:rsidR="007C1E2B" w:rsidRPr="00EC6784" w:rsidRDefault="007C1E2B" w:rsidP="007C1E2B">
      <w:r w:rsidRPr="00EC6784">
        <w:t xml:space="preserve">John </w:t>
      </w:r>
      <w:r w:rsidRPr="00EC6784">
        <w:rPr>
          <w:rStyle w:val="Style13ptBold"/>
        </w:rPr>
        <w:t>Mueller and</w:t>
      </w:r>
      <w:r w:rsidRPr="00EC6784">
        <w:t xml:space="preserve"> Mark G. </w:t>
      </w:r>
      <w:r w:rsidRPr="00EC6784">
        <w:rPr>
          <w:rStyle w:val="Style13ptBold"/>
        </w:rPr>
        <w:t>Stewart 12</w:t>
      </w:r>
      <w:r w:rsidRPr="00EC6784">
        <w:t xml:space="preserve">, Senior Research Scientist at the </w:t>
      </w:r>
      <w:proofErr w:type="spellStart"/>
      <w:r w:rsidRPr="00EC6784">
        <w:t>Mershon</w:t>
      </w:r>
      <w:proofErr w:type="spellEnd"/>
      <w:r w:rsidRPr="00EC6784">
        <w:t xml:space="preserve"> Center for International Security Studies and Adjunct Professor in the Department of Political Science, both at Ohio State University, and Senior Fellow at the Cato Institute AND Australian Research Council Professorial Fellow and Professor and Director at the Centre for Infrastructure Performance and Reliability at the University of Newcastle, "The Terrorism Delusion," Summer, International Security, Vol. 37, No. 1, politicalscience.osu.edu/faculty/</w:t>
      </w:r>
      <w:proofErr w:type="spellStart"/>
      <w:r w:rsidRPr="00EC6784">
        <w:t>jmueller</w:t>
      </w:r>
      <w:proofErr w:type="spellEnd"/>
      <w:r w:rsidRPr="00EC6784">
        <w:t>//absisfin.pdf</w:t>
      </w:r>
    </w:p>
    <w:p w:rsidR="007C1E2B" w:rsidRPr="00EC6784" w:rsidRDefault="007C1E2B" w:rsidP="007C1E2B">
      <w:pPr>
        <w:rPr>
          <w:sz w:val="16"/>
        </w:rPr>
      </w:pPr>
      <w:r w:rsidRPr="00EC6784">
        <w:rPr>
          <w:sz w:val="16"/>
        </w:rPr>
        <w:t xml:space="preserve">In 2009, the U.S. Department of Homeland Security (DHS) issued a lengthy report on protecting the homeland. Key to achieving such an objective should be a careful assessment of the character, capacities, and desires of potential terrorists targeting that homeland. Although the report contains a section dealing with what its authors call “the nature of the terrorist adversary,” the section devotes only two sentences to assessing that nature: “The number and high profile of international and domestic terrorist attacks and disrupted plots during the last two decades underscore the determination and persistence of terrorist organizations. </w:t>
      </w:r>
      <w:r w:rsidRPr="00EC6784">
        <w:rPr>
          <w:rStyle w:val="TitleChar"/>
        </w:rPr>
        <w:t>Terrorists have proven to be relentless, patient, opportunistic, and flexible, learning from experience and modifying tactics and targets to exploit perceived vulnerabilities and avoid observed strengths</w:t>
      </w:r>
      <w:r w:rsidRPr="00EC6784">
        <w:rPr>
          <w:sz w:val="16"/>
        </w:rPr>
        <w:t>.”8</w:t>
      </w:r>
      <w:r w:rsidRPr="00EC6784">
        <w:rPr>
          <w:sz w:val="12"/>
        </w:rPr>
        <w:t>¶</w:t>
      </w:r>
      <w:r w:rsidRPr="00EC6784">
        <w:rPr>
          <w:sz w:val="16"/>
        </w:rPr>
        <w:t xml:space="preserve"> </w:t>
      </w:r>
      <w:proofErr w:type="gramStart"/>
      <w:r w:rsidRPr="00EC6784">
        <w:rPr>
          <w:rStyle w:val="TitleChar"/>
        </w:rPr>
        <w:t>This</w:t>
      </w:r>
      <w:proofErr w:type="gramEnd"/>
      <w:r w:rsidRPr="00EC6784">
        <w:rPr>
          <w:rStyle w:val="TitleChar"/>
        </w:rPr>
        <w:t xml:space="preserve"> description</w:t>
      </w:r>
      <w:r w:rsidRPr="00EC6784">
        <w:rPr>
          <w:sz w:val="16"/>
        </w:rPr>
        <w:t xml:space="preserve"> may apply to some terrorists somewhere, including at least a few of those involved in the September 11 attacks. Yet, it </w:t>
      </w:r>
      <w:r w:rsidRPr="00EC6784">
        <w:rPr>
          <w:rStyle w:val="TitleChar"/>
        </w:rPr>
        <w:t>scarcely describes the vast majority of those individuals picked up on terrorism charges</w:t>
      </w:r>
      <w:r w:rsidRPr="00EC6784">
        <w:rPr>
          <w:sz w:val="16"/>
        </w:rPr>
        <w:t xml:space="preserve"> in the United States since those attacks. </w:t>
      </w:r>
      <w:r w:rsidRPr="00EC6784">
        <w:rPr>
          <w:rStyle w:val="TitleChar"/>
        </w:rPr>
        <w:t>The inability of the DHS to consider this fact even parenthetically in its fleeting discussion is not only amazing but perhaps delusional in its single-minded preoccupation with the extreme</w:t>
      </w:r>
      <w:r w:rsidRPr="00EC6784">
        <w:rPr>
          <w:sz w:val="16"/>
        </w:rPr>
        <w:t>.</w:t>
      </w:r>
      <w:r w:rsidRPr="00EC6784">
        <w:rPr>
          <w:sz w:val="12"/>
        </w:rPr>
        <w:t>¶</w:t>
      </w:r>
      <w:r w:rsidRPr="00EC6784">
        <w:rPr>
          <w:sz w:val="16"/>
        </w:rPr>
        <w:t xml:space="preserve"> In sharp contrast, the authors of the case studies, with remarkably few exceptions, describe their subjects with such words as incompetent, ineffective, unintelligent, idiotic, ignorant, inadequate, unorganized, misguided, muddled, amateurish, dopey, unrealistic, moronic, irrational, and foolish.9 And in nearly all of the cases where an operative from the police or from the Federal Bureau of Investigation was at work (almost half of the total), the most appropriate descriptor would be “gullible.”</w:t>
      </w:r>
      <w:r w:rsidRPr="00EC6784">
        <w:rPr>
          <w:sz w:val="12"/>
        </w:rPr>
        <w:t>¶</w:t>
      </w:r>
      <w:r w:rsidRPr="00EC6784">
        <w:rPr>
          <w:sz w:val="16"/>
        </w:rPr>
        <w:t xml:space="preserve"> In all, as </w:t>
      </w:r>
      <w:proofErr w:type="spellStart"/>
      <w:r w:rsidRPr="00EC6784">
        <w:rPr>
          <w:sz w:val="16"/>
        </w:rPr>
        <w:t>Shikha</w:t>
      </w:r>
      <w:proofErr w:type="spellEnd"/>
      <w:r w:rsidRPr="00EC6784">
        <w:rPr>
          <w:sz w:val="16"/>
        </w:rPr>
        <w:t xml:space="preserve"> </w:t>
      </w:r>
      <w:proofErr w:type="spellStart"/>
      <w:r w:rsidRPr="00EC6784">
        <w:rPr>
          <w:sz w:val="16"/>
        </w:rPr>
        <w:t>Dalmia</w:t>
      </w:r>
      <w:proofErr w:type="spellEnd"/>
      <w:r w:rsidRPr="00EC6784">
        <w:rPr>
          <w:sz w:val="16"/>
        </w:rPr>
        <w:t xml:space="preserve"> has put it, </w:t>
      </w:r>
      <w:r w:rsidRPr="00EC6784">
        <w:rPr>
          <w:rStyle w:val="TitleChar"/>
        </w:rPr>
        <w:t>would-be terrorists need to be “radicalized enough to die for their cause; Westernized enough to move around without raising red flags; ingenious enough to exploit loopholes in the security apparatus; meticulous enough to attend to the myriad logistical details that could torpedo the operation; self-sufficient enough to make all the preparations without enlisting outsiders who might give them away; disciplined enough to maintain complete secrecy; and—above all—psychologically tough enough to keep functioning at a high level without cracking in the face of their own impending death</w:t>
      </w:r>
      <w:r w:rsidRPr="00EC6784">
        <w:rPr>
          <w:sz w:val="16"/>
        </w:rPr>
        <w:t xml:space="preserve">.”10 The </w:t>
      </w:r>
      <w:r w:rsidRPr="00EC6784">
        <w:rPr>
          <w:rStyle w:val="TitleChar"/>
        </w:rPr>
        <w:t>case studies</w:t>
      </w:r>
      <w:r w:rsidRPr="00EC6784">
        <w:rPr>
          <w:sz w:val="16"/>
        </w:rPr>
        <w:t xml:space="preserve"> examined in this article </w:t>
      </w:r>
      <w:r w:rsidRPr="00EC6784">
        <w:rPr>
          <w:rStyle w:val="TitleChar"/>
        </w:rPr>
        <w:t>certainly do not abound with people with such characteristics</w:t>
      </w:r>
      <w:r w:rsidRPr="00EC6784">
        <w:rPr>
          <w:sz w:val="16"/>
        </w:rPr>
        <w:t xml:space="preserve">. </w:t>
      </w:r>
      <w:r w:rsidRPr="00EC6784">
        <w:rPr>
          <w:sz w:val="12"/>
        </w:rPr>
        <w:t>¶</w:t>
      </w:r>
      <w:r w:rsidRPr="00EC6784">
        <w:rPr>
          <w:sz w:val="16"/>
        </w:rPr>
        <w:t xml:space="preserve"> </w:t>
      </w:r>
      <w:proofErr w:type="gramStart"/>
      <w:r w:rsidRPr="00EC6784">
        <w:rPr>
          <w:sz w:val="16"/>
        </w:rPr>
        <w:t>In</w:t>
      </w:r>
      <w:proofErr w:type="gramEnd"/>
      <w:r w:rsidRPr="00EC6784">
        <w:rPr>
          <w:sz w:val="16"/>
        </w:rPr>
        <w:t xml:space="preserve"> the eleven years </w:t>
      </w:r>
      <w:r w:rsidRPr="00EC6784">
        <w:rPr>
          <w:rStyle w:val="TitleChar"/>
        </w:rPr>
        <w:t>since the September 11 attacks, no terrorist has been able to detonate even a primitive bomb in the United States</w:t>
      </w:r>
      <w:r w:rsidRPr="00EC6784">
        <w:rPr>
          <w:sz w:val="16"/>
        </w:rPr>
        <w:t xml:space="preserve">, and except for the four explosions in the London transportation system in 2005, neither has any in the United Kingdom. Indeed, </w:t>
      </w:r>
      <w:r w:rsidRPr="00EC6784">
        <w:rPr>
          <w:rStyle w:val="TitleChar"/>
        </w:rPr>
        <w:t>the only method by which Islamist terrorists have managed to kill anyone in the United States since September 11 has been with gunfire</w:t>
      </w:r>
      <w:r w:rsidRPr="00EC6784">
        <w:rPr>
          <w:sz w:val="16"/>
        </w:rPr>
        <w:t>—inflicting a total of perhaps sixteen deaths over the period (cases 4, 26, 32).11 This limited capacity is impressive because, at one time, small-scale terrorists in the United States were quite successful in setting off bombs. Noting that the scale of the September 11 attacks has “tended to obliterate America’s memory of pre-9/11 terrorism,” Brian Jenkins reminds us (and we clearly do need reminding) that the 1970s witnessed sixty to seventy terrorist incidents, mostly bombings, on U.S. soil every year.12</w:t>
      </w:r>
      <w:r w:rsidRPr="00EC6784">
        <w:rPr>
          <w:sz w:val="12"/>
        </w:rPr>
        <w:t>¶</w:t>
      </w:r>
      <w:r w:rsidRPr="00EC6784">
        <w:rPr>
          <w:sz w:val="16"/>
        </w:rPr>
        <w:t xml:space="preserve"> </w:t>
      </w:r>
      <w:proofErr w:type="gramStart"/>
      <w:r w:rsidRPr="00EC6784">
        <w:rPr>
          <w:rStyle w:val="TitleChar"/>
        </w:rPr>
        <w:t>The</w:t>
      </w:r>
      <w:proofErr w:type="gramEnd"/>
      <w:r w:rsidRPr="00EC6784">
        <w:rPr>
          <w:rStyle w:val="TitleChar"/>
        </w:rPr>
        <w:t xml:space="preserve"> situation seems scarcely different in Europe and other Western locales</w:t>
      </w:r>
      <w:r w:rsidRPr="00EC6784">
        <w:rPr>
          <w:sz w:val="16"/>
        </w:rPr>
        <w:t xml:space="preserve">. Michael Kenney, who has interviewed dozens of government officials and intelligence agents and analyzed court documents, has found that, in sharp contrast with the boilerplate characterizations favored by the DHS and with the imperatives listed by </w:t>
      </w:r>
      <w:proofErr w:type="spellStart"/>
      <w:r w:rsidRPr="00EC6784">
        <w:rPr>
          <w:sz w:val="16"/>
        </w:rPr>
        <w:t>Dalmia</w:t>
      </w:r>
      <w:proofErr w:type="spellEnd"/>
      <w:r w:rsidRPr="00EC6784">
        <w:rPr>
          <w:sz w:val="16"/>
        </w:rPr>
        <w:t xml:space="preserve">, </w:t>
      </w:r>
      <w:r w:rsidRPr="00EC6784">
        <w:rPr>
          <w:rStyle w:val="TitleChar"/>
        </w:rPr>
        <w:t>Islamist militants</w:t>
      </w:r>
      <w:r w:rsidRPr="00EC6784">
        <w:rPr>
          <w:sz w:val="16"/>
        </w:rPr>
        <w:t xml:space="preserve"> in those locations </w:t>
      </w:r>
      <w:r w:rsidRPr="00EC6784">
        <w:rPr>
          <w:rStyle w:val="TitleChar"/>
        </w:rPr>
        <w:t xml:space="preserve">are </w:t>
      </w:r>
      <w:r w:rsidRPr="00EC6784">
        <w:rPr>
          <w:rStyle w:val="Emphasis"/>
        </w:rPr>
        <w:t>operationally unsophisticated, short on know-how, prone to making mistakes, poor at planning, and limited in their capacity to learn</w:t>
      </w:r>
      <w:r w:rsidRPr="00EC6784">
        <w:rPr>
          <w:sz w:val="16"/>
        </w:rPr>
        <w:t xml:space="preserve">.13 </w:t>
      </w:r>
      <w:r w:rsidRPr="00EC6784">
        <w:rPr>
          <w:rStyle w:val="TitleChar"/>
        </w:rPr>
        <w:t>Another study documents the difficulties of network coordination that continually threaten the terrorists’ operational unity, trust, cohesion, and ability to act collectively</w:t>
      </w:r>
      <w:r w:rsidRPr="00EC6784">
        <w:rPr>
          <w:sz w:val="16"/>
        </w:rPr>
        <w:t>.14</w:t>
      </w:r>
      <w:r w:rsidRPr="00EC6784">
        <w:rPr>
          <w:sz w:val="12"/>
        </w:rPr>
        <w:t>¶</w:t>
      </w:r>
      <w:r w:rsidRPr="00EC6784">
        <w:rPr>
          <w:sz w:val="16"/>
        </w:rPr>
        <w:t xml:space="preserve"> In addition, although some of the </w:t>
      </w:r>
      <w:r w:rsidRPr="00EC6784">
        <w:rPr>
          <w:rStyle w:val="TitleChar"/>
        </w:rPr>
        <w:t>plotters in the cases targeting the United States</w:t>
      </w:r>
      <w:r w:rsidRPr="00EC6784">
        <w:rPr>
          <w:sz w:val="16"/>
        </w:rPr>
        <w:t xml:space="preserve"> harbored visions of toppling large buildings, destroying airports, setting off dirty bombs, or bringing down the Brooklyn Bridge (cases 2, 8, 12, 19, 23, 30, 42), all </w:t>
      </w:r>
      <w:r w:rsidRPr="00EC6784">
        <w:rPr>
          <w:rStyle w:val="Emphasis"/>
        </w:rPr>
        <w:t>were nothing more than wild fantasies</w:t>
      </w:r>
      <w:r w:rsidRPr="00EC6784">
        <w:rPr>
          <w:rStyle w:val="TitleChar"/>
        </w:rPr>
        <w:t>, far beyond the plotters’ capacities however much they may have been encouraged in some instances by FBI operatives</w:t>
      </w:r>
      <w:r w:rsidRPr="00EC6784">
        <w:rPr>
          <w:sz w:val="16"/>
        </w:rPr>
        <w:t xml:space="preserve">. Indeed, in many of the cases, </w:t>
      </w:r>
      <w:r w:rsidRPr="00EC6784">
        <w:rPr>
          <w:rStyle w:val="TitleChar"/>
        </w:rPr>
        <w:t xml:space="preserve">target selection is effectively a </w:t>
      </w:r>
      <w:r w:rsidRPr="00EC6784">
        <w:rPr>
          <w:rStyle w:val="TitleChar"/>
        </w:rPr>
        <w:lastRenderedPageBreak/>
        <w:t>random process, lacking guile and careful planning</w:t>
      </w:r>
      <w:r w:rsidRPr="00EC6784">
        <w:rPr>
          <w:sz w:val="16"/>
        </w:rPr>
        <w:t xml:space="preserve">. </w:t>
      </w:r>
      <w:r w:rsidRPr="00EC6784">
        <w:rPr>
          <w:rStyle w:val="TitleChar"/>
        </w:rPr>
        <w:t>Often, it seems, targets have been chosen almost capriciously and simply for their convenience</w:t>
      </w:r>
      <w:r w:rsidRPr="00EC6784">
        <w:rPr>
          <w:sz w:val="16"/>
        </w:rPr>
        <w:t>. For example, a would-be bomber targeted a mall in Rockford, Illinois, because it was nearby (case 21). Terrorist plotters in Los Angeles in 2005 drew up a list of targets that were all within a 20-mile radius of their shared apartment, some of which did not even exist (case 15). In Norway, a neo-Nazi terrorist on his way to bomb a synagogue took a tram going the wrong way and dynamited a mosque instead.15</w:t>
      </w:r>
    </w:p>
    <w:p w:rsidR="007C1E2B" w:rsidRPr="00EC6784" w:rsidRDefault="007C1E2B" w:rsidP="005A68F4">
      <w:pPr>
        <w:pStyle w:val="Heading4"/>
      </w:pPr>
      <w:r w:rsidRPr="00EC6784">
        <w:t xml:space="preserve">Our statistics are for the </w:t>
      </w:r>
      <w:r w:rsidRPr="00EC6784">
        <w:rPr>
          <w:u w:val="single"/>
        </w:rPr>
        <w:t>most plausible</w:t>
      </w:r>
      <w:r w:rsidRPr="00EC6784">
        <w:t xml:space="preserve"> scenarios-anything else is even less likely. </w:t>
      </w:r>
    </w:p>
    <w:p w:rsidR="007C1E2B" w:rsidRPr="00EC6784" w:rsidRDefault="007C1E2B" w:rsidP="007C1E2B">
      <w:r w:rsidRPr="00EC6784">
        <w:rPr>
          <w:rStyle w:val="Style13ptBold"/>
        </w:rPr>
        <w:t>Mueller 8</w:t>
      </w:r>
      <w:r w:rsidRPr="00EC6784">
        <w:t>, John, Prof. Pol. Sci. @ Ohio State, 1/1/ (</w:t>
      </w:r>
      <w:hyperlink r:id="rId43" w:history="1">
        <w:r w:rsidRPr="00EC6784">
          <w:rPr>
            <w:rStyle w:val="Hyperlink"/>
          </w:rPr>
          <w:t>http://polisci.osu.edu/faculty/jmueller/APSACHGO.PDF</w:t>
        </w:r>
      </w:hyperlink>
      <w:r w:rsidRPr="00EC6784">
        <w:t>)</w:t>
      </w:r>
    </w:p>
    <w:p w:rsidR="007C1E2B" w:rsidRPr="00EC6784" w:rsidRDefault="007C1E2B" w:rsidP="007C1E2B">
      <w:pPr>
        <w:rPr>
          <w:sz w:val="16"/>
        </w:rPr>
      </w:pPr>
      <w:r w:rsidRPr="00EC6784">
        <w:rPr>
          <w:rStyle w:val="TitleChar"/>
        </w:rPr>
        <w:t xml:space="preserve">These odds are for the </w:t>
      </w:r>
      <w:r w:rsidRPr="00EC6784">
        <w:rPr>
          <w:rStyle w:val="UnderlineBold"/>
        </w:rPr>
        <w:t>most plausible scenario</w:t>
      </w:r>
      <w:r w:rsidRPr="00EC6784">
        <w:rPr>
          <w:rStyle w:val="TitleChar"/>
        </w:rPr>
        <w:t xml:space="preserve"> by means of which a terrorist group might gain a bomb</w:t>
      </w:r>
      <w:r w:rsidRPr="00EC6784">
        <w:rPr>
          <w:sz w:val="16"/>
        </w:rPr>
        <w:t xml:space="preserve">: constructing one from HEU obtained through illicit means. As noted, there are </w:t>
      </w:r>
      <w:r w:rsidRPr="00EC6784">
        <w:rPr>
          <w:rStyle w:val="TitleChar"/>
        </w:rPr>
        <w:t>other routes</w:t>
      </w:r>
      <w:r w:rsidRPr="00EC6784">
        <w:rPr>
          <w:sz w:val="16"/>
        </w:rPr>
        <w:t xml:space="preserve"> to a bomb: stealing a fully constructed one (or the HEU needed to make one) or being given one as a gift by a nuclear state. However, as also noted, those routes </w:t>
      </w:r>
      <w:r w:rsidRPr="00EC6784">
        <w:rPr>
          <w:rStyle w:val="TitleChar"/>
        </w:rPr>
        <w:t>are</w:t>
      </w:r>
      <w:r w:rsidRPr="00EC6784">
        <w:rPr>
          <w:sz w:val="16"/>
        </w:rPr>
        <w:t xml:space="preserve"> generally </w:t>
      </w:r>
      <w:r w:rsidRPr="00EC6784">
        <w:rPr>
          <w:rStyle w:val="TitleChar"/>
        </w:rPr>
        <w:t xml:space="preserve">conceded, even by most alarmists, to be considerably </w:t>
      </w:r>
      <w:r w:rsidRPr="00EC6784">
        <w:rPr>
          <w:rStyle w:val="UnderlineBold"/>
        </w:rPr>
        <w:t>less</w:t>
      </w:r>
      <w:r w:rsidRPr="00EC6784">
        <w:rPr>
          <w:rStyle w:val="TitleChar"/>
        </w:rPr>
        <w:t xml:space="preserve"> likely than the one outlined in Table 1 to be successful for the terrorists</w:t>
      </w:r>
      <w:r w:rsidRPr="00EC6784">
        <w:rPr>
          <w:sz w:val="16"/>
        </w:rPr>
        <w:t>.  Additionally</w:t>
      </w:r>
      <w:r w:rsidRPr="00EC6784">
        <w:rPr>
          <w:rStyle w:val="TitleChar"/>
        </w:rPr>
        <w:t>, if there were a large number of concerted efforts</w:t>
      </w:r>
      <w:r w:rsidRPr="00EC6784">
        <w:rPr>
          <w:sz w:val="16"/>
        </w:rPr>
        <w:t xml:space="preserve">, </w:t>
      </w:r>
      <w:r w:rsidRPr="00EC6784">
        <w:rPr>
          <w:rStyle w:val="TitleChar"/>
        </w:rPr>
        <w:t>policing</w:t>
      </w:r>
      <w:r w:rsidRPr="00EC6784">
        <w:rPr>
          <w:sz w:val="16"/>
        </w:rPr>
        <w:t xml:space="preserve"> and protecting </w:t>
      </w:r>
      <w:r w:rsidRPr="00EC6784">
        <w:rPr>
          <w:rStyle w:val="TitleChar"/>
        </w:rPr>
        <w:t>would</w:t>
      </w:r>
      <w:r w:rsidRPr="00EC6784">
        <w:rPr>
          <w:sz w:val="16"/>
        </w:rPr>
        <w:t xml:space="preserve"> presumably </w:t>
      </w:r>
      <w:r w:rsidRPr="00EC6784">
        <w:rPr>
          <w:rStyle w:val="TitleChar"/>
        </w:rPr>
        <w:t>become easier because the aspirants would be exposing themselves repeatedly and would likely be stepping all over each other in their quest to access the right stuff</w:t>
      </w:r>
      <w:r w:rsidRPr="00EC6784">
        <w:rPr>
          <w:sz w:val="16"/>
        </w:rPr>
        <w:t xml:space="preserve">. Also, </w:t>
      </w:r>
      <w:r w:rsidRPr="00EC6784">
        <w:rPr>
          <w:rStyle w:val="TitleChar"/>
        </w:rPr>
        <w:t xml:space="preserve">the difficulties for the atomic terrorists are likely to </w:t>
      </w:r>
      <w:r w:rsidRPr="00EC6784">
        <w:rPr>
          <w:rStyle w:val="UnderlineBold"/>
        </w:rPr>
        <w:t>increase</w:t>
      </w:r>
      <w:r w:rsidRPr="00EC6784">
        <w:rPr>
          <w:i/>
          <w:iCs/>
          <w:u w:val="thick"/>
        </w:rPr>
        <w:t xml:space="preserve"> </w:t>
      </w:r>
      <w:r w:rsidRPr="00EC6784">
        <w:rPr>
          <w:rStyle w:val="TitleChar"/>
        </w:rPr>
        <w:t>over time because of much enhanced protective and policing efforts by self-interested governments</w:t>
      </w:r>
      <w:r w:rsidRPr="00EC6784">
        <w:rPr>
          <w:sz w:val="16"/>
        </w:rPr>
        <w:t>--there is considerable agreement, for example, that Russian nuclear materials are much more adequately secured than they were ten or fifteen years ago (</w:t>
      </w:r>
      <w:proofErr w:type="spellStart"/>
      <w:r w:rsidRPr="00EC6784">
        <w:rPr>
          <w:sz w:val="16"/>
        </w:rPr>
        <w:t>Pluta</w:t>
      </w:r>
      <w:proofErr w:type="spellEnd"/>
      <w:r w:rsidRPr="00EC6784">
        <w:rPr>
          <w:sz w:val="16"/>
        </w:rPr>
        <w:t xml:space="preserve"> and Zimmerman 2006, 257).  Moreover, </w:t>
      </w:r>
      <w:r w:rsidRPr="00EC6784">
        <w:rPr>
          <w:rStyle w:val="TitleChar"/>
        </w:rPr>
        <w:t xml:space="preserve">all this focuses on the effort to deliver a single bomb. If the requirement were to deliver several, the odds become, of course, </w:t>
      </w:r>
      <w:r w:rsidRPr="00EC6784">
        <w:rPr>
          <w:rStyle w:val="UnderlineBold"/>
        </w:rPr>
        <w:t>even more prohibitive</w:t>
      </w:r>
      <w:r w:rsidRPr="00EC6784">
        <w:rPr>
          <w:sz w:val="16"/>
        </w:rPr>
        <w:t xml:space="preserve">. </w:t>
      </w:r>
    </w:p>
    <w:p w:rsidR="007C1E2B" w:rsidRPr="00EC6784" w:rsidRDefault="007C1E2B" w:rsidP="005A68F4">
      <w:pPr>
        <w:pStyle w:val="Heading4"/>
        <w:rPr>
          <w:szCs w:val="18"/>
        </w:rPr>
      </w:pPr>
      <w:r w:rsidRPr="00EC6784">
        <w:t>Couldn’t get the bomb in</w:t>
      </w:r>
    </w:p>
    <w:p w:rsidR="007C1E2B" w:rsidRPr="00EC6784" w:rsidRDefault="007C1E2B" w:rsidP="007C1E2B">
      <w:r w:rsidRPr="00EC6784">
        <w:rPr>
          <w:rStyle w:val="Style13ptBold"/>
        </w:rPr>
        <w:t>Mueller 9</w:t>
      </w:r>
      <w:r w:rsidRPr="00EC6784">
        <w:t xml:space="preserve"> - John Mueller, Woody Hayes Chair of National Security Studies, </w:t>
      </w:r>
      <w:proofErr w:type="spellStart"/>
      <w:r w:rsidRPr="00EC6784">
        <w:t>Mershon</w:t>
      </w:r>
      <w:proofErr w:type="spellEnd"/>
      <w:r w:rsidRPr="00EC6784">
        <w:t xml:space="preserve"> Center</w:t>
      </w:r>
      <w:r w:rsidRPr="00EC6784">
        <w:br/>
        <w:t xml:space="preserve">Professor of Political Science 30 April 2009 “THE ATOMIC TERRORIST?” </w:t>
      </w:r>
      <w:hyperlink r:id="rId44" w:tgtFrame="_blank" w:history="1">
        <w:r w:rsidRPr="00EC6784">
          <w:rPr>
            <w:rStyle w:val="Hyperlink"/>
          </w:rPr>
          <w:t>http://www.icnnd.org/research/Mueller_Terrorism.pdf</w:t>
        </w:r>
      </w:hyperlink>
    </w:p>
    <w:p w:rsidR="007C1E2B" w:rsidRPr="00EC6784" w:rsidRDefault="007C1E2B" w:rsidP="007C1E2B">
      <w:pPr>
        <w:rPr>
          <w:bCs/>
          <w:u w:val="single"/>
        </w:rPr>
      </w:pPr>
      <w:r w:rsidRPr="00EC6784">
        <w:rPr>
          <w:sz w:val="16"/>
        </w:rPr>
        <w:t xml:space="preserve">The finished product could weigh a ton or more.31 </w:t>
      </w:r>
      <w:r w:rsidRPr="00EC6784">
        <w:rPr>
          <w:rStyle w:val="TitleChar"/>
        </w:rPr>
        <w:t>Encased in lead shielding to mask radioactive emissions, it would then have to be transported to, and smuggled into, the relevant target country. The conspirators could take one of two approaches. Under one</w:t>
      </w:r>
      <w:r w:rsidRPr="00EC6784">
        <w:rPr>
          <w:sz w:val="16"/>
        </w:rPr>
        <w:t xml:space="preserve"> of these, </w:t>
      </w:r>
      <w:r w:rsidRPr="00EC6784">
        <w:rPr>
          <w:rStyle w:val="TitleChar"/>
        </w:rPr>
        <w:t>they would trust their precious and laboriously-fabricated product to</w:t>
      </w:r>
      <w:r w:rsidRPr="00EC6784">
        <w:rPr>
          <w:sz w:val="16"/>
        </w:rPr>
        <w:t xml:space="preserve"> the tender mercies of the </w:t>
      </w:r>
      <w:r w:rsidRPr="00EC6784">
        <w:rPr>
          <w:rStyle w:val="TitleChar"/>
        </w:rPr>
        <w:t>commercial transportation</w:t>
      </w:r>
      <w:r w:rsidRPr="00EC6784">
        <w:rPr>
          <w:sz w:val="16"/>
        </w:rPr>
        <w:t xml:space="preserve"> system, supplying something of a return address in the process, and hoping that transportation and policing agencies, alerted to the dangers by news of the purloined uranium, would remain oblivious. Perhaps more plausibly, the </w:t>
      </w:r>
      <w:r w:rsidRPr="00EC6784">
        <w:rPr>
          <w:rStyle w:val="TitleChar"/>
        </w:rPr>
        <w:t>atomic terrorists would hire an aircraft or try to use established smuggling routes, an approach that, again, would require the completely reliable complicity of a considerable number of criminals</w:t>
      </w:r>
      <w:r w:rsidRPr="00EC6784">
        <w:rPr>
          <w:sz w:val="16"/>
        </w:rPr>
        <w:t xml:space="preserve">, none of whom develops cold feet or becomes attracted by bounteous reward money. And even if a sufficient number of reliable co-conspirators can be assembled and corrupted, </w:t>
      </w:r>
      <w:r w:rsidRPr="00EC6784">
        <w:rPr>
          <w:rStyle w:val="TitleChar"/>
        </w:rPr>
        <w:t>there is still no guarantee their efforts will be successful</w:t>
      </w:r>
      <w:r w:rsidRPr="00EC6784">
        <w:rPr>
          <w:sz w:val="16"/>
        </w:rPr>
        <w:t xml:space="preserve">. There is a key difference between smuggling drugs and smuggling an atomic weapon. </w:t>
      </w:r>
      <w:r w:rsidRPr="00EC6784">
        <w:rPr>
          <w:rStyle w:val="TitleChar"/>
        </w:rPr>
        <w:t>Those in the drug trade assume that</w:t>
      </w:r>
      <w:r w:rsidRPr="00EC6784">
        <w:rPr>
          <w:sz w:val="16"/>
        </w:rPr>
        <w:t xml:space="preserve">, although a fair portion of their </w:t>
      </w:r>
      <w:r w:rsidRPr="00EC6784">
        <w:rPr>
          <w:rStyle w:val="TitleChar"/>
        </w:rPr>
        <w:t>material will be intercepted</w:t>
      </w:r>
      <w:r w:rsidRPr="00EC6784">
        <w:rPr>
          <w:sz w:val="16"/>
        </w:rPr>
        <w:t xml:space="preserve"> by authorities, the amount that does get through will be enough to supply them with a tidy profit. </w:t>
      </w:r>
      <w:r w:rsidRPr="00EC6784">
        <w:rPr>
          <w:rStyle w:val="TitleChar"/>
        </w:rPr>
        <w:t>That may b</w:t>
      </w:r>
      <w:r w:rsidRPr="00EC6784">
        <w:rPr>
          <w:sz w:val="16"/>
        </w:rPr>
        <w:t xml:space="preserve">e tolerable for drug smugglers, but </w:t>
      </w:r>
      <w:r w:rsidRPr="00EC6784">
        <w:rPr>
          <w:rStyle w:val="TitleChar"/>
        </w:rPr>
        <w:t>distinctly unsettling for terrorists seeking to smuggle in a single, large, and very expensively-obtained weapon</w:t>
      </w:r>
      <w:r w:rsidRPr="00EC6784">
        <w:rPr>
          <w:sz w:val="16"/>
        </w:rPr>
        <w:t xml:space="preserve">.32 However transported, the enormous package would have to be received within the target country by a group of collaborators who are at once totally dedicated and technically proficient at handling, maintaining, detonating, and perhaps assembling the weapon after it arrives. The IND would then have to be moved over local roads by this crew to the target site in a manner that did not arouse suspicion. And, </w:t>
      </w:r>
      <w:r w:rsidRPr="00EC6784">
        <w:rPr>
          <w:rStyle w:val="TitleChar"/>
        </w:rPr>
        <w:t>finally, at the target site, the crew, presumably suicidal, would have to set off its improvised and untested nuclear device, one that, to repeat Allison’s description, would be “large, cumbersome, unsafe, unreliable</w:t>
      </w:r>
      <w:r w:rsidRPr="00EC6784">
        <w:rPr>
          <w:sz w:val="16"/>
        </w:rPr>
        <w:t xml:space="preserve">, unpredictable, </w:t>
      </w:r>
      <w:r w:rsidRPr="00EC6784">
        <w:rPr>
          <w:rStyle w:val="TitleChar"/>
        </w:rPr>
        <w:t>and inefficient.”</w:t>
      </w:r>
      <w:r w:rsidRPr="00EC6784">
        <w:rPr>
          <w:sz w:val="16"/>
        </w:rPr>
        <w:t xml:space="preserve"> While doing this they would have to hope, and fervently pray, that the machine shop work has been perfect, that there were no significant shakeups in the treacherous process of transportation, and that the thing, after all this effort, doesn’t prove to be a dud.</w:t>
      </w:r>
    </w:p>
    <w:p w:rsidR="007C1E2B" w:rsidRPr="00EC6784" w:rsidRDefault="007C1E2B" w:rsidP="007C1E2B">
      <w:pPr>
        <w:pStyle w:val="Heading3"/>
        <w:rPr>
          <w:rFonts w:cs="Times New Roman"/>
        </w:rPr>
      </w:pPr>
      <w:bookmarkStart w:id="7" w:name="_Toc354408311"/>
      <w:r w:rsidRPr="00EC6784">
        <w:rPr>
          <w:rFonts w:cs="Times New Roman"/>
        </w:rPr>
        <w:lastRenderedPageBreak/>
        <w:t>AT – Retaliation</w:t>
      </w:r>
      <w:bookmarkEnd w:id="7"/>
    </w:p>
    <w:p w:rsidR="007C1E2B" w:rsidRPr="00EC6784" w:rsidRDefault="007C1E2B" w:rsidP="005A68F4">
      <w:pPr>
        <w:pStyle w:val="Heading4"/>
      </w:pPr>
      <w:r w:rsidRPr="00EC6784">
        <w:t>No retaliation</w:t>
      </w:r>
    </w:p>
    <w:p w:rsidR="007C1E2B" w:rsidRPr="00EC6784" w:rsidRDefault="007C1E2B" w:rsidP="007C1E2B">
      <w:pPr>
        <w:textAlignment w:val="baseline"/>
        <w:rPr>
          <w:iCs/>
          <w:sz w:val="16"/>
        </w:rPr>
      </w:pPr>
      <w:r w:rsidRPr="00EC6784">
        <w:rPr>
          <w:iCs/>
          <w:sz w:val="16"/>
        </w:rPr>
        <w:t>Megan </w:t>
      </w:r>
      <w:r w:rsidRPr="00EC6784">
        <w:rPr>
          <w:b/>
          <w:bCs/>
          <w:iCs/>
          <w:sz w:val="24"/>
          <w:u w:val="single"/>
          <w:bdr w:val="none" w:sz="0" w:space="0" w:color="auto" w:frame="1"/>
        </w:rPr>
        <w:t>Neely</w:t>
      </w:r>
      <w:r w:rsidRPr="00EC6784">
        <w:rPr>
          <w:b/>
          <w:bCs/>
          <w:iCs/>
          <w:u w:val="single"/>
          <w:bdr w:val="none" w:sz="0" w:space="0" w:color="auto" w:frame="1"/>
        </w:rPr>
        <w:t>,</w:t>
      </w:r>
      <w:r w:rsidRPr="00EC6784">
        <w:rPr>
          <w:iCs/>
          <w:sz w:val="16"/>
        </w:rPr>
        <w:t xml:space="preserve"> March 31, 2013, March 21, </w:t>
      </w:r>
      <w:r w:rsidRPr="00EC6784">
        <w:rPr>
          <w:b/>
          <w:iCs/>
          <w:u w:val="single"/>
        </w:rPr>
        <w:t>20</w:t>
      </w:r>
      <w:r w:rsidRPr="00EC6784">
        <w:rPr>
          <w:b/>
          <w:bCs/>
          <w:iCs/>
          <w:u w:val="single"/>
          <w:bdr w:val="none" w:sz="0" w:space="0" w:color="auto" w:frame="1"/>
        </w:rPr>
        <w:t>13</w:t>
      </w:r>
      <w:proofErr w:type="gramStart"/>
      <w:r w:rsidRPr="00EC6784">
        <w:rPr>
          <w:iCs/>
          <w:sz w:val="16"/>
        </w:rPr>
        <w:t>,  is</w:t>
      </w:r>
      <w:proofErr w:type="gramEnd"/>
      <w:r w:rsidRPr="00EC6784">
        <w:rPr>
          <w:iCs/>
          <w:sz w:val="16"/>
        </w:rPr>
        <w:t xml:space="preserve"> a research intern for the Project on Nuclear Issues, Doubting Deterrence of Nuclear Terrorism</w:t>
      </w:r>
    </w:p>
    <w:p w:rsidR="007C1E2B" w:rsidRPr="00EC6784" w:rsidRDefault="007C1E2B" w:rsidP="007C1E2B">
      <w:pPr>
        <w:textAlignment w:val="baseline"/>
        <w:rPr>
          <w:iCs/>
          <w:sz w:val="16"/>
        </w:rPr>
      </w:pPr>
      <w:r w:rsidRPr="00EC6784">
        <w:rPr>
          <w:iCs/>
          <w:sz w:val="16"/>
        </w:rPr>
        <w:t>Yet, let’s think about the series of events that would play out if a terrorist organization detonated a weapon in the United States. Let’s assume forensics confirmed the weapon’s origin, and let’s assume, for argument’s sake, that country was Pakistan. </w:t>
      </w:r>
      <w:r w:rsidRPr="00EC6784">
        <w:rPr>
          <w:b/>
          <w:bCs/>
          <w:iCs/>
          <w:u w:val="single"/>
          <w:bdr w:val="none" w:sz="0" w:space="0" w:color="auto" w:frame="1"/>
        </w:rPr>
        <w:t>Would the United States then retaliate with a nuclear strike? </w:t>
      </w:r>
      <w:r w:rsidRPr="00EC6784">
        <w:rPr>
          <w:iCs/>
          <w:sz w:val="16"/>
        </w:rPr>
        <w:t>If a nuclear attack occurs within the next four years (a reasonable length of time for such predictions concerning current international and domestic politics), </w:t>
      </w:r>
      <w:r w:rsidRPr="00EC6784">
        <w:rPr>
          <w:b/>
          <w:bCs/>
          <w:iCs/>
          <w:u w:val="single"/>
          <w:bdr w:val="none" w:sz="0" w:space="0" w:color="auto" w:frame="1"/>
        </w:rPr>
        <w:t>it seems unlikely.</w:t>
      </w:r>
      <w:r w:rsidRPr="00EC6784">
        <w:rPr>
          <w:iCs/>
          <w:sz w:val="16"/>
        </w:rPr>
        <w:t>  </w:t>
      </w:r>
      <w:r w:rsidRPr="00EC6784">
        <w:rPr>
          <w:b/>
          <w:bCs/>
          <w:iCs/>
          <w:u w:val="single"/>
          <w:bdr w:val="none" w:sz="0" w:space="0" w:color="auto" w:frame="1"/>
        </w:rPr>
        <w:t>Why? First, there’s the problem of time. Though nuclear forensics is useful, it takes time to analyze the data and determine the country of origin</w:t>
      </w:r>
      <w:r w:rsidRPr="00EC6784">
        <w:rPr>
          <w:iCs/>
          <w:sz w:val="16"/>
        </w:rPr>
        <w:t>. Any justified response upon a state sponsor would not be swift. </w:t>
      </w:r>
      <w:r w:rsidRPr="00EC6784">
        <w:rPr>
          <w:b/>
          <w:bCs/>
          <w:iCs/>
          <w:u w:val="single"/>
          <w:bdr w:val="none" w:sz="0" w:space="0" w:color="auto" w:frame="1"/>
        </w:rPr>
        <w:t>Second, even if the United States proved the country of origin, it would then be difficult to determine that Pakistan willingly and intentionally sponsored nuclear terrorism</w:t>
      </w:r>
      <w:r w:rsidRPr="00EC6784">
        <w:rPr>
          <w:iCs/>
          <w:sz w:val="16"/>
        </w:rPr>
        <w:t>. If Pakistan did, then nuclear retaliation might be justified. However, if Pakistan did not, nuclear retaliation over unsecured nuclear materials would be a disproportionate response and potentially further detrimental. Should the United States launch a nuclear strike at Pakistan, Islamabad could see this as an initial hostility by the United States, and respond adversely. An obvious choice, given current tensions in South Asia, is for Pakistan to retaliate against a U.S. nuclear launch on its territory by initiating conflict with India, which could turn nuclear and increase the exchanges of nuclear weapons. Hence, </w:t>
      </w:r>
      <w:r w:rsidRPr="00EC6784">
        <w:rPr>
          <w:b/>
          <w:bCs/>
          <w:iCs/>
          <w:u w:val="single"/>
          <w:bdr w:val="none" w:sz="0" w:space="0" w:color="auto" w:frame="1"/>
        </w:rPr>
        <w:t>it seems more likely that, after the international outrage at a terrorist group’s nuclear detonation, the United States would attempt to stop the bleeding without a nuclear strike. Instead, some choices might include deploying forces to track down those that supported the suicide terrorists that detonated the weapon, pressuring Pakistan to exert its sovereignty over fringe regions such as the Federally Administered Tribal Areas, and increasing the number of drone strikes in Waziristan</w:t>
      </w:r>
      <w:r w:rsidRPr="00EC6784">
        <w:rPr>
          <w:iCs/>
          <w:sz w:val="16"/>
        </w:rPr>
        <w:t>.</w:t>
      </w:r>
    </w:p>
    <w:p w:rsidR="007C1E2B" w:rsidRPr="00EC6784" w:rsidRDefault="007C1E2B" w:rsidP="007C1E2B"/>
    <w:p w:rsidR="007C1E2B" w:rsidRPr="00EC6784" w:rsidRDefault="007C1E2B" w:rsidP="005A68F4">
      <w:pPr>
        <w:pStyle w:val="Heading4"/>
      </w:pPr>
      <w:r w:rsidRPr="00EC6784">
        <w:t xml:space="preserve">Their impact evidence assumes retaliation --- no scenario </w:t>
      </w:r>
    </w:p>
    <w:p w:rsidR="007C1E2B" w:rsidRPr="00EC6784" w:rsidRDefault="007C1E2B" w:rsidP="007C1E2B">
      <w:pPr>
        <w:rPr>
          <w:rFonts w:eastAsia="Calibri"/>
          <w:sz w:val="14"/>
          <w:szCs w:val="15"/>
        </w:rPr>
      </w:pPr>
      <w:proofErr w:type="spellStart"/>
      <w:r w:rsidRPr="00EC6784">
        <w:rPr>
          <w:rStyle w:val="Style13ptBold"/>
        </w:rPr>
        <w:t>Ruwe</w:t>
      </w:r>
      <w:proofErr w:type="spellEnd"/>
      <w:r w:rsidRPr="00EC6784">
        <w:rPr>
          <w:rStyle w:val="Style13ptBold"/>
        </w:rPr>
        <w:t xml:space="preserve"> 8</w:t>
      </w:r>
      <w:r w:rsidRPr="00EC6784">
        <w:rPr>
          <w:rFonts w:eastAsia="Calibri"/>
          <w:sz w:val="14"/>
          <w:szCs w:val="15"/>
        </w:rPr>
        <w:t xml:space="preserve"> (Daniel, 5/27, http://danielruwe.blogspot.com/2008/05/barack-obama-gaffe-machine.html)</w:t>
      </w:r>
    </w:p>
    <w:p w:rsidR="007C1E2B" w:rsidRPr="00EC6784" w:rsidRDefault="007C1E2B" w:rsidP="007C1E2B">
      <w:pPr>
        <w:ind w:left="288" w:right="288"/>
        <w:rPr>
          <w:rFonts w:eastAsia="Calibri"/>
          <w:sz w:val="12"/>
        </w:rPr>
      </w:pPr>
      <w:r w:rsidRPr="00EC6784">
        <w:rPr>
          <w:rStyle w:val="TitleChar"/>
        </w:rPr>
        <w:t>Another revealing Obama quote is his answer to a debate question regarding a hypothetical terrorist attack</w:t>
      </w:r>
      <w:r w:rsidRPr="00EC6784">
        <w:rPr>
          <w:rFonts w:eastAsia="Calibri"/>
          <w:sz w:val="12"/>
        </w:rPr>
        <w:t xml:space="preserve"> on an American city. (Remember when there was a presidential debate about every two weeks? That seems so long ago). </w:t>
      </w:r>
      <w:r w:rsidRPr="00EC6784">
        <w:rPr>
          <w:rStyle w:val="TitleChar"/>
        </w:rPr>
        <w:t>Obama’s answer</w:t>
      </w:r>
      <w:r w:rsidRPr="00EC6784">
        <w:rPr>
          <w:rFonts w:eastAsia="Calibri"/>
          <w:sz w:val="12"/>
        </w:rPr>
        <w:t xml:space="preserve">: “the first thing we’d have to do is make sure we’ve got an effective emergency response, something that this administration failed to do when we had a hurricane in New Orleans. And I think we have to review how we operate in the event of not only a natural disaster but also a terrorist attack. The second thing is to make sure that we’ve got good intelligence. . . . But </w:t>
      </w:r>
      <w:r w:rsidRPr="00EC6784">
        <w:rPr>
          <w:rStyle w:val="TitleChar"/>
        </w:rPr>
        <w:t>what we can’t do is then alienate the world community based on faulty intelligence, based on bluster and bombas</w:t>
      </w:r>
      <w:r w:rsidRPr="00EC6784">
        <w:rPr>
          <w:rFonts w:eastAsia="Calibri"/>
          <w:sz w:val="12"/>
        </w:rPr>
        <w:t xml:space="preserve">t.”  If that answer still is Obama’s position (Obama’s views are maddeningly hard to pin down), then he clearly has not the vaguest idea of how to respond to a terrorist attack. The emergency response required for a terrorist attack is completely different than that required for a natural disaster—for example, natural disasters are handled first by state and local governments, while terrorist attacks fall squarely into the federal government’s bailiwick. In addition, terrorist attacks are preventable.  Also, Obama might want to consider retaliating against those who attacked us, a concept missing from his reply. </w:t>
      </w:r>
      <w:r w:rsidRPr="00EC6784">
        <w:rPr>
          <w:rStyle w:val="TitleChar"/>
        </w:rPr>
        <w:t>Lack of retaliation</w:t>
      </w:r>
      <w:r w:rsidRPr="00EC6784">
        <w:rPr>
          <w:rFonts w:eastAsia="Calibri"/>
          <w:sz w:val="12"/>
        </w:rPr>
        <w:t xml:space="preserve"> against America’s enemies </w:t>
      </w:r>
      <w:r w:rsidRPr="00EC6784">
        <w:rPr>
          <w:rStyle w:val="TitleChar"/>
        </w:rPr>
        <w:t>seems to be a premise of his foreign policy</w:t>
      </w:r>
      <w:r w:rsidRPr="00EC6784">
        <w:rPr>
          <w:rFonts w:eastAsia="Calibri"/>
          <w:sz w:val="12"/>
        </w:rPr>
        <w:t xml:space="preserve">—if we talk to them, they won’t attack us. He seems to base his opposition to the Iraq War not so much on the strategic reasons behind it, but because </w:t>
      </w:r>
      <w:r w:rsidRPr="00EC6784">
        <w:rPr>
          <w:rStyle w:val="TitleChar"/>
        </w:rPr>
        <w:t>he seems to think that war in general is almost always unacceptable</w:t>
      </w:r>
      <w:r w:rsidRPr="00EC6784">
        <w:rPr>
          <w:rFonts w:eastAsia="Calibri"/>
          <w:sz w:val="12"/>
        </w:rPr>
        <w:t xml:space="preserve">. This quote is revealing because he rarely enunciates this idea so openly.   </w:t>
      </w:r>
    </w:p>
    <w:p w:rsidR="007C1E2B" w:rsidRPr="00EC6784" w:rsidRDefault="007C1E2B" w:rsidP="007C1E2B"/>
    <w:p w:rsidR="007C1E2B" w:rsidRPr="00EC6784" w:rsidRDefault="007C1E2B" w:rsidP="007C1E2B">
      <w:pPr>
        <w:pStyle w:val="Heading3"/>
        <w:rPr>
          <w:rFonts w:cs="Times New Roman"/>
        </w:rPr>
      </w:pPr>
      <w:bookmarkStart w:id="8" w:name="_Toc354408312"/>
      <w:r w:rsidRPr="00EC6784">
        <w:rPr>
          <w:rFonts w:cs="Times New Roman"/>
        </w:rPr>
        <w:lastRenderedPageBreak/>
        <w:t>AT – Loose Nukes</w:t>
      </w:r>
      <w:bookmarkEnd w:id="8"/>
    </w:p>
    <w:p w:rsidR="007C1E2B" w:rsidRPr="00EC6784" w:rsidRDefault="007C1E2B" w:rsidP="005A68F4">
      <w:pPr>
        <w:pStyle w:val="Heading4"/>
      </w:pPr>
      <w:r w:rsidRPr="00EC6784">
        <w:t>No missing nukes – they would have been used already</w:t>
      </w:r>
    </w:p>
    <w:p w:rsidR="007C1E2B" w:rsidRPr="00EC6784" w:rsidRDefault="007C1E2B" w:rsidP="007C1E2B">
      <w:pPr>
        <w:pStyle w:val="cardtext"/>
        <w:ind w:left="0"/>
      </w:pPr>
      <w:r w:rsidRPr="00EC6784">
        <w:rPr>
          <w:rStyle w:val="Style13ptBold"/>
        </w:rPr>
        <w:t xml:space="preserve">Associated Press 12 – </w:t>
      </w:r>
      <w:r w:rsidRPr="00EC6784">
        <w:t xml:space="preserve">Vladimir </w:t>
      </w:r>
      <w:proofErr w:type="spellStart"/>
      <w:r w:rsidRPr="00EC6784">
        <w:t>Isachenkov</w:t>
      </w:r>
      <w:proofErr w:type="spellEnd"/>
      <w:r w:rsidRPr="00EC6784">
        <w:t>, reporter for the Associated Press, January 9, 2012, "How Threat of Loose Soviet Nukes Was Avoided," http://www.military.com/news/article/how-threat-of-loose-soviet-nukes-was-avoided.html</w:t>
      </w:r>
    </w:p>
    <w:p w:rsidR="007C1E2B" w:rsidRPr="00EC6784" w:rsidRDefault="007C1E2B" w:rsidP="007C1E2B">
      <w:pPr>
        <w:pStyle w:val="cardtext"/>
        <w:rPr>
          <w:rStyle w:val="TitleChar"/>
        </w:rPr>
      </w:pPr>
      <w:r w:rsidRPr="00EC6784">
        <w:rPr>
          <w:rStyle w:val="TitleChar"/>
        </w:rPr>
        <w:t>There have been gnawing fears that a few</w:t>
      </w:r>
      <w:r w:rsidRPr="00EC6784">
        <w:rPr>
          <w:sz w:val="16"/>
        </w:rPr>
        <w:t xml:space="preserve"> Soviet </w:t>
      </w:r>
      <w:r w:rsidRPr="00EC6784">
        <w:rPr>
          <w:rStyle w:val="TitleChar"/>
        </w:rPr>
        <w:t xml:space="preserve">nukes still might have gone missing, but experts with inside knowledge say that if it were true, the world would already know.  "If somebody or a terrorist group got hold of a nuclear weapon, they would probably use it as quickly as possible," said Steven </w:t>
      </w:r>
      <w:proofErr w:type="spellStart"/>
      <w:r w:rsidRPr="00EC6784">
        <w:rPr>
          <w:rStyle w:val="TitleChar"/>
        </w:rPr>
        <w:t>Pifer</w:t>
      </w:r>
      <w:proofErr w:type="spellEnd"/>
      <w:r w:rsidRPr="00EC6784">
        <w:rPr>
          <w:sz w:val="16"/>
        </w:rPr>
        <w:t xml:space="preserve">, who served as U.S. ambassador to Ukraine, held other senior State Department posts and is now </w:t>
      </w:r>
      <w:r w:rsidRPr="00EC6784">
        <w:rPr>
          <w:rStyle w:val="TitleChar"/>
        </w:rPr>
        <w:t xml:space="preserve">director of the Brookings Institute's Arms Control Initiative. "So the fact that you haven't seen a nuclear detonation ... reflects the fact that the nuclear weapons have been maintained in a secure way." </w:t>
      </w:r>
    </w:p>
    <w:p w:rsidR="007C1E2B" w:rsidRPr="00EC6784" w:rsidRDefault="007C1E2B" w:rsidP="005A68F4">
      <w:pPr>
        <w:pStyle w:val="Heading4"/>
      </w:pPr>
      <w:r w:rsidRPr="00EC6784">
        <w:t>Loose nukes are empirically denied and have safeguards</w:t>
      </w:r>
    </w:p>
    <w:p w:rsidR="007C1E2B" w:rsidRPr="00EC6784" w:rsidRDefault="007C1E2B" w:rsidP="007C1E2B">
      <w:pPr>
        <w:pStyle w:val="cardtext"/>
        <w:ind w:left="0"/>
      </w:pPr>
      <w:r w:rsidRPr="00EC6784">
        <w:rPr>
          <w:rStyle w:val="Style13ptBold"/>
        </w:rPr>
        <w:t xml:space="preserve">Chapman 5-17 – </w:t>
      </w:r>
      <w:r w:rsidRPr="00EC6784">
        <w:t>Steve Chapman, writer for the Chicago Tribune, May 17, 2012, "The Implausibility of Nuclear Terrorism," http://reason.com/archives/2012/05/17/the-implausibility-of-nuclear-terrorism</w:t>
      </w:r>
    </w:p>
    <w:p w:rsidR="007C1E2B" w:rsidRPr="00EC6784" w:rsidRDefault="007C1E2B" w:rsidP="007C1E2B">
      <w:pPr>
        <w:pStyle w:val="cardtext"/>
        <w:rPr>
          <w:rStyle w:val="TitleChar"/>
        </w:rPr>
      </w:pPr>
      <w:r w:rsidRPr="00EC6784">
        <w:rPr>
          <w:sz w:val="16"/>
        </w:rPr>
        <w:t xml:space="preserve">The events required to make that happen comprise a multitude of Herculean tasks. First, </w:t>
      </w:r>
      <w:r w:rsidRPr="00EC6784">
        <w:rPr>
          <w:rStyle w:val="TitleChar"/>
        </w:rPr>
        <w:t xml:space="preserve">a terrorist group has to get a bomb or fissile material, </w:t>
      </w:r>
      <w:r w:rsidRPr="00EC6784">
        <w:rPr>
          <w:sz w:val="16"/>
        </w:rPr>
        <w:t xml:space="preserve">perhaps from Russia's inventory of decommissioned warheads. </w:t>
      </w:r>
      <w:r w:rsidRPr="00EC6784">
        <w:rPr>
          <w:rStyle w:val="TitleChar"/>
        </w:rPr>
        <w:t>If that were easy, one would have already gone missing.</w:t>
      </w:r>
      <w:r w:rsidRPr="00EC6784">
        <w:rPr>
          <w:sz w:val="16"/>
        </w:rPr>
        <w:t xml:space="preserve"> Besides, </w:t>
      </w:r>
      <w:r w:rsidRPr="00EC6784">
        <w:rPr>
          <w:rStyle w:val="TitleChar"/>
        </w:rPr>
        <w:t>those devices are</w:t>
      </w:r>
      <w:r w:rsidRPr="00EC6784">
        <w:rPr>
          <w:sz w:val="16"/>
        </w:rPr>
        <w:t xml:space="preserve"> probably </w:t>
      </w:r>
      <w:r w:rsidRPr="00EC6784">
        <w:rPr>
          <w:rStyle w:val="TitleChar"/>
        </w:rPr>
        <w:t xml:space="preserve">no longer a danger, since weapons that are not scrupulously maintained (as those have not been) quickly become what one expert calls </w:t>
      </w:r>
      <w:r w:rsidRPr="00EC6784">
        <w:rPr>
          <w:b/>
          <w:u w:val="single"/>
          <w:bdr w:val="single" w:sz="4" w:space="0" w:color="auto"/>
        </w:rPr>
        <w:t>"radioactive scrap metal."</w:t>
      </w:r>
      <w:r w:rsidRPr="00EC6784">
        <w:rPr>
          <w:b/>
          <w:u w:val="single"/>
        </w:rPr>
        <w:t xml:space="preserve"> </w:t>
      </w:r>
      <w:r w:rsidRPr="00EC6784">
        <w:rPr>
          <w:rStyle w:val="TitleChar"/>
        </w:rPr>
        <w:t xml:space="preserve">If terrorists were able to steal a Pakistani bomb, they would still have to defeat the </w:t>
      </w:r>
      <w:r w:rsidRPr="00EC6784">
        <w:rPr>
          <w:b/>
          <w:u w:val="single"/>
        </w:rPr>
        <w:t xml:space="preserve">arming codes and other safeguards </w:t>
      </w:r>
      <w:r w:rsidRPr="00EC6784">
        <w:rPr>
          <w:rStyle w:val="TitleChar"/>
        </w:rPr>
        <w:t xml:space="preserve">designed to prevent unauthorized use.  As for Iran, </w:t>
      </w:r>
      <w:r w:rsidRPr="00EC6784">
        <w:rPr>
          <w:b/>
          <w:u w:val="single"/>
        </w:rPr>
        <w:t>no nuclear state has ever given a bomb to an ally</w:t>
      </w:r>
      <w:r w:rsidRPr="00EC6784">
        <w:rPr>
          <w:rStyle w:val="TitleChar"/>
        </w:rPr>
        <w:t xml:space="preserve">—for reasons even the Iranians can grasp. </w:t>
      </w:r>
    </w:p>
    <w:p w:rsidR="007C1E2B" w:rsidRPr="00EC6784" w:rsidRDefault="007C1E2B" w:rsidP="007C1E2B"/>
    <w:p w:rsidR="007C1E2B" w:rsidRPr="00EC6784" w:rsidRDefault="007C1E2B" w:rsidP="007C1E2B">
      <w:pPr>
        <w:pStyle w:val="Heading3"/>
        <w:rPr>
          <w:rFonts w:cs="Times New Roman"/>
        </w:rPr>
      </w:pPr>
      <w:bookmarkStart w:id="9" w:name="_Toc354408313"/>
      <w:r w:rsidRPr="00EC6784">
        <w:rPr>
          <w:rFonts w:cs="Times New Roman"/>
        </w:rPr>
        <w:lastRenderedPageBreak/>
        <w:t>AT – US Terror Attack</w:t>
      </w:r>
      <w:bookmarkEnd w:id="9"/>
    </w:p>
    <w:p w:rsidR="007C1E2B" w:rsidRPr="00EC6784" w:rsidRDefault="007C1E2B" w:rsidP="005A68F4">
      <w:pPr>
        <w:pStyle w:val="Heading4"/>
      </w:pPr>
      <w:r w:rsidRPr="00EC6784">
        <w:t>No terrorist threat to the US – death of bin Laden shifted attack priorities</w:t>
      </w:r>
    </w:p>
    <w:p w:rsidR="007C1E2B" w:rsidRPr="00EC6784" w:rsidRDefault="007C1E2B" w:rsidP="007C1E2B">
      <w:proofErr w:type="spellStart"/>
      <w:r w:rsidRPr="00EC6784">
        <w:rPr>
          <w:b/>
        </w:rPr>
        <w:t>Mahadevan</w:t>
      </w:r>
      <w:proofErr w:type="spellEnd"/>
      <w:r w:rsidRPr="00EC6784">
        <w:rPr>
          <w:b/>
        </w:rPr>
        <w:t xml:space="preserve"> 3-22</w:t>
      </w:r>
      <w:r w:rsidRPr="00EC6784">
        <w:t xml:space="preserve"> [</w:t>
      </w:r>
      <w:proofErr w:type="spellStart"/>
      <w:r w:rsidRPr="00EC6784">
        <w:t>Prem</w:t>
      </w:r>
      <w:proofErr w:type="spellEnd"/>
      <w:r w:rsidRPr="00EC6784">
        <w:t xml:space="preserve">, senior researcher at the Center for Security Studies, “The </w:t>
      </w:r>
      <w:proofErr w:type="spellStart"/>
      <w:r w:rsidRPr="00EC6784">
        <w:t>Glocalisation</w:t>
      </w:r>
      <w:proofErr w:type="spellEnd"/>
      <w:r w:rsidRPr="00EC6784">
        <w:t xml:space="preserve"> of Al </w:t>
      </w:r>
      <w:proofErr w:type="spellStart"/>
      <w:r w:rsidRPr="00EC6784">
        <w:t>Qaedaism</w:t>
      </w:r>
      <w:proofErr w:type="spellEnd"/>
      <w:r w:rsidRPr="00EC6784">
        <w:t>,” http://www.isn.ethz.ch/isn/Digital-Library/Articles/Special-Feature/Detail/?lng=en&amp;id=161729&amp;contextid774=161729&amp;contextid775=161659&amp;tabid=1454211886]</w:t>
      </w:r>
    </w:p>
    <w:p w:rsidR="007C1E2B" w:rsidRPr="00EC6784" w:rsidRDefault="007C1E2B" w:rsidP="007C1E2B">
      <w:pPr>
        <w:rPr>
          <w:sz w:val="16"/>
        </w:rPr>
      </w:pPr>
      <w:r w:rsidRPr="00EC6784">
        <w:rPr>
          <w:sz w:val="16"/>
        </w:rPr>
        <w:t xml:space="preserve">This leads to the second develop­ment which has boosted Al Qaeda’s ideology locally: the death of Osama Bin Laden in May 2011. </w:t>
      </w:r>
      <w:r w:rsidRPr="00EC6784">
        <w:rPr>
          <w:rStyle w:val="TitleChar"/>
        </w:rPr>
        <w:t>Documents captured by US forces</w:t>
      </w:r>
      <w:r w:rsidRPr="00EC6784">
        <w:rPr>
          <w:sz w:val="16"/>
        </w:rPr>
        <w:t xml:space="preserve"> in Afghani­stan and Pakistan during 2001 – 11 </w:t>
      </w:r>
      <w:r w:rsidRPr="00EC6784">
        <w:rPr>
          <w:rStyle w:val="TitleChar"/>
        </w:rPr>
        <w:t>reveal that Al Qaeda was not mono­lithic; it was a tightly-knit coalition of different regional jihadist fac­tions. Bin Laden spent much of his time managing conflicting priorities</w:t>
      </w:r>
      <w:r w:rsidRPr="00EC6784">
        <w:rPr>
          <w:sz w:val="16"/>
        </w:rPr>
        <w:t xml:space="preserve"> between these factions: </w:t>
      </w:r>
      <w:r w:rsidRPr="00EC6784">
        <w:rPr>
          <w:rStyle w:val="TitleChar"/>
        </w:rPr>
        <w:t>Some wanted to overthrow</w:t>
      </w:r>
      <w:r w:rsidRPr="00EC6784">
        <w:rPr>
          <w:sz w:val="16"/>
        </w:rPr>
        <w:t xml:space="preserve"> apostate Arab gov­ernments (</w:t>
      </w:r>
      <w:r w:rsidRPr="00EC6784">
        <w:rPr>
          <w:rStyle w:val="TitleChar"/>
        </w:rPr>
        <w:t>the ‘near enemy’) while others wanted to attack the United States (the ‘far enemy’). Bin Laden</w:t>
      </w:r>
      <w:r w:rsidRPr="00EC6784">
        <w:rPr>
          <w:sz w:val="16"/>
        </w:rPr>
        <w:t xml:space="preserve"> himself was opposed to internecine warfare between Muslims and thus </w:t>
      </w:r>
      <w:r w:rsidRPr="00EC6784">
        <w:rPr>
          <w:rStyle w:val="TitleChar"/>
        </w:rPr>
        <w:t>advocated long-distance attacks</w:t>
      </w:r>
      <w:r w:rsidRPr="00EC6784">
        <w:rPr>
          <w:sz w:val="16"/>
        </w:rPr>
        <w:t xml:space="preserve"> on Western homelands. </w:t>
      </w:r>
      <w:r w:rsidRPr="00EC6784">
        <w:rPr>
          <w:rStyle w:val="TitleChar"/>
        </w:rPr>
        <w:t>His deputy and</w:t>
      </w:r>
      <w:r w:rsidRPr="00EC6784">
        <w:rPr>
          <w:sz w:val="16"/>
        </w:rPr>
        <w:t xml:space="preserve"> eventual </w:t>
      </w:r>
      <w:r w:rsidRPr="00EC6784">
        <w:rPr>
          <w:rStyle w:val="TitleChar"/>
        </w:rPr>
        <w:t>successor</w:t>
      </w:r>
      <w:r w:rsidRPr="00EC6784">
        <w:rPr>
          <w:sz w:val="16"/>
        </w:rPr>
        <w:t xml:space="preserve">, Ayman Al-Zawa­hiri, </w:t>
      </w:r>
      <w:r w:rsidRPr="00EC6784">
        <w:rPr>
          <w:rStyle w:val="TitleChar"/>
        </w:rPr>
        <w:t>was</w:t>
      </w:r>
      <w:r w:rsidRPr="00EC6784">
        <w:rPr>
          <w:sz w:val="16"/>
        </w:rPr>
        <w:t xml:space="preserve"> on the other hand </w:t>
      </w:r>
      <w:r w:rsidRPr="00EC6784">
        <w:rPr>
          <w:rStyle w:val="TitleChar"/>
        </w:rPr>
        <w:t>more interested in regional jihad. With Bin Laden gone, Zawahiri’s empha­sis on attacking the ‘near enemy’ has gained impetus</w:t>
      </w:r>
      <w:r w:rsidRPr="00EC6784">
        <w:rPr>
          <w:sz w:val="16"/>
        </w:rPr>
        <w:t>.</w:t>
      </w:r>
    </w:p>
    <w:p w:rsidR="007C1E2B" w:rsidRDefault="007C1E2B" w:rsidP="007C1E2B">
      <w:pPr>
        <w:pStyle w:val="Heading2"/>
      </w:pPr>
      <w:r w:rsidRPr="00EC6784">
        <w:lastRenderedPageBreak/>
        <w:t xml:space="preserve">AT – </w:t>
      </w:r>
      <w:proofErr w:type="spellStart"/>
      <w:r w:rsidRPr="00EC6784">
        <w:t>Cyberterror</w:t>
      </w:r>
      <w:proofErr w:type="spellEnd"/>
    </w:p>
    <w:p w:rsidR="007C1E2B" w:rsidRPr="00EC6784" w:rsidRDefault="007C1E2B" w:rsidP="007C1E2B">
      <w:pPr>
        <w:pStyle w:val="Heading3"/>
        <w:rPr>
          <w:rFonts w:cs="Times New Roman"/>
        </w:rPr>
      </w:pPr>
      <w:bookmarkStart w:id="10" w:name="_Toc354408338"/>
      <w:r w:rsidRPr="00EC6784">
        <w:rPr>
          <w:rFonts w:cs="Times New Roman"/>
        </w:rPr>
        <w:lastRenderedPageBreak/>
        <w:t xml:space="preserve">2AC – </w:t>
      </w:r>
      <w:proofErr w:type="spellStart"/>
      <w:r w:rsidRPr="00EC6784">
        <w:rPr>
          <w:rFonts w:cs="Times New Roman"/>
        </w:rPr>
        <w:t>Cyberterror</w:t>
      </w:r>
      <w:bookmarkEnd w:id="10"/>
      <w:proofErr w:type="spellEnd"/>
    </w:p>
    <w:p w:rsidR="007C1E2B" w:rsidRPr="00EC6784" w:rsidRDefault="007C1E2B" w:rsidP="005A68F4">
      <w:pPr>
        <w:pStyle w:val="Heading4"/>
      </w:pPr>
      <w:r w:rsidRPr="00EC6784">
        <w:t>No risk of cyber-attack and no impact</w:t>
      </w:r>
    </w:p>
    <w:p w:rsidR="007C1E2B" w:rsidRPr="00EC6784" w:rsidRDefault="007C1E2B" w:rsidP="007C1E2B">
      <w:r w:rsidRPr="00EC6784">
        <w:t xml:space="preserve">Douglas </w:t>
      </w:r>
      <w:r w:rsidRPr="00EC6784">
        <w:rPr>
          <w:rStyle w:val="Style13ptBold"/>
        </w:rPr>
        <w:t>Birch 12</w:t>
      </w:r>
      <w:r w:rsidRPr="00EC6784">
        <w:t>, former foreign correspondent for the Associated Press and the Baltimore Sun who has written extensively on technology and public policy, 10/1/12, “Forget Revolution,” Foreign Policy, http://www.foreignpolicy.com/articles/2012/10/01/forget_revolution?page=full</w:t>
      </w:r>
    </w:p>
    <w:p w:rsidR="007C1E2B" w:rsidRPr="00EC6784" w:rsidRDefault="007C1E2B" w:rsidP="007C1E2B">
      <w:r w:rsidRPr="00EC6784">
        <w:rPr>
          <w:sz w:val="16"/>
        </w:rPr>
        <w:t xml:space="preserve">Government officials sometimes describe a kind of Hieronymus Bosch landscape </w:t>
      </w:r>
      <w:r w:rsidRPr="00EC6784">
        <w:rPr>
          <w:rStyle w:val="TitleChar"/>
        </w:rPr>
        <w:t xml:space="preserve">when warning of the possibility of a </w:t>
      </w:r>
      <w:proofErr w:type="spellStart"/>
      <w:r w:rsidRPr="00EC6784">
        <w:rPr>
          <w:rStyle w:val="TitleChar"/>
        </w:rPr>
        <w:t>cyber attack</w:t>
      </w:r>
      <w:proofErr w:type="spellEnd"/>
      <w:r w:rsidRPr="00EC6784">
        <w:rPr>
          <w:rStyle w:val="TitleChar"/>
        </w:rPr>
        <w:t xml:space="preserve"> on the electric grid. Imagine</w:t>
      </w:r>
      <w:r w:rsidRPr="00EC6784">
        <w:rPr>
          <w:sz w:val="16"/>
        </w:rPr>
        <w:t xml:space="preserve">, if you will, that </w:t>
      </w:r>
      <w:r w:rsidRPr="00EC6784">
        <w:rPr>
          <w:rStyle w:val="TitleChar"/>
        </w:rPr>
        <w:t>the U</w:t>
      </w:r>
      <w:r w:rsidRPr="00EC6784">
        <w:rPr>
          <w:sz w:val="16"/>
        </w:rPr>
        <w:t xml:space="preserve">nited </w:t>
      </w:r>
      <w:r w:rsidRPr="00EC6784">
        <w:rPr>
          <w:rStyle w:val="TitleChar"/>
        </w:rPr>
        <w:t>S</w:t>
      </w:r>
      <w:r w:rsidRPr="00EC6784">
        <w:rPr>
          <w:sz w:val="16"/>
        </w:rPr>
        <w:t xml:space="preserve">tates </w:t>
      </w:r>
      <w:r w:rsidRPr="00EC6784">
        <w:rPr>
          <w:rStyle w:val="TitleChar"/>
        </w:rPr>
        <w:t xml:space="preserve">is blindsided by an </w:t>
      </w:r>
      <w:r w:rsidRPr="00EC6784">
        <w:rPr>
          <w:rStyle w:val="TitleChar"/>
          <w:bdr w:val="single" w:sz="4" w:space="0" w:color="auto"/>
        </w:rPr>
        <w:t>epic hack</w:t>
      </w:r>
      <w:r w:rsidRPr="00EC6784">
        <w:rPr>
          <w:sz w:val="16"/>
        </w:rPr>
        <w:t xml:space="preserve"> </w:t>
      </w:r>
      <w:r w:rsidRPr="00EC6784">
        <w:rPr>
          <w:rStyle w:val="TitleChar"/>
        </w:rPr>
        <w:t>that interrupts power for</w:t>
      </w:r>
      <w:r w:rsidRPr="00EC6784">
        <w:rPr>
          <w:sz w:val="16"/>
        </w:rPr>
        <w:t xml:space="preserve"> much of the Midwest and mid-Atlantic </w:t>
      </w:r>
      <w:r w:rsidRPr="00EC6784">
        <w:rPr>
          <w:rStyle w:val="TitleChar"/>
        </w:rPr>
        <w:t>for more than a week,</w:t>
      </w:r>
      <w:r w:rsidRPr="00EC6784">
        <w:rPr>
          <w:sz w:val="16"/>
        </w:rPr>
        <w:t xml:space="preserve"> switching off the lights, traffic signals, computers, water pumps, and air conditioners in millions of homes, businesses, and government offices. Americans swelter in the dark. </w:t>
      </w:r>
      <w:r w:rsidRPr="00EC6784">
        <w:rPr>
          <w:rStyle w:val="TitleChar"/>
        </w:rPr>
        <w:t>Chaos reigns!</w:t>
      </w:r>
      <w:r w:rsidRPr="00EC6784">
        <w:rPr>
          <w:sz w:val="16"/>
        </w:rPr>
        <w:t xml:space="preserve"> </w:t>
      </w:r>
      <w:r w:rsidRPr="00EC6784">
        <w:rPr>
          <w:sz w:val="12"/>
        </w:rPr>
        <w:t xml:space="preserve">¶ </w:t>
      </w:r>
      <w:r w:rsidRPr="00EC6784">
        <w:rPr>
          <w:rStyle w:val="TitleChar"/>
        </w:rPr>
        <w:t>Here's another nightmare scenario: An electric grid that serves two-thirds of a billion people</w:t>
      </w:r>
      <w:r w:rsidRPr="00EC6784">
        <w:rPr>
          <w:sz w:val="16"/>
        </w:rPr>
        <w:t xml:space="preserve"> </w:t>
      </w:r>
      <w:r w:rsidRPr="00EC6784">
        <w:rPr>
          <w:rStyle w:val="TitleChar"/>
        </w:rPr>
        <w:t>suddenly fails in a developing, nuclear-armed country</w:t>
      </w:r>
      <w:r w:rsidRPr="00EC6784">
        <w:rPr>
          <w:sz w:val="16"/>
        </w:rPr>
        <w:t xml:space="preserve"> with a rich history of ethnic and religious conflict. Rail transportation is shut down, cutting off travel to large swathes of the country, while many miners are trapped underground. </w:t>
      </w:r>
      <w:r w:rsidRPr="00EC6784">
        <w:rPr>
          <w:sz w:val="12"/>
        </w:rPr>
        <w:t xml:space="preserve">¶ </w:t>
      </w:r>
      <w:r w:rsidRPr="00EC6784">
        <w:rPr>
          <w:rStyle w:val="TitleChar"/>
        </w:rPr>
        <w:t>Blackouts on this scale conjure images of</w:t>
      </w:r>
      <w:r w:rsidRPr="00EC6784">
        <w:rPr>
          <w:sz w:val="16"/>
        </w:rPr>
        <w:t xml:space="preserve"> civil unrest, overwhelmed police, crippled hospitals, </w:t>
      </w:r>
      <w:r w:rsidRPr="00EC6784">
        <w:rPr>
          <w:rStyle w:val="TitleChar"/>
          <w:bdr w:val="single" w:sz="4" w:space="0" w:color="auto"/>
        </w:rPr>
        <w:t>darkened military bases</w:t>
      </w:r>
      <w:r w:rsidRPr="00EC6784">
        <w:rPr>
          <w:sz w:val="16"/>
        </w:rPr>
        <w:t xml:space="preserve">, the gravely injured in the back of ambulances stuck in traffic jams. </w:t>
      </w:r>
      <w:r w:rsidRPr="00EC6784">
        <w:rPr>
          <w:sz w:val="12"/>
        </w:rPr>
        <w:t xml:space="preserve">¶ </w:t>
      </w:r>
      <w:r w:rsidRPr="00EC6784">
        <w:rPr>
          <w:sz w:val="16"/>
        </w:rPr>
        <w:t xml:space="preserve">The specter of what Defense Secretary Leon Panetta has called a "digital Pearl Harbor" led to the creation of U.S. Cyber Command, which is tasked with developing both offensive and defensive cyber warfare capabilities, and prompted FBI Director Robert Mueller to warn in March that </w:t>
      </w:r>
      <w:proofErr w:type="spellStart"/>
      <w:r w:rsidRPr="00EC6784">
        <w:rPr>
          <w:sz w:val="16"/>
        </w:rPr>
        <w:t>cyber attacks</w:t>
      </w:r>
      <w:proofErr w:type="spellEnd"/>
      <w:r w:rsidRPr="00EC6784">
        <w:rPr>
          <w:sz w:val="16"/>
        </w:rPr>
        <w:t xml:space="preserve"> would soon be "the number one threat to our country." Similar concerns inspired both the Democrats and Republicans to sound the alarm about the cyber threat in their party platforms. </w:t>
      </w:r>
      <w:r w:rsidRPr="00EC6784">
        <w:rPr>
          <w:sz w:val="12"/>
        </w:rPr>
        <w:t xml:space="preserve">¶ </w:t>
      </w:r>
      <w:r w:rsidRPr="00EC6784">
        <w:rPr>
          <w:rStyle w:val="TitleChar"/>
        </w:rPr>
        <w:t xml:space="preserve">But are </w:t>
      </w:r>
      <w:proofErr w:type="spellStart"/>
      <w:r w:rsidRPr="00EC6784">
        <w:rPr>
          <w:rStyle w:val="TitleChar"/>
        </w:rPr>
        <w:t>cyber attacks</w:t>
      </w:r>
      <w:proofErr w:type="spellEnd"/>
      <w:r w:rsidRPr="00EC6784">
        <w:rPr>
          <w:rStyle w:val="TitleChar"/>
        </w:rPr>
        <w:t xml:space="preserve"> really a</w:t>
      </w:r>
      <w:r w:rsidRPr="00EC6784">
        <w:rPr>
          <w:sz w:val="16"/>
        </w:rPr>
        <w:t xml:space="preserve"> clear and present </w:t>
      </w:r>
      <w:r w:rsidRPr="00EC6784">
        <w:rPr>
          <w:rStyle w:val="TitleChar"/>
        </w:rPr>
        <w:t>danger to society's critical life support systems,</w:t>
      </w:r>
      <w:r w:rsidRPr="00EC6784">
        <w:rPr>
          <w:sz w:val="16"/>
        </w:rPr>
        <w:t xml:space="preserve"> capable of inflicting thousands of casualties? </w:t>
      </w:r>
      <w:r w:rsidRPr="00EC6784">
        <w:rPr>
          <w:rStyle w:val="TitleChar"/>
        </w:rPr>
        <w:t>Or has</w:t>
      </w:r>
      <w:r w:rsidRPr="00EC6784">
        <w:rPr>
          <w:sz w:val="16"/>
        </w:rPr>
        <w:t xml:space="preserve"> </w:t>
      </w:r>
      <w:r w:rsidRPr="00EC6784">
        <w:rPr>
          <w:rStyle w:val="TitleChar"/>
        </w:rPr>
        <w:t xml:space="preserve">fear of full-blown </w:t>
      </w:r>
      <w:proofErr w:type="spellStart"/>
      <w:r w:rsidRPr="00EC6784">
        <w:rPr>
          <w:rStyle w:val="TitleChar"/>
        </w:rPr>
        <w:t>cybergeddon</w:t>
      </w:r>
      <w:proofErr w:type="spellEnd"/>
      <w:r w:rsidRPr="00EC6784">
        <w:rPr>
          <w:sz w:val="16"/>
        </w:rPr>
        <w:t xml:space="preserve"> at the hands of America's enemies </w:t>
      </w:r>
      <w:r w:rsidRPr="00EC6784">
        <w:rPr>
          <w:rStyle w:val="TitleChar"/>
        </w:rPr>
        <w:t>become just another feverish national obsession</w:t>
      </w:r>
      <w:r w:rsidRPr="00EC6784">
        <w:rPr>
          <w:sz w:val="16"/>
        </w:rPr>
        <w:t xml:space="preserve"> -- another of the long, dark shadows of the 9/11 attacks? </w:t>
      </w:r>
      <w:r w:rsidRPr="00EC6784">
        <w:rPr>
          <w:sz w:val="12"/>
        </w:rPr>
        <w:t xml:space="preserve">¶ </w:t>
      </w:r>
      <w:r w:rsidRPr="00EC6784">
        <w:rPr>
          <w:sz w:val="16"/>
        </w:rPr>
        <w:t xml:space="preserve">Worries about a large-scale, devastating </w:t>
      </w:r>
      <w:proofErr w:type="spellStart"/>
      <w:r w:rsidRPr="00EC6784">
        <w:rPr>
          <w:sz w:val="16"/>
        </w:rPr>
        <w:t>cyber attack</w:t>
      </w:r>
      <w:proofErr w:type="spellEnd"/>
      <w:r w:rsidRPr="00EC6784">
        <w:rPr>
          <w:sz w:val="16"/>
        </w:rPr>
        <w:t xml:space="preserve"> on the United States date back several decades, but </w:t>
      </w:r>
      <w:proofErr w:type="spellStart"/>
      <w:r w:rsidRPr="00EC6784">
        <w:rPr>
          <w:sz w:val="16"/>
        </w:rPr>
        <w:t>escalatedfollowing</w:t>
      </w:r>
      <w:proofErr w:type="spellEnd"/>
      <w:r w:rsidRPr="00EC6784">
        <w:rPr>
          <w:sz w:val="16"/>
        </w:rPr>
        <w:t xml:space="preserve"> attacks on Estonian government and media websites during a diplomatic conflict with Russia in 2007. That digital ambush was followed by a </w:t>
      </w:r>
      <w:proofErr w:type="spellStart"/>
      <w:r w:rsidRPr="00EC6784">
        <w:rPr>
          <w:sz w:val="16"/>
        </w:rPr>
        <w:t>cyber attack</w:t>
      </w:r>
      <w:proofErr w:type="spellEnd"/>
      <w:r w:rsidRPr="00EC6784">
        <w:rPr>
          <w:sz w:val="16"/>
        </w:rPr>
        <w:t xml:space="preserve"> on Georgian websites a year later in the run-up to the brief shooting war between Tbilisi and Moscow, as well as allegations of a colossal, ongoing cyber espionage campaign against the United States by hackers linked to the Chinese army. </w:t>
      </w:r>
      <w:r w:rsidRPr="00EC6784">
        <w:rPr>
          <w:sz w:val="12"/>
        </w:rPr>
        <w:t xml:space="preserve">¶ </w:t>
      </w:r>
      <w:proofErr w:type="gramStart"/>
      <w:r w:rsidRPr="00EC6784">
        <w:rPr>
          <w:sz w:val="16"/>
        </w:rPr>
        <w:t>Much</w:t>
      </w:r>
      <w:proofErr w:type="gramEnd"/>
      <w:r w:rsidRPr="00EC6784">
        <w:rPr>
          <w:sz w:val="16"/>
        </w:rPr>
        <w:t xml:space="preserve"> of the </w:t>
      </w:r>
      <w:r w:rsidRPr="00EC6784">
        <w:rPr>
          <w:rStyle w:val="TitleChar"/>
          <w:bdr w:val="single" w:sz="4" w:space="0" w:color="auto"/>
        </w:rPr>
        <w:t>concern has focused on potential attacks on the U.S. electrical grid</w:t>
      </w:r>
      <w:r w:rsidRPr="00EC6784">
        <w:rPr>
          <w:sz w:val="16"/>
        </w:rPr>
        <w:t xml:space="preserve">. "If I were an attacker and I wanted to do strategic damage to the United States...I probably would sack electric power on the U.S. East Coast, maybe the West Coast, and attempt to cause a cascading effect," retired Admiral Mike McConnell said in a 2010 interview with CBS's 60 Minutes. </w:t>
      </w:r>
      <w:r w:rsidRPr="00EC6784">
        <w:rPr>
          <w:sz w:val="12"/>
        </w:rPr>
        <w:t xml:space="preserve">¶ </w:t>
      </w:r>
      <w:r w:rsidRPr="00EC6784">
        <w:rPr>
          <w:rStyle w:val="TitleChar"/>
        </w:rPr>
        <w:t>But the scenarios</w:t>
      </w:r>
      <w:r w:rsidRPr="00EC6784">
        <w:rPr>
          <w:sz w:val="16"/>
        </w:rPr>
        <w:t xml:space="preserve"> sketched out above </w:t>
      </w:r>
      <w:r w:rsidRPr="00EC6784">
        <w:rPr>
          <w:rStyle w:val="TitleChar"/>
        </w:rPr>
        <w:t>are not solely</w:t>
      </w:r>
      <w:r w:rsidRPr="00EC6784">
        <w:rPr>
          <w:sz w:val="16"/>
        </w:rPr>
        <w:t xml:space="preserve"> the realm of </w:t>
      </w:r>
      <w:r w:rsidRPr="00EC6784">
        <w:rPr>
          <w:rStyle w:val="TitleChar"/>
        </w:rPr>
        <w:t>fantasy</w:t>
      </w:r>
      <w:r w:rsidRPr="00EC6784">
        <w:rPr>
          <w:sz w:val="16"/>
        </w:rPr>
        <w:t xml:space="preserve">. </w:t>
      </w:r>
      <w:r w:rsidRPr="00EC6784">
        <w:rPr>
          <w:rStyle w:val="TitleChar"/>
        </w:rPr>
        <w:t>This summer,</w:t>
      </w:r>
      <w:r w:rsidRPr="00EC6784">
        <w:rPr>
          <w:sz w:val="16"/>
        </w:rPr>
        <w:t xml:space="preserve"> </w:t>
      </w:r>
      <w:r w:rsidRPr="00EC6784">
        <w:rPr>
          <w:rStyle w:val="TitleChar"/>
        </w:rPr>
        <w:t>the U</w:t>
      </w:r>
      <w:r w:rsidRPr="00EC6784">
        <w:rPr>
          <w:sz w:val="16"/>
        </w:rPr>
        <w:t xml:space="preserve">nited </w:t>
      </w:r>
      <w:r w:rsidRPr="00EC6784">
        <w:rPr>
          <w:rStyle w:val="TitleChar"/>
        </w:rPr>
        <w:t>S</w:t>
      </w:r>
      <w:r w:rsidRPr="00EC6784">
        <w:rPr>
          <w:sz w:val="16"/>
        </w:rPr>
        <w:t xml:space="preserve">tates </w:t>
      </w:r>
      <w:r w:rsidRPr="00EC6784">
        <w:rPr>
          <w:rStyle w:val="TitleChar"/>
        </w:rPr>
        <w:t>and India were hit by two massive electrical outages</w:t>
      </w:r>
      <w:r w:rsidRPr="00EC6784">
        <w:rPr>
          <w:sz w:val="16"/>
        </w:rPr>
        <w:t xml:space="preserve"> -- caused not by ninja cyber assault teams but by force majeure. And, for most people anyway, </w:t>
      </w:r>
      <w:r w:rsidRPr="00EC6784">
        <w:rPr>
          <w:rStyle w:val="TitleChar"/>
          <w:bdr w:val="single" w:sz="4" w:space="0" w:color="auto"/>
        </w:rPr>
        <w:t>the results were less terrifying than imagined</w:t>
      </w:r>
      <w:r w:rsidRPr="00EC6784">
        <w:rPr>
          <w:sz w:val="16"/>
        </w:rPr>
        <w:t xml:space="preserve">. </w:t>
      </w:r>
      <w:r w:rsidRPr="00EC6784">
        <w:rPr>
          <w:sz w:val="12"/>
        </w:rPr>
        <w:t xml:space="preserve">¶ </w:t>
      </w:r>
      <w:r w:rsidRPr="00EC6784">
        <w:rPr>
          <w:sz w:val="16"/>
        </w:rPr>
        <w:t xml:space="preserve">First, </w:t>
      </w:r>
      <w:r w:rsidRPr="00EC6784">
        <w:rPr>
          <w:rStyle w:val="TitleChar"/>
        </w:rPr>
        <w:t>the freak "derecho" storm</w:t>
      </w:r>
      <w:r w:rsidRPr="00EC6784">
        <w:rPr>
          <w:sz w:val="16"/>
        </w:rPr>
        <w:t xml:space="preserve"> that barreled across a heavily-populated swath of the eastern United States on the afternoon of June 29 knocked down trees that crushed cars, bashed holes in roofs, blocked roads, and </w:t>
      </w:r>
      <w:r w:rsidRPr="00EC6784">
        <w:rPr>
          <w:rStyle w:val="TitleChar"/>
        </w:rPr>
        <w:t>sliced through power lines</w:t>
      </w:r>
      <w:r w:rsidRPr="00EC6784">
        <w:rPr>
          <w:sz w:val="16"/>
        </w:rPr>
        <w:t xml:space="preserve">. </w:t>
      </w:r>
      <w:r w:rsidRPr="00EC6784">
        <w:rPr>
          <w:sz w:val="12"/>
        </w:rPr>
        <w:t xml:space="preserve">¶ </w:t>
      </w:r>
      <w:r w:rsidRPr="00EC6784">
        <w:rPr>
          <w:sz w:val="16"/>
        </w:rPr>
        <w:t xml:space="preserve">According to an August report by the U.S. Department of Energy, </w:t>
      </w:r>
      <w:r w:rsidRPr="00EC6784">
        <w:rPr>
          <w:rStyle w:val="TitleChar"/>
        </w:rPr>
        <w:t>4.2 million homes and businesses lost power</w:t>
      </w:r>
      <w:r w:rsidRPr="00EC6784">
        <w:rPr>
          <w:sz w:val="16"/>
        </w:rPr>
        <w:t xml:space="preserve"> as a result of the storm, with the blackout stretching across 11 states and the District of Columbia. More than 1 million customers were still without power five days later, and in some areas power wasn't restored for 10 days. Reuters put the death </w:t>
      </w:r>
      <w:proofErr w:type="spellStart"/>
      <w:r w:rsidRPr="00EC6784">
        <w:rPr>
          <w:sz w:val="16"/>
        </w:rPr>
        <w:t>tollat</w:t>
      </w:r>
      <w:proofErr w:type="spellEnd"/>
      <w:r w:rsidRPr="00EC6784">
        <w:rPr>
          <w:sz w:val="16"/>
        </w:rPr>
        <w:t xml:space="preserve"> 23 people as of July 5, all killed by storms or heat stroke. </w:t>
      </w:r>
      <w:r w:rsidRPr="00EC6784">
        <w:rPr>
          <w:sz w:val="12"/>
        </w:rPr>
        <w:t xml:space="preserve">¶ </w:t>
      </w:r>
      <w:proofErr w:type="gramStart"/>
      <w:r w:rsidRPr="00EC6784">
        <w:rPr>
          <w:sz w:val="16"/>
        </w:rPr>
        <w:t>The</w:t>
      </w:r>
      <w:proofErr w:type="gramEnd"/>
      <w:r w:rsidRPr="00EC6784">
        <w:rPr>
          <w:sz w:val="16"/>
        </w:rPr>
        <w:t xml:space="preserve"> second incident occurred in late July, when </w:t>
      </w:r>
      <w:r w:rsidRPr="00EC6784">
        <w:rPr>
          <w:rStyle w:val="TitleChar"/>
        </w:rPr>
        <w:t>670 million people in northern India,</w:t>
      </w:r>
      <w:r w:rsidRPr="00EC6784">
        <w:rPr>
          <w:sz w:val="16"/>
        </w:rPr>
        <w:t xml:space="preserve"> or about 10 percent of the world's population, </w:t>
      </w:r>
      <w:r w:rsidRPr="00EC6784">
        <w:rPr>
          <w:rStyle w:val="TitleChar"/>
        </w:rPr>
        <w:t>lost power in the largest blackout in history</w:t>
      </w:r>
      <w:r w:rsidRPr="00EC6784">
        <w:rPr>
          <w:sz w:val="16"/>
        </w:rPr>
        <w:t xml:space="preserve">. The failure of this huge chunk of India's electric grid was attributed to higher-than-normal demand due to late monsoon rains, which led farmers to use more electricity in order to draw water from wells. Indian officials told the media there were no reports of deaths directly linked to the blackouts. </w:t>
      </w:r>
      <w:r w:rsidRPr="00EC6784">
        <w:rPr>
          <w:sz w:val="12"/>
        </w:rPr>
        <w:t xml:space="preserve">¶ </w:t>
      </w:r>
      <w:r w:rsidRPr="00EC6784">
        <w:rPr>
          <w:sz w:val="16"/>
        </w:rPr>
        <w:t xml:space="preserve">But </w:t>
      </w:r>
      <w:r w:rsidRPr="00EC6784">
        <w:rPr>
          <w:rStyle w:val="TitleChar"/>
        </w:rPr>
        <w:t>this cataclysmic event didn't cause widespread chaos in India</w:t>
      </w:r>
      <w:r w:rsidRPr="00EC6784">
        <w:rPr>
          <w:sz w:val="16"/>
        </w:rPr>
        <w:t xml:space="preserve"> -- indeed, for some, it didn't even interrupt their daily routine. "[M]any people in major cities barely noticed the disruption because localized blackouts are so common that many businesses, hospitals, offices and middle-class homes have backup diesel generators," the New York </w:t>
      </w:r>
      <w:proofErr w:type="spellStart"/>
      <w:r w:rsidRPr="00EC6784">
        <w:rPr>
          <w:sz w:val="16"/>
        </w:rPr>
        <w:t>Timesreported</w:t>
      </w:r>
      <w:proofErr w:type="spellEnd"/>
      <w:r w:rsidRPr="00EC6784">
        <w:rPr>
          <w:sz w:val="16"/>
        </w:rPr>
        <w:t xml:space="preserve">. </w:t>
      </w:r>
      <w:r w:rsidRPr="00EC6784">
        <w:rPr>
          <w:sz w:val="12"/>
        </w:rPr>
        <w:t xml:space="preserve">¶ </w:t>
      </w:r>
      <w:proofErr w:type="gramStart"/>
      <w:r w:rsidRPr="00EC6784">
        <w:rPr>
          <w:rStyle w:val="TitleChar"/>
        </w:rPr>
        <w:t>The</w:t>
      </w:r>
      <w:proofErr w:type="gramEnd"/>
      <w:r w:rsidRPr="00EC6784">
        <w:rPr>
          <w:rStyle w:val="TitleChar"/>
        </w:rPr>
        <w:t xml:space="preserve"> most important thing about both events is</w:t>
      </w:r>
      <w:r w:rsidRPr="00EC6784">
        <w:rPr>
          <w:sz w:val="16"/>
        </w:rPr>
        <w:t xml:space="preserve"> </w:t>
      </w:r>
      <w:r w:rsidRPr="00EC6784">
        <w:rPr>
          <w:rStyle w:val="TitleChar"/>
          <w:bdr w:val="single" w:sz="4" w:space="0" w:color="auto"/>
        </w:rPr>
        <w:t>what didn't happen</w:t>
      </w:r>
      <w:r w:rsidRPr="00EC6784">
        <w:rPr>
          <w:sz w:val="16"/>
        </w:rPr>
        <w:t xml:space="preserve">. Planes didn't fall out of the sky. </w:t>
      </w:r>
      <w:r w:rsidRPr="00EC6784">
        <w:rPr>
          <w:rStyle w:val="Emphasis"/>
        </w:rPr>
        <w:t>Governments didn't collapse</w:t>
      </w:r>
      <w:r w:rsidRPr="00EC6784">
        <w:rPr>
          <w:sz w:val="16"/>
        </w:rPr>
        <w:t xml:space="preserve">. Thousands of people weren't killed. Despite disruption and delay, harried public officials, emergency workers, and beleaguered </w:t>
      </w:r>
      <w:r w:rsidRPr="00EC6784">
        <w:rPr>
          <w:rStyle w:val="TitleChar"/>
        </w:rPr>
        <w:t>publics mostly muddled through</w:t>
      </w:r>
      <w:r w:rsidRPr="00EC6784">
        <w:rPr>
          <w:sz w:val="16"/>
        </w:rPr>
        <w:t xml:space="preserve">. </w:t>
      </w:r>
      <w:r w:rsidRPr="00EC6784">
        <w:rPr>
          <w:sz w:val="12"/>
        </w:rPr>
        <w:t xml:space="preserve">¶ </w:t>
      </w:r>
      <w:proofErr w:type="gramStart"/>
      <w:r w:rsidRPr="00EC6784">
        <w:rPr>
          <w:rStyle w:val="TitleChar"/>
        </w:rPr>
        <w:t>The</w:t>
      </w:r>
      <w:proofErr w:type="gramEnd"/>
      <w:r w:rsidRPr="00EC6784">
        <w:rPr>
          <w:rStyle w:val="TitleChar"/>
        </w:rPr>
        <w:t xml:space="preserve"> summer's blackouts</w:t>
      </w:r>
      <w:r w:rsidRPr="00EC6784">
        <w:rPr>
          <w:sz w:val="16"/>
        </w:rPr>
        <w:t xml:space="preserve"> </w:t>
      </w:r>
      <w:r w:rsidRPr="00EC6784">
        <w:rPr>
          <w:rStyle w:val="TitleChar"/>
          <w:bdr w:val="single" w:sz="4" w:space="0" w:color="auto"/>
        </w:rPr>
        <w:t>strongly suggest</w:t>
      </w:r>
      <w:r w:rsidRPr="00EC6784">
        <w:rPr>
          <w:sz w:val="16"/>
        </w:rPr>
        <w:t xml:space="preserve"> </w:t>
      </w:r>
      <w:r w:rsidRPr="00EC6784">
        <w:rPr>
          <w:rStyle w:val="TitleChar"/>
        </w:rPr>
        <w:t>that a</w:t>
      </w:r>
      <w:r w:rsidRPr="00EC6784">
        <w:rPr>
          <w:sz w:val="16"/>
        </w:rPr>
        <w:t xml:space="preserve"> </w:t>
      </w:r>
      <w:proofErr w:type="spellStart"/>
      <w:r w:rsidRPr="00EC6784">
        <w:rPr>
          <w:rStyle w:val="TitleChar"/>
        </w:rPr>
        <w:t>cyber weapon</w:t>
      </w:r>
      <w:proofErr w:type="spellEnd"/>
      <w:r w:rsidRPr="00EC6784">
        <w:rPr>
          <w:rStyle w:val="TitleChar"/>
        </w:rPr>
        <w:t xml:space="preserve"> that</w:t>
      </w:r>
      <w:r w:rsidRPr="00EC6784">
        <w:rPr>
          <w:sz w:val="16"/>
        </w:rPr>
        <w:t xml:space="preserve"> </w:t>
      </w:r>
      <w:r w:rsidRPr="00EC6784">
        <w:rPr>
          <w:rStyle w:val="TitleChar"/>
          <w:bdr w:val="single" w:sz="4" w:space="0" w:color="auto"/>
        </w:rPr>
        <w:t>took down an electric grid even for several days</w:t>
      </w:r>
      <w:r w:rsidRPr="00EC6784">
        <w:rPr>
          <w:sz w:val="16"/>
        </w:rPr>
        <w:t xml:space="preserve"> </w:t>
      </w:r>
      <w:r w:rsidRPr="00EC6784">
        <w:rPr>
          <w:rStyle w:val="TitleChar"/>
        </w:rPr>
        <w:t>could turn out to be</w:t>
      </w:r>
      <w:r w:rsidRPr="00EC6784">
        <w:rPr>
          <w:sz w:val="16"/>
        </w:rPr>
        <w:t xml:space="preserve"> </w:t>
      </w:r>
      <w:r w:rsidRPr="00EC6784">
        <w:rPr>
          <w:rStyle w:val="Emphasis"/>
          <w:bdr w:val="single" w:sz="4" w:space="0" w:color="auto"/>
        </w:rPr>
        <w:t>little more than a weapon of mass inconvenience</w:t>
      </w:r>
      <w:r w:rsidRPr="00EC6784">
        <w:rPr>
          <w:sz w:val="16"/>
        </w:rPr>
        <w:t>.</w:t>
      </w:r>
      <w:r w:rsidRPr="00EC6784">
        <w:rPr>
          <w:sz w:val="12"/>
        </w:rPr>
        <w:t xml:space="preserve">¶ </w:t>
      </w:r>
      <w:r w:rsidRPr="00EC6784">
        <w:rPr>
          <w:sz w:val="16"/>
        </w:rPr>
        <w:t xml:space="preserve">That doesn't mean the United States can relax. James Lewis, director of the technology program at the Center for Strategic and International Studies, believes that hackers threaten the security of U.S. utilities and industries, and recently penned an op-ed for the New York Times calling the United States "defenseless" to a cyber-assault. But he told Foreign Policy </w:t>
      </w:r>
      <w:r w:rsidRPr="00EC6784">
        <w:rPr>
          <w:rStyle w:val="TitleChar"/>
        </w:rPr>
        <w:t>the recent derecho showed</w:t>
      </w:r>
      <w:r w:rsidRPr="00EC6784">
        <w:rPr>
          <w:sz w:val="16"/>
        </w:rPr>
        <w:t xml:space="preserve"> that </w:t>
      </w:r>
      <w:r w:rsidRPr="00EC6784">
        <w:rPr>
          <w:rStyle w:val="TitleChar"/>
          <w:bdr w:val="single" w:sz="4" w:space="0" w:color="auto"/>
        </w:rPr>
        <w:t>even a large-scale blackout</w:t>
      </w:r>
      <w:r w:rsidRPr="00EC6784">
        <w:rPr>
          <w:sz w:val="16"/>
        </w:rPr>
        <w:t xml:space="preserve"> </w:t>
      </w:r>
      <w:r w:rsidRPr="00EC6784">
        <w:rPr>
          <w:rStyle w:val="TitleChar"/>
        </w:rPr>
        <w:t>would not</w:t>
      </w:r>
      <w:r w:rsidRPr="00EC6784">
        <w:rPr>
          <w:sz w:val="16"/>
        </w:rPr>
        <w:t xml:space="preserve"> necessarily </w:t>
      </w:r>
      <w:r w:rsidRPr="00EC6784">
        <w:rPr>
          <w:rStyle w:val="TitleChar"/>
        </w:rPr>
        <w:t>have catastrophic consequences</w:t>
      </w:r>
      <w:r w:rsidRPr="00EC6784">
        <w:t>.</w:t>
      </w:r>
    </w:p>
    <w:p w:rsidR="007C1E2B" w:rsidRPr="00EC6784" w:rsidRDefault="007C1E2B" w:rsidP="007C1E2B">
      <w:pPr>
        <w:pStyle w:val="Heading3"/>
        <w:rPr>
          <w:rFonts w:cs="Times New Roman"/>
        </w:rPr>
      </w:pPr>
      <w:bookmarkStart w:id="11" w:name="_Toc354408339"/>
      <w:r w:rsidRPr="00EC6784">
        <w:rPr>
          <w:rFonts w:cs="Times New Roman"/>
        </w:rPr>
        <w:lastRenderedPageBreak/>
        <w:t xml:space="preserve">Ext AT – </w:t>
      </w:r>
      <w:proofErr w:type="spellStart"/>
      <w:r w:rsidRPr="00EC6784">
        <w:rPr>
          <w:rFonts w:cs="Times New Roman"/>
        </w:rPr>
        <w:t>Cyberterror</w:t>
      </w:r>
      <w:bookmarkEnd w:id="11"/>
      <w:proofErr w:type="spellEnd"/>
    </w:p>
    <w:p w:rsidR="007C1E2B" w:rsidRPr="00EC6784" w:rsidRDefault="007C1E2B" w:rsidP="005A68F4">
      <w:pPr>
        <w:pStyle w:val="Heading4"/>
      </w:pPr>
      <w:r>
        <w:t xml:space="preserve">No </w:t>
      </w:r>
      <w:proofErr w:type="spellStart"/>
      <w:r>
        <w:t>cyberterror</w:t>
      </w:r>
      <w:proofErr w:type="spellEnd"/>
      <w:r>
        <w:t xml:space="preserve"> – best study proves</w:t>
      </w:r>
    </w:p>
    <w:p w:rsidR="007C1E2B" w:rsidRPr="00EC6784" w:rsidRDefault="007C1E2B" w:rsidP="007C1E2B">
      <w:pPr>
        <w:rPr>
          <w:sz w:val="16"/>
          <w:szCs w:val="16"/>
        </w:rPr>
      </w:pPr>
      <w:r w:rsidRPr="00EC6784">
        <w:rPr>
          <w:b/>
        </w:rPr>
        <w:t xml:space="preserve">Clark ’12 </w:t>
      </w:r>
      <w:r w:rsidRPr="00EC6784">
        <w:rPr>
          <w:sz w:val="16"/>
          <w:szCs w:val="16"/>
        </w:rPr>
        <w:t xml:space="preserve">(MA candidate – Intelligence Studies @ American Military University, senior analyst – </w:t>
      </w:r>
      <w:proofErr w:type="spellStart"/>
      <w:r w:rsidRPr="00EC6784">
        <w:rPr>
          <w:sz w:val="16"/>
          <w:szCs w:val="16"/>
        </w:rPr>
        <w:t>Chenega</w:t>
      </w:r>
      <w:proofErr w:type="spellEnd"/>
      <w:r w:rsidRPr="00EC6784">
        <w:rPr>
          <w:sz w:val="16"/>
          <w:szCs w:val="16"/>
        </w:rPr>
        <w:t xml:space="preserve"> Federal Systems, 4/28/’12 (Paul, “The Risk of Disruption or Destruction of Critical U.S. Infrastructure by an Offensive Cyber Attack,” American Military University)</w:t>
      </w:r>
    </w:p>
    <w:p w:rsidR="007C1E2B" w:rsidRPr="00EC6784" w:rsidRDefault="007C1E2B" w:rsidP="007C1E2B">
      <w:pPr>
        <w:rPr>
          <w:sz w:val="16"/>
        </w:rPr>
      </w:pPr>
      <w:r w:rsidRPr="00EC6784">
        <w:rPr>
          <w:sz w:val="16"/>
        </w:rPr>
        <w:t xml:space="preserve">The Department of </w:t>
      </w:r>
      <w:r w:rsidRPr="00EC6784">
        <w:rPr>
          <w:rStyle w:val="TitleChar"/>
        </w:rPr>
        <w:t>Homeland Security worries</w:t>
      </w:r>
      <w:r w:rsidRPr="00EC6784">
        <w:rPr>
          <w:sz w:val="16"/>
        </w:rPr>
        <w:t xml:space="preserve"> that </w:t>
      </w:r>
      <w:r w:rsidRPr="00EC6784">
        <w:rPr>
          <w:rStyle w:val="TitleChar"/>
        </w:rPr>
        <w:t>our critical infrastructure and key resources</w:t>
      </w:r>
      <w:r w:rsidRPr="00EC6784">
        <w:rPr>
          <w:sz w:val="16"/>
        </w:rPr>
        <w:t xml:space="preserve"> (CIKR) </w:t>
      </w:r>
      <w:r w:rsidRPr="00EC6784">
        <w:rPr>
          <w:rStyle w:val="TitleChar"/>
        </w:rPr>
        <w:t>may be exposed</w:t>
      </w:r>
      <w:r w:rsidRPr="00EC6784">
        <w:rPr>
          <w:sz w:val="16"/>
        </w:rPr>
        <w:t xml:space="preserve">, both directly and indirectly, </w:t>
      </w:r>
      <w:r w:rsidRPr="00EC6784">
        <w:rPr>
          <w:rStyle w:val="TitleChar"/>
        </w:rPr>
        <w:t>to</w:t>
      </w:r>
      <w:r w:rsidRPr="00EC6784">
        <w:rPr>
          <w:sz w:val="16"/>
        </w:rPr>
        <w:t xml:space="preserve"> multiple </w:t>
      </w:r>
      <w:r w:rsidRPr="00EC6784">
        <w:rPr>
          <w:rStyle w:val="TitleChar"/>
        </w:rPr>
        <w:t xml:space="preserve">threats because of </w:t>
      </w:r>
      <w:r w:rsidRPr="00EC6784">
        <w:rPr>
          <w:sz w:val="16"/>
        </w:rPr>
        <w:t xml:space="preserve">CIKR </w:t>
      </w:r>
      <w:r w:rsidRPr="00EC6784">
        <w:rPr>
          <w:rStyle w:val="TitleChar"/>
        </w:rPr>
        <w:t>reliance on</w:t>
      </w:r>
      <w:r w:rsidRPr="00EC6784">
        <w:rPr>
          <w:sz w:val="16"/>
        </w:rPr>
        <w:t xml:space="preserve"> the global </w:t>
      </w:r>
      <w:r w:rsidRPr="00EC6784">
        <w:rPr>
          <w:rStyle w:val="TitleChar"/>
        </w:rPr>
        <w:t>cyber infrastructure</w:t>
      </w:r>
      <w:r w:rsidRPr="00EC6784">
        <w:rPr>
          <w:sz w:val="16"/>
        </w:rPr>
        <w:t xml:space="preserve">, an infrastructure that is </w:t>
      </w:r>
      <w:r w:rsidRPr="00EC6784">
        <w:rPr>
          <w:rStyle w:val="TitleChar"/>
        </w:rPr>
        <w:t xml:space="preserve">under routine </w:t>
      </w:r>
      <w:proofErr w:type="spellStart"/>
      <w:r w:rsidRPr="00EC6784">
        <w:rPr>
          <w:rStyle w:val="TitleChar"/>
        </w:rPr>
        <w:t>cyberattack</w:t>
      </w:r>
      <w:proofErr w:type="spellEnd"/>
      <w:r w:rsidRPr="00EC6784">
        <w:rPr>
          <w:rStyle w:val="TitleChar"/>
        </w:rPr>
        <w:t xml:space="preserve"> by a “spectrum of malicious actors</w:t>
      </w:r>
      <w:r w:rsidRPr="00EC6784">
        <w:rPr>
          <w:sz w:val="16"/>
        </w:rPr>
        <w:t xml:space="preserve">” (National Infrastructure Protection Plan 2009). </w:t>
      </w:r>
      <w:r w:rsidRPr="00EC6784">
        <w:rPr>
          <w:rStyle w:val="TitleChar"/>
        </w:rPr>
        <w:t>CIKR</w:t>
      </w:r>
      <w:r w:rsidRPr="00EC6784">
        <w:rPr>
          <w:sz w:val="16"/>
        </w:rPr>
        <w:t xml:space="preserve"> in the extremely large and complex U.S. economy </w:t>
      </w:r>
      <w:r w:rsidRPr="00EC6784">
        <w:rPr>
          <w:rStyle w:val="TitleChar"/>
        </w:rPr>
        <w:t>spans multiple sectors including</w:t>
      </w:r>
      <w:r w:rsidRPr="00EC6784">
        <w:rPr>
          <w:sz w:val="16"/>
        </w:rPr>
        <w:t xml:space="preserve"> agricultural, finance and banking, dams and water resources, public health and emergency services, </w:t>
      </w:r>
      <w:r w:rsidRPr="00EC6784">
        <w:rPr>
          <w:rStyle w:val="TitleChar"/>
        </w:rPr>
        <w:t xml:space="preserve">military </w:t>
      </w:r>
      <w:r w:rsidRPr="00EC6784">
        <w:rPr>
          <w:sz w:val="16"/>
        </w:rPr>
        <w:t xml:space="preserve">and </w:t>
      </w:r>
      <w:r w:rsidRPr="00EC6784">
        <w:rPr>
          <w:rStyle w:val="TitleChar"/>
        </w:rPr>
        <w:t>defense</w:t>
      </w:r>
      <w:r w:rsidRPr="00EC6784">
        <w:rPr>
          <w:sz w:val="16"/>
        </w:rPr>
        <w:t xml:space="preserve">, transportation and shipping, </w:t>
      </w:r>
      <w:r w:rsidRPr="00EC6784">
        <w:rPr>
          <w:rStyle w:val="TitleChar"/>
        </w:rPr>
        <w:t>and energy</w:t>
      </w:r>
      <w:r w:rsidRPr="00EC6784">
        <w:rPr>
          <w:sz w:val="16"/>
        </w:rPr>
        <w:t xml:space="preserve"> (National Infrastructure Protection Plan 2009). The disruption and destruction of public and private infrastructure is part of warfare, without this infrastructure conflict cannot be sustained (</w:t>
      </w:r>
      <w:proofErr w:type="spellStart"/>
      <w:r w:rsidRPr="00EC6784">
        <w:rPr>
          <w:sz w:val="16"/>
        </w:rPr>
        <w:t>Geers</w:t>
      </w:r>
      <w:proofErr w:type="spellEnd"/>
      <w:r w:rsidRPr="00EC6784">
        <w:rPr>
          <w:sz w:val="16"/>
        </w:rPr>
        <w:t xml:space="preserve"> 2011). Cyber-attacks are desirable because they are considered to be a relatively “low cost and long range” weapon (Lewis 2010), but </w:t>
      </w:r>
      <w:r w:rsidRPr="00EC6784">
        <w:rPr>
          <w:rStyle w:val="TitleChar"/>
        </w:rPr>
        <w:t>prior to</w:t>
      </w:r>
      <w:r w:rsidRPr="00EC6784">
        <w:rPr>
          <w:sz w:val="16"/>
        </w:rPr>
        <w:t xml:space="preserve"> the creation of </w:t>
      </w:r>
      <w:proofErr w:type="spellStart"/>
      <w:r w:rsidRPr="00EC6784">
        <w:rPr>
          <w:rStyle w:val="TitleChar"/>
        </w:rPr>
        <w:t>Stuxnet</w:t>
      </w:r>
      <w:proofErr w:type="spellEnd"/>
      <w:r w:rsidRPr="00EC6784">
        <w:rPr>
          <w:sz w:val="16"/>
        </w:rPr>
        <w:t xml:space="preserve">, the first cyber-weapon, </w:t>
      </w:r>
      <w:r w:rsidRPr="00EC6784">
        <w:rPr>
          <w:rStyle w:val="TitleChar"/>
        </w:rPr>
        <w:t>the ability to disrupt and destroy critical infrastructure through cyber-attack was theoretical. The movement of an offensive cyber-weapon from conceptual to actual has forced the U</w:t>
      </w:r>
      <w:r w:rsidRPr="00EC6784">
        <w:rPr>
          <w:sz w:val="16"/>
        </w:rPr>
        <w:t xml:space="preserve">nited </w:t>
      </w:r>
      <w:r w:rsidRPr="00EC6784">
        <w:rPr>
          <w:rStyle w:val="TitleChar"/>
        </w:rPr>
        <w:t>S</w:t>
      </w:r>
      <w:r w:rsidRPr="00EC6784">
        <w:rPr>
          <w:sz w:val="16"/>
        </w:rPr>
        <w:t xml:space="preserve">tates </w:t>
      </w:r>
      <w:r w:rsidRPr="00EC6784">
        <w:rPr>
          <w:rStyle w:val="TitleChar"/>
        </w:rPr>
        <w:t>to question whether offensive cyber-attacks are a significant threat</w:t>
      </w:r>
      <w:r w:rsidRPr="00EC6784">
        <w:rPr>
          <w:sz w:val="16"/>
        </w:rPr>
        <w:t xml:space="preserve"> that are able to disrupt or destroy CIKR to the level that national security is seriously degraded. It is important to understand the risk posed to national security by cyber-attacks to ensure that government responses are appropriate to the threat and balance security with privacy and civil liberty concerns. </w:t>
      </w:r>
      <w:r w:rsidRPr="00EC6784">
        <w:rPr>
          <w:rStyle w:val="TitleChar"/>
        </w:rPr>
        <w:t>The risk</w:t>
      </w:r>
      <w:r w:rsidRPr="00EC6784">
        <w:rPr>
          <w:sz w:val="16"/>
        </w:rPr>
        <w:t xml:space="preserve"> posed </w:t>
      </w:r>
      <w:r w:rsidRPr="00EC6784">
        <w:rPr>
          <w:rStyle w:val="TitleChar"/>
        </w:rPr>
        <w:t>to CIKR from cyber-attack can be evaluated by measuring the threat from cyber-attack against the vulnerability of a</w:t>
      </w:r>
      <w:r w:rsidRPr="00EC6784">
        <w:rPr>
          <w:sz w:val="16"/>
        </w:rPr>
        <w:t xml:space="preserve"> CIKR </w:t>
      </w:r>
      <w:r w:rsidRPr="00EC6784">
        <w:rPr>
          <w:rStyle w:val="TitleChar"/>
        </w:rPr>
        <w:t>target and the consequences of</w:t>
      </w:r>
      <w:r w:rsidRPr="00EC6784">
        <w:rPr>
          <w:sz w:val="16"/>
        </w:rPr>
        <w:t xml:space="preserve"> CIKR </w:t>
      </w:r>
      <w:r w:rsidRPr="00EC6784">
        <w:rPr>
          <w:rStyle w:val="TitleChar"/>
        </w:rPr>
        <w:t xml:space="preserve">disruption. </w:t>
      </w:r>
      <w:r w:rsidRPr="00EC6784">
        <w:rPr>
          <w:sz w:val="16"/>
        </w:rPr>
        <w:t xml:space="preserve">As the only known cyber-weapon, </w:t>
      </w:r>
      <w:proofErr w:type="spellStart"/>
      <w:r w:rsidRPr="00EC6784">
        <w:rPr>
          <w:rStyle w:val="TitleChar"/>
        </w:rPr>
        <w:t>Stuxnet</w:t>
      </w:r>
      <w:proofErr w:type="spellEnd"/>
      <w:r w:rsidRPr="00EC6784">
        <w:rPr>
          <w:rStyle w:val="TitleChar"/>
        </w:rPr>
        <w:t xml:space="preserve"> has been thoroughly analyzed</w:t>
      </w:r>
      <w:r w:rsidRPr="00EC6784">
        <w:rPr>
          <w:sz w:val="16"/>
        </w:rPr>
        <w:t xml:space="preserve"> </w:t>
      </w:r>
      <w:r w:rsidRPr="00EC6784">
        <w:rPr>
          <w:rStyle w:val="TitleChar"/>
        </w:rPr>
        <w:t>and used as a model for predicting future cyber-weapons. The U.S. electrical grid</w:t>
      </w:r>
      <w:r w:rsidRPr="00EC6784">
        <w:rPr>
          <w:sz w:val="16"/>
        </w:rPr>
        <w:t xml:space="preserve">, a key component in the CIKR energy sector, is a target that </w:t>
      </w:r>
      <w:r w:rsidRPr="00EC6784">
        <w:rPr>
          <w:rStyle w:val="TitleChar"/>
        </w:rPr>
        <w:t>has been analyzed for vulnerabilities</w:t>
      </w:r>
      <w:r w:rsidRPr="00EC6784">
        <w:rPr>
          <w:sz w:val="16"/>
        </w:rPr>
        <w:t xml:space="preserve"> and the consequences of disruption predicted – </w:t>
      </w:r>
      <w:r w:rsidRPr="00EC6784">
        <w:rPr>
          <w:rStyle w:val="TitleChar"/>
        </w:rPr>
        <w:t>the electrical grid has been used in multiple attack scenarios</w:t>
      </w:r>
      <w:r w:rsidRPr="00EC6784">
        <w:rPr>
          <w:sz w:val="16"/>
        </w:rPr>
        <w:t xml:space="preserve"> including a classified scenario provided to the U.S. Congress in 2012 (Rohde 2012). </w:t>
      </w:r>
      <w:proofErr w:type="spellStart"/>
      <w:r w:rsidRPr="00EC6784">
        <w:rPr>
          <w:sz w:val="16"/>
        </w:rPr>
        <w:t>Stuxnet</w:t>
      </w:r>
      <w:proofErr w:type="spellEnd"/>
      <w:r w:rsidRPr="00EC6784">
        <w:rPr>
          <w:sz w:val="16"/>
        </w:rPr>
        <w:t xml:space="preserve"> will serve as the weapon and the U.S. electrical grid will serve as the target in </w:t>
      </w:r>
      <w:r w:rsidRPr="00EC6784">
        <w:rPr>
          <w:rStyle w:val="Emphasis"/>
        </w:rPr>
        <w:t>this risk analysis</w:t>
      </w:r>
      <w:r w:rsidRPr="00EC6784">
        <w:rPr>
          <w:sz w:val="16"/>
        </w:rPr>
        <w:t xml:space="preserve"> that </w:t>
      </w:r>
      <w:r w:rsidRPr="00EC6784">
        <w:rPr>
          <w:rStyle w:val="Emphasis"/>
        </w:rPr>
        <w:t>concludes that there is a low risk of disruption or destruction of critical infrastructure</w:t>
      </w:r>
      <w:r w:rsidRPr="00EC6784">
        <w:rPr>
          <w:sz w:val="16"/>
        </w:rPr>
        <w:t xml:space="preserve"> from a an offensive cyber-weapon </w:t>
      </w:r>
      <w:r w:rsidRPr="00EC6784">
        <w:rPr>
          <w:rStyle w:val="TitleChar"/>
        </w:rPr>
        <w:t>because of the complexity of the attack path, the limited capability of non-state adversaries to develop cyber-weapons, and the existence of multiple methods of mitigating</w:t>
      </w:r>
      <w:r w:rsidRPr="00EC6784">
        <w:rPr>
          <w:sz w:val="16"/>
        </w:rPr>
        <w:t xml:space="preserve"> the cyber-</w:t>
      </w:r>
      <w:r w:rsidRPr="00EC6784">
        <w:rPr>
          <w:rStyle w:val="TitleChar"/>
        </w:rPr>
        <w:t xml:space="preserve">attacks. </w:t>
      </w:r>
      <w:r w:rsidRPr="00EC6784">
        <w:rPr>
          <w:sz w:val="16"/>
        </w:rPr>
        <w:t xml:space="preserve">To evaluate the threat posed by a </w:t>
      </w:r>
      <w:proofErr w:type="spellStart"/>
      <w:r w:rsidRPr="00EC6784">
        <w:rPr>
          <w:sz w:val="16"/>
        </w:rPr>
        <w:t>Stuxnet</w:t>
      </w:r>
      <w:proofErr w:type="spellEnd"/>
      <w:r w:rsidRPr="00EC6784">
        <w:rPr>
          <w:sz w:val="16"/>
        </w:rPr>
        <w:t xml:space="preserve">-like cyber-weapon, the complexity of the weapon, the available attack vectors for the weapon, and the resilience of the weapon must be understood. The complexity – how difficult and expensive it was to create the weapon – identifies the relative cost and availability of the weapon; inexpensive and simple to build will be more prevalent than expensive and difficult to build. Attack vectors are the available methods of attack; the larger the number, the more severe the threat. For example, attack vectors for a </w:t>
      </w:r>
      <w:proofErr w:type="spellStart"/>
      <w:r w:rsidRPr="00EC6784">
        <w:rPr>
          <w:sz w:val="16"/>
        </w:rPr>
        <w:t>cyberweapon</w:t>
      </w:r>
      <w:proofErr w:type="spellEnd"/>
      <w:r w:rsidRPr="00EC6784">
        <w:rPr>
          <w:sz w:val="16"/>
        </w:rPr>
        <w:t xml:space="preserve"> may be email attachments, peer-to-peer applications, websites, and infected USB devices or compact discs. Finally, the resilience of the weapon determines its availability and affects its usefulness. A useful weapon is one that is resistant to disruption (resilient) and is therefore available and reliable. These concepts are seen in the AK-47 assault rifle – a simple, inexpensive, reliable and effective weapon – and carry over to information technology structures (</w:t>
      </w:r>
      <w:proofErr w:type="spellStart"/>
      <w:r w:rsidRPr="00EC6784">
        <w:rPr>
          <w:sz w:val="16"/>
        </w:rPr>
        <w:t>Weitz</w:t>
      </w:r>
      <w:proofErr w:type="spellEnd"/>
      <w:r w:rsidRPr="00EC6784">
        <w:rPr>
          <w:sz w:val="16"/>
        </w:rPr>
        <w:t xml:space="preserve"> 2012). The evaluation of </w:t>
      </w:r>
      <w:proofErr w:type="spellStart"/>
      <w:r w:rsidRPr="00EC6784">
        <w:rPr>
          <w:rStyle w:val="TitleChar"/>
        </w:rPr>
        <w:t>Stuxnet</w:t>
      </w:r>
      <w:proofErr w:type="spellEnd"/>
      <w:r w:rsidRPr="00EC6784">
        <w:rPr>
          <w:sz w:val="16"/>
        </w:rPr>
        <w:t xml:space="preserve"> identified </w:t>
      </w:r>
      <w:r w:rsidRPr="00EC6784">
        <w:rPr>
          <w:rStyle w:val="TitleChar"/>
        </w:rPr>
        <w:t>malware</w:t>
      </w:r>
      <w:r w:rsidRPr="00EC6784">
        <w:rPr>
          <w:sz w:val="16"/>
        </w:rPr>
        <w:t xml:space="preserve"> that </w:t>
      </w:r>
      <w:r w:rsidRPr="00EC6784">
        <w:rPr>
          <w:rStyle w:val="TitleChar"/>
        </w:rPr>
        <w:t>is</w:t>
      </w:r>
      <w:r w:rsidRPr="00EC6784">
        <w:rPr>
          <w:sz w:val="16"/>
        </w:rPr>
        <w:t xml:space="preserve"> “</w:t>
      </w:r>
      <w:r w:rsidRPr="00EC6784">
        <w:rPr>
          <w:rStyle w:val="Emphasis"/>
        </w:rPr>
        <w:t>unusually complex and large</w:t>
      </w:r>
      <w:r w:rsidRPr="00EC6784">
        <w:rPr>
          <w:rStyle w:val="TitleChar"/>
        </w:rPr>
        <w:t>” and required code written in multiple languages</w:t>
      </w:r>
      <w:r w:rsidRPr="00EC6784">
        <w:rPr>
          <w:sz w:val="16"/>
        </w:rPr>
        <w:t xml:space="preserve"> (Chen 2010</w:t>
      </w:r>
      <w:r w:rsidRPr="00EC6784">
        <w:rPr>
          <w:rStyle w:val="TitleChar"/>
        </w:rPr>
        <w:t>) in order to complete</w:t>
      </w:r>
      <w:r w:rsidRPr="00EC6784">
        <w:rPr>
          <w:sz w:val="16"/>
        </w:rPr>
        <w:t xml:space="preserve"> a variety of </w:t>
      </w:r>
      <w:r w:rsidRPr="00EC6784">
        <w:rPr>
          <w:rStyle w:val="TitleChar"/>
        </w:rPr>
        <w:t>specific functions contained in a “vast array” of components</w:t>
      </w:r>
      <w:r w:rsidRPr="00EC6784">
        <w:rPr>
          <w:sz w:val="16"/>
        </w:rPr>
        <w:t xml:space="preserve"> – </w:t>
      </w:r>
      <w:r w:rsidRPr="00EC6784">
        <w:rPr>
          <w:rStyle w:val="TitleChar"/>
        </w:rPr>
        <w:t>it is one of the most complex threats ever analyzed by Symantec</w:t>
      </w:r>
      <w:r w:rsidRPr="00EC6784">
        <w:rPr>
          <w:sz w:val="16"/>
        </w:rPr>
        <w:t xml:space="preserve"> (</w:t>
      </w:r>
      <w:proofErr w:type="spellStart"/>
      <w:r w:rsidRPr="00EC6784">
        <w:rPr>
          <w:sz w:val="16"/>
        </w:rPr>
        <w:t>Falliere</w:t>
      </w:r>
      <w:proofErr w:type="spellEnd"/>
      <w:r w:rsidRPr="00EC6784">
        <w:rPr>
          <w:sz w:val="16"/>
        </w:rPr>
        <w:t xml:space="preserve">, </w:t>
      </w:r>
      <w:proofErr w:type="spellStart"/>
      <w:r w:rsidRPr="00EC6784">
        <w:rPr>
          <w:sz w:val="16"/>
        </w:rPr>
        <w:t>Murchu</w:t>
      </w:r>
      <w:proofErr w:type="spellEnd"/>
      <w:r w:rsidRPr="00EC6784">
        <w:rPr>
          <w:sz w:val="16"/>
        </w:rPr>
        <w:t xml:space="preserve"> and </w:t>
      </w:r>
      <w:proofErr w:type="spellStart"/>
      <w:r w:rsidRPr="00EC6784">
        <w:rPr>
          <w:sz w:val="16"/>
        </w:rPr>
        <w:t>Chien</w:t>
      </w:r>
      <w:proofErr w:type="spellEnd"/>
      <w:r w:rsidRPr="00EC6784">
        <w:rPr>
          <w:sz w:val="16"/>
        </w:rPr>
        <w:t xml:space="preserve"> 2011). </w:t>
      </w:r>
      <w:r w:rsidRPr="00EC6784">
        <w:rPr>
          <w:rStyle w:val="TitleChar"/>
        </w:rPr>
        <w:t xml:space="preserve">To be successful, </w:t>
      </w:r>
      <w:proofErr w:type="spellStart"/>
      <w:r w:rsidRPr="00EC6784">
        <w:rPr>
          <w:rStyle w:val="TitleChar"/>
        </w:rPr>
        <w:t>Stuxnet</w:t>
      </w:r>
      <w:proofErr w:type="spellEnd"/>
      <w:r w:rsidRPr="00EC6784">
        <w:rPr>
          <w:rStyle w:val="TitleChar"/>
        </w:rPr>
        <w:t xml:space="preserve"> required a high level of technical knowledge across multiple disciplines</w:t>
      </w:r>
      <w:r w:rsidRPr="00EC6784">
        <w:rPr>
          <w:sz w:val="16"/>
        </w:rPr>
        <w:t xml:space="preserve">, </w:t>
      </w:r>
      <w:r w:rsidRPr="00EC6784">
        <w:rPr>
          <w:rStyle w:val="TitleChar"/>
        </w:rPr>
        <w:t>a laboratory with</w:t>
      </w:r>
      <w:r w:rsidRPr="00EC6784">
        <w:rPr>
          <w:sz w:val="16"/>
        </w:rPr>
        <w:t xml:space="preserve"> the </w:t>
      </w:r>
      <w:r w:rsidRPr="00EC6784">
        <w:rPr>
          <w:rStyle w:val="TitleChar"/>
        </w:rPr>
        <w:t>target equipment configured for testing, and a foreign intelligence capability to collect information on the target network and attack vectors</w:t>
      </w:r>
      <w:r w:rsidRPr="00EC6784">
        <w:rPr>
          <w:sz w:val="16"/>
        </w:rPr>
        <w:t xml:space="preserve"> (Kerr, Rollins and </w:t>
      </w:r>
      <w:proofErr w:type="spellStart"/>
      <w:r w:rsidRPr="00EC6784">
        <w:rPr>
          <w:sz w:val="16"/>
        </w:rPr>
        <w:t>Theohary</w:t>
      </w:r>
      <w:proofErr w:type="spellEnd"/>
      <w:r w:rsidRPr="00EC6784">
        <w:rPr>
          <w:sz w:val="16"/>
        </w:rPr>
        <w:t xml:space="preserve"> 2010). </w:t>
      </w:r>
      <w:r w:rsidRPr="00EC6784">
        <w:rPr>
          <w:rStyle w:val="TitleChar"/>
        </w:rPr>
        <w:t>The malware also needed careful monitoring and maintenance</w:t>
      </w:r>
      <w:r w:rsidRPr="00EC6784">
        <w:rPr>
          <w:sz w:val="16"/>
        </w:rPr>
        <w:t xml:space="preserve"> because it could be easily disrupted; as a result </w:t>
      </w:r>
      <w:proofErr w:type="spellStart"/>
      <w:r w:rsidRPr="00EC6784">
        <w:rPr>
          <w:rStyle w:val="TitleChar"/>
        </w:rPr>
        <w:t>Stuxnet</w:t>
      </w:r>
      <w:proofErr w:type="spellEnd"/>
      <w:r w:rsidRPr="00EC6784">
        <w:rPr>
          <w:sz w:val="16"/>
        </w:rPr>
        <w:t xml:space="preserve"> was developed with a high degree of configurability and </w:t>
      </w:r>
      <w:r w:rsidRPr="00EC6784">
        <w:rPr>
          <w:rStyle w:val="TitleChar"/>
        </w:rPr>
        <w:t>was upgraded multiple times in less than one year</w:t>
      </w:r>
      <w:r w:rsidRPr="00EC6784">
        <w:rPr>
          <w:sz w:val="16"/>
        </w:rPr>
        <w:t xml:space="preserve"> (</w:t>
      </w:r>
      <w:proofErr w:type="spellStart"/>
      <w:r w:rsidRPr="00EC6784">
        <w:rPr>
          <w:sz w:val="16"/>
        </w:rPr>
        <w:t>Falliere</w:t>
      </w:r>
      <w:proofErr w:type="spellEnd"/>
      <w:r w:rsidRPr="00EC6784">
        <w:rPr>
          <w:sz w:val="16"/>
        </w:rPr>
        <w:t xml:space="preserve">, </w:t>
      </w:r>
      <w:proofErr w:type="spellStart"/>
      <w:r w:rsidRPr="00EC6784">
        <w:rPr>
          <w:sz w:val="16"/>
        </w:rPr>
        <w:t>Murchu</w:t>
      </w:r>
      <w:proofErr w:type="spellEnd"/>
      <w:r w:rsidRPr="00EC6784">
        <w:rPr>
          <w:sz w:val="16"/>
        </w:rPr>
        <w:t xml:space="preserve"> and </w:t>
      </w:r>
      <w:proofErr w:type="spellStart"/>
      <w:r w:rsidRPr="00EC6784">
        <w:rPr>
          <w:sz w:val="16"/>
        </w:rPr>
        <w:t>Chien</w:t>
      </w:r>
      <w:proofErr w:type="spellEnd"/>
      <w:r w:rsidRPr="00EC6784">
        <w:rPr>
          <w:sz w:val="16"/>
        </w:rPr>
        <w:t xml:space="preserve"> 2011). </w:t>
      </w:r>
      <w:r w:rsidRPr="00EC6784">
        <w:rPr>
          <w:rStyle w:val="TitleChar"/>
        </w:rPr>
        <w:t>Once introduced into the network, the</w:t>
      </w:r>
      <w:r w:rsidRPr="00EC6784">
        <w:rPr>
          <w:sz w:val="16"/>
        </w:rPr>
        <w:t xml:space="preserve"> cyber-</w:t>
      </w:r>
      <w:r w:rsidRPr="00EC6784">
        <w:rPr>
          <w:rStyle w:val="TitleChar"/>
        </w:rPr>
        <w:t>weapon</w:t>
      </w:r>
      <w:r w:rsidRPr="00EC6784">
        <w:rPr>
          <w:sz w:val="16"/>
        </w:rPr>
        <w:t xml:space="preserve"> then </w:t>
      </w:r>
      <w:r w:rsidRPr="00EC6784">
        <w:rPr>
          <w:rStyle w:val="TitleChar"/>
        </w:rPr>
        <w:t>had to utilize four known vulnerabilities and four unknown vulnerabilities</w:t>
      </w:r>
      <w:r w:rsidRPr="00EC6784">
        <w:rPr>
          <w:sz w:val="16"/>
        </w:rPr>
        <w:t xml:space="preserve">, known as zero-day exploits, </w:t>
      </w:r>
      <w:r w:rsidRPr="00EC6784">
        <w:rPr>
          <w:rStyle w:val="TitleChar"/>
        </w:rPr>
        <w:t>in order to install itself and propagate</w:t>
      </w:r>
      <w:r w:rsidRPr="00EC6784">
        <w:rPr>
          <w:sz w:val="16"/>
        </w:rPr>
        <w:t xml:space="preserve"> across the target network (</w:t>
      </w:r>
      <w:proofErr w:type="spellStart"/>
      <w:r w:rsidRPr="00EC6784">
        <w:rPr>
          <w:sz w:val="16"/>
        </w:rPr>
        <w:t>Falliere</w:t>
      </w:r>
      <w:proofErr w:type="spellEnd"/>
      <w:r w:rsidRPr="00EC6784">
        <w:rPr>
          <w:sz w:val="16"/>
        </w:rPr>
        <w:t xml:space="preserve">, </w:t>
      </w:r>
      <w:proofErr w:type="spellStart"/>
      <w:r w:rsidRPr="00EC6784">
        <w:rPr>
          <w:sz w:val="16"/>
        </w:rPr>
        <w:t>Murchu</w:t>
      </w:r>
      <w:proofErr w:type="spellEnd"/>
      <w:r w:rsidRPr="00EC6784">
        <w:rPr>
          <w:sz w:val="16"/>
        </w:rPr>
        <w:t xml:space="preserve"> and </w:t>
      </w:r>
      <w:proofErr w:type="spellStart"/>
      <w:r w:rsidRPr="00EC6784">
        <w:rPr>
          <w:sz w:val="16"/>
        </w:rPr>
        <w:t>Chien</w:t>
      </w:r>
      <w:proofErr w:type="spellEnd"/>
      <w:r w:rsidRPr="00EC6784">
        <w:rPr>
          <w:sz w:val="16"/>
        </w:rPr>
        <w:t xml:space="preserve"> 2011). </w:t>
      </w:r>
      <w:r w:rsidRPr="00EC6784">
        <w:rPr>
          <w:rStyle w:val="TitleChar"/>
        </w:rPr>
        <w:t>Zero-day exploits are incredibly difficult to find</w:t>
      </w:r>
      <w:r w:rsidRPr="00EC6784">
        <w:rPr>
          <w:sz w:val="16"/>
        </w:rPr>
        <w:t xml:space="preserve"> and </w:t>
      </w:r>
      <w:r w:rsidRPr="00EC6784">
        <w:rPr>
          <w:rStyle w:val="Emphasis"/>
        </w:rPr>
        <w:t>fewer than twelve out of</w:t>
      </w:r>
      <w:r w:rsidRPr="00EC6784">
        <w:rPr>
          <w:sz w:val="16"/>
        </w:rPr>
        <w:t xml:space="preserve"> the </w:t>
      </w:r>
      <w:r w:rsidRPr="00EC6784">
        <w:rPr>
          <w:rStyle w:val="Emphasis"/>
        </w:rPr>
        <w:t>12,000,000 pieces of malware</w:t>
      </w:r>
      <w:r w:rsidRPr="00EC6784">
        <w:rPr>
          <w:sz w:val="16"/>
        </w:rPr>
        <w:t xml:space="preserve"> discovered each year </w:t>
      </w:r>
      <w:r w:rsidRPr="00EC6784">
        <w:rPr>
          <w:rStyle w:val="Emphasis"/>
        </w:rPr>
        <w:t>utilize zero-day exploits</w:t>
      </w:r>
      <w:r w:rsidRPr="00EC6784">
        <w:rPr>
          <w:sz w:val="16"/>
        </w:rPr>
        <w:t xml:space="preserve"> and this rarity makes them valuable, </w:t>
      </w:r>
      <w:r w:rsidRPr="00EC6784">
        <w:rPr>
          <w:rStyle w:val="TitleChar"/>
        </w:rPr>
        <w:t>zero-days can fetch</w:t>
      </w:r>
      <w:r w:rsidRPr="00EC6784">
        <w:rPr>
          <w:sz w:val="16"/>
        </w:rPr>
        <w:t xml:space="preserve"> $50,000 to </w:t>
      </w:r>
      <w:r w:rsidRPr="00EC6784">
        <w:rPr>
          <w:rStyle w:val="TitleChar"/>
        </w:rPr>
        <w:t>$500,000 each on the black market</w:t>
      </w:r>
      <w:r w:rsidRPr="00EC6784">
        <w:rPr>
          <w:sz w:val="16"/>
        </w:rPr>
        <w:t xml:space="preserve"> (</w:t>
      </w:r>
      <w:proofErr w:type="spellStart"/>
      <w:r w:rsidRPr="00EC6784">
        <w:rPr>
          <w:sz w:val="16"/>
        </w:rPr>
        <w:t>Zetter</w:t>
      </w:r>
      <w:proofErr w:type="spellEnd"/>
      <w:r w:rsidRPr="00EC6784">
        <w:rPr>
          <w:sz w:val="16"/>
        </w:rPr>
        <w:t xml:space="preserve"> 2011). The </w:t>
      </w:r>
      <w:r w:rsidRPr="00EC6784">
        <w:rPr>
          <w:rStyle w:val="Emphasis"/>
        </w:rPr>
        <w:t xml:space="preserve">use of four rare exploits </w:t>
      </w:r>
      <w:r w:rsidRPr="00EC6784">
        <w:rPr>
          <w:rStyle w:val="Emphasis"/>
        </w:rPr>
        <w:lastRenderedPageBreak/>
        <w:t>in a single piece of malware is “unprecedented”</w:t>
      </w:r>
      <w:r w:rsidRPr="00EC6784">
        <w:rPr>
          <w:sz w:val="16"/>
        </w:rPr>
        <w:t xml:space="preserve"> (Chen 2010). Along with the use of four unpublished exploits, </w:t>
      </w:r>
      <w:proofErr w:type="spellStart"/>
      <w:r w:rsidRPr="00EC6784">
        <w:rPr>
          <w:rStyle w:val="TitleChar"/>
        </w:rPr>
        <w:t>Stuxnet</w:t>
      </w:r>
      <w:proofErr w:type="spellEnd"/>
      <w:r w:rsidRPr="00EC6784">
        <w:rPr>
          <w:sz w:val="16"/>
        </w:rPr>
        <w:t xml:space="preserve"> also </w:t>
      </w:r>
      <w:r w:rsidRPr="00EC6784">
        <w:rPr>
          <w:rStyle w:val="TitleChar"/>
        </w:rPr>
        <w:t>used the “first ever” programmable logic controller</w:t>
      </w:r>
      <w:r w:rsidRPr="00EC6784">
        <w:rPr>
          <w:sz w:val="16"/>
        </w:rPr>
        <w:t xml:space="preserve"> rootkit, a Windows rootkit, antivirus evasion techniques, </w:t>
      </w:r>
      <w:r w:rsidRPr="00EC6784">
        <w:rPr>
          <w:rStyle w:val="TitleChar"/>
        </w:rPr>
        <w:t>intricate process injection routines, and other complex interfaces</w:t>
      </w:r>
      <w:r w:rsidRPr="00EC6784">
        <w:rPr>
          <w:sz w:val="16"/>
        </w:rPr>
        <w:t xml:space="preserve"> (</w:t>
      </w:r>
      <w:proofErr w:type="spellStart"/>
      <w:r w:rsidRPr="00EC6784">
        <w:rPr>
          <w:sz w:val="16"/>
        </w:rPr>
        <w:t>Falliere</w:t>
      </w:r>
      <w:proofErr w:type="spellEnd"/>
      <w:r w:rsidRPr="00EC6784">
        <w:rPr>
          <w:sz w:val="16"/>
        </w:rPr>
        <w:t xml:space="preserve">, </w:t>
      </w:r>
      <w:proofErr w:type="spellStart"/>
      <w:r w:rsidRPr="00EC6784">
        <w:rPr>
          <w:sz w:val="16"/>
        </w:rPr>
        <w:t>Murchu</w:t>
      </w:r>
      <w:proofErr w:type="spellEnd"/>
      <w:r w:rsidRPr="00EC6784">
        <w:rPr>
          <w:sz w:val="16"/>
        </w:rPr>
        <w:t xml:space="preserve"> and </w:t>
      </w:r>
      <w:proofErr w:type="spellStart"/>
      <w:r w:rsidRPr="00EC6784">
        <w:rPr>
          <w:sz w:val="16"/>
        </w:rPr>
        <w:t>Chien</w:t>
      </w:r>
      <w:proofErr w:type="spellEnd"/>
      <w:r w:rsidRPr="00EC6784">
        <w:rPr>
          <w:sz w:val="16"/>
        </w:rPr>
        <w:t xml:space="preserve"> 2011) all </w:t>
      </w:r>
      <w:r w:rsidRPr="00EC6784">
        <w:rPr>
          <w:rStyle w:val="TitleChar"/>
        </w:rPr>
        <w:t>wrapped up in “layers of encryption</w:t>
      </w:r>
      <w:r w:rsidRPr="00EC6784">
        <w:rPr>
          <w:sz w:val="16"/>
        </w:rPr>
        <w:t xml:space="preserve"> like Russian nesting dolls” (</w:t>
      </w:r>
      <w:proofErr w:type="spellStart"/>
      <w:r w:rsidRPr="00EC6784">
        <w:rPr>
          <w:sz w:val="16"/>
        </w:rPr>
        <w:t>Zetter</w:t>
      </w:r>
      <w:proofErr w:type="spellEnd"/>
      <w:r w:rsidRPr="00EC6784">
        <w:rPr>
          <w:sz w:val="16"/>
        </w:rPr>
        <w:t xml:space="preserve"> 2011) – including custom encryption algorithms (</w:t>
      </w:r>
      <w:proofErr w:type="spellStart"/>
      <w:r w:rsidRPr="00EC6784">
        <w:rPr>
          <w:sz w:val="16"/>
        </w:rPr>
        <w:t>Karnouskos</w:t>
      </w:r>
      <w:proofErr w:type="spellEnd"/>
      <w:r w:rsidRPr="00EC6784">
        <w:rPr>
          <w:sz w:val="16"/>
        </w:rPr>
        <w:t xml:space="preserve"> 2011). As the </w:t>
      </w:r>
      <w:r w:rsidRPr="00EC6784">
        <w:rPr>
          <w:rStyle w:val="TitleChar"/>
        </w:rPr>
        <w:t>malware</w:t>
      </w:r>
      <w:r w:rsidRPr="00EC6784">
        <w:rPr>
          <w:sz w:val="16"/>
        </w:rPr>
        <w:t xml:space="preserve"> spread across the now-infected network it </w:t>
      </w:r>
      <w:r w:rsidRPr="00EC6784">
        <w:rPr>
          <w:rStyle w:val="TitleChar"/>
        </w:rPr>
        <w:t>had to utilize</w:t>
      </w:r>
      <w:r w:rsidRPr="00EC6784">
        <w:rPr>
          <w:sz w:val="16"/>
        </w:rPr>
        <w:t xml:space="preserve"> additional </w:t>
      </w:r>
      <w:r w:rsidRPr="00EC6784">
        <w:rPr>
          <w:rStyle w:val="TitleChar"/>
        </w:rPr>
        <w:t>vulnerabilities in</w:t>
      </w:r>
      <w:r w:rsidRPr="00EC6784">
        <w:rPr>
          <w:sz w:val="16"/>
        </w:rPr>
        <w:t xml:space="preserve"> proprietary Siemens industrial control </w:t>
      </w:r>
      <w:r w:rsidRPr="00EC6784">
        <w:rPr>
          <w:rStyle w:val="TitleChar"/>
        </w:rPr>
        <w:t>software</w:t>
      </w:r>
      <w:r w:rsidRPr="00EC6784">
        <w:rPr>
          <w:sz w:val="16"/>
        </w:rPr>
        <w:t xml:space="preserve"> (ICS) </w:t>
      </w:r>
      <w:r w:rsidRPr="00EC6784">
        <w:rPr>
          <w:rStyle w:val="TitleChar"/>
        </w:rPr>
        <w:t>and hardware</w:t>
      </w:r>
      <w:r w:rsidRPr="00EC6784">
        <w:rPr>
          <w:sz w:val="16"/>
        </w:rPr>
        <w:t xml:space="preserve"> used to control the equipment it was designed to sabotage. </w:t>
      </w:r>
      <w:r w:rsidRPr="00EC6784">
        <w:rPr>
          <w:rStyle w:val="TitleChar"/>
        </w:rPr>
        <w:t>Some of these</w:t>
      </w:r>
      <w:r w:rsidRPr="00EC6784">
        <w:rPr>
          <w:sz w:val="16"/>
        </w:rPr>
        <w:t xml:space="preserve"> ICS </w:t>
      </w:r>
      <w:r w:rsidRPr="00EC6784">
        <w:rPr>
          <w:rStyle w:val="TitleChar"/>
        </w:rPr>
        <w:t xml:space="preserve">vulnerabilities were </w:t>
      </w:r>
      <w:r w:rsidRPr="00EC6784">
        <w:rPr>
          <w:sz w:val="16"/>
        </w:rPr>
        <w:t xml:space="preserve">published but some were </w:t>
      </w:r>
      <w:r w:rsidRPr="00EC6784">
        <w:rPr>
          <w:rStyle w:val="TitleChar"/>
        </w:rPr>
        <w:t>unknown and required such a high degree of inside knowledge</w:t>
      </w:r>
      <w:r w:rsidRPr="00EC6784">
        <w:rPr>
          <w:sz w:val="16"/>
        </w:rPr>
        <w:t xml:space="preserve"> </w:t>
      </w:r>
      <w:r w:rsidRPr="00EC6784">
        <w:rPr>
          <w:rStyle w:val="TitleChar"/>
        </w:rPr>
        <w:t>that there was speculation that a Siemens employee had been involved in the malware design</w:t>
      </w:r>
      <w:r w:rsidRPr="00EC6784">
        <w:rPr>
          <w:sz w:val="16"/>
        </w:rPr>
        <w:t xml:space="preserve"> (Kerr, Rollins and </w:t>
      </w:r>
      <w:proofErr w:type="spellStart"/>
      <w:r w:rsidRPr="00EC6784">
        <w:rPr>
          <w:sz w:val="16"/>
        </w:rPr>
        <w:t>Theohary</w:t>
      </w:r>
      <w:proofErr w:type="spellEnd"/>
      <w:r w:rsidRPr="00EC6784">
        <w:rPr>
          <w:sz w:val="16"/>
        </w:rPr>
        <w:t xml:space="preserve"> 2010). The </w:t>
      </w:r>
      <w:r w:rsidRPr="00EC6784">
        <w:rPr>
          <w:rStyle w:val="Emphasis"/>
        </w:rPr>
        <w:t>unprecedented technical complexity of</w:t>
      </w:r>
      <w:r w:rsidRPr="00EC6784">
        <w:rPr>
          <w:sz w:val="16"/>
        </w:rPr>
        <w:t xml:space="preserve"> the </w:t>
      </w:r>
      <w:proofErr w:type="spellStart"/>
      <w:r w:rsidRPr="00EC6784">
        <w:rPr>
          <w:rStyle w:val="Emphasis"/>
        </w:rPr>
        <w:t>Stuxnet</w:t>
      </w:r>
      <w:proofErr w:type="spellEnd"/>
      <w:r w:rsidRPr="00EC6784">
        <w:rPr>
          <w:sz w:val="16"/>
        </w:rPr>
        <w:t xml:space="preserve"> cyber-weapon, along with the extensive technical and financial resources and foreign intelligence capabilities required for its development and deployment, </w:t>
      </w:r>
      <w:r w:rsidRPr="00EC6784">
        <w:rPr>
          <w:rStyle w:val="TitleChar"/>
        </w:rPr>
        <w:t>indicates</w:t>
      </w:r>
      <w:r w:rsidRPr="00EC6784">
        <w:rPr>
          <w:sz w:val="16"/>
        </w:rPr>
        <w:t xml:space="preserve"> that the </w:t>
      </w:r>
      <w:r w:rsidRPr="00EC6784">
        <w:rPr>
          <w:rStyle w:val="TitleChar"/>
        </w:rPr>
        <w:t>malware was likely developed by a nation-state</w:t>
      </w:r>
      <w:r w:rsidRPr="00EC6784">
        <w:rPr>
          <w:sz w:val="16"/>
        </w:rPr>
        <w:t xml:space="preserve"> (Kerr, Rollins and </w:t>
      </w:r>
      <w:proofErr w:type="spellStart"/>
      <w:r w:rsidRPr="00EC6784">
        <w:rPr>
          <w:sz w:val="16"/>
        </w:rPr>
        <w:t>Theohary</w:t>
      </w:r>
      <w:proofErr w:type="spellEnd"/>
      <w:r w:rsidRPr="00EC6784">
        <w:rPr>
          <w:sz w:val="16"/>
        </w:rPr>
        <w:t xml:space="preserve"> 2010). </w:t>
      </w:r>
      <w:proofErr w:type="spellStart"/>
      <w:r w:rsidRPr="00EC6784">
        <w:rPr>
          <w:sz w:val="16"/>
        </w:rPr>
        <w:t>Stuxnet</w:t>
      </w:r>
      <w:proofErr w:type="spellEnd"/>
      <w:r w:rsidRPr="00EC6784">
        <w:rPr>
          <w:sz w:val="16"/>
        </w:rPr>
        <w:t xml:space="preserve"> had very limited attack vectors. When a computer system is connected to the public Internet a host of attack vectors are available to the cyber-attacker (Institute for Security Technology Studies 2002). Web browser and browser plug-in vulnerabilities, cross-site scripting attacks, compromised email attachments, peer-to-peer applications, operating system and other application vulnerabilities are all vectors for the introduction of malware into an </w:t>
      </w:r>
      <w:proofErr w:type="spellStart"/>
      <w:r w:rsidRPr="00EC6784">
        <w:rPr>
          <w:sz w:val="16"/>
        </w:rPr>
        <w:t>Internetconnected</w:t>
      </w:r>
      <w:proofErr w:type="spellEnd"/>
      <w:r w:rsidRPr="00EC6784">
        <w:rPr>
          <w:sz w:val="16"/>
        </w:rPr>
        <w:t xml:space="preserve"> computer system. </w:t>
      </w:r>
      <w:r w:rsidRPr="00EC6784">
        <w:rPr>
          <w:rStyle w:val="TitleChar"/>
        </w:rPr>
        <w:t>Networks that are not connected to the public internet are “air gapped,”</w:t>
      </w:r>
      <w:r w:rsidRPr="00EC6784">
        <w:rPr>
          <w:sz w:val="16"/>
        </w:rPr>
        <w:t xml:space="preserve"> a technical colloquialism to identify a physical separation between networks. </w:t>
      </w:r>
      <w:r w:rsidRPr="00EC6784">
        <w:rPr>
          <w:rStyle w:val="TitleChar"/>
        </w:rPr>
        <w:t>Physical separation from the public Internet is a common safeguard for sensitive networks including</w:t>
      </w:r>
      <w:r w:rsidRPr="00EC6784">
        <w:rPr>
          <w:sz w:val="16"/>
        </w:rPr>
        <w:t xml:space="preserve"> classified </w:t>
      </w:r>
      <w:r w:rsidRPr="00EC6784">
        <w:rPr>
          <w:rStyle w:val="TitleChar"/>
        </w:rPr>
        <w:t>U.S. government networks. If the target network is air gapped, infection can only occur through physical means – an infected disk or USB device</w:t>
      </w:r>
      <w:r w:rsidRPr="00EC6784">
        <w:rPr>
          <w:sz w:val="16"/>
        </w:rPr>
        <w:t xml:space="preserve"> that </w:t>
      </w:r>
      <w:r w:rsidRPr="00EC6784">
        <w:rPr>
          <w:rStyle w:val="TitleChar"/>
        </w:rPr>
        <w:t>must be physically introduced</w:t>
      </w:r>
      <w:r w:rsidRPr="00EC6784">
        <w:rPr>
          <w:sz w:val="16"/>
        </w:rPr>
        <w:t xml:space="preserve"> into a possibly access controlled environment and connected to the air gapped network. The first step of the </w:t>
      </w:r>
      <w:proofErr w:type="spellStart"/>
      <w:r w:rsidRPr="00EC6784">
        <w:rPr>
          <w:sz w:val="16"/>
        </w:rPr>
        <w:t>Stuxnet</w:t>
      </w:r>
      <w:proofErr w:type="spellEnd"/>
      <w:r w:rsidRPr="00EC6784">
        <w:rPr>
          <w:sz w:val="16"/>
        </w:rPr>
        <w:t xml:space="preserve"> cyber-attack was to initially infect the target networks, a difficult task given the probable disconnected and well secured nature of the Iranian nuclear facilities. </w:t>
      </w:r>
      <w:proofErr w:type="spellStart"/>
      <w:r w:rsidRPr="00EC6784">
        <w:rPr>
          <w:rStyle w:val="TitleChar"/>
        </w:rPr>
        <w:t>Stuxnet</w:t>
      </w:r>
      <w:proofErr w:type="spellEnd"/>
      <w:r w:rsidRPr="00EC6784">
        <w:rPr>
          <w:rStyle w:val="TitleChar"/>
        </w:rPr>
        <w:t xml:space="preserve"> was introduced via a USB</w:t>
      </w:r>
      <w:r w:rsidRPr="00EC6784">
        <w:rPr>
          <w:sz w:val="16"/>
        </w:rPr>
        <w:t xml:space="preserve"> device to the target network, </w:t>
      </w:r>
      <w:r w:rsidRPr="00EC6784">
        <w:rPr>
          <w:rStyle w:val="TitleChar"/>
        </w:rPr>
        <w:t xml:space="preserve">a method that suggests that the attackers were </w:t>
      </w:r>
      <w:r w:rsidRPr="00EC6784">
        <w:rPr>
          <w:sz w:val="16"/>
        </w:rPr>
        <w:t xml:space="preserve">familiar with the configuration of the network and knew it was not connected to the public Internet (Chen 2010). This assessment is supported by two rare features in </w:t>
      </w:r>
      <w:proofErr w:type="spellStart"/>
      <w:r w:rsidRPr="00EC6784">
        <w:rPr>
          <w:sz w:val="16"/>
        </w:rPr>
        <w:t>Stuxnet</w:t>
      </w:r>
      <w:proofErr w:type="spellEnd"/>
      <w:r w:rsidRPr="00EC6784">
        <w:rPr>
          <w:sz w:val="16"/>
        </w:rPr>
        <w:t xml:space="preserve"> – having all necessary functionality for industrial sabotage fully embedded in the malware executable along with the ability to self-propagate and upgrade through a peer-to-peer method (</w:t>
      </w:r>
      <w:proofErr w:type="spellStart"/>
      <w:r w:rsidRPr="00EC6784">
        <w:rPr>
          <w:sz w:val="16"/>
        </w:rPr>
        <w:t>Falliere</w:t>
      </w:r>
      <w:proofErr w:type="spellEnd"/>
      <w:r w:rsidRPr="00EC6784">
        <w:rPr>
          <w:sz w:val="16"/>
        </w:rPr>
        <w:t xml:space="preserve">, </w:t>
      </w:r>
      <w:proofErr w:type="spellStart"/>
      <w:r w:rsidRPr="00EC6784">
        <w:rPr>
          <w:sz w:val="16"/>
        </w:rPr>
        <w:t>Murchu</w:t>
      </w:r>
      <w:proofErr w:type="spellEnd"/>
      <w:r w:rsidRPr="00EC6784">
        <w:rPr>
          <w:sz w:val="16"/>
        </w:rPr>
        <w:t xml:space="preserve"> and </w:t>
      </w:r>
      <w:proofErr w:type="spellStart"/>
      <w:r w:rsidRPr="00EC6784">
        <w:rPr>
          <w:sz w:val="16"/>
        </w:rPr>
        <w:t>Chien</w:t>
      </w:r>
      <w:proofErr w:type="spellEnd"/>
      <w:r w:rsidRPr="00EC6784">
        <w:rPr>
          <w:sz w:val="16"/>
        </w:rPr>
        <w:t xml:space="preserve"> 2011). Developing an understanding of the target network configuration was a significant and daunting task based on Symantec’s assessment that </w:t>
      </w:r>
      <w:proofErr w:type="spellStart"/>
      <w:r w:rsidRPr="00EC6784">
        <w:rPr>
          <w:sz w:val="16"/>
        </w:rPr>
        <w:t>Stuxnet</w:t>
      </w:r>
      <w:proofErr w:type="spellEnd"/>
      <w:r w:rsidRPr="00EC6784">
        <w:rPr>
          <w:sz w:val="16"/>
        </w:rPr>
        <w:t xml:space="preserve"> repeatedly targeted a total of five different organizations over nearly one year (</w:t>
      </w:r>
      <w:proofErr w:type="spellStart"/>
      <w:r w:rsidRPr="00EC6784">
        <w:rPr>
          <w:sz w:val="16"/>
        </w:rPr>
        <w:t>Falliere</w:t>
      </w:r>
      <w:proofErr w:type="spellEnd"/>
      <w:r w:rsidRPr="00EC6784">
        <w:rPr>
          <w:sz w:val="16"/>
        </w:rPr>
        <w:t xml:space="preserve">, </w:t>
      </w:r>
      <w:proofErr w:type="spellStart"/>
      <w:r w:rsidRPr="00EC6784">
        <w:rPr>
          <w:sz w:val="16"/>
        </w:rPr>
        <w:t>Murchu</w:t>
      </w:r>
      <w:proofErr w:type="spellEnd"/>
      <w:r w:rsidRPr="00EC6784">
        <w:rPr>
          <w:sz w:val="16"/>
        </w:rPr>
        <w:t xml:space="preserve"> and </w:t>
      </w:r>
      <w:proofErr w:type="spellStart"/>
      <w:r w:rsidRPr="00EC6784">
        <w:rPr>
          <w:sz w:val="16"/>
        </w:rPr>
        <w:t>Chien</w:t>
      </w:r>
      <w:proofErr w:type="spellEnd"/>
      <w:r w:rsidRPr="00EC6784">
        <w:rPr>
          <w:sz w:val="16"/>
        </w:rPr>
        <w:t xml:space="preserve"> 2011) with physical introduction via USB drive being the only available attack vector. The final factor in assessing the threat of a cyber-weapon is the resilience of the weapon. There are two primary factors that make </w:t>
      </w:r>
      <w:proofErr w:type="spellStart"/>
      <w:r w:rsidRPr="00EC6784">
        <w:rPr>
          <w:sz w:val="16"/>
        </w:rPr>
        <w:t>Stuxnet</w:t>
      </w:r>
      <w:proofErr w:type="spellEnd"/>
      <w:r w:rsidRPr="00EC6784">
        <w:rPr>
          <w:sz w:val="16"/>
        </w:rPr>
        <w:t xml:space="preserve"> non-resilient: the complexity of the weapon and the complexity of the target. </w:t>
      </w:r>
      <w:proofErr w:type="spellStart"/>
      <w:r w:rsidRPr="00EC6784">
        <w:rPr>
          <w:sz w:val="16"/>
        </w:rPr>
        <w:t>Stuxnet</w:t>
      </w:r>
      <w:proofErr w:type="spellEnd"/>
      <w:r w:rsidRPr="00EC6784">
        <w:rPr>
          <w:sz w:val="16"/>
        </w:rPr>
        <w:t xml:space="preserve"> was highly customized for sabotaging specific industrial systems (</w:t>
      </w:r>
      <w:proofErr w:type="spellStart"/>
      <w:r w:rsidRPr="00EC6784">
        <w:rPr>
          <w:sz w:val="16"/>
        </w:rPr>
        <w:t>Karnouskos</w:t>
      </w:r>
      <w:proofErr w:type="spellEnd"/>
      <w:r w:rsidRPr="00EC6784">
        <w:rPr>
          <w:sz w:val="16"/>
        </w:rPr>
        <w:t xml:space="preserve"> 2011) and needed a large number of very complex components and routines in order to increase its chance of success (</w:t>
      </w:r>
      <w:proofErr w:type="spellStart"/>
      <w:r w:rsidRPr="00EC6784">
        <w:rPr>
          <w:sz w:val="16"/>
        </w:rPr>
        <w:t>Falliere</w:t>
      </w:r>
      <w:proofErr w:type="spellEnd"/>
      <w:r w:rsidRPr="00EC6784">
        <w:rPr>
          <w:sz w:val="16"/>
        </w:rPr>
        <w:t xml:space="preserve">, </w:t>
      </w:r>
      <w:proofErr w:type="spellStart"/>
      <w:r w:rsidRPr="00EC6784">
        <w:rPr>
          <w:sz w:val="16"/>
        </w:rPr>
        <w:t>Murchu</w:t>
      </w:r>
      <w:proofErr w:type="spellEnd"/>
      <w:r w:rsidRPr="00EC6784">
        <w:rPr>
          <w:sz w:val="16"/>
        </w:rPr>
        <w:t xml:space="preserve"> and </w:t>
      </w:r>
      <w:proofErr w:type="spellStart"/>
      <w:r w:rsidRPr="00EC6784">
        <w:rPr>
          <w:sz w:val="16"/>
        </w:rPr>
        <w:t>Chien</w:t>
      </w:r>
      <w:proofErr w:type="spellEnd"/>
      <w:r w:rsidRPr="00EC6784">
        <w:rPr>
          <w:sz w:val="16"/>
        </w:rPr>
        <w:t xml:space="preserve"> 2011). The malware required eight vulnerabilities in the Windows operating system to succeed and therefore would have failed if those vulnerabilities had been properly patched; four of the eight vulnerabilities were known to Microsoft and subject to elimination (</w:t>
      </w:r>
      <w:proofErr w:type="spellStart"/>
      <w:r w:rsidRPr="00EC6784">
        <w:rPr>
          <w:sz w:val="16"/>
        </w:rPr>
        <w:t>Falliere</w:t>
      </w:r>
      <w:proofErr w:type="spellEnd"/>
      <w:r w:rsidRPr="00EC6784">
        <w:rPr>
          <w:sz w:val="16"/>
        </w:rPr>
        <w:t xml:space="preserve">, </w:t>
      </w:r>
      <w:proofErr w:type="spellStart"/>
      <w:r w:rsidRPr="00EC6784">
        <w:rPr>
          <w:sz w:val="16"/>
        </w:rPr>
        <w:t>Murchu</w:t>
      </w:r>
      <w:proofErr w:type="spellEnd"/>
      <w:r w:rsidRPr="00EC6784">
        <w:rPr>
          <w:sz w:val="16"/>
        </w:rPr>
        <w:t xml:space="preserve"> and </w:t>
      </w:r>
      <w:proofErr w:type="spellStart"/>
      <w:r w:rsidRPr="00EC6784">
        <w:rPr>
          <w:sz w:val="16"/>
        </w:rPr>
        <w:t>Chien</w:t>
      </w:r>
      <w:proofErr w:type="spellEnd"/>
      <w:r w:rsidRPr="00EC6784">
        <w:rPr>
          <w:sz w:val="16"/>
        </w:rPr>
        <w:t xml:space="preserve"> 2011). </w:t>
      </w:r>
      <w:proofErr w:type="spellStart"/>
      <w:r w:rsidRPr="00EC6784">
        <w:rPr>
          <w:sz w:val="16"/>
        </w:rPr>
        <w:t>Stuxnet</w:t>
      </w:r>
      <w:proofErr w:type="spellEnd"/>
      <w:r w:rsidRPr="00EC6784">
        <w:rPr>
          <w:sz w:val="16"/>
        </w:rPr>
        <w:t xml:space="preserve"> also required that two drivers be installed and required two stolen security certificates for installation (</w:t>
      </w:r>
      <w:proofErr w:type="spellStart"/>
      <w:r w:rsidRPr="00EC6784">
        <w:rPr>
          <w:sz w:val="16"/>
        </w:rPr>
        <w:t>Falliere</w:t>
      </w:r>
      <w:proofErr w:type="spellEnd"/>
      <w:r w:rsidRPr="00EC6784">
        <w:rPr>
          <w:sz w:val="16"/>
        </w:rPr>
        <w:t xml:space="preserve">, </w:t>
      </w:r>
      <w:proofErr w:type="spellStart"/>
      <w:r w:rsidRPr="00EC6784">
        <w:rPr>
          <w:sz w:val="16"/>
        </w:rPr>
        <w:t>Murchu</w:t>
      </w:r>
      <w:proofErr w:type="spellEnd"/>
      <w:r w:rsidRPr="00EC6784">
        <w:rPr>
          <w:sz w:val="16"/>
        </w:rPr>
        <w:t xml:space="preserve"> and </w:t>
      </w:r>
      <w:proofErr w:type="spellStart"/>
      <w:r w:rsidRPr="00EC6784">
        <w:rPr>
          <w:sz w:val="16"/>
        </w:rPr>
        <w:t>Chien</w:t>
      </w:r>
      <w:proofErr w:type="spellEnd"/>
      <w:r w:rsidRPr="00EC6784">
        <w:rPr>
          <w:sz w:val="16"/>
        </w:rPr>
        <w:t xml:space="preserve"> 2011); driver installation would have failed if the stolen certificates had been revoked and marked as invalid. Finally, the configuration of systems is ever-changing as components are upgraded or replaced. There is no guarantee that the network that was mapped for vulnerabilities had not changed in the months, or years, it took to craft </w:t>
      </w:r>
      <w:proofErr w:type="spellStart"/>
      <w:r w:rsidRPr="00EC6784">
        <w:rPr>
          <w:sz w:val="16"/>
        </w:rPr>
        <w:t>Stuxnet</w:t>
      </w:r>
      <w:proofErr w:type="spellEnd"/>
      <w:r w:rsidRPr="00EC6784">
        <w:rPr>
          <w:sz w:val="16"/>
        </w:rPr>
        <w:t xml:space="preserve"> and successfully infect the target network. Had specific components of the target hardware changed – the targeted Siemens software or programmable logic controller – the attack would have failed. Threats are less of a threat when identified; this is why zero-day exploits are so valuable. </w:t>
      </w:r>
      <w:proofErr w:type="spellStart"/>
      <w:r w:rsidRPr="00EC6784">
        <w:rPr>
          <w:sz w:val="16"/>
        </w:rPr>
        <w:t>Stuxnet</w:t>
      </w:r>
      <w:proofErr w:type="spellEnd"/>
      <w:r w:rsidRPr="00EC6784">
        <w:rPr>
          <w:sz w:val="16"/>
        </w:rPr>
        <w:t xml:space="preserve"> went to great lengths to hide its existence from the target and utilized multiple rootkits, data manipulation routines, and virus avoidance techniques to stay undetected. The malware’s actions occurred only in memory to avoid leaving traces on disk, it masked its activities by running under legal programs, employed layers of encryption and code obfuscation, and uninstalled itself after a set period of time, all efforts to avoid detection because its authors knew that detection meant failure. As a result of the complexity of the malware, the changeable nature of the target network, and the chance of discove</w:t>
      </w:r>
      <w:r w:rsidRPr="00EC6784">
        <w:rPr>
          <w:rStyle w:val="TitleChar"/>
        </w:rPr>
        <w:t>ry</w:t>
      </w:r>
      <w:r w:rsidRPr="00EC6784">
        <w:rPr>
          <w:sz w:val="16"/>
        </w:rPr>
        <w:t xml:space="preserve">, </w:t>
      </w:r>
      <w:proofErr w:type="spellStart"/>
      <w:r w:rsidRPr="00EC6784">
        <w:rPr>
          <w:rStyle w:val="Emphasis"/>
        </w:rPr>
        <w:t>Stuxnet</w:t>
      </w:r>
      <w:proofErr w:type="spellEnd"/>
      <w:r w:rsidRPr="00EC6784">
        <w:rPr>
          <w:rStyle w:val="Emphasis"/>
        </w:rPr>
        <w:t xml:space="preserve"> is not a resilient system.</w:t>
      </w:r>
      <w:r w:rsidRPr="00EC6784">
        <w:rPr>
          <w:sz w:val="16"/>
        </w:rPr>
        <w:t xml:space="preserve"> </w:t>
      </w:r>
      <w:r w:rsidRPr="00EC6784">
        <w:rPr>
          <w:rStyle w:val="TitleChar"/>
        </w:rPr>
        <w:t>It is a fragile weapon that required an investment of time and money</w:t>
      </w:r>
      <w:r w:rsidRPr="00EC6784">
        <w:rPr>
          <w:sz w:val="16"/>
        </w:rPr>
        <w:t xml:space="preserve"> to constantly monitor, reconfigure, test and deploy </w:t>
      </w:r>
      <w:r w:rsidRPr="00EC6784">
        <w:rPr>
          <w:rStyle w:val="TitleChar"/>
        </w:rPr>
        <w:t>over the course of a year. There is concern,</w:t>
      </w:r>
      <w:r w:rsidRPr="00EC6784">
        <w:rPr>
          <w:sz w:val="16"/>
        </w:rPr>
        <w:t xml:space="preserve"> with </w:t>
      </w:r>
      <w:proofErr w:type="spellStart"/>
      <w:r w:rsidRPr="00EC6784">
        <w:rPr>
          <w:sz w:val="16"/>
        </w:rPr>
        <w:t>Stuxnet</w:t>
      </w:r>
      <w:proofErr w:type="spellEnd"/>
      <w:r w:rsidRPr="00EC6784">
        <w:rPr>
          <w:sz w:val="16"/>
        </w:rPr>
        <w:t xml:space="preserve"> developed and available publicly, </w:t>
      </w:r>
      <w:r w:rsidRPr="00EC6784">
        <w:rPr>
          <w:rStyle w:val="TitleChar"/>
        </w:rPr>
        <w:t>that the world is on the brink of</w:t>
      </w:r>
      <w:r w:rsidRPr="00EC6784">
        <w:rPr>
          <w:sz w:val="16"/>
        </w:rPr>
        <w:t xml:space="preserve"> a storm of </w:t>
      </w:r>
      <w:r w:rsidRPr="00EC6784">
        <w:rPr>
          <w:rStyle w:val="TitleChar"/>
        </w:rPr>
        <w:t>highly sophisticated</w:t>
      </w:r>
      <w:r w:rsidRPr="00EC6784">
        <w:rPr>
          <w:sz w:val="16"/>
        </w:rPr>
        <w:t xml:space="preserve"> </w:t>
      </w:r>
      <w:proofErr w:type="spellStart"/>
      <w:r w:rsidRPr="00EC6784">
        <w:rPr>
          <w:sz w:val="16"/>
        </w:rPr>
        <w:t>Stuxnet</w:t>
      </w:r>
      <w:proofErr w:type="spellEnd"/>
      <w:r w:rsidRPr="00EC6784">
        <w:rPr>
          <w:sz w:val="16"/>
        </w:rPr>
        <w:t xml:space="preserve">-derived </w:t>
      </w:r>
      <w:r w:rsidRPr="00EC6784">
        <w:rPr>
          <w:rStyle w:val="TitleChar"/>
        </w:rPr>
        <w:t>cyber-weapons which can be used by hackers, organized criminals and terrorists</w:t>
      </w:r>
      <w:r w:rsidRPr="00EC6784">
        <w:rPr>
          <w:sz w:val="16"/>
        </w:rPr>
        <w:t xml:space="preserve"> (Chen 2010). As former counterterrorism advisor Richard Clarke describes it, there is concern that the technical brilliance of the United States “has created millions of potential monsters all over the world” (Rosenbaum 2012). Hyperbole aside, technical knowledge spreads. </w:t>
      </w:r>
      <w:r w:rsidRPr="00EC6784">
        <w:rPr>
          <w:rStyle w:val="TitleChar"/>
        </w:rPr>
        <w:t>The techniques behind cyber-attacks are “constantly evolving and making use of lessons learned over time</w:t>
      </w:r>
      <w:r w:rsidRPr="00EC6784">
        <w:rPr>
          <w:sz w:val="16"/>
        </w:rPr>
        <w:t xml:space="preserve">” (Institute for Security Technology Studies 2002) and the </w:t>
      </w:r>
      <w:r w:rsidRPr="00EC6784">
        <w:rPr>
          <w:rStyle w:val="TitleChar"/>
        </w:rPr>
        <w:t xml:space="preserve">publication of the </w:t>
      </w:r>
      <w:proofErr w:type="spellStart"/>
      <w:r w:rsidRPr="00EC6784">
        <w:rPr>
          <w:rStyle w:val="TitleChar"/>
        </w:rPr>
        <w:t>Stuxnet</w:t>
      </w:r>
      <w:proofErr w:type="spellEnd"/>
      <w:r w:rsidRPr="00EC6784">
        <w:rPr>
          <w:rStyle w:val="TitleChar"/>
        </w:rPr>
        <w:t xml:space="preserve"> code may make it easier</w:t>
      </w:r>
      <w:r w:rsidRPr="00EC6784">
        <w:rPr>
          <w:sz w:val="16"/>
        </w:rPr>
        <w:t xml:space="preserve"> to copy the weapon (Kerr, Rollins and </w:t>
      </w:r>
      <w:proofErr w:type="spellStart"/>
      <w:r w:rsidRPr="00EC6784">
        <w:rPr>
          <w:sz w:val="16"/>
        </w:rPr>
        <w:t>Theohary</w:t>
      </w:r>
      <w:proofErr w:type="spellEnd"/>
      <w:r w:rsidRPr="00EC6784">
        <w:rPr>
          <w:sz w:val="16"/>
        </w:rPr>
        <w:t xml:space="preserve"> 2010). </w:t>
      </w:r>
      <w:r w:rsidRPr="00EC6784">
        <w:rPr>
          <w:rStyle w:val="TitleChar"/>
        </w:rPr>
        <w:t>However</w:t>
      </w:r>
      <w:r w:rsidRPr="00EC6784">
        <w:rPr>
          <w:sz w:val="16"/>
        </w:rPr>
        <w:t xml:space="preserve">, this is something of a zero-sum game because </w:t>
      </w:r>
      <w:r w:rsidRPr="00EC6784">
        <w:rPr>
          <w:b/>
          <w:u w:val="single"/>
        </w:rPr>
        <w:t>know</w:t>
      </w:r>
      <w:r w:rsidRPr="00EC6784">
        <w:rPr>
          <w:rStyle w:val="TitleChar"/>
        </w:rPr>
        <w:t>ledge works both ways</w:t>
      </w:r>
      <w:r w:rsidRPr="00EC6784">
        <w:rPr>
          <w:sz w:val="16"/>
        </w:rPr>
        <w:t xml:space="preserve"> </w:t>
      </w:r>
      <w:r w:rsidRPr="00EC6784">
        <w:rPr>
          <w:rStyle w:val="TitleChar"/>
        </w:rPr>
        <w:t xml:space="preserve">and </w:t>
      </w:r>
      <w:r w:rsidRPr="00EC6784">
        <w:rPr>
          <w:rStyle w:val="Emphasis"/>
        </w:rPr>
        <w:t>cyber-security techniques are also evolving</w:t>
      </w:r>
      <w:r w:rsidRPr="00EC6784">
        <w:rPr>
          <w:sz w:val="16"/>
        </w:rPr>
        <w:t xml:space="preserve">, and “understanding attack techniques more clearly is the first step toward increasing security” (Institute for Security Technology Studies 2002). </w:t>
      </w:r>
      <w:r w:rsidRPr="00EC6784">
        <w:rPr>
          <w:rStyle w:val="TitleChar"/>
        </w:rPr>
        <w:t xml:space="preserve">Vulnerabilities are discovered and patched, intrusion detection and malware signatures are </w:t>
      </w:r>
      <w:r w:rsidRPr="00EC6784">
        <w:rPr>
          <w:rStyle w:val="TitleChar"/>
        </w:rPr>
        <w:lastRenderedPageBreak/>
        <w:t>expanded and updated, and monitoring and analysis</w:t>
      </w:r>
      <w:r w:rsidRPr="00EC6784">
        <w:rPr>
          <w:sz w:val="16"/>
        </w:rPr>
        <w:t xml:space="preserve"> processes and methodologies </w:t>
      </w:r>
      <w:r w:rsidRPr="00EC6784">
        <w:rPr>
          <w:rStyle w:val="TitleChar"/>
        </w:rPr>
        <w:t>are expanded and honed.</w:t>
      </w:r>
      <w:r w:rsidRPr="00EC6784">
        <w:rPr>
          <w:sz w:val="16"/>
        </w:rPr>
        <w:t xml:space="preserve"> </w:t>
      </w:r>
      <w:r w:rsidRPr="00EC6784">
        <w:rPr>
          <w:rStyle w:val="Emphasis"/>
        </w:rPr>
        <w:t>Once the element of surprise is lost, weapons and tactics are less useful</w:t>
      </w:r>
      <w:r w:rsidRPr="00EC6784">
        <w:rPr>
          <w:sz w:val="16"/>
        </w:rPr>
        <w:t xml:space="preserve">, this is the core of the argument that “uniquely surprising” </w:t>
      </w:r>
      <w:r w:rsidRPr="00EC6784">
        <w:rPr>
          <w:rStyle w:val="TitleChar"/>
        </w:rPr>
        <w:t xml:space="preserve">stratagems like </w:t>
      </w:r>
      <w:proofErr w:type="spellStart"/>
      <w:r w:rsidRPr="00EC6784">
        <w:rPr>
          <w:rStyle w:val="TitleChar"/>
        </w:rPr>
        <w:t>Stuxnet</w:t>
      </w:r>
      <w:proofErr w:type="spellEnd"/>
      <w:r w:rsidRPr="00EC6784">
        <w:rPr>
          <w:rStyle w:val="TitleChar"/>
        </w:rPr>
        <w:t xml:space="preserve"> are single-use</w:t>
      </w:r>
      <w:r w:rsidRPr="00EC6784">
        <w:rPr>
          <w:sz w:val="16"/>
        </w:rPr>
        <w:t xml:space="preserve">, </w:t>
      </w:r>
      <w:r w:rsidRPr="00EC6784">
        <w:rPr>
          <w:rStyle w:val="TitleChar"/>
        </w:rPr>
        <w:t>like Pearl Harbor and the Trojan Horse</w:t>
      </w:r>
      <w:r w:rsidRPr="00EC6784">
        <w:rPr>
          <w:sz w:val="16"/>
        </w:rPr>
        <w:t xml:space="preserve">, the “very </w:t>
      </w:r>
      <w:r w:rsidRPr="00EC6784">
        <w:rPr>
          <w:rStyle w:val="TitleChar"/>
        </w:rPr>
        <w:t>success</w:t>
      </w:r>
      <w:r w:rsidRPr="00EC6784">
        <w:rPr>
          <w:sz w:val="16"/>
        </w:rPr>
        <w:t xml:space="preserve"> [of these attacks] </w:t>
      </w:r>
      <w:r w:rsidRPr="00EC6784">
        <w:rPr>
          <w:rStyle w:val="TitleChar"/>
        </w:rPr>
        <w:t>precludes</w:t>
      </w:r>
      <w:r w:rsidRPr="00EC6784">
        <w:rPr>
          <w:sz w:val="16"/>
        </w:rPr>
        <w:t xml:space="preserve"> their </w:t>
      </w:r>
      <w:r w:rsidRPr="00EC6784">
        <w:rPr>
          <w:rStyle w:val="TitleChar"/>
        </w:rPr>
        <w:t>repetition</w:t>
      </w:r>
      <w:r w:rsidRPr="00EC6784">
        <w:rPr>
          <w:sz w:val="16"/>
        </w:rPr>
        <w:t xml:space="preserve">” (Mueller 2012). </w:t>
      </w:r>
      <w:r w:rsidRPr="00EC6784">
        <w:rPr>
          <w:rStyle w:val="TitleChar"/>
        </w:rPr>
        <w:t>This</w:t>
      </w:r>
      <w:r w:rsidRPr="00EC6784">
        <w:rPr>
          <w:sz w:val="16"/>
        </w:rPr>
        <w:t xml:space="preserve"> paradigm </w:t>
      </w:r>
      <w:r w:rsidRPr="00EC6784">
        <w:rPr>
          <w:rStyle w:val="TitleChar"/>
        </w:rPr>
        <w:t>has already been seen in</w:t>
      </w:r>
      <w:r w:rsidRPr="00EC6784">
        <w:rPr>
          <w:sz w:val="16"/>
        </w:rPr>
        <w:t xml:space="preserve"> the “son of </w:t>
      </w:r>
      <w:proofErr w:type="spellStart"/>
      <w:r w:rsidRPr="00EC6784">
        <w:rPr>
          <w:sz w:val="16"/>
        </w:rPr>
        <w:t>Stuxnet</w:t>
      </w:r>
      <w:proofErr w:type="spellEnd"/>
      <w:r w:rsidRPr="00EC6784">
        <w:rPr>
          <w:sz w:val="16"/>
        </w:rPr>
        <w:t xml:space="preserve">” malware – named </w:t>
      </w:r>
      <w:proofErr w:type="spellStart"/>
      <w:r w:rsidRPr="00EC6784">
        <w:rPr>
          <w:rStyle w:val="TitleChar"/>
        </w:rPr>
        <w:t>Duqu</w:t>
      </w:r>
      <w:proofErr w:type="spellEnd"/>
      <w:r w:rsidRPr="00EC6784">
        <w:rPr>
          <w:sz w:val="16"/>
        </w:rPr>
        <w:t xml:space="preserve"> by its discoverers – that is based on the same modular code platform that created </w:t>
      </w:r>
      <w:proofErr w:type="spellStart"/>
      <w:r w:rsidRPr="00EC6784">
        <w:rPr>
          <w:sz w:val="16"/>
        </w:rPr>
        <w:t>Stuxnet</w:t>
      </w:r>
      <w:proofErr w:type="spellEnd"/>
      <w:r w:rsidRPr="00EC6784">
        <w:rPr>
          <w:sz w:val="16"/>
        </w:rPr>
        <w:t xml:space="preserve"> (Ragan 2011). </w:t>
      </w:r>
      <w:r w:rsidRPr="00EC6784">
        <w:rPr>
          <w:rStyle w:val="TitleChar"/>
        </w:rPr>
        <w:t>With</w:t>
      </w:r>
      <w:r w:rsidRPr="00EC6784">
        <w:rPr>
          <w:sz w:val="16"/>
        </w:rPr>
        <w:t xml:space="preserve"> the </w:t>
      </w:r>
      <w:r w:rsidRPr="00EC6784">
        <w:rPr>
          <w:rStyle w:val="TitleChar"/>
        </w:rPr>
        <w:t xml:space="preserve">techniques used by </w:t>
      </w:r>
      <w:proofErr w:type="spellStart"/>
      <w:r w:rsidRPr="00EC6784">
        <w:rPr>
          <w:rStyle w:val="TitleChar"/>
        </w:rPr>
        <w:t>Stuxnet</w:t>
      </w:r>
      <w:proofErr w:type="spellEnd"/>
      <w:r w:rsidRPr="00EC6784">
        <w:rPr>
          <w:rStyle w:val="TitleChar"/>
        </w:rPr>
        <w:t xml:space="preserve"> now known</w:t>
      </w:r>
      <w:r w:rsidRPr="00EC6784">
        <w:rPr>
          <w:sz w:val="16"/>
        </w:rPr>
        <w:t xml:space="preserve">, other </w:t>
      </w:r>
      <w:r w:rsidRPr="00EC6784">
        <w:rPr>
          <w:rStyle w:val="TitleChar"/>
        </w:rPr>
        <w:t>variants</w:t>
      </w:r>
      <w:r w:rsidRPr="00EC6784">
        <w:rPr>
          <w:sz w:val="16"/>
        </w:rPr>
        <w:t xml:space="preserve"> </w:t>
      </w:r>
      <w:r w:rsidRPr="00EC6784">
        <w:rPr>
          <w:rStyle w:val="TitleChar"/>
        </w:rPr>
        <w:t xml:space="preserve">such as </w:t>
      </w:r>
      <w:proofErr w:type="spellStart"/>
      <w:r w:rsidRPr="00EC6784">
        <w:rPr>
          <w:rStyle w:val="TitleChar"/>
        </w:rPr>
        <w:t>Duqu</w:t>
      </w:r>
      <w:proofErr w:type="spellEnd"/>
      <w:r w:rsidRPr="00EC6784">
        <w:rPr>
          <w:rStyle w:val="TitleChar"/>
        </w:rPr>
        <w:t xml:space="preserve"> are being discovered and countered by security researchers</w:t>
      </w:r>
      <w:r w:rsidRPr="00EC6784">
        <w:rPr>
          <w:sz w:val="16"/>
        </w:rPr>
        <w:t xml:space="preserve"> (Laboratory of Cryptography and System Security 2011). It is obvious that </w:t>
      </w:r>
      <w:r w:rsidRPr="00EC6784">
        <w:rPr>
          <w:rStyle w:val="TitleChar"/>
        </w:rPr>
        <w:t xml:space="preserve">the effort required to create, deploy, and maintain </w:t>
      </w:r>
      <w:proofErr w:type="spellStart"/>
      <w:r w:rsidRPr="00EC6784">
        <w:rPr>
          <w:rStyle w:val="TitleChar"/>
        </w:rPr>
        <w:t>Stuxnet</w:t>
      </w:r>
      <w:proofErr w:type="spellEnd"/>
      <w:r w:rsidRPr="00EC6784">
        <w:rPr>
          <w:rStyle w:val="TitleChar"/>
        </w:rPr>
        <w:t xml:space="preserve"> and its variants is massive and </w:t>
      </w:r>
      <w:r w:rsidRPr="00EC6784">
        <w:rPr>
          <w:rStyle w:val="Emphasis"/>
        </w:rPr>
        <w:t>it is not clear that the rewards are worth the risk and effort.</w:t>
      </w:r>
      <w:r w:rsidRPr="00EC6784">
        <w:rPr>
          <w:sz w:val="16"/>
        </w:rPr>
        <w:t xml:space="preserve"> Given the location of initial infection and the number of infected systems in Iran (</w:t>
      </w:r>
      <w:proofErr w:type="spellStart"/>
      <w:r w:rsidRPr="00EC6784">
        <w:rPr>
          <w:sz w:val="16"/>
        </w:rPr>
        <w:t>Falliere</w:t>
      </w:r>
      <w:proofErr w:type="spellEnd"/>
      <w:r w:rsidRPr="00EC6784">
        <w:rPr>
          <w:sz w:val="16"/>
        </w:rPr>
        <w:t xml:space="preserve">, </w:t>
      </w:r>
      <w:proofErr w:type="spellStart"/>
      <w:r w:rsidRPr="00EC6784">
        <w:rPr>
          <w:sz w:val="16"/>
        </w:rPr>
        <w:t>Murchu</w:t>
      </w:r>
      <w:proofErr w:type="spellEnd"/>
      <w:r w:rsidRPr="00EC6784">
        <w:rPr>
          <w:sz w:val="16"/>
        </w:rPr>
        <w:t xml:space="preserve"> and </w:t>
      </w:r>
      <w:proofErr w:type="spellStart"/>
      <w:r w:rsidRPr="00EC6784">
        <w:rPr>
          <w:sz w:val="16"/>
        </w:rPr>
        <w:t>Chien</w:t>
      </w:r>
      <w:proofErr w:type="spellEnd"/>
      <w:r w:rsidRPr="00EC6784">
        <w:rPr>
          <w:sz w:val="16"/>
        </w:rPr>
        <w:t xml:space="preserve"> 2011) it is believed that Iranian nuclear facilities were the target of the </w:t>
      </w:r>
      <w:proofErr w:type="spellStart"/>
      <w:r w:rsidRPr="00EC6784">
        <w:rPr>
          <w:sz w:val="16"/>
        </w:rPr>
        <w:t>Stuxnet</w:t>
      </w:r>
      <w:proofErr w:type="spellEnd"/>
      <w:r w:rsidRPr="00EC6784">
        <w:rPr>
          <w:sz w:val="16"/>
        </w:rPr>
        <w:t xml:space="preserve"> weapon. </w:t>
      </w:r>
      <w:r w:rsidRPr="00EC6784">
        <w:rPr>
          <w:rStyle w:val="TitleChar"/>
        </w:rPr>
        <w:t>A significant amount of money and effort was invested in</w:t>
      </w:r>
      <w:r w:rsidRPr="00EC6784">
        <w:rPr>
          <w:sz w:val="16"/>
        </w:rPr>
        <w:t xml:space="preserve"> creating </w:t>
      </w:r>
      <w:proofErr w:type="spellStart"/>
      <w:r w:rsidRPr="00EC6784">
        <w:rPr>
          <w:rStyle w:val="TitleChar"/>
        </w:rPr>
        <w:t>Stuxnet</w:t>
      </w:r>
      <w:proofErr w:type="spellEnd"/>
      <w:r w:rsidRPr="00EC6784">
        <w:rPr>
          <w:rStyle w:val="TitleChar"/>
        </w:rPr>
        <w:t xml:space="preserve"> but</w:t>
      </w:r>
      <w:r w:rsidRPr="00EC6784">
        <w:rPr>
          <w:sz w:val="16"/>
        </w:rPr>
        <w:t xml:space="preserve"> yet </w:t>
      </w:r>
      <w:r w:rsidRPr="00EC6784">
        <w:rPr>
          <w:rStyle w:val="TitleChar"/>
        </w:rPr>
        <w:t>the expected result</w:t>
      </w:r>
      <w:r w:rsidRPr="00EC6784">
        <w:rPr>
          <w:sz w:val="16"/>
        </w:rPr>
        <w:t xml:space="preserve"> – assuming that this was an attack that expected to damage production – </w:t>
      </w:r>
      <w:r w:rsidRPr="00EC6784">
        <w:rPr>
          <w:rStyle w:val="TitleChar"/>
        </w:rPr>
        <w:t>was minimal at best.</w:t>
      </w:r>
      <w:r w:rsidRPr="00EC6784">
        <w:rPr>
          <w:sz w:val="16"/>
        </w:rPr>
        <w:t xml:space="preserve"> Iran claimed that </w:t>
      </w:r>
      <w:proofErr w:type="spellStart"/>
      <w:r w:rsidRPr="00EC6784">
        <w:rPr>
          <w:rStyle w:val="TitleChar"/>
        </w:rPr>
        <w:t>Stuxnet</w:t>
      </w:r>
      <w:proofErr w:type="spellEnd"/>
      <w:r w:rsidRPr="00EC6784">
        <w:rPr>
          <w:rStyle w:val="TitleChar"/>
        </w:rPr>
        <w:t xml:space="preserve"> caused only minor damage</w:t>
      </w:r>
      <w:r w:rsidRPr="00EC6784">
        <w:rPr>
          <w:sz w:val="16"/>
        </w:rPr>
        <w:t xml:space="preserve">, probably at the </w:t>
      </w:r>
      <w:proofErr w:type="spellStart"/>
      <w:r w:rsidRPr="00EC6784">
        <w:rPr>
          <w:sz w:val="16"/>
        </w:rPr>
        <w:t>Natanz</w:t>
      </w:r>
      <w:proofErr w:type="spellEnd"/>
      <w:r w:rsidRPr="00EC6784">
        <w:rPr>
          <w:sz w:val="16"/>
        </w:rPr>
        <w:t xml:space="preserve"> enrichment facility, the Russian contractor </w:t>
      </w:r>
      <w:proofErr w:type="spellStart"/>
      <w:r w:rsidRPr="00EC6784">
        <w:rPr>
          <w:sz w:val="16"/>
        </w:rPr>
        <w:t>Atomstroyeksport</w:t>
      </w:r>
      <w:proofErr w:type="spellEnd"/>
      <w:r w:rsidRPr="00EC6784">
        <w:rPr>
          <w:sz w:val="16"/>
        </w:rPr>
        <w:t xml:space="preserve"> reported that no damage had occurred at the </w:t>
      </w:r>
      <w:proofErr w:type="spellStart"/>
      <w:r w:rsidRPr="00EC6784">
        <w:rPr>
          <w:sz w:val="16"/>
        </w:rPr>
        <w:t>Bushehr</w:t>
      </w:r>
      <w:proofErr w:type="spellEnd"/>
      <w:r w:rsidRPr="00EC6784">
        <w:rPr>
          <w:sz w:val="16"/>
        </w:rPr>
        <w:t xml:space="preserve"> facility, and an unidentified “senior diplomat” suggested that Iran was forced to shut down its centrifuge facility “for a few days” (Kerr, Rollins and </w:t>
      </w:r>
      <w:proofErr w:type="spellStart"/>
      <w:r w:rsidRPr="00EC6784">
        <w:rPr>
          <w:sz w:val="16"/>
        </w:rPr>
        <w:t>Theohary</w:t>
      </w:r>
      <w:proofErr w:type="spellEnd"/>
      <w:r w:rsidRPr="00EC6784">
        <w:rPr>
          <w:sz w:val="16"/>
        </w:rPr>
        <w:t xml:space="preserve"> 2010). </w:t>
      </w:r>
      <w:r w:rsidRPr="00EC6784">
        <w:rPr>
          <w:rStyle w:val="TitleChar"/>
        </w:rPr>
        <w:t>Even the most optimistic estimates believe that Iran’s nuclear enrichment program was only delayed by months</w:t>
      </w:r>
      <w:r w:rsidRPr="00EC6784">
        <w:rPr>
          <w:sz w:val="16"/>
        </w:rPr>
        <w:t xml:space="preserve">, or perhaps years (Rosenbaum 2012). The actual damage done by </w:t>
      </w:r>
      <w:proofErr w:type="spellStart"/>
      <w:r w:rsidRPr="00EC6784">
        <w:rPr>
          <w:sz w:val="16"/>
        </w:rPr>
        <w:t>Stuxnet</w:t>
      </w:r>
      <w:proofErr w:type="spellEnd"/>
      <w:r w:rsidRPr="00EC6784">
        <w:rPr>
          <w:sz w:val="16"/>
        </w:rPr>
        <w:t xml:space="preserve"> is not clear (Kerr, Rollins and </w:t>
      </w:r>
      <w:proofErr w:type="spellStart"/>
      <w:r w:rsidRPr="00EC6784">
        <w:rPr>
          <w:sz w:val="16"/>
        </w:rPr>
        <w:t>Theohary</w:t>
      </w:r>
      <w:proofErr w:type="spellEnd"/>
      <w:r w:rsidRPr="00EC6784">
        <w:rPr>
          <w:sz w:val="16"/>
        </w:rPr>
        <w:t xml:space="preserve"> 2010) and the primary damage appears to be to a higher number than average replacement of centrifuges at the Iran enrichment facility (</w:t>
      </w:r>
      <w:proofErr w:type="spellStart"/>
      <w:r w:rsidRPr="00EC6784">
        <w:rPr>
          <w:sz w:val="16"/>
        </w:rPr>
        <w:t>Zetter</w:t>
      </w:r>
      <w:proofErr w:type="spellEnd"/>
      <w:r w:rsidRPr="00EC6784">
        <w:rPr>
          <w:sz w:val="16"/>
        </w:rPr>
        <w:t xml:space="preserve"> 2011). Different targets may produce different results. The Iranian nuclear facility was a difficult target with limited attack vectors because of its isolation from the public Internet and restricted access to its facilities. </w:t>
      </w:r>
      <w:r w:rsidRPr="00EC6784">
        <w:rPr>
          <w:rStyle w:val="TitleChar"/>
        </w:rPr>
        <w:t>What is the probability of a successful attack against the U.S. electrical grid</w:t>
      </w:r>
      <w:r w:rsidRPr="00EC6784">
        <w:rPr>
          <w:sz w:val="16"/>
        </w:rPr>
        <w:t xml:space="preserve"> and what are the potential consequences should this critical infrastructure be disrupted or destroyed? An attack against the electrical grid is a reasonable threat scenario since </w:t>
      </w:r>
      <w:r w:rsidRPr="00EC6784">
        <w:rPr>
          <w:rStyle w:val="TitleChar"/>
        </w:rPr>
        <w:t>power systems are “a high priority target for military and insurgents</w:t>
      </w:r>
      <w:r w:rsidRPr="00EC6784">
        <w:rPr>
          <w:sz w:val="16"/>
        </w:rPr>
        <w:t xml:space="preserve">” and there has been a trend towards utilizing commercial software and integrating utilities into the public Internet that has “increased vulnerability across the board” (Lewis 2010). </w:t>
      </w:r>
      <w:r w:rsidRPr="00EC6784">
        <w:rPr>
          <w:rStyle w:val="Emphasis"/>
        </w:rPr>
        <w:t>Yet</w:t>
      </w:r>
      <w:r w:rsidRPr="00EC6784">
        <w:rPr>
          <w:sz w:val="16"/>
        </w:rPr>
        <w:t xml:space="preserve"> the </w:t>
      </w:r>
      <w:r w:rsidRPr="00EC6784">
        <w:rPr>
          <w:rStyle w:val="Emphasis"/>
        </w:rPr>
        <w:t>increased vulnerabilities are mitigated by</w:t>
      </w:r>
      <w:r w:rsidRPr="00EC6784">
        <w:rPr>
          <w:sz w:val="16"/>
        </w:rPr>
        <w:t xml:space="preserve"> an </w:t>
      </w:r>
      <w:r w:rsidRPr="00EC6784">
        <w:rPr>
          <w:rStyle w:val="Emphasis"/>
        </w:rPr>
        <w:t>increased detection and deterrent capability</w:t>
      </w:r>
      <w:r w:rsidRPr="00EC6784">
        <w:rPr>
          <w:sz w:val="16"/>
        </w:rPr>
        <w:t xml:space="preserve"> that has been “</w:t>
      </w:r>
      <w:r w:rsidRPr="00EC6784">
        <w:rPr>
          <w:rStyle w:val="TitleChar"/>
        </w:rPr>
        <w:t>honed over many years of practical application” now that power systems are using standard, rather than proprietary and specialized, applications and components</w:t>
      </w:r>
      <w:r w:rsidRPr="00EC6784">
        <w:rPr>
          <w:sz w:val="16"/>
        </w:rPr>
        <w:t xml:space="preserve"> (</w:t>
      </w:r>
      <w:proofErr w:type="spellStart"/>
      <w:r w:rsidRPr="00EC6784">
        <w:rPr>
          <w:sz w:val="16"/>
        </w:rPr>
        <w:t>Leita</w:t>
      </w:r>
      <w:proofErr w:type="spellEnd"/>
      <w:r w:rsidRPr="00EC6784">
        <w:rPr>
          <w:sz w:val="16"/>
        </w:rPr>
        <w:t xml:space="preserve"> and </w:t>
      </w:r>
      <w:proofErr w:type="spellStart"/>
      <w:r w:rsidRPr="00EC6784">
        <w:rPr>
          <w:sz w:val="16"/>
        </w:rPr>
        <w:t>Dacier</w:t>
      </w:r>
      <w:proofErr w:type="spellEnd"/>
      <w:r w:rsidRPr="00EC6784">
        <w:rPr>
          <w:sz w:val="16"/>
        </w:rPr>
        <w:t xml:space="preserve"> 2012). The </w:t>
      </w:r>
      <w:r w:rsidRPr="00EC6784">
        <w:rPr>
          <w:rStyle w:val="TitleChar"/>
        </w:rPr>
        <w:t>security of the</w:t>
      </w:r>
      <w:r w:rsidRPr="00EC6784">
        <w:rPr>
          <w:sz w:val="16"/>
        </w:rPr>
        <w:t xml:space="preserve"> electrical </w:t>
      </w:r>
      <w:r w:rsidRPr="00EC6784">
        <w:rPr>
          <w:rStyle w:val="TitleChar"/>
        </w:rPr>
        <w:t xml:space="preserve">grid is also enhanced by </w:t>
      </w:r>
      <w:r w:rsidRPr="00EC6784">
        <w:rPr>
          <w:rStyle w:val="Emphasis"/>
        </w:rPr>
        <w:t>increased awareness</w:t>
      </w:r>
      <w:r w:rsidRPr="00EC6784">
        <w:rPr>
          <w:rStyle w:val="TitleChar"/>
        </w:rPr>
        <w:t xml:space="preserve"> after a smart-grid hacking demonstration in 2009 and the identification of the </w:t>
      </w:r>
      <w:proofErr w:type="spellStart"/>
      <w:r w:rsidRPr="00EC6784">
        <w:rPr>
          <w:rStyle w:val="TitleChar"/>
        </w:rPr>
        <w:t>Stuxnet</w:t>
      </w:r>
      <w:proofErr w:type="spellEnd"/>
      <w:r w:rsidRPr="00EC6784">
        <w:rPr>
          <w:rStyle w:val="TitleChar"/>
        </w:rPr>
        <w:t xml:space="preserve"> malware</w:t>
      </w:r>
      <w:r w:rsidRPr="00EC6784">
        <w:rPr>
          <w:sz w:val="16"/>
        </w:rPr>
        <w:t xml:space="preserve"> in 2010; as a result </w:t>
      </w:r>
      <w:r w:rsidRPr="00EC6784">
        <w:rPr>
          <w:rStyle w:val="TitleChar"/>
        </w:rPr>
        <w:t xml:space="preserve">the public and private sector are working together in </w:t>
      </w:r>
      <w:r w:rsidRPr="00EC6784">
        <w:rPr>
          <w:rStyle w:val="Emphasis"/>
        </w:rPr>
        <w:t>an “unprecedented effort” to establish robust security guidelines</w:t>
      </w:r>
      <w:r w:rsidRPr="00EC6784">
        <w:rPr>
          <w:sz w:val="16"/>
        </w:rPr>
        <w:t xml:space="preserve"> and cyber security measures (</w:t>
      </w:r>
      <w:proofErr w:type="spellStart"/>
      <w:r w:rsidRPr="00EC6784">
        <w:rPr>
          <w:sz w:val="16"/>
        </w:rPr>
        <w:t>Gohn</w:t>
      </w:r>
      <w:proofErr w:type="spellEnd"/>
      <w:r w:rsidRPr="00EC6784">
        <w:rPr>
          <w:sz w:val="16"/>
        </w:rPr>
        <w:t xml:space="preserve"> and Wheelock 2010).</w:t>
      </w:r>
    </w:p>
    <w:p w:rsidR="007C1E2B" w:rsidRPr="00EC6784" w:rsidRDefault="007C1E2B" w:rsidP="007C1E2B">
      <w:pPr>
        <w:pStyle w:val="TagText"/>
        <w:rPr>
          <w:rFonts w:ascii="Times New Roman" w:hAnsi="Times New Roman"/>
        </w:rPr>
      </w:pPr>
      <w:proofErr w:type="spellStart"/>
      <w:r w:rsidRPr="00EC6784">
        <w:rPr>
          <w:rFonts w:ascii="Times New Roman" w:hAnsi="Times New Roman"/>
        </w:rPr>
        <w:t>Cyberattacks</w:t>
      </w:r>
      <w:proofErr w:type="spellEnd"/>
      <w:r w:rsidRPr="00EC6784">
        <w:rPr>
          <w:rFonts w:ascii="Times New Roman" w:hAnsi="Times New Roman"/>
        </w:rPr>
        <w:t xml:space="preserve"> nearly impossible – empirics and defenses solve</w:t>
      </w:r>
    </w:p>
    <w:p w:rsidR="007C1E2B" w:rsidRPr="00EC6784" w:rsidRDefault="007C1E2B" w:rsidP="007C1E2B">
      <w:r w:rsidRPr="00EC6784">
        <w:rPr>
          <w:b/>
          <w:sz w:val="24"/>
          <w:u w:val="single"/>
        </w:rPr>
        <w:t>Rid 12</w:t>
      </w:r>
      <w:r w:rsidRPr="00EC6784">
        <w:t xml:space="preserve"> (Thomas Rid, reader in war studies at King's College London, is author of "Cyber War Will Not Take Place" and co-author of "Cyber-Weapons.", March/April 2012, “Think Again: Cyberwar”, http://www.foreignpolicy.com/articles/2012/02/27/cyberwar?page=full) </w:t>
      </w:r>
    </w:p>
    <w:p w:rsidR="007C1E2B" w:rsidRPr="00EC6784" w:rsidRDefault="007C1E2B" w:rsidP="007C1E2B">
      <w:pPr>
        <w:rPr>
          <w:sz w:val="16"/>
        </w:rPr>
      </w:pPr>
      <w:r w:rsidRPr="00EC6784">
        <w:rPr>
          <w:sz w:val="16"/>
        </w:rPr>
        <w:t>"Cyberwar Is Already Upon Us." No way. "</w:t>
      </w:r>
      <w:r w:rsidRPr="00EC6784">
        <w:rPr>
          <w:rStyle w:val="TitleChar"/>
        </w:rPr>
        <w:t>Cyberwar is coming</w:t>
      </w:r>
      <w:r w:rsidRPr="00EC6784">
        <w:rPr>
          <w:sz w:val="16"/>
        </w:rPr>
        <w:t xml:space="preserve">!" John </w:t>
      </w:r>
      <w:proofErr w:type="spellStart"/>
      <w:r w:rsidRPr="00EC6784">
        <w:rPr>
          <w:sz w:val="16"/>
        </w:rPr>
        <w:t>Arquilla</w:t>
      </w:r>
      <w:proofErr w:type="spellEnd"/>
      <w:r w:rsidRPr="00EC6784">
        <w:rPr>
          <w:sz w:val="16"/>
        </w:rPr>
        <w:t xml:space="preserve"> and David </w:t>
      </w:r>
      <w:proofErr w:type="spellStart"/>
      <w:r w:rsidRPr="00EC6784">
        <w:rPr>
          <w:sz w:val="16"/>
        </w:rPr>
        <w:t>Ronfeldt</w:t>
      </w:r>
      <w:proofErr w:type="spellEnd"/>
      <w:r w:rsidRPr="00EC6784">
        <w:rPr>
          <w:sz w:val="16"/>
        </w:rPr>
        <w:t xml:space="preserve"> predicted in a celebrated Rand paper back in 1993. Since then, </w:t>
      </w:r>
      <w:r w:rsidRPr="00EC6784">
        <w:rPr>
          <w:rStyle w:val="TitleChar"/>
        </w:rPr>
        <w:t>it seems to have arrived</w:t>
      </w:r>
      <w:r w:rsidRPr="00EC6784">
        <w:rPr>
          <w:sz w:val="16"/>
        </w:rPr>
        <w:t xml:space="preserve"> -- at least by the account of the U.S. military establishment, which is busy competing over who should get what share of the fight. Cyberspace is "a domain in which the Air Force flies and fights," Air Force Secretary Michael Wynne claimed in 2006. By 2012, William J. Lynn III, the deputy defense secretary at the time, was writing that </w:t>
      </w:r>
      <w:r w:rsidRPr="00EC6784">
        <w:rPr>
          <w:rStyle w:val="TitleChar"/>
        </w:rPr>
        <w:t>cyberwar is "just as critical to military operations as land, sea, air, and space</w:t>
      </w:r>
      <w:r w:rsidRPr="00EC6784">
        <w:rPr>
          <w:sz w:val="16"/>
        </w:rPr>
        <w:t xml:space="preserve">." In January, the Defense Department vowed to equip the U.S. armed forces for "conducting a combined arms campaign across all domains -- land, air, maritime, space, and cyberspace." Meanwhile, growing piles of books and articles explore the threats of </w:t>
      </w:r>
      <w:proofErr w:type="spellStart"/>
      <w:r w:rsidRPr="00EC6784">
        <w:rPr>
          <w:sz w:val="16"/>
        </w:rPr>
        <w:t>cyberwarfare</w:t>
      </w:r>
      <w:proofErr w:type="spellEnd"/>
      <w:r w:rsidRPr="00EC6784">
        <w:rPr>
          <w:sz w:val="16"/>
        </w:rPr>
        <w:t xml:space="preserve">, cyberterrorism, and how to survive them. </w:t>
      </w:r>
      <w:r w:rsidRPr="00EC6784">
        <w:rPr>
          <w:rStyle w:val="UnderlineBold"/>
        </w:rPr>
        <w:t>Time for a reality check: Cyberwar is still more hype than hazard</w:t>
      </w:r>
      <w:r w:rsidRPr="00EC6784">
        <w:rPr>
          <w:sz w:val="16"/>
        </w:rPr>
        <w:t xml:space="preserve">. Consider the definition of an act of </w:t>
      </w:r>
      <w:r w:rsidRPr="00EC6784">
        <w:rPr>
          <w:rStyle w:val="TitleChar"/>
        </w:rPr>
        <w:t>war</w:t>
      </w:r>
      <w:r w:rsidRPr="00EC6784">
        <w:rPr>
          <w:sz w:val="16"/>
        </w:rPr>
        <w:t xml:space="preserve">: It </w:t>
      </w:r>
      <w:r w:rsidRPr="00EC6784">
        <w:rPr>
          <w:rStyle w:val="TitleChar"/>
        </w:rPr>
        <w:t>has to be potentially violent</w:t>
      </w:r>
      <w:r w:rsidRPr="00EC6784">
        <w:rPr>
          <w:sz w:val="16"/>
        </w:rPr>
        <w:t xml:space="preserve">, it has to be </w:t>
      </w:r>
      <w:r w:rsidRPr="00EC6784">
        <w:rPr>
          <w:rStyle w:val="TitleChar"/>
        </w:rPr>
        <w:t>purposeful</w:t>
      </w:r>
      <w:r w:rsidRPr="00EC6784">
        <w:rPr>
          <w:sz w:val="16"/>
        </w:rPr>
        <w:t xml:space="preserve">, </w:t>
      </w:r>
      <w:r w:rsidRPr="00EC6784">
        <w:rPr>
          <w:rStyle w:val="TitleChar"/>
        </w:rPr>
        <w:t xml:space="preserve">and </w:t>
      </w:r>
      <w:r w:rsidRPr="00EC6784">
        <w:rPr>
          <w:sz w:val="16"/>
        </w:rPr>
        <w:t xml:space="preserve">it has to be </w:t>
      </w:r>
      <w:r w:rsidRPr="00EC6784">
        <w:rPr>
          <w:rStyle w:val="TitleChar"/>
        </w:rPr>
        <w:t>political</w:t>
      </w:r>
      <w:r w:rsidRPr="00EC6784">
        <w:rPr>
          <w:sz w:val="16"/>
        </w:rPr>
        <w:t xml:space="preserve">. </w:t>
      </w:r>
      <w:r w:rsidRPr="00EC6784">
        <w:rPr>
          <w:rStyle w:val="TitleChar"/>
        </w:rPr>
        <w:t xml:space="preserve">The </w:t>
      </w:r>
      <w:proofErr w:type="spellStart"/>
      <w:r w:rsidRPr="00EC6784">
        <w:rPr>
          <w:rStyle w:val="TitleChar"/>
        </w:rPr>
        <w:t>cyberattacks</w:t>
      </w:r>
      <w:proofErr w:type="spellEnd"/>
      <w:r w:rsidRPr="00EC6784">
        <w:rPr>
          <w:rStyle w:val="TitleChar"/>
        </w:rPr>
        <w:t xml:space="preserve"> we've seen so far</w:t>
      </w:r>
      <w:r w:rsidRPr="00EC6784">
        <w:rPr>
          <w:sz w:val="16"/>
        </w:rPr>
        <w:t xml:space="preserve">, from Estonia to the </w:t>
      </w:r>
      <w:proofErr w:type="spellStart"/>
      <w:r w:rsidRPr="00EC6784">
        <w:rPr>
          <w:sz w:val="16"/>
        </w:rPr>
        <w:t>Stuxnet</w:t>
      </w:r>
      <w:proofErr w:type="spellEnd"/>
      <w:r w:rsidRPr="00EC6784">
        <w:rPr>
          <w:sz w:val="16"/>
        </w:rPr>
        <w:t xml:space="preserve"> virus, </w:t>
      </w:r>
      <w:r w:rsidRPr="00EC6784">
        <w:rPr>
          <w:rStyle w:val="TitleChar"/>
        </w:rPr>
        <w:t>simply don't meet these criteria</w:t>
      </w:r>
      <w:r w:rsidRPr="00EC6784">
        <w:rPr>
          <w:sz w:val="16"/>
        </w:rPr>
        <w:t xml:space="preserve">. Take the dubious story of a Soviet pipeline explosion back in 1982, much cited by cyberwar's true believers as </w:t>
      </w:r>
      <w:r w:rsidRPr="00EC6784">
        <w:rPr>
          <w:rStyle w:val="TitleChar"/>
        </w:rPr>
        <w:t xml:space="preserve">the most destructive </w:t>
      </w:r>
      <w:proofErr w:type="spellStart"/>
      <w:r w:rsidRPr="00EC6784">
        <w:rPr>
          <w:rStyle w:val="TitleChar"/>
        </w:rPr>
        <w:t>cyberattack</w:t>
      </w:r>
      <w:proofErr w:type="spellEnd"/>
      <w:r w:rsidRPr="00EC6784">
        <w:rPr>
          <w:rStyle w:val="TitleChar"/>
        </w:rPr>
        <w:t xml:space="preserve"> ever</w:t>
      </w:r>
      <w:r w:rsidRPr="00EC6784">
        <w:rPr>
          <w:sz w:val="16"/>
        </w:rPr>
        <w:t xml:space="preserve">. The account goes like this: In June 1982, a Siberian pipeline that the CIA had virtually booby-trapped with a so-called "logic bomb" exploded in a monumental fireball that could be seen from space. The U.S. Air Force estimated the </w:t>
      </w:r>
      <w:r w:rsidRPr="00EC6784">
        <w:rPr>
          <w:sz w:val="16"/>
        </w:rPr>
        <w:lastRenderedPageBreak/>
        <w:t xml:space="preserve">explosion at 3 kilotons, equivalent to a small nuclear device. Targeting a Soviet pipeline linking gas fields in Siberia to European markets, the operation sabotaged the pipeline's control systems with software from a Canadian firm that the CIA had doctored with malicious code. </w:t>
      </w:r>
      <w:r w:rsidRPr="00EC6784">
        <w:rPr>
          <w:rStyle w:val="TitleChar"/>
        </w:rPr>
        <w:t>No one died</w:t>
      </w:r>
      <w:r w:rsidRPr="00EC6784">
        <w:rPr>
          <w:sz w:val="16"/>
        </w:rPr>
        <w:t xml:space="preserve">, according to Thomas Reed, a U.S. National Security Council aide at the time who revealed the incident in his 2004 book, At the Abyss; </w:t>
      </w:r>
      <w:r w:rsidRPr="00EC6784">
        <w:rPr>
          <w:rStyle w:val="TitleChar"/>
        </w:rPr>
        <w:t>the only harm came to the Soviet economy</w:t>
      </w:r>
      <w:r w:rsidRPr="00EC6784">
        <w:rPr>
          <w:sz w:val="16"/>
        </w:rPr>
        <w:t xml:space="preserve">. But did it really happen? </w:t>
      </w:r>
      <w:r w:rsidRPr="00EC6784">
        <w:rPr>
          <w:rStyle w:val="TitleChar"/>
        </w:rPr>
        <w:t>After Reed's account came out</w:t>
      </w:r>
      <w:r w:rsidRPr="00EC6784">
        <w:rPr>
          <w:sz w:val="16"/>
        </w:rPr>
        <w:t xml:space="preserve">, </w:t>
      </w:r>
      <w:proofErr w:type="spellStart"/>
      <w:r w:rsidRPr="00EC6784">
        <w:rPr>
          <w:sz w:val="16"/>
        </w:rPr>
        <w:t>Vasily</w:t>
      </w:r>
      <w:proofErr w:type="spellEnd"/>
      <w:r w:rsidRPr="00EC6784">
        <w:rPr>
          <w:sz w:val="16"/>
        </w:rPr>
        <w:t xml:space="preserve"> </w:t>
      </w:r>
      <w:proofErr w:type="spellStart"/>
      <w:r w:rsidRPr="00EC6784">
        <w:rPr>
          <w:sz w:val="16"/>
        </w:rPr>
        <w:t>Pchelintsev</w:t>
      </w:r>
      <w:proofErr w:type="spellEnd"/>
      <w:r w:rsidRPr="00EC6784">
        <w:rPr>
          <w:sz w:val="16"/>
        </w:rPr>
        <w:t xml:space="preserve">, a former KGB </w:t>
      </w:r>
      <w:r w:rsidRPr="00EC6784">
        <w:rPr>
          <w:rStyle w:val="TitleChar"/>
        </w:rPr>
        <w:t>head of the Tyumen region</w:t>
      </w:r>
      <w:r w:rsidRPr="00EC6784">
        <w:rPr>
          <w:sz w:val="16"/>
        </w:rPr>
        <w:t xml:space="preserve">, </w:t>
      </w:r>
      <w:r w:rsidRPr="00EC6784">
        <w:rPr>
          <w:rStyle w:val="TitleChar"/>
        </w:rPr>
        <w:t>where the alleged explosion</w:t>
      </w:r>
      <w:r w:rsidRPr="00EC6784">
        <w:rPr>
          <w:sz w:val="16"/>
        </w:rPr>
        <w:t xml:space="preserve"> supposedly </w:t>
      </w:r>
      <w:r w:rsidRPr="00EC6784">
        <w:rPr>
          <w:rStyle w:val="TitleChar"/>
        </w:rPr>
        <w:t>took place, denied the story.</w:t>
      </w:r>
      <w:r w:rsidRPr="00EC6784">
        <w:rPr>
          <w:sz w:val="16"/>
        </w:rPr>
        <w:t xml:space="preserve"> </w:t>
      </w:r>
      <w:r w:rsidRPr="00EC6784">
        <w:rPr>
          <w:rStyle w:val="TitleChar"/>
        </w:rPr>
        <w:t>There are also no media reports from 1982 that confirm such an explosion, though accidents and pipeline explosions in the Soviet Union were regularly reported in the early 1980s.</w:t>
      </w:r>
      <w:r w:rsidRPr="00EC6784">
        <w:rPr>
          <w:sz w:val="16"/>
        </w:rPr>
        <w:t xml:space="preserve"> Something likely did happen, but </w:t>
      </w:r>
      <w:r w:rsidRPr="00EC6784">
        <w:rPr>
          <w:rStyle w:val="UnderlineBold"/>
        </w:rPr>
        <w:t>Reed's book is the only public mention of the incident and his account relied on a single document</w:t>
      </w:r>
      <w:r w:rsidRPr="00EC6784">
        <w:rPr>
          <w:sz w:val="16"/>
        </w:rPr>
        <w:t xml:space="preserve">. Even after the CIA declassified a redacted version of Reed's source, </w:t>
      </w:r>
      <w:r w:rsidRPr="00EC6784">
        <w:rPr>
          <w:rStyle w:val="TitleChar"/>
        </w:rPr>
        <w:t>a note</w:t>
      </w:r>
      <w:r w:rsidRPr="00EC6784">
        <w:rPr>
          <w:sz w:val="16"/>
        </w:rPr>
        <w:t xml:space="preserve"> on the so-called Farewell Dossier that </w:t>
      </w:r>
      <w:r w:rsidRPr="00EC6784">
        <w:rPr>
          <w:rStyle w:val="TitleChar"/>
        </w:rPr>
        <w:t>describes the effort to provide the Soviet Union with defective technology</w:t>
      </w:r>
      <w:r w:rsidRPr="00EC6784">
        <w:rPr>
          <w:sz w:val="16"/>
        </w:rPr>
        <w:t xml:space="preserve">, </w:t>
      </w:r>
      <w:r w:rsidRPr="00EC6784">
        <w:rPr>
          <w:rStyle w:val="TitleChar"/>
        </w:rPr>
        <w:t>the agency did not confirm that such an explosion occurred</w:t>
      </w:r>
      <w:r w:rsidRPr="00EC6784">
        <w:rPr>
          <w:sz w:val="16"/>
        </w:rPr>
        <w:t xml:space="preserve">. </w:t>
      </w:r>
      <w:r w:rsidRPr="00EC6784">
        <w:rPr>
          <w:rStyle w:val="UnderlineBold"/>
        </w:rPr>
        <w:t xml:space="preserve">The available evidence on the Siberian pipeline blast is so thin that it shouldn't be counted as a proven case of a successful </w:t>
      </w:r>
      <w:proofErr w:type="spellStart"/>
      <w:r w:rsidRPr="00EC6784">
        <w:rPr>
          <w:rStyle w:val="UnderlineBold"/>
        </w:rPr>
        <w:t>cyberattack</w:t>
      </w:r>
      <w:proofErr w:type="spellEnd"/>
      <w:r w:rsidRPr="00EC6784">
        <w:rPr>
          <w:sz w:val="16"/>
        </w:rPr>
        <w:t xml:space="preserve">. </w:t>
      </w:r>
      <w:r w:rsidRPr="00EC6784">
        <w:rPr>
          <w:rStyle w:val="TitleChar"/>
        </w:rPr>
        <w:t>Most other commonly cited cases of cyberwar are even less remarkable</w:t>
      </w:r>
      <w:r w:rsidRPr="00EC6784">
        <w:rPr>
          <w:sz w:val="16"/>
        </w:rPr>
        <w:t xml:space="preserve">. Take </w:t>
      </w:r>
      <w:r w:rsidRPr="00EC6784">
        <w:rPr>
          <w:rStyle w:val="TitleChar"/>
        </w:rPr>
        <w:t>the attacks on Estonia</w:t>
      </w:r>
      <w:r w:rsidRPr="00EC6784">
        <w:rPr>
          <w:sz w:val="16"/>
        </w:rPr>
        <w:t xml:space="preserve"> in April 2007, which </w:t>
      </w:r>
      <w:r w:rsidRPr="00EC6784">
        <w:rPr>
          <w:rStyle w:val="TitleChar"/>
        </w:rPr>
        <w:t>came in response to the controversial relocation of a Soviet war memorial</w:t>
      </w:r>
      <w:r w:rsidRPr="00EC6784">
        <w:rPr>
          <w:sz w:val="16"/>
        </w:rPr>
        <w:t xml:space="preserve">, the Bronze Soldier. The well-wired country found itself at the receiving end of a massive distributed denial-of-service attack that emanated from up to 85,000 hijacked computers and lasted three weeks. The attacks reached a peak on May 9, when 58 Estonian websites were attacked at once and the online services of Estonia's largest bank were taken down. "What's the difference between a blockade of harbors or airports of sovereign states and the blockade of government institutions and newspaper websites?" asked Estonian Prime Minister Andrus </w:t>
      </w:r>
      <w:proofErr w:type="spellStart"/>
      <w:r w:rsidRPr="00EC6784">
        <w:rPr>
          <w:sz w:val="16"/>
        </w:rPr>
        <w:t>Ansip</w:t>
      </w:r>
      <w:proofErr w:type="spellEnd"/>
      <w:r w:rsidRPr="00EC6784">
        <w:rPr>
          <w:sz w:val="16"/>
        </w:rPr>
        <w:t xml:space="preserve">. Despite his analogies, </w:t>
      </w:r>
      <w:r w:rsidRPr="00EC6784">
        <w:rPr>
          <w:rStyle w:val="TitleChar"/>
        </w:rPr>
        <w:t>the attack was no act of war. It was certainly a nuisance and an emotional strike on the country, but the bank's actual network was not even penetrated; it went down for 90 minutes one day and two hours the next</w:t>
      </w:r>
      <w:r w:rsidRPr="00EC6784">
        <w:rPr>
          <w:sz w:val="16"/>
        </w:rPr>
        <w:t xml:space="preserve">. </w:t>
      </w:r>
      <w:r w:rsidRPr="00EC6784">
        <w:rPr>
          <w:rStyle w:val="TitleChar"/>
        </w:rPr>
        <w:t>The attack was not violent, it wasn't purposefully aimed at changing Estonia's behavior, and no political entity took credit for it</w:t>
      </w:r>
      <w:r w:rsidRPr="00EC6784">
        <w:rPr>
          <w:sz w:val="16"/>
        </w:rPr>
        <w:t xml:space="preserve">. </w:t>
      </w:r>
      <w:r w:rsidRPr="00EC6784">
        <w:rPr>
          <w:rStyle w:val="UnderlineBold"/>
        </w:rPr>
        <w:t xml:space="preserve">The same is true for the vast majority of </w:t>
      </w:r>
      <w:proofErr w:type="spellStart"/>
      <w:r w:rsidRPr="00EC6784">
        <w:rPr>
          <w:rStyle w:val="UnderlineBold"/>
        </w:rPr>
        <w:t>cyberattacks</w:t>
      </w:r>
      <w:proofErr w:type="spellEnd"/>
      <w:r w:rsidRPr="00EC6784">
        <w:rPr>
          <w:rStyle w:val="UnderlineBold"/>
        </w:rPr>
        <w:t xml:space="preserve"> on record</w:t>
      </w:r>
      <w:r w:rsidRPr="00EC6784">
        <w:rPr>
          <w:sz w:val="16"/>
        </w:rPr>
        <w:t xml:space="preserve">. Indeed, </w:t>
      </w:r>
      <w:r w:rsidRPr="00EC6784">
        <w:rPr>
          <w:rStyle w:val="UnderlineBold"/>
        </w:rPr>
        <w:t xml:space="preserve">there is no known </w:t>
      </w:r>
      <w:proofErr w:type="spellStart"/>
      <w:r w:rsidRPr="00EC6784">
        <w:rPr>
          <w:rStyle w:val="UnderlineBold"/>
        </w:rPr>
        <w:t>cyberattack</w:t>
      </w:r>
      <w:proofErr w:type="spellEnd"/>
      <w:r w:rsidRPr="00EC6784">
        <w:rPr>
          <w:rStyle w:val="UnderlineBold"/>
        </w:rPr>
        <w:t xml:space="preserve"> that has caused the loss of human life</w:t>
      </w:r>
      <w:r w:rsidRPr="00EC6784">
        <w:rPr>
          <w:sz w:val="16"/>
        </w:rPr>
        <w:t xml:space="preserve">. </w:t>
      </w:r>
      <w:r w:rsidRPr="00EC6784">
        <w:rPr>
          <w:rStyle w:val="TitleChar"/>
        </w:rPr>
        <w:t xml:space="preserve">No </w:t>
      </w:r>
      <w:proofErr w:type="spellStart"/>
      <w:r w:rsidRPr="00EC6784">
        <w:rPr>
          <w:rStyle w:val="TitleChar"/>
        </w:rPr>
        <w:t>cyberoffense</w:t>
      </w:r>
      <w:proofErr w:type="spellEnd"/>
      <w:r w:rsidRPr="00EC6784">
        <w:rPr>
          <w:rStyle w:val="TitleChar"/>
        </w:rPr>
        <w:t xml:space="preserve"> has ever injured a person or damaged a building</w:t>
      </w:r>
      <w:r w:rsidRPr="00EC6784">
        <w:rPr>
          <w:sz w:val="16"/>
        </w:rPr>
        <w:t xml:space="preserve">. And </w:t>
      </w:r>
      <w:r w:rsidRPr="00EC6784">
        <w:rPr>
          <w:rStyle w:val="TitleChar"/>
        </w:rPr>
        <w:t>if an act is not at least potentially violent, it's not an act of war</w:t>
      </w:r>
      <w:r w:rsidRPr="00EC6784">
        <w:rPr>
          <w:sz w:val="16"/>
        </w:rPr>
        <w:t>. Separating war from physical violence makes it a metaphorical notion; it would mean that there is no way to distinguish between World War II, say, and the "wars" on obesity and cancer. Yet those ailments, unlike past examples of cyber "war," actually do kill people. "</w:t>
      </w:r>
      <w:r w:rsidRPr="00EC6784">
        <w:rPr>
          <w:rStyle w:val="TitleChar"/>
        </w:rPr>
        <w:t>A Digital Pearl Harbor Is Only a Matter of Time</w:t>
      </w:r>
      <w:r w:rsidRPr="00EC6784">
        <w:rPr>
          <w:sz w:val="16"/>
        </w:rPr>
        <w:t xml:space="preserve">." </w:t>
      </w:r>
      <w:r w:rsidRPr="00EC6784">
        <w:rPr>
          <w:rStyle w:val="UnderlineBold"/>
        </w:rPr>
        <w:t>Keep waiting</w:t>
      </w:r>
      <w:r w:rsidRPr="00EC6784">
        <w:rPr>
          <w:sz w:val="16"/>
        </w:rPr>
        <w:t xml:space="preserve">. U.S. Defense Secretary Leon Panetta delivered a stark warning last summer: "We could face a </w:t>
      </w:r>
      <w:proofErr w:type="spellStart"/>
      <w:r w:rsidRPr="00EC6784">
        <w:rPr>
          <w:sz w:val="16"/>
        </w:rPr>
        <w:t>cyberattack</w:t>
      </w:r>
      <w:proofErr w:type="spellEnd"/>
      <w:r w:rsidRPr="00EC6784">
        <w:rPr>
          <w:sz w:val="16"/>
        </w:rPr>
        <w:t xml:space="preserve"> that could be the equivalent of Pearl Harbor." Such </w:t>
      </w:r>
      <w:r w:rsidRPr="00EC6784">
        <w:rPr>
          <w:rStyle w:val="UnderlineBold"/>
        </w:rPr>
        <w:t>alarmist predictions have been ricocheting inside the Beltway for the past two decades</w:t>
      </w:r>
      <w:r w:rsidRPr="00EC6784">
        <w:rPr>
          <w:sz w:val="16"/>
        </w:rPr>
        <w:t>, an</w:t>
      </w:r>
      <w:r w:rsidRPr="00EC6784">
        <w:rPr>
          <w:rStyle w:val="TitleChar"/>
        </w:rPr>
        <w:t xml:space="preserve">d some scaremongers have even upped the ante by raising the alarm about a </w:t>
      </w:r>
      <w:proofErr w:type="spellStart"/>
      <w:r w:rsidRPr="00EC6784">
        <w:rPr>
          <w:rStyle w:val="TitleChar"/>
        </w:rPr>
        <w:t>cyber 9</w:t>
      </w:r>
      <w:proofErr w:type="spellEnd"/>
      <w:r w:rsidRPr="00EC6784">
        <w:rPr>
          <w:rStyle w:val="TitleChar"/>
        </w:rPr>
        <w:t>/11.</w:t>
      </w:r>
      <w:r w:rsidRPr="00EC6784">
        <w:rPr>
          <w:sz w:val="16"/>
        </w:rPr>
        <w:t xml:space="preserve"> In his 2010 book, Cyber War, former White House counterterrorism czar Richard Clarke invokes the specter of nationwide power blackouts, planes falling out of the sky, trains derailing, refineries burning, pipelines exploding, poisonous gas clouds wafting, and satellites spinning out of orbit -- events that would make the 2001 attacks pale in comparison. But </w:t>
      </w:r>
      <w:r w:rsidRPr="00EC6784">
        <w:rPr>
          <w:rStyle w:val="TitleChar"/>
        </w:rPr>
        <w:t>the empirical record is less hair-raising, even by the standards of the most drastic example available</w:t>
      </w:r>
      <w:r w:rsidRPr="00EC6784">
        <w:rPr>
          <w:sz w:val="16"/>
        </w:rPr>
        <w:t xml:space="preserve">. Gen. Keith Alexander, </w:t>
      </w:r>
      <w:r w:rsidRPr="00EC6784">
        <w:rPr>
          <w:rStyle w:val="TitleChar"/>
          <w:sz w:val="16"/>
        </w:rPr>
        <w:t>head of U.S. Cyber Command</w:t>
      </w:r>
      <w:r w:rsidRPr="00EC6784">
        <w:rPr>
          <w:sz w:val="16"/>
        </w:rPr>
        <w:t xml:space="preserve"> (established in 2010 and now boasting a budget of more than $3 billion), shared his worst fears in an April 2011 speech at the University of Rhode Island: "What I'm concerned about are destructive attacks," Alexander said, "those that are coming." He then invoked a remarkable accident at Russia's </w:t>
      </w:r>
      <w:proofErr w:type="spellStart"/>
      <w:r w:rsidRPr="00EC6784">
        <w:rPr>
          <w:sz w:val="16"/>
        </w:rPr>
        <w:t>Sayano-Shushenskaya</w:t>
      </w:r>
      <w:proofErr w:type="spellEnd"/>
      <w:r w:rsidRPr="00EC6784">
        <w:rPr>
          <w:sz w:val="16"/>
        </w:rPr>
        <w:t xml:space="preserve"> hydroelectric plant to highlight the kind of damage a </w:t>
      </w:r>
      <w:proofErr w:type="spellStart"/>
      <w:r w:rsidRPr="00EC6784">
        <w:rPr>
          <w:sz w:val="16"/>
        </w:rPr>
        <w:t>cyberattack</w:t>
      </w:r>
      <w:proofErr w:type="spellEnd"/>
      <w:r w:rsidRPr="00EC6784">
        <w:rPr>
          <w:sz w:val="16"/>
        </w:rPr>
        <w:t xml:space="preserve"> might be able to cause. Shortly after midnight on Aug. 17, 2009, a 900-ton turbine was ripped out of its seat by a so-called "water hammer," a sudden surge in water pressure that then caused a transformer explosion. The turbine's unusually high vibrations had worn down the bolts that kept its cover in place, and an offline sensor failed to detect the malfunction. Seventy-five people died in the accident, energy prices in Russia rose, and rebuilding the plant is slated to cost $1.3 billion. Tough luck for the Russians, but here's what the head of Cyber Command didn't say: The ill-fated turbine had been malfunctioning for some time, and the plant's management was notoriously poor. On top of that, the key event that ultimately triggered the catastrophe seems to have been a fire at Bratsk power station, about 500 miles away. Because the energy supply from Bratsk dropped, authorities remotely increased the burden on the </w:t>
      </w:r>
      <w:proofErr w:type="spellStart"/>
      <w:r w:rsidRPr="00EC6784">
        <w:rPr>
          <w:sz w:val="16"/>
        </w:rPr>
        <w:t>Sayano-Shushenskaya</w:t>
      </w:r>
      <w:proofErr w:type="spellEnd"/>
      <w:r w:rsidRPr="00EC6784">
        <w:rPr>
          <w:sz w:val="16"/>
        </w:rPr>
        <w:t xml:space="preserve"> plant. The sudden spike overwhelmed the turbine, which was two months shy of reaching the end of its 30-year life cycle, sparking the catastrophe. If anything, </w:t>
      </w:r>
      <w:r w:rsidRPr="00EC6784">
        <w:rPr>
          <w:rStyle w:val="TitleChar"/>
        </w:rPr>
        <w:t xml:space="preserve">the </w:t>
      </w:r>
      <w:proofErr w:type="spellStart"/>
      <w:r w:rsidRPr="00EC6784">
        <w:rPr>
          <w:rStyle w:val="TitleChar"/>
        </w:rPr>
        <w:t>Sayano</w:t>
      </w:r>
      <w:r w:rsidRPr="00EC6784">
        <w:rPr>
          <w:sz w:val="16"/>
        </w:rPr>
        <w:t>-Shushenskaya</w:t>
      </w:r>
      <w:proofErr w:type="spellEnd"/>
      <w:r w:rsidRPr="00EC6784">
        <w:rPr>
          <w:sz w:val="16"/>
        </w:rPr>
        <w:t xml:space="preserve"> </w:t>
      </w:r>
      <w:r w:rsidRPr="00EC6784">
        <w:rPr>
          <w:rStyle w:val="UnderlineBold"/>
        </w:rPr>
        <w:t>incident highlights how difficult a devastating attack would be to mount</w:t>
      </w:r>
      <w:r w:rsidRPr="00EC6784">
        <w:rPr>
          <w:sz w:val="16"/>
        </w:rPr>
        <w:t xml:space="preserve">. </w:t>
      </w:r>
      <w:r w:rsidRPr="00EC6784">
        <w:rPr>
          <w:rStyle w:val="TitleChar"/>
        </w:rPr>
        <w:t>The plant's washout was an accident at the end of a complicated and unique chain of events</w:t>
      </w:r>
      <w:r w:rsidRPr="00EC6784">
        <w:rPr>
          <w:sz w:val="16"/>
        </w:rPr>
        <w:t xml:space="preserve">. </w:t>
      </w:r>
      <w:r w:rsidRPr="00EC6784">
        <w:rPr>
          <w:rStyle w:val="UnderlineBold"/>
        </w:rPr>
        <w:t>Anticipating</w:t>
      </w:r>
      <w:r w:rsidRPr="00EC6784">
        <w:rPr>
          <w:sz w:val="16"/>
        </w:rPr>
        <w:t xml:space="preserve"> </w:t>
      </w:r>
      <w:r w:rsidRPr="00EC6784">
        <w:rPr>
          <w:rStyle w:val="TitleChar"/>
        </w:rPr>
        <w:t xml:space="preserve">such vulnerabilities in advance </w:t>
      </w:r>
      <w:r w:rsidRPr="00EC6784">
        <w:rPr>
          <w:rStyle w:val="UnderlineBold"/>
        </w:rPr>
        <w:t>is extraordinarily</w:t>
      </w:r>
      <w:r w:rsidRPr="00EC6784">
        <w:rPr>
          <w:sz w:val="16"/>
        </w:rPr>
        <w:t xml:space="preserve"> </w:t>
      </w:r>
      <w:r w:rsidRPr="00EC6784">
        <w:rPr>
          <w:rStyle w:val="UnderlineBold"/>
        </w:rPr>
        <w:t>difficult</w:t>
      </w:r>
      <w:r w:rsidRPr="00EC6784">
        <w:rPr>
          <w:sz w:val="16"/>
        </w:rPr>
        <w:t xml:space="preserve"> </w:t>
      </w:r>
      <w:r w:rsidRPr="00EC6784">
        <w:rPr>
          <w:rStyle w:val="TitleChar"/>
        </w:rPr>
        <w:t>even for insiders;</w:t>
      </w:r>
      <w:r w:rsidRPr="00EC6784">
        <w:rPr>
          <w:sz w:val="16"/>
        </w:rPr>
        <w:t xml:space="preserve"> </w:t>
      </w:r>
      <w:r w:rsidRPr="00EC6784">
        <w:rPr>
          <w:rStyle w:val="TitleChar"/>
        </w:rPr>
        <w:t xml:space="preserve">creating comparable coincidences from cyberspace would </w:t>
      </w:r>
      <w:r w:rsidRPr="00EC6784">
        <w:rPr>
          <w:rStyle w:val="UnderlineBold"/>
        </w:rPr>
        <w:t>be a daunting challenge at best for outsiders</w:t>
      </w:r>
      <w:r w:rsidRPr="00EC6784">
        <w:rPr>
          <w:sz w:val="16"/>
        </w:rPr>
        <w:t>. If this is the most drastic incident Cyber Command can conjure up, perhaps it's time for everyone to take a deep breath. "</w:t>
      </w:r>
      <w:proofErr w:type="spellStart"/>
      <w:r w:rsidRPr="00EC6784">
        <w:rPr>
          <w:rStyle w:val="TitleChar"/>
        </w:rPr>
        <w:t>Cyberattacks</w:t>
      </w:r>
      <w:proofErr w:type="spellEnd"/>
      <w:r w:rsidRPr="00EC6784">
        <w:rPr>
          <w:rStyle w:val="TitleChar"/>
        </w:rPr>
        <w:t xml:space="preserve"> Are Becoming Easier</w:t>
      </w:r>
      <w:r w:rsidRPr="00EC6784">
        <w:rPr>
          <w:sz w:val="16"/>
        </w:rPr>
        <w:t xml:space="preserve">." </w:t>
      </w:r>
      <w:r w:rsidRPr="00EC6784">
        <w:rPr>
          <w:rStyle w:val="UnderlineBold"/>
        </w:rPr>
        <w:t>Just the opposite</w:t>
      </w:r>
      <w:r w:rsidRPr="00EC6784">
        <w:rPr>
          <w:sz w:val="16"/>
        </w:rPr>
        <w:t xml:space="preserve">. U.S. Director of National Intelligence James R. </w:t>
      </w:r>
      <w:r w:rsidRPr="00EC6784">
        <w:rPr>
          <w:rStyle w:val="TitleChar"/>
        </w:rPr>
        <w:t>Clapper warned last year that the volume of malicious software on American networks had more than tripled since 2009</w:t>
      </w:r>
      <w:r w:rsidRPr="00EC6784">
        <w:rPr>
          <w:sz w:val="16"/>
        </w:rPr>
        <w:t xml:space="preserve"> and that more than 60,000 pieces of malware are now discovered every day. </w:t>
      </w:r>
      <w:r w:rsidRPr="00EC6784">
        <w:rPr>
          <w:rStyle w:val="TitleChar"/>
        </w:rPr>
        <w:t>The U</w:t>
      </w:r>
      <w:r w:rsidRPr="00EC6784">
        <w:rPr>
          <w:sz w:val="16"/>
        </w:rPr>
        <w:t xml:space="preserve">nited </w:t>
      </w:r>
      <w:r w:rsidRPr="00EC6784">
        <w:rPr>
          <w:rStyle w:val="TitleChar"/>
        </w:rPr>
        <w:t>S</w:t>
      </w:r>
      <w:r w:rsidRPr="00EC6784">
        <w:rPr>
          <w:sz w:val="16"/>
        </w:rPr>
        <w:t xml:space="preserve">tates, he said, </w:t>
      </w:r>
      <w:r w:rsidRPr="00EC6784">
        <w:rPr>
          <w:rStyle w:val="TitleChar"/>
        </w:rPr>
        <w:t>is undergoing "a phenomenon known as 'convergence,</w:t>
      </w:r>
      <w:r w:rsidRPr="00EC6784">
        <w:rPr>
          <w:sz w:val="16"/>
        </w:rPr>
        <w:t xml:space="preserve">' </w:t>
      </w:r>
      <w:r w:rsidRPr="00EC6784">
        <w:rPr>
          <w:rStyle w:val="TitleChar"/>
        </w:rPr>
        <w:t xml:space="preserve">which amplifies the opportunity for disruptive </w:t>
      </w:r>
      <w:proofErr w:type="spellStart"/>
      <w:r w:rsidRPr="00EC6784">
        <w:rPr>
          <w:rStyle w:val="TitleChar"/>
        </w:rPr>
        <w:t>cyberattacks</w:t>
      </w:r>
      <w:proofErr w:type="spellEnd"/>
      <w:r w:rsidRPr="00EC6784">
        <w:rPr>
          <w:sz w:val="16"/>
        </w:rPr>
        <w:t xml:space="preserve">, including against physical infrastructures." ("Digital convergence" is a snazzy term for a simple thing: more and more devices </w:t>
      </w:r>
      <w:r w:rsidRPr="00EC6784">
        <w:rPr>
          <w:sz w:val="16"/>
        </w:rPr>
        <w:lastRenderedPageBreak/>
        <w:t xml:space="preserve">able to talk to each other, and formerly separate industries and activities able to work together.) </w:t>
      </w:r>
      <w:r w:rsidRPr="00EC6784">
        <w:rPr>
          <w:rStyle w:val="TitleChar"/>
        </w:rPr>
        <w:t>Just because there's more malware</w:t>
      </w:r>
      <w:r w:rsidRPr="00EC6784">
        <w:rPr>
          <w:sz w:val="16"/>
        </w:rPr>
        <w:t xml:space="preserve">, however, </w:t>
      </w:r>
      <w:r w:rsidRPr="00EC6784">
        <w:rPr>
          <w:rStyle w:val="UnderlineBold"/>
        </w:rPr>
        <w:t>doesn't mean that attacks are becoming easier</w:t>
      </w:r>
      <w:r w:rsidRPr="00EC6784">
        <w:rPr>
          <w:sz w:val="16"/>
        </w:rPr>
        <w:t xml:space="preserve">. In fact, </w:t>
      </w:r>
      <w:r w:rsidRPr="00EC6784">
        <w:rPr>
          <w:rStyle w:val="TitleChar"/>
        </w:rPr>
        <w:t xml:space="preserve">potentially damaging or life-threatening </w:t>
      </w:r>
      <w:proofErr w:type="spellStart"/>
      <w:r w:rsidRPr="00EC6784">
        <w:rPr>
          <w:rStyle w:val="TitleChar"/>
        </w:rPr>
        <w:t>cyberattacks</w:t>
      </w:r>
      <w:proofErr w:type="spellEnd"/>
      <w:r w:rsidRPr="00EC6784">
        <w:rPr>
          <w:rStyle w:val="TitleChar"/>
        </w:rPr>
        <w:t xml:space="preserve"> should be more difficult to pull off</w:t>
      </w:r>
      <w:r w:rsidRPr="00EC6784">
        <w:rPr>
          <w:sz w:val="16"/>
        </w:rPr>
        <w:t xml:space="preserve">. Why? </w:t>
      </w:r>
      <w:r w:rsidRPr="00EC6784">
        <w:rPr>
          <w:rStyle w:val="UnderlineBold"/>
        </w:rPr>
        <w:t>Sensitive systems generally have built-in redundancy and safety systems, meaning an attacker's likely objective will not be to shut down a system</w:t>
      </w:r>
      <w:r w:rsidRPr="00EC6784">
        <w:rPr>
          <w:sz w:val="16"/>
        </w:rPr>
        <w:t xml:space="preserve">, </w:t>
      </w:r>
      <w:r w:rsidRPr="00EC6784">
        <w:rPr>
          <w:rStyle w:val="TitleChar"/>
        </w:rPr>
        <w:t>since merely forcing the shutdown of one control system</w:t>
      </w:r>
      <w:r w:rsidRPr="00EC6784">
        <w:rPr>
          <w:sz w:val="16"/>
        </w:rPr>
        <w:t xml:space="preserve">, say a power plant, </w:t>
      </w:r>
      <w:r w:rsidRPr="00EC6784">
        <w:rPr>
          <w:rStyle w:val="TitleChar"/>
        </w:rPr>
        <w:t>could trigger a backup and cause operators to start looking for the bug.</w:t>
      </w:r>
      <w:r w:rsidRPr="00EC6784">
        <w:rPr>
          <w:sz w:val="16"/>
        </w:rPr>
        <w:t xml:space="preserve"> </w:t>
      </w:r>
      <w:r w:rsidRPr="00EC6784">
        <w:rPr>
          <w:rStyle w:val="TitleChar"/>
        </w:rPr>
        <w:t>To work as an effective weapon, malware would have to influence an active process</w:t>
      </w:r>
      <w:r w:rsidRPr="00EC6784">
        <w:rPr>
          <w:sz w:val="16"/>
        </w:rPr>
        <w:t xml:space="preserve"> </w:t>
      </w:r>
      <w:r w:rsidRPr="00EC6784">
        <w:rPr>
          <w:rStyle w:val="TitleChar"/>
        </w:rPr>
        <w:t>-- but not bring it to a screeching halt. If the malicious activity extends over a lengthy period, it has to remain stealthy</w:t>
      </w:r>
      <w:r w:rsidRPr="00EC6784">
        <w:rPr>
          <w:sz w:val="16"/>
        </w:rPr>
        <w:t xml:space="preserve">. </w:t>
      </w:r>
      <w:r w:rsidRPr="00EC6784">
        <w:rPr>
          <w:rStyle w:val="TitleChar"/>
        </w:rPr>
        <w:t>That's a more difficult trick than hitting the virtual off-button.</w:t>
      </w:r>
      <w:r w:rsidRPr="00EC6784">
        <w:rPr>
          <w:sz w:val="16"/>
        </w:rPr>
        <w:t xml:space="preserve"> Take </w:t>
      </w:r>
      <w:proofErr w:type="spellStart"/>
      <w:r w:rsidRPr="00EC6784">
        <w:rPr>
          <w:rStyle w:val="TitleChar"/>
        </w:rPr>
        <w:t>Stuxnet</w:t>
      </w:r>
      <w:proofErr w:type="spellEnd"/>
      <w:r w:rsidRPr="00EC6784">
        <w:rPr>
          <w:sz w:val="16"/>
        </w:rPr>
        <w:t xml:space="preserve">, the worm that sabotaged Iran's nuclear program in 2010. It </w:t>
      </w:r>
      <w:r w:rsidRPr="00EC6784">
        <w:rPr>
          <w:rStyle w:val="TitleChar"/>
        </w:rPr>
        <w:t xml:space="preserve">didn't just crudely shut down the centrifuges at the </w:t>
      </w:r>
      <w:proofErr w:type="spellStart"/>
      <w:r w:rsidRPr="00EC6784">
        <w:rPr>
          <w:rStyle w:val="TitleChar"/>
        </w:rPr>
        <w:t>Natanz</w:t>
      </w:r>
      <w:proofErr w:type="spellEnd"/>
      <w:r w:rsidRPr="00EC6784">
        <w:rPr>
          <w:rStyle w:val="TitleChar"/>
        </w:rPr>
        <w:t xml:space="preserve"> nuclear facility</w:t>
      </w:r>
      <w:r w:rsidRPr="00EC6784">
        <w:rPr>
          <w:sz w:val="16"/>
        </w:rPr>
        <w:t>; rather</w:t>
      </w:r>
      <w:r w:rsidRPr="00EC6784">
        <w:rPr>
          <w:rStyle w:val="TitleChar"/>
        </w:rPr>
        <w:t>, the worm subtly manipulated the system</w:t>
      </w:r>
      <w:r w:rsidRPr="00EC6784">
        <w:rPr>
          <w:sz w:val="16"/>
        </w:rPr>
        <w:t xml:space="preserve">. </w:t>
      </w:r>
      <w:proofErr w:type="spellStart"/>
      <w:r w:rsidRPr="00EC6784">
        <w:rPr>
          <w:sz w:val="16"/>
        </w:rPr>
        <w:t>Stuxnet</w:t>
      </w:r>
      <w:proofErr w:type="spellEnd"/>
      <w:r w:rsidRPr="00EC6784">
        <w:rPr>
          <w:sz w:val="16"/>
        </w:rPr>
        <w:t xml:space="preserve"> stealthily infiltrated the plant's networks, then hopped onto the protected control systems, intercepted input values from sensors, recorded these data, and then provided the legitimate controller code with pre-recorded fake input signals, according to researchers who have studied the worm. Its objective was not just to fool operators in a control room, but also to circumvent digital safety and monitoring systems so it could secretly manipulate the actual processes. </w:t>
      </w:r>
      <w:r w:rsidRPr="00EC6784">
        <w:rPr>
          <w:rStyle w:val="TitleChar"/>
        </w:rPr>
        <w:t xml:space="preserve">Building and deploying </w:t>
      </w:r>
      <w:proofErr w:type="spellStart"/>
      <w:r w:rsidRPr="00EC6784">
        <w:rPr>
          <w:rStyle w:val="TitleChar"/>
        </w:rPr>
        <w:t>Stuxnet</w:t>
      </w:r>
      <w:proofErr w:type="spellEnd"/>
      <w:r w:rsidRPr="00EC6784">
        <w:rPr>
          <w:rStyle w:val="TitleChar"/>
        </w:rPr>
        <w:t xml:space="preserve"> required </w:t>
      </w:r>
      <w:r w:rsidRPr="00EC6784">
        <w:rPr>
          <w:rStyle w:val="UnderlineBold"/>
        </w:rPr>
        <w:t>extremely detailed intelligence</w:t>
      </w:r>
      <w:r w:rsidRPr="00EC6784">
        <w:rPr>
          <w:rStyle w:val="TitleChar"/>
        </w:rPr>
        <w:t xml:space="preserve"> about the systems it was supposed to compromise</w:t>
      </w:r>
      <w:r w:rsidRPr="00EC6784">
        <w:rPr>
          <w:sz w:val="16"/>
        </w:rPr>
        <w:t xml:space="preserve">, </w:t>
      </w:r>
      <w:r w:rsidRPr="00EC6784">
        <w:rPr>
          <w:rStyle w:val="TitleChar"/>
        </w:rPr>
        <w:t xml:space="preserve">and the same will be true for other dangerous </w:t>
      </w:r>
      <w:proofErr w:type="spellStart"/>
      <w:r w:rsidRPr="00EC6784">
        <w:rPr>
          <w:rStyle w:val="TitleChar"/>
        </w:rPr>
        <w:t>cyberweapons</w:t>
      </w:r>
      <w:proofErr w:type="spellEnd"/>
      <w:r w:rsidRPr="00EC6784">
        <w:rPr>
          <w:rStyle w:val="TitleChar"/>
        </w:rPr>
        <w:t>.</w:t>
      </w:r>
      <w:r w:rsidRPr="00EC6784">
        <w:rPr>
          <w:sz w:val="16"/>
        </w:rPr>
        <w:t xml:space="preserve"> Yes, "</w:t>
      </w:r>
      <w:r w:rsidRPr="00EC6784">
        <w:rPr>
          <w:rStyle w:val="TitleChar"/>
        </w:rPr>
        <w:t xml:space="preserve">convergence," standardization, and sloppy defense of control-systems software could increase the risk of generic attacks, but the same trend has also caused </w:t>
      </w:r>
      <w:r w:rsidRPr="00EC6784">
        <w:rPr>
          <w:rStyle w:val="UnderlineBold"/>
        </w:rPr>
        <w:t>defenses against the most coveted targets to improve steadily and has made reprogramming highly specific installations on legacy systems more complex</w:t>
      </w:r>
      <w:r w:rsidRPr="00EC6784">
        <w:rPr>
          <w:rStyle w:val="TitleChar"/>
        </w:rPr>
        <w:t>, not less</w:t>
      </w:r>
      <w:r w:rsidRPr="00EC6784">
        <w:rPr>
          <w:sz w:val="16"/>
        </w:rPr>
        <w:t>.</w:t>
      </w:r>
    </w:p>
    <w:p w:rsidR="007C1E2B" w:rsidRPr="00EC6784" w:rsidRDefault="007C1E2B" w:rsidP="005A68F4">
      <w:pPr>
        <w:pStyle w:val="Heading4"/>
      </w:pPr>
      <w:r w:rsidRPr="00EC6784">
        <w:t>Their authors are paid off</w:t>
      </w:r>
    </w:p>
    <w:p w:rsidR="007C1E2B" w:rsidRPr="00EC6784" w:rsidRDefault="007C1E2B" w:rsidP="007C1E2B">
      <w:proofErr w:type="spellStart"/>
      <w:r w:rsidRPr="00EC6784">
        <w:rPr>
          <w:rStyle w:val="Style13ptBold"/>
        </w:rPr>
        <w:t>Hersh</w:t>
      </w:r>
      <w:proofErr w:type="spellEnd"/>
      <w:r w:rsidRPr="00EC6784">
        <w:t>, contributor – The New Yorker, Pulitzer winner and 5-time George Polk Award winner, 11/1/’</w:t>
      </w:r>
      <w:r w:rsidRPr="00EC6784">
        <w:rPr>
          <w:rStyle w:val="Style13ptBold"/>
        </w:rPr>
        <w:t>10</w:t>
      </w:r>
    </w:p>
    <w:p w:rsidR="007C1E2B" w:rsidRPr="00EC6784" w:rsidRDefault="007C1E2B" w:rsidP="007C1E2B">
      <w:r w:rsidRPr="00EC6784">
        <w:t>(Seymour M, “The Online Threat,” The New Yorker Annals of National Security)</w:t>
      </w:r>
    </w:p>
    <w:p w:rsidR="007C1E2B" w:rsidRPr="005C7272" w:rsidRDefault="007C1E2B" w:rsidP="007C1E2B">
      <w:pPr>
        <w:rPr>
          <w:sz w:val="16"/>
        </w:rPr>
      </w:pPr>
      <w:r w:rsidRPr="00EC6784">
        <w:rPr>
          <w:u w:val="single"/>
        </w:rPr>
        <w:t>A great deal of money is at stake. Cyber security is a major growth industry, and warnings from Clarke, McConnell, and others have helped to create what has become a military-cyber complex. The federal government currently spends between six and seven billion dollars annually for unclassified cyber-security work</w:t>
      </w:r>
      <w:r w:rsidRPr="00EC6784">
        <w:rPr>
          <w:sz w:val="16"/>
        </w:rPr>
        <w:t>, and, it is estimated</w:t>
      </w:r>
      <w:r w:rsidRPr="005C7272">
        <w:rPr>
          <w:sz w:val="16"/>
        </w:rPr>
        <w:t xml:space="preserve">, an equal amount on the classified portion. In July, the Washington </w:t>
      </w:r>
      <w:r w:rsidRPr="005C7272">
        <w:rPr>
          <w:i/>
          <w:iCs/>
          <w:sz w:val="16"/>
        </w:rPr>
        <w:t>Post</w:t>
      </w:r>
      <w:r w:rsidRPr="005C7272">
        <w:rPr>
          <w:sz w:val="16"/>
        </w:rPr>
        <w:t xml:space="preserve"> published a critical assessment of the unchecked growth of government intelligence agencies and private contractors. Benjamin Powell, who served as general counsel for three directors of the Office of National Intelligence, was quoted as saying of the cyber-security sector, “Sometimes </w:t>
      </w:r>
      <w:r w:rsidRPr="005C7272">
        <w:rPr>
          <w:u w:val="single"/>
        </w:rPr>
        <w:t>there was an unfortunate attitude of bring your knives, your guns, your fists, and be fully prepared to defend your turf. . . . Because it’s funded, it’s hot and it’s sexy.”</w:t>
      </w:r>
      <w:r w:rsidRPr="005C7272">
        <w:rPr>
          <w:rStyle w:val="TitleChar"/>
          <w:rFonts w:eastAsia="Calibri"/>
          <w:sz w:val="12"/>
        </w:rPr>
        <w:t>¶</w:t>
      </w:r>
      <w:r w:rsidRPr="005C7272">
        <w:rPr>
          <w:rStyle w:val="TitleChar"/>
          <w:rFonts w:eastAsia="Calibri"/>
          <w:sz w:val="16"/>
        </w:rPr>
        <w:t xml:space="preserve"> </w:t>
      </w:r>
      <w:r w:rsidRPr="005C7272">
        <w:rPr>
          <w:u w:val="single"/>
        </w:rPr>
        <w:t>Clarke is the chairman of Good Harbor Consulting</w:t>
      </w:r>
      <w:r w:rsidRPr="005C7272">
        <w:rPr>
          <w:sz w:val="16"/>
        </w:rPr>
        <w:t xml:space="preserve">, a strategic-planning </w:t>
      </w:r>
      <w:r w:rsidRPr="005C7272">
        <w:rPr>
          <w:u w:val="single"/>
        </w:rPr>
        <w:t>firm that advises governments and companies on cyber security</w:t>
      </w:r>
      <w:r w:rsidRPr="005C7272">
        <w:rPr>
          <w:sz w:val="16"/>
        </w:rPr>
        <w:t xml:space="preserve"> and other issues. (He says that more than ninety per cent of his company’s revenue comes from non-cyber-related work.) </w:t>
      </w:r>
      <w:r w:rsidRPr="005C7272">
        <w:rPr>
          <w:u w:val="single"/>
        </w:rPr>
        <w:t>McConnell is</w:t>
      </w:r>
      <w:r w:rsidRPr="005C7272">
        <w:rPr>
          <w:sz w:val="16"/>
        </w:rPr>
        <w:t xml:space="preserve"> now an executive </w:t>
      </w:r>
      <w:r w:rsidRPr="005C7272">
        <w:rPr>
          <w:u w:val="single"/>
        </w:rPr>
        <w:t>vice-president of Booz Allen Hamilton, a major defense contractor</w:t>
      </w:r>
      <w:r w:rsidRPr="005C7272">
        <w:rPr>
          <w:rStyle w:val="TitleChar"/>
          <w:rFonts w:eastAsia="Calibri"/>
          <w:sz w:val="16"/>
        </w:rPr>
        <w:t>.</w:t>
      </w:r>
      <w:r w:rsidRPr="005C7272">
        <w:rPr>
          <w:sz w:val="16"/>
        </w:rPr>
        <w:t xml:space="preserve"> Two months after McConnell testified before the Senate, Booz Allen Hamilton landed a thirty-four-million-dollar cyber contract. It included fourteen million dollars to build a bunker for the Pentagon’s new Cyber Command.</w:t>
      </w:r>
      <w:r w:rsidRPr="005C7272">
        <w:rPr>
          <w:sz w:val="12"/>
        </w:rPr>
        <w:t>¶</w:t>
      </w:r>
      <w:r w:rsidRPr="005C7272">
        <w:rPr>
          <w:sz w:val="16"/>
        </w:rPr>
        <w:t xml:space="preserve"> American </w:t>
      </w:r>
      <w:r w:rsidRPr="005C7272">
        <w:rPr>
          <w:u w:val="single"/>
        </w:rPr>
        <w:t>intelligence and security officials for the most part agree that the Chinese</w:t>
      </w:r>
      <w:r w:rsidRPr="005C7272">
        <w:rPr>
          <w:sz w:val="16"/>
        </w:rPr>
        <w:t xml:space="preserve"> military, </w:t>
      </w:r>
      <w:r w:rsidRPr="005C7272">
        <w:rPr>
          <w:u w:val="single"/>
        </w:rPr>
        <w:t>or</w:t>
      </w:r>
      <w:r w:rsidRPr="005C7272">
        <w:rPr>
          <w:sz w:val="16"/>
        </w:rPr>
        <w:t xml:space="preserve">, for that matter, </w:t>
      </w:r>
      <w:r w:rsidRPr="005C7272">
        <w:rPr>
          <w:u w:val="single"/>
        </w:rPr>
        <w:t>an independent hacker, is theoretically capable</w:t>
      </w:r>
      <w:r w:rsidRPr="005C7272">
        <w:rPr>
          <w:sz w:val="16"/>
        </w:rPr>
        <w:t xml:space="preserve"> of creating a degree of chaos inside America. </w:t>
      </w:r>
      <w:r w:rsidRPr="005C7272">
        <w:rPr>
          <w:u w:val="single"/>
        </w:rPr>
        <w:t>But I was told by military, technical, and intelligence experts that these fears have been exaggerated, and are based on a fundamental confusion between cyber espionage and cyber war. Cyber espionage is the science of covertly capturing e-mail traffic</w:t>
      </w:r>
      <w:r w:rsidRPr="005C7272">
        <w:rPr>
          <w:sz w:val="16"/>
        </w:rPr>
        <w:t xml:space="preserve">, text messages, other electronic communications, and corporate data for the purpose of gathering national-security or commercial intelligence. </w:t>
      </w:r>
      <w:r w:rsidRPr="005C7272">
        <w:rPr>
          <w:u w:val="single"/>
        </w:rPr>
        <w:t>Cyber war involves the penetration of foreign networks for the purpose of disrupting or dismantling those networks</w:t>
      </w:r>
      <w:r w:rsidRPr="005C7272">
        <w:rPr>
          <w:sz w:val="16"/>
        </w:rPr>
        <w:t xml:space="preserve">, and making them inoperable. (Some of those I spoke to made the point that China had demonstrated its mastery of cyber espionage in the EP-3E incident, but it did not make overt use of it to wage cyber war.) </w:t>
      </w:r>
      <w:r w:rsidRPr="005C7272">
        <w:rPr>
          <w:u w:val="single"/>
        </w:rPr>
        <w:t xml:space="preserve">Blurring the distinction </w:t>
      </w:r>
      <w:r w:rsidRPr="005C7272">
        <w:rPr>
          <w:sz w:val="16"/>
        </w:rPr>
        <w:t xml:space="preserve">between cyber war and cyber espionage </w:t>
      </w:r>
      <w:r w:rsidRPr="005C7272">
        <w:rPr>
          <w:u w:val="single"/>
        </w:rPr>
        <w:t>has been profitable for defense contractors</w:t>
      </w:r>
      <w:r w:rsidRPr="005C7272">
        <w:rPr>
          <w:sz w:val="16"/>
        </w:rPr>
        <w:t>—and dispiriting for privacy advocates.</w:t>
      </w:r>
    </w:p>
    <w:p w:rsidR="007C1E2B" w:rsidRPr="00CA559B" w:rsidRDefault="007C1E2B" w:rsidP="007C1E2B"/>
    <w:p w:rsidR="007C1E2B" w:rsidRDefault="007C1E2B" w:rsidP="007C1E2B">
      <w:pPr>
        <w:pStyle w:val="Heading2"/>
      </w:pPr>
      <w:r>
        <w:lastRenderedPageBreak/>
        <w:t>AT – Prolif</w:t>
      </w:r>
    </w:p>
    <w:p w:rsidR="007C1E2B" w:rsidRDefault="007C1E2B" w:rsidP="007C1E2B">
      <w:pPr>
        <w:pStyle w:val="Heading3"/>
      </w:pPr>
      <w:r>
        <w:lastRenderedPageBreak/>
        <w:t>2AC – Prolif</w:t>
      </w:r>
    </w:p>
    <w:p w:rsidR="007C1E2B" w:rsidRPr="00061170" w:rsidRDefault="007C1E2B" w:rsidP="005A68F4">
      <w:pPr>
        <w:pStyle w:val="Heading4"/>
      </w:pPr>
      <w:r>
        <w:t>No widespread prolif and it’s slow – preventative measures fail and turn the impact</w:t>
      </w:r>
    </w:p>
    <w:p w:rsidR="007C1E2B" w:rsidRPr="00061170" w:rsidRDefault="007C1E2B" w:rsidP="007C1E2B">
      <w:pPr>
        <w:rPr>
          <w:sz w:val="16"/>
        </w:rPr>
      </w:pPr>
      <w:r w:rsidRPr="00061170">
        <w:rPr>
          <w:rStyle w:val="Style13ptBold"/>
        </w:rPr>
        <w:t>Hymans</w:t>
      </w:r>
      <w:r w:rsidRPr="00061170">
        <w:rPr>
          <w:sz w:val="16"/>
        </w:rPr>
        <w:t xml:space="preserve"> </w:t>
      </w:r>
      <w:r w:rsidRPr="00061170">
        <w:rPr>
          <w:rStyle w:val="Style13ptBold"/>
        </w:rPr>
        <w:t>14</w:t>
      </w:r>
      <w:r>
        <w:rPr>
          <w:sz w:val="16"/>
        </w:rPr>
        <w:t xml:space="preserve"> [Jacques –</w:t>
      </w:r>
      <w:r w:rsidRPr="00061170">
        <w:rPr>
          <w:sz w:val="16"/>
        </w:rPr>
        <w:t xml:space="preserve"> Associate Professor of International Relations at the University of Southern California, February 5, “No Cause for Panic: Key Lessons from the Political Science Literature on Nuclear Proliferation,” </w:t>
      </w:r>
      <w:r w:rsidRPr="00061170">
        <w:rPr>
          <w:i/>
          <w:sz w:val="16"/>
        </w:rPr>
        <w:t>International Journal</w:t>
      </w:r>
      <w:r w:rsidRPr="00061170">
        <w:rPr>
          <w:sz w:val="16"/>
        </w:rPr>
        <w:t>, Vol. 69 No. 1, pg. 90-2</w:t>
      </w:r>
      <w:r>
        <w:rPr>
          <w:sz w:val="16"/>
        </w:rPr>
        <w:t xml:space="preserve"> //NL</w:t>
      </w:r>
      <w:r w:rsidRPr="00061170">
        <w:rPr>
          <w:sz w:val="16"/>
        </w:rPr>
        <w:t>]</w:t>
      </w:r>
    </w:p>
    <w:p w:rsidR="007C1E2B" w:rsidRPr="00EC6784" w:rsidRDefault="007C1E2B" w:rsidP="007C1E2B">
      <w:pPr>
        <w:rPr>
          <w:sz w:val="16"/>
        </w:rPr>
      </w:pPr>
      <w:r>
        <w:rPr>
          <w:sz w:val="16"/>
          <w:szCs w:val="16"/>
        </w:rPr>
        <w:t xml:space="preserve">Lessons for policymakers </w:t>
      </w:r>
      <w:proofErr w:type="gramStart"/>
      <w:r w:rsidRPr="00D125BA">
        <w:rPr>
          <w:sz w:val="16"/>
          <w:szCs w:val="16"/>
        </w:rPr>
        <w:t>What</w:t>
      </w:r>
      <w:proofErr w:type="gramEnd"/>
      <w:r w:rsidRPr="00D125BA">
        <w:rPr>
          <w:sz w:val="16"/>
          <w:szCs w:val="16"/>
        </w:rPr>
        <w:t xml:space="preserve"> insights does the political science literature offer for policymakers facing the prospect of proliferation today? I would highlight three key lessons.</w:t>
      </w:r>
      <w:r>
        <w:rPr>
          <w:sz w:val="16"/>
          <w:szCs w:val="16"/>
        </w:rPr>
        <w:t xml:space="preserve"> </w:t>
      </w:r>
      <w:r w:rsidRPr="00D125BA">
        <w:rPr>
          <w:sz w:val="16"/>
        </w:rPr>
        <w:t xml:space="preserve">First, </w:t>
      </w:r>
      <w:r w:rsidRPr="00D125BA">
        <w:rPr>
          <w:rStyle w:val="TitleChar"/>
        </w:rPr>
        <w:t xml:space="preserve">even when a state appears to be heading in the </w:t>
      </w:r>
      <w:r w:rsidRPr="00EC6784">
        <w:rPr>
          <w:rStyle w:val="TitleChar"/>
        </w:rPr>
        <w:t>direction of the bomb, do not assume that it is hell-bent on achieving that goal.</w:t>
      </w:r>
      <w:r w:rsidRPr="00D125BA">
        <w:rPr>
          <w:sz w:val="16"/>
        </w:rPr>
        <w:t xml:space="preserve"> For instance, </w:t>
      </w:r>
      <w:r w:rsidRPr="00D125BA">
        <w:rPr>
          <w:rStyle w:val="TitleChar"/>
        </w:rPr>
        <w:t>consider the case of Argentina</w:t>
      </w:r>
      <w:r w:rsidRPr="00D125BA">
        <w:rPr>
          <w:sz w:val="16"/>
        </w:rPr>
        <w:t xml:space="preserve"> in the 1970s and 1980s. At that time, Argentina was </w:t>
      </w:r>
      <w:r w:rsidRPr="00D125BA">
        <w:rPr>
          <w:rStyle w:val="TitleChar"/>
        </w:rPr>
        <w:t>ruled by a brutal military dictatorship</w:t>
      </w:r>
      <w:r w:rsidRPr="00D125BA">
        <w:rPr>
          <w:sz w:val="16"/>
        </w:rPr>
        <w:t xml:space="preserve"> and was </w:t>
      </w:r>
      <w:r w:rsidRPr="00D125BA">
        <w:rPr>
          <w:rStyle w:val="TitleChar"/>
        </w:rPr>
        <w:t>involved in</w:t>
      </w:r>
      <w:r w:rsidRPr="00D125BA">
        <w:rPr>
          <w:sz w:val="16"/>
        </w:rPr>
        <w:t xml:space="preserve"> significant territorial </w:t>
      </w:r>
      <w:r w:rsidRPr="00D125BA">
        <w:rPr>
          <w:rStyle w:val="TitleChar"/>
        </w:rPr>
        <w:t>disputes</w:t>
      </w:r>
      <w:r w:rsidRPr="00D125BA">
        <w:rPr>
          <w:sz w:val="16"/>
        </w:rPr>
        <w:t xml:space="preserve"> with three countries: Brazil, Chile, and nuclear-armed Great Britain. Moreover, Argentina </w:t>
      </w:r>
      <w:r w:rsidRPr="00D125BA">
        <w:rPr>
          <w:rStyle w:val="TitleChar"/>
        </w:rPr>
        <w:t>refused to join the NPT regime</w:t>
      </w:r>
      <w:r w:rsidRPr="00D125BA">
        <w:rPr>
          <w:sz w:val="16"/>
        </w:rPr>
        <w:t xml:space="preserve">. </w:t>
      </w:r>
      <w:r w:rsidRPr="00D125BA">
        <w:rPr>
          <w:rStyle w:val="TitleChar"/>
        </w:rPr>
        <w:t>And</w:t>
      </w:r>
      <w:r w:rsidRPr="00D125BA">
        <w:rPr>
          <w:sz w:val="16"/>
        </w:rPr>
        <w:t xml:space="preserve"> in 1978, it </w:t>
      </w:r>
      <w:r w:rsidRPr="00D125BA">
        <w:rPr>
          <w:rStyle w:val="TitleChar"/>
        </w:rPr>
        <w:t>started building a secret uranium enrichment plant</w:t>
      </w:r>
      <w:r w:rsidRPr="00D125BA">
        <w:rPr>
          <w:sz w:val="16"/>
        </w:rPr>
        <w:t xml:space="preserve">, eventually enriching its first batch in 1983. </w:t>
      </w:r>
      <w:r w:rsidRPr="00D125BA">
        <w:rPr>
          <w:rStyle w:val="TitleChar"/>
        </w:rPr>
        <w:t>All of this seems very suspicious</w:t>
      </w:r>
      <w:r w:rsidRPr="00D125BA">
        <w:rPr>
          <w:sz w:val="16"/>
        </w:rPr>
        <w:t xml:space="preserve">. </w:t>
      </w:r>
      <w:r w:rsidRPr="00D125BA">
        <w:rPr>
          <w:rStyle w:val="TitleChar"/>
        </w:rPr>
        <w:t>But</w:t>
      </w:r>
      <w:r w:rsidRPr="00D125BA">
        <w:rPr>
          <w:sz w:val="16"/>
        </w:rPr>
        <w:t xml:space="preserve"> we now know that </w:t>
      </w:r>
      <w:r w:rsidRPr="00D125BA">
        <w:rPr>
          <w:rStyle w:val="TitleChar"/>
        </w:rPr>
        <w:t>the military junta in Argentina did not launch a nuclear weapons project</w:t>
      </w:r>
      <w:r w:rsidRPr="00D125BA">
        <w:rPr>
          <w:sz w:val="16"/>
        </w:rPr>
        <w:t xml:space="preserve">.19 In fact, </w:t>
      </w:r>
      <w:r w:rsidRPr="00D125BA">
        <w:rPr>
          <w:rStyle w:val="TitleChar"/>
        </w:rPr>
        <w:t>it did not even have a significant nuclear bomb lobby</w:t>
      </w:r>
      <w:r w:rsidRPr="00D125BA">
        <w:rPr>
          <w:sz w:val="16"/>
        </w:rPr>
        <w:t xml:space="preserve">, </w:t>
      </w:r>
      <w:r w:rsidRPr="00D125BA">
        <w:rPr>
          <w:rStyle w:val="TitleChar"/>
        </w:rPr>
        <w:t>and the idea of an Argentine bomb was viewed</w:t>
      </w:r>
      <w:r w:rsidRPr="00D125BA">
        <w:rPr>
          <w:sz w:val="16"/>
        </w:rPr>
        <w:t xml:space="preserve"> by most of the state leadership </w:t>
      </w:r>
      <w:r w:rsidRPr="00D125BA">
        <w:rPr>
          <w:rStyle w:val="TitleChar"/>
        </w:rPr>
        <w:t>as a</w:t>
      </w:r>
      <w:r w:rsidRPr="00D125BA">
        <w:rPr>
          <w:sz w:val="16"/>
        </w:rPr>
        <w:t xml:space="preserve"> ‘‘</w:t>
      </w:r>
      <w:r w:rsidRPr="00D125BA">
        <w:rPr>
          <w:rStyle w:val="TitleChar"/>
        </w:rPr>
        <w:t>strategic absurdity.</w:t>
      </w:r>
      <w:r w:rsidRPr="00D125BA">
        <w:rPr>
          <w:sz w:val="16"/>
        </w:rPr>
        <w:t xml:space="preserve">’’20 </w:t>
      </w:r>
      <w:r w:rsidRPr="00D125BA">
        <w:rPr>
          <w:rStyle w:val="TitleChar"/>
        </w:rPr>
        <w:t>Argentina built the enrichment plant to provide fuel for its</w:t>
      </w:r>
      <w:r w:rsidRPr="00D125BA">
        <w:rPr>
          <w:sz w:val="16"/>
        </w:rPr>
        <w:t xml:space="preserve"> research </w:t>
      </w:r>
      <w:r w:rsidRPr="00D125BA">
        <w:rPr>
          <w:rStyle w:val="TitleChar"/>
        </w:rPr>
        <w:t>reactors</w:t>
      </w:r>
      <w:r w:rsidRPr="00D125BA">
        <w:rPr>
          <w:sz w:val="16"/>
        </w:rPr>
        <w:t xml:space="preserve">, which it was designing in-house and also starting to export. Argentina also likely intended to use the plant to produce fuel for a projected nuclear submarine fleet, which could be a potential asset in a future campaign to retake the Falklands/Malvinas islands from the British. But it had no intention to build bombs, as indicated by archival records and by the plant’s technical configuration. </w:t>
      </w:r>
      <w:r w:rsidRPr="00D125BA">
        <w:rPr>
          <w:rStyle w:val="TitleChar"/>
        </w:rPr>
        <w:t>The idea to build the plant in secret was sparked by the</w:t>
      </w:r>
      <w:r w:rsidRPr="00D125BA">
        <w:rPr>
          <w:sz w:val="16"/>
        </w:rPr>
        <w:t xml:space="preserve"> sudden </w:t>
      </w:r>
      <w:r w:rsidRPr="00D125BA">
        <w:rPr>
          <w:rStyle w:val="TitleChar"/>
        </w:rPr>
        <w:t>decision of the USA to refuse to supply enriched uranium fuel to Argentina</w:t>
      </w:r>
      <w:r w:rsidRPr="00D125BA">
        <w:rPr>
          <w:sz w:val="16"/>
        </w:rPr>
        <w:t xml:space="preserve"> out of suspicion about the military junta’s nuclear intentions. </w:t>
      </w:r>
      <w:r w:rsidRPr="00D125BA">
        <w:rPr>
          <w:rStyle w:val="TitleChar"/>
        </w:rPr>
        <w:t>By suspecting the worst about</w:t>
      </w:r>
      <w:r w:rsidRPr="00D125BA">
        <w:rPr>
          <w:sz w:val="16"/>
        </w:rPr>
        <w:t xml:space="preserve"> Argentine </w:t>
      </w:r>
      <w:r w:rsidRPr="00D125BA">
        <w:rPr>
          <w:rStyle w:val="TitleChar"/>
        </w:rPr>
        <w:t>intentions</w:t>
      </w:r>
      <w:r w:rsidRPr="00D125BA">
        <w:rPr>
          <w:sz w:val="16"/>
        </w:rPr>
        <w:t xml:space="preserve">, </w:t>
      </w:r>
      <w:r w:rsidRPr="00D125BA">
        <w:rPr>
          <w:rStyle w:val="TitleChar"/>
        </w:rPr>
        <w:t>the USA</w:t>
      </w:r>
      <w:r w:rsidRPr="00D125BA">
        <w:rPr>
          <w:sz w:val="16"/>
        </w:rPr>
        <w:t xml:space="preserve"> nearly </w:t>
      </w:r>
      <w:r w:rsidRPr="00EC6784">
        <w:rPr>
          <w:rStyle w:val="TitleChar"/>
        </w:rPr>
        <w:t>created a self-fulfilling prophecy. The USA</w:t>
      </w:r>
      <w:r w:rsidRPr="00D125BA">
        <w:rPr>
          <w:rStyle w:val="TitleChar"/>
        </w:rPr>
        <w:t xml:space="preserve"> and its allies need to keep in mind</w:t>
      </w:r>
      <w:r w:rsidRPr="00D125BA">
        <w:rPr>
          <w:sz w:val="16"/>
        </w:rPr>
        <w:t xml:space="preserve"> the potential for such </w:t>
      </w:r>
      <w:r w:rsidRPr="00D125BA">
        <w:rPr>
          <w:rStyle w:val="TitleChar"/>
        </w:rPr>
        <w:t>unintended consequences when determining their policy toward</w:t>
      </w:r>
      <w:r w:rsidRPr="00D125BA">
        <w:rPr>
          <w:sz w:val="16"/>
        </w:rPr>
        <w:t xml:space="preserve"> contemporary </w:t>
      </w:r>
      <w:r w:rsidRPr="00D125BA">
        <w:rPr>
          <w:rStyle w:val="TitleChar"/>
        </w:rPr>
        <w:t>countries of proliferation concern</w:t>
      </w:r>
      <w:r w:rsidRPr="00D125BA">
        <w:rPr>
          <w:sz w:val="16"/>
        </w:rPr>
        <w:t>, such as Iran.</w:t>
      </w:r>
      <w:r>
        <w:rPr>
          <w:sz w:val="16"/>
        </w:rPr>
        <w:t xml:space="preserve"> </w:t>
      </w:r>
      <w:r w:rsidRPr="00D125BA">
        <w:rPr>
          <w:rStyle w:val="TitleChar"/>
        </w:rPr>
        <w:t>Second, even if you are sure that a state is trying for the bomb, do not assume that it is</w:t>
      </w:r>
      <w:r w:rsidRPr="00D125BA">
        <w:rPr>
          <w:sz w:val="16"/>
        </w:rPr>
        <w:t xml:space="preserve"> necessarily </w:t>
      </w:r>
      <w:r w:rsidRPr="00D125BA">
        <w:rPr>
          <w:rStyle w:val="TitleChar"/>
        </w:rPr>
        <w:t>going to get there quickly.</w:t>
      </w:r>
      <w:r w:rsidRPr="00D125BA">
        <w:rPr>
          <w:sz w:val="16"/>
        </w:rPr>
        <w:t xml:space="preserve"> Statistics compiled by political scientists demonstrate that </w:t>
      </w:r>
      <w:r w:rsidRPr="00D125BA">
        <w:rPr>
          <w:rStyle w:val="TitleChar"/>
        </w:rPr>
        <w:t xml:space="preserve">nuclear weapons </w:t>
      </w:r>
      <w:r w:rsidRPr="00EC6784">
        <w:rPr>
          <w:rStyle w:val="TitleChar"/>
        </w:rPr>
        <w:t>projects went into slow motion after</w:t>
      </w:r>
      <w:r w:rsidRPr="00D125BA">
        <w:rPr>
          <w:sz w:val="16"/>
        </w:rPr>
        <w:t xml:space="preserve"> around </w:t>
      </w:r>
      <w:r w:rsidRPr="00D125BA">
        <w:rPr>
          <w:rStyle w:val="TitleChar"/>
        </w:rPr>
        <w:t>1970. Since the start of the nuclear age, there have been 17 dedicated</w:t>
      </w:r>
      <w:r w:rsidRPr="00D125BA">
        <w:rPr>
          <w:sz w:val="16"/>
        </w:rPr>
        <w:t xml:space="preserve"> nuclear weapons </w:t>
      </w:r>
      <w:r w:rsidRPr="00D125BA">
        <w:rPr>
          <w:rStyle w:val="TitleChar"/>
        </w:rPr>
        <w:t>projects</w:t>
      </w:r>
      <w:r w:rsidRPr="00D125BA">
        <w:rPr>
          <w:sz w:val="16"/>
        </w:rPr>
        <w:t xml:space="preserve">—meaning determined efforts to build a bomb, not just tentative exploratory forays.21 </w:t>
      </w:r>
      <w:r w:rsidRPr="00D125BA">
        <w:rPr>
          <w:rStyle w:val="TitleChar"/>
        </w:rPr>
        <w:t>Of those 17 cases, all seven of the projects</w:t>
      </w:r>
      <w:r w:rsidRPr="00D125BA">
        <w:rPr>
          <w:sz w:val="16"/>
        </w:rPr>
        <w:t xml:space="preserve"> that were </w:t>
      </w:r>
      <w:r w:rsidRPr="00D125BA">
        <w:rPr>
          <w:rStyle w:val="TitleChar"/>
        </w:rPr>
        <w:t>launched</w:t>
      </w:r>
      <w:r w:rsidRPr="00D125BA">
        <w:rPr>
          <w:sz w:val="16"/>
        </w:rPr>
        <w:t xml:space="preserve"> in earnest </w:t>
      </w:r>
      <w:r w:rsidRPr="00D125BA">
        <w:rPr>
          <w:rStyle w:val="TitleChar"/>
        </w:rPr>
        <w:t>before 1970 succeeded</w:t>
      </w:r>
      <w:r w:rsidRPr="00D125BA">
        <w:rPr>
          <w:sz w:val="16"/>
        </w:rPr>
        <w:t xml:space="preserve">.22 Their average time to the first nuclear test (or in the case of Israel, the direct induction of operational weapons without a test) was about 7 years. By contrast, </w:t>
      </w:r>
      <w:r w:rsidRPr="00D125BA">
        <w:rPr>
          <w:rStyle w:val="TitleChar"/>
        </w:rPr>
        <w:t>only three of the ten</w:t>
      </w:r>
      <w:r w:rsidRPr="00D125BA">
        <w:rPr>
          <w:sz w:val="16"/>
        </w:rPr>
        <w:t xml:space="preserve"> dedicated nuclear weapons projects </w:t>
      </w:r>
      <w:r w:rsidRPr="00D125BA">
        <w:rPr>
          <w:rStyle w:val="TitleChar"/>
        </w:rPr>
        <w:t>that were launched since 1970 have succeeded.</w:t>
      </w:r>
      <w:r w:rsidRPr="00D125BA">
        <w:rPr>
          <w:sz w:val="16"/>
        </w:rPr>
        <w:t xml:space="preserve">23 </w:t>
      </w:r>
      <w:proofErr w:type="gramStart"/>
      <w:r w:rsidRPr="00D125BA">
        <w:rPr>
          <w:rStyle w:val="TitleChar"/>
        </w:rPr>
        <w:t>And</w:t>
      </w:r>
      <w:proofErr w:type="gramEnd"/>
      <w:r w:rsidRPr="00D125BA">
        <w:rPr>
          <w:rStyle w:val="TitleChar"/>
        </w:rPr>
        <w:t xml:space="preserve"> even</w:t>
      </w:r>
      <w:r w:rsidRPr="00D125BA">
        <w:rPr>
          <w:sz w:val="16"/>
        </w:rPr>
        <w:t xml:space="preserve"> those ultimately </w:t>
      </w:r>
      <w:r w:rsidRPr="00D125BA">
        <w:rPr>
          <w:rStyle w:val="TitleChar"/>
        </w:rPr>
        <w:t>successful cases needed about 17 years on average to do so.</w:t>
      </w:r>
      <w:r w:rsidRPr="00D125BA">
        <w:rPr>
          <w:sz w:val="16"/>
        </w:rPr>
        <w:t xml:space="preserve"> That is, they needed a full decade longer than the earlier group. Perhaps </w:t>
      </w:r>
      <w:r w:rsidRPr="00D125BA">
        <w:rPr>
          <w:rStyle w:val="TitleChar"/>
        </w:rPr>
        <w:t>the most important reason for this slowdown has been</w:t>
      </w:r>
      <w:r w:rsidRPr="00D125BA">
        <w:rPr>
          <w:sz w:val="16"/>
        </w:rPr>
        <w:t xml:space="preserve"> the </w:t>
      </w:r>
      <w:r w:rsidRPr="00EC6784">
        <w:rPr>
          <w:rStyle w:val="TitleChar"/>
        </w:rPr>
        <w:t>poor management</w:t>
      </w:r>
      <w:r w:rsidRPr="00D125BA">
        <w:rPr>
          <w:rStyle w:val="TitleChar"/>
        </w:rPr>
        <w:t xml:space="preserve"> of</w:t>
      </w:r>
      <w:r w:rsidRPr="00D125BA">
        <w:rPr>
          <w:sz w:val="16"/>
        </w:rPr>
        <w:t xml:space="preserve"> the more recent </w:t>
      </w:r>
      <w:r w:rsidRPr="00D125BA">
        <w:rPr>
          <w:rStyle w:val="TitleChar"/>
        </w:rPr>
        <w:t>projects.</w:t>
      </w:r>
      <w:r>
        <w:rPr>
          <w:rStyle w:val="TitleChar"/>
        </w:rPr>
        <w:t xml:space="preserve"> </w:t>
      </w:r>
      <w:r w:rsidRPr="00D125BA">
        <w:rPr>
          <w:rStyle w:val="TitleChar"/>
        </w:rPr>
        <w:t>A good example</w:t>
      </w:r>
      <w:r w:rsidRPr="00D125BA">
        <w:rPr>
          <w:sz w:val="16"/>
        </w:rPr>
        <w:t xml:space="preserve"> of the contemporary reality </w:t>
      </w:r>
      <w:r w:rsidRPr="00D125BA">
        <w:rPr>
          <w:rStyle w:val="TitleChar"/>
        </w:rPr>
        <w:t>of dysfunctional nuclear weapons projects is North Korea.</w:t>
      </w:r>
      <w:r w:rsidRPr="00D125BA">
        <w:rPr>
          <w:sz w:val="16"/>
        </w:rPr>
        <w:t xml:space="preserve"> Claims that North Korea is motivated to build the bomb because of its parlous security and economic conditions since the demise of the Soviet Union may have some validity. But, thanks to the opening of the archives of Pyongyang’s erstwhile East European allies, we now know that </w:t>
      </w:r>
      <w:r w:rsidRPr="00D125BA">
        <w:rPr>
          <w:rStyle w:val="TitleChar"/>
        </w:rPr>
        <w:t>its pursuit of nuclear weapons</w:t>
      </w:r>
      <w:r w:rsidRPr="00D125BA">
        <w:rPr>
          <w:sz w:val="16"/>
        </w:rPr>
        <w:t xml:space="preserve"> actually </w:t>
      </w:r>
      <w:r w:rsidRPr="00D125BA">
        <w:rPr>
          <w:rStyle w:val="TitleChar"/>
        </w:rPr>
        <w:t>dates</w:t>
      </w:r>
      <w:r w:rsidRPr="00D125BA">
        <w:rPr>
          <w:sz w:val="16"/>
        </w:rPr>
        <w:t xml:space="preserve"> all the way </w:t>
      </w:r>
      <w:r w:rsidRPr="00D125BA">
        <w:rPr>
          <w:rStyle w:val="TitleChar"/>
        </w:rPr>
        <w:t>back to the</w:t>
      </w:r>
      <w:r w:rsidRPr="00D125BA">
        <w:rPr>
          <w:sz w:val="16"/>
        </w:rPr>
        <w:t xml:space="preserve"> 19</w:t>
      </w:r>
      <w:r w:rsidRPr="00D125BA">
        <w:rPr>
          <w:rStyle w:val="TitleChar"/>
        </w:rPr>
        <w:t>60s</w:t>
      </w:r>
      <w:r w:rsidRPr="00D125BA">
        <w:rPr>
          <w:sz w:val="16"/>
        </w:rPr>
        <w:t xml:space="preserve"> and ramped up greatly in the early 1980s, while the Cold War was still going strong.24 Therefore, the end of the Cold War can at most be said to have reinforced the already strong nuclear determination of the Kim family regime.25 </w:t>
      </w:r>
      <w:r w:rsidRPr="00D125BA">
        <w:rPr>
          <w:rStyle w:val="TitleChar"/>
        </w:rPr>
        <w:t>The fact that North Korea has been trying</w:t>
      </w:r>
      <w:r w:rsidRPr="00D125BA">
        <w:rPr>
          <w:sz w:val="16"/>
        </w:rPr>
        <w:t xml:space="preserve"> for the bomb </w:t>
      </w:r>
      <w:r w:rsidRPr="00D125BA">
        <w:rPr>
          <w:rStyle w:val="TitleChar"/>
        </w:rPr>
        <w:t>for such a long time</w:t>
      </w:r>
      <w:r w:rsidRPr="00D125BA">
        <w:rPr>
          <w:sz w:val="16"/>
        </w:rPr>
        <w:t xml:space="preserve">, </w:t>
      </w:r>
      <w:r w:rsidRPr="00D125BA">
        <w:rPr>
          <w:rStyle w:val="TitleChar"/>
        </w:rPr>
        <w:t>and</w:t>
      </w:r>
      <w:r w:rsidRPr="00D125BA">
        <w:rPr>
          <w:sz w:val="16"/>
        </w:rPr>
        <w:t xml:space="preserve"> yet to the best of our knowledge </w:t>
      </w:r>
      <w:r w:rsidRPr="00D125BA">
        <w:rPr>
          <w:rStyle w:val="TitleChar"/>
        </w:rPr>
        <w:t>still lacks an operational nuclear arsena</w:t>
      </w:r>
      <w:r w:rsidRPr="00D125BA">
        <w:rPr>
          <w:sz w:val="16"/>
        </w:rPr>
        <w:t xml:space="preserve">l, </w:t>
      </w:r>
      <w:r w:rsidRPr="00D125BA">
        <w:rPr>
          <w:rStyle w:val="TitleChar"/>
        </w:rPr>
        <w:t>is striking evidence of the inefficiency of its nuclear program.</w:t>
      </w:r>
      <w:r w:rsidRPr="00D125BA">
        <w:rPr>
          <w:sz w:val="16"/>
        </w:rPr>
        <w:t xml:space="preserve">26 Indeed, </w:t>
      </w:r>
      <w:r w:rsidRPr="00D125BA">
        <w:rPr>
          <w:rStyle w:val="TitleChar"/>
        </w:rPr>
        <w:t>the more North Korea has tried to show off its</w:t>
      </w:r>
      <w:r w:rsidRPr="00D125BA">
        <w:rPr>
          <w:sz w:val="16"/>
        </w:rPr>
        <w:t xml:space="preserve"> nuclear and missile </w:t>
      </w:r>
      <w:r w:rsidRPr="00D125BA">
        <w:rPr>
          <w:rStyle w:val="TitleChar"/>
        </w:rPr>
        <w:t>capabilities</w:t>
      </w:r>
      <w:r w:rsidRPr="00D125BA">
        <w:rPr>
          <w:sz w:val="16"/>
        </w:rPr>
        <w:t xml:space="preserve"> in recent years, </w:t>
      </w:r>
      <w:r w:rsidRPr="00D125BA">
        <w:rPr>
          <w:rStyle w:val="TitleChar"/>
        </w:rPr>
        <w:t>the less impressive those capabilities have appeared</w:t>
      </w:r>
      <w:r w:rsidRPr="00D125BA">
        <w:rPr>
          <w:sz w:val="16"/>
        </w:rPr>
        <w:t xml:space="preserve">, </w:t>
      </w:r>
      <w:r w:rsidRPr="00D125BA">
        <w:rPr>
          <w:rStyle w:val="TitleChar"/>
        </w:rPr>
        <w:t>and</w:t>
      </w:r>
      <w:r w:rsidRPr="00D125BA">
        <w:rPr>
          <w:sz w:val="16"/>
        </w:rPr>
        <w:t xml:space="preserve"> therefore </w:t>
      </w:r>
      <w:r w:rsidRPr="00D125BA">
        <w:rPr>
          <w:rStyle w:val="TitleChar"/>
        </w:rPr>
        <w:t>the less successful</w:t>
      </w:r>
      <w:r w:rsidRPr="00D125BA">
        <w:rPr>
          <w:sz w:val="16"/>
        </w:rPr>
        <w:t xml:space="preserve"> Pyongyang’s </w:t>
      </w:r>
      <w:r w:rsidRPr="00D125BA">
        <w:rPr>
          <w:rStyle w:val="TitleChar"/>
        </w:rPr>
        <w:t>attempts at nuclear blackmail have become.</w:t>
      </w:r>
      <w:r w:rsidRPr="00D125BA">
        <w:rPr>
          <w:sz w:val="16"/>
        </w:rPr>
        <w:t>27</w:t>
      </w:r>
      <w:r>
        <w:rPr>
          <w:sz w:val="16"/>
        </w:rPr>
        <w:t xml:space="preserve"> </w:t>
      </w:r>
      <w:r w:rsidRPr="00D125BA">
        <w:rPr>
          <w:rStyle w:val="TitleChar"/>
        </w:rPr>
        <w:t>Third</w:t>
      </w:r>
      <w:r w:rsidRPr="00D125BA">
        <w:rPr>
          <w:sz w:val="16"/>
        </w:rPr>
        <w:t xml:space="preserve">, </w:t>
      </w:r>
      <w:r w:rsidRPr="00D125BA">
        <w:rPr>
          <w:rStyle w:val="TitleChar"/>
        </w:rPr>
        <w:t>keep</w:t>
      </w:r>
      <w:r w:rsidRPr="00D125BA">
        <w:rPr>
          <w:sz w:val="16"/>
        </w:rPr>
        <w:t xml:space="preserve"> clearly </w:t>
      </w:r>
      <w:r w:rsidRPr="00D125BA">
        <w:rPr>
          <w:rStyle w:val="TitleChar"/>
        </w:rPr>
        <w:t>in mind the</w:t>
      </w:r>
      <w:r w:rsidRPr="00D125BA">
        <w:rPr>
          <w:sz w:val="16"/>
        </w:rPr>
        <w:t xml:space="preserve"> crucial </w:t>
      </w:r>
      <w:r w:rsidRPr="00D125BA">
        <w:rPr>
          <w:rStyle w:val="TitleChar"/>
        </w:rPr>
        <w:t>difference between</w:t>
      </w:r>
      <w:r w:rsidRPr="00D125BA">
        <w:rPr>
          <w:sz w:val="16"/>
        </w:rPr>
        <w:t xml:space="preserve"> a so-called ‘‘nuclear </w:t>
      </w:r>
      <w:r w:rsidRPr="00D125BA">
        <w:rPr>
          <w:rStyle w:val="TitleChar"/>
        </w:rPr>
        <w:t>breakout capacity</w:t>
      </w:r>
      <w:r w:rsidRPr="00D125BA">
        <w:rPr>
          <w:sz w:val="16"/>
        </w:rPr>
        <w:t xml:space="preserve">’’ </w:t>
      </w:r>
      <w:r w:rsidRPr="00D125BA">
        <w:rPr>
          <w:rStyle w:val="TitleChar"/>
        </w:rPr>
        <w:t>and an actual</w:t>
      </w:r>
      <w:r w:rsidRPr="00D125BA">
        <w:rPr>
          <w:sz w:val="16"/>
        </w:rPr>
        <w:t xml:space="preserve"> nuclear weapons </w:t>
      </w:r>
      <w:r w:rsidRPr="00D125BA">
        <w:rPr>
          <w:rStyle w:val="TitleChar"/>
        </w:rPr>
        <w:t>arsenal. The former may be a worry, but only the latter is a threat</w:t>
      </w:r>
      <w:r w:rsidRPr="00D125BA">
        <w:rPr>
          <w:sz w:val="16"/>
        </w:rPr>
        <w:t xml:space="preserve">—and, </w:t>
      </w:r>
      <w:r w:rsidRPr="00D125BA">
        <w:rPr>
          <w:rStyle w:val="TitleChar"/>
        </w:rPr>
        <w:t>for political and technical reasons</w:t>
      </w:r>
      <w:r w:rsidRPr="00D125BA">
        <w:rPr>
          <w:sz w:val="16"/>
        </w:rPr>
        <w:t xml:space="preserve">, </w:t>
      </w:r>
      <w:r w:rsidRPr="00D125BA">
        <w:rPr>
          <w:rStyle w:val="TitleChar"/>
        </w:rPr>
        <w:t xml:space="preserve">it </w:t>
      </w:r>
      <w:r w:rsidRPr="00EC6784">
        <w:rPr>
          <w:rStyle w:val="TitleChar"/>
        </w:rPr>
        <w:t>is very hard</w:t>
      </w:r>
      <w:r w:rsidRPr="00D125BA">
        <w:rPr>
          <w:sz w:val="16"/>
        </w:rPr>
        <w:t xml:space="preserve"> for most states </w:t>
      </w:r>
      <w:r w:rsidRPr="00D125BA">
        <w:rPr>
          <w:rStyle w:val="TitleChar"/>
        </w:rPr>
        <w:t>to jump suddenly from a notional breakout</w:t>
      </w:r>
      <w:r w:rsidRPr="00D125BA">
        <w:rPr>
          <w:sz w:val="16"/>
        </w:rPr>
        <w:t xml:space="preserve"> ‘‘</w:t>
      </w:r>
      <w:r w:rsidRPr="00D125BA">
        <w:rPr>
          <w:rStyle w:val="TitleChar"/>
        </w:rPr>
        <w:t>capacity</w:t>
      </w:r>
      <w:r w:rsidRPr="00D125BA">
        <w:rPr>
          <w:sz w:val="16"/>
        </w:rPr>
        <w:t xml:space="preserve">’’ </w:t>
      </w:r>
      <w:r w:rsidRPr="00D125BA">
        <w:rPr>
          <w:rStyle w:val="TitleChar"/>
        </w:rPr>
        <w:t xml:space="preserve">to </w:t>
      </w:r>
      <w:r w:rsidRPr="00EC6784">
        <w:rPr>
          <w:rStyle w:val="TitleChar"/>
        </w:rPr>
        <w:t>an actual breakout.</w:t>
      </w:r>
      <w:r w:rsidRPr="00D125BA">
        <w:rPr>
          <w:sz w:val="16"/>
        </w:rPr>
        <w:t xml:space="preserve"> This point is particularly relevant to the current debate over what to do about Iran’s problematic nuclear program.28 There is a crucial difference between setting a red line of ‘‘no Iranian nuclear weapon,’’ which has been done by US president Barack Obama, and setting a red line of ‘‘</w:t>
      </w:r>
      <w:r w:rsidRPr="00D125BA">
        <w:rPr>
          <w:rStyle w:val="TitleChar"/>
        </w:rPr>
        <w:t>no</w:t>
      </w:r>
      <w:r w:rsidRPr="00D125BA">
        <w:rPr>
          <w:sz w:val="16"/>
        </w:rPr>
        <w:t xml:space="preserve"> Iranian </w:t>
      </w:r>
      <w:r w:rsidRPr="00D125BA">
        <w:rPr>
          <w:rStyle w:val="TitleChar"/>
        </w:rPr>
        <w:t>nuclear weapons capability</w:t>
      </w:r>
      <w:r w:rsidRPr="00D125BA">
        <w:rPr>
          <w:sz w:val="16"/>
        </w:rPr>
        <w:t xml:space="preserve">,’’ which has been done by Israeli prime minister Benjamin Netanyahu. The Netanyahu </w:t>
      </w:r>
      <w:r w:rsidRPr="00D125BA">
        <w:rPr>
          <w:rStyle w:val="TitleChar"/>
        </w:rPr>
        <w:t>stance assumes that the acquisition of</w:t>
      </w:r>
      <w:r w:rsidRPr="00D125BA">
        <w:rPr>
          <w:sz w:val="16"/>
        </w:rPr>
        <w:t xml:space="preserve"> a certain number of kilograms of </w:t>
      </w:r>
      <w:r w:rsidRPr="00D125BA">
        <w:rPr>
          <w:rStyle w:val="TitleChar"/>
        </w:rPr>
        <w:t>highly enriched uranium is</w:t>
      </w:r>
      <w:r w:rsidRPr="00D125BA">
        <w:rPr>
          <w:sz w:val="16"/>
        </w:rPr>
        <w:t xml:space="preserve"> essentially </w:t>
      </w:r>
      <w:r w:rsidRPr="00D125BA">
        <w:rPr>
          <w:rStyle w:val="TitleChar"/>
        </w:rPr>
        <w:t>equivalent to a bomb</w:t>
      </w:r>
      <w:r w:rsidRPr="00D125BA">
        <w:rPr>
          <w:sz w:val="16"/>
        </w:rPr>
        <w:t xml:space="preserve">, since the engineers tell us that an explosive nuclear test is not strictly technically necessary in order to obtain a workable nuclear weapon. Netanyahu is therefore worried that Iran could break out of the NPT and build a bomb without anyone knowing. The Netanyahu point of </w:t>
      </w:r>
      <w:r w:rsidRPr="00D125BA">
        <w:rPr>
          <w:sz w:val="16"/>
        </w:rPr>
        <w:lastRenderedPageBreak/>
        <w:t xml:space="preserve">view is supported by the historical case of Israel itself, which built an operational nuclear arsenal in secret without conducting a nuclear test.29 </w:t>
      </w:r>
      <w:proofErr w:type="gramStart"/>
      <w:r w:rsidRPr="00D125BA">
        <w:rPr>
          <w:sz w:val="16"/>
        </w:rPr>
        <w:t>But</w:t>
      </w:r>
      <w:proofErr w:type="gramEnd"/>
      <w:r w:rsidRPr="00D125BA">
        <w:rPr>
          <w:sz w:val="16"/>
        </w:rPr>
        <w:t xml:space="preserve"> a political science </w:t>
      </w:r>
      <w:r w:rsidRPr="00D125BA">
        <w:rPr>
          <w:rStyle w:val="TitleChar"/>
        </w:rPr>
        <w:t>analysis supports</w:t>
      </w:r>
      <w:r w:rsidRPr="00D125BA">
        <w:rPr>
          <w:sz w:val="16"/>
        </w:rPr>
        <w:t xml:space="preserve"> Obama’s position over Netanyahu’s in the case of Iran. Not only is </w:t>
      </w:r>
      <w:r w:rsidRPr="00D125BA">
        <w:rPr>
          <w:rStyle w:val="TitleChar"/>
        </w:rPr>
        <w:t>the typical global historical pattern to test first and induct second</w:t>
      </w:r>
      <w:r w:rsidRPr="00D125BA">
        <w:rPr>
          <w:sz w:val="16"/>
        </w:rPr>
        <w:t xml:space="preserve">, but also Iran and Israel are very dissimilar cases, with different external and internal political challenges. The key factors that led Israel to produce its unique arsenal of untested but fully operational nuclear bombs are not present in the case of Iran. In addition, Iran’s empirical record of ballistic missile testing </w:t>
      </w:r>
      <w:proofErr w:type="spellStart"/>
      <w:r w:rsidRPr="00D125BA">
        <w:rPr>
          <w:sz w:val="16"/>
        </w:rPr>
        <w:t>behaviour</w:t>
      </w:r>
      <w:proofErr w:type="spellEnd"/>
      <w:r w:rsidRPr="00D125BA">
        <w:rPr>
          <w:sz w:val="16"/>
        </w:rPr>
        <w:t xml:space="preserve"> provides yet more evidence against the idea that Iran may be gravitating toward the Israeli model.30 Since the present Iranian nuclear capability cannot be legitimately seen as equivalent to an Iranian nuclear threat, </w:t>
      </w:r>
      <w:r w:rsidRPr="00D125BA">
        <w:rPr>
          <w:rStyle w:val="TitleChar"/>
        </w:rPr>
        <w:t xml:space="preserve">the USA and its allies </w:t>
      </w:r>
      <w:r w:rsidRPr="00EC6784">
        <w:rPr>
          <w:rStyle w:val="TitleChar"/>
        </w:rPr>
        <w:t>should reject calls for ‘‘pre-emptive’’</w:t>
      </w:r>
      <w:r w:rsidRPr="00D125BA">
        <w:rPr>
          <w:sz w:val="16"/>
        </w:rPr>
        <w:t xml:space="preserve"> </w:t>
      </w:r>
      <w:r w:rsidRPr="00D125BA">
        <w:rPr>
          <w:rStyle w:val="TitleChar"/>
        </w:rPr>
        <w:t>strikes</w:t>
      </w:r>
      <w:r w:rsidRPr="00D125BA">
        <w:rPr>
          <w:sz w:val="16"/>
        </w:rPr>
        <w:t xml:space="preserve"> in this case. </w:t>
      </w:r>
      <w:r w:rsidRPr="00D125BA">
        <w:rPr>
          <w:rStyle w:val="TitleChar"/>
        </w:rPr>
        <w:t>The world still has substantial time to work out a diplomatic solution</w:t>
      </w:r>
      <w:r w:rsidRPr="00D125BA">
        <w:rPr>
          <w:sz w:val="16"/>
        </w:rPr>
        <w:t xml:space="preserve"> to the long-running Iranian nuclear crisis.</w:t>
      </w:r>
      <w:r>
        <w:rPr>
          <w:sz w:val="16"/>
        </w:rPr>
        <w:t xml:space="preserve"> </w:t>
      </w:r>
      <w:r w:rsidRPr="00D125BA">
        <w:rPr>
          <w:sz w:val="16"/>
        </w:rPr>
        <w:t xml:space="preserve">In conclusion, </w:t>
      </w:r>
      <w:r w:rsidRPr="00D125BA">
        <w:rPr>
          <w:rStyle w:val="TitleChar"/>
        </w:rPr>
        <w:t>nuclear proliferation is a serious issue</w:t>
      </w:r>
      <w:r w:rsidRPr="00D125BA">
        <w:rPr>
          <w:sz w:val="16"/>
        </w:rPr>
        <w:t xml:space="preserve"> for the international community, </w:t>
      </w:r>
      <w:r w:rsidRPr="00D125BA">
        <w:rPr>
          <w:rStyle w:val="TitleChar"/>
        </w:rPr>
        <w:t xml:space="preserve">but there </w:t>
      </w:r>
      <w:r w:rsidRPr="00EC6784">
        <w:rPr>
          <w:rStyle w:val="TitleChar"/>
        </w:rPr>
        <w:t xml:space="preserve">is no cause for panic. </w:t>
      </w:r>
      <w:r w:rsidRPr="00D125BA">
        <w:rPr>
          <w:sz w:val="16"/>
        </w:rPr>
        <w:t xml:space="preserve">Moreover, </w:t>
      </w:r>
      <w:r w:rsidRPr="00D125BA">
        <w:rPr>
          <w:rStyle w:val="TitleChar"/>
        </w:rPr>
        <w:t xml:space="preserve">unjustified and exaggerated fears of the proliferation threat lead </w:t>
      </w:r>
      <w:r w:rsidRPr="00EC6784">
        <w:rPr>
          <w:rStyle w:val="TitleChar"/>
        </w:rPr>
        <w:t>to bad policy</w:t>
      </w:r>
      <w:r w:rsidRPr="00D125BA">
        <w:rPr>
          <w:sz w:val="16"/>
        </w:rPr>
        <w:t xml:space="preserve">, </w:t>
      </w:r>
      <w:r w:rsidRPr="00D125BA">
        <w:rPr>
          <w:rStyle w:val="TitleChar"/>
        </w:rPr>
        <w:t>as demonstrated by the</w:t>
      </w:r>
      <w:r w:rsidRPr="00D125BA">
        <w:rPr>
          <w:sz w:val="16"/>
        </w:rPr>
        <w:t xml:space="preserve"> unnecessary and tragic </w:t>
      </w:r>
      <w:r w:rsidRPr="00D125BA">
        <w:rPr>
          <w:rStyle w:val="TitleChar"/>
        </w:rPr>
        <w:t>Iraq war.</w:t>
      </w:r>
      <w:r w:rsidRPr="00D125BA">
        <w:rPr>
          <w:sz w:val="16"/>
        </w:rPr>
        <w:t xml:space="preserve">31 </w:t>
      </w:r>
      <w:proofErr w:type="gramStart"/>
      <w:r w:rsidRPr="00D125BA">
        <w:rPr>
          <w:rStyle w:val="TitleChar"/>
        </w:rPr>
        <w:t>If</w:t>
      </w:r>
      <w:proofErr w:type="gramEnd"/>
      <w:r w:rsidRPr="00D125BA">
        <w:rPr>
          <w:rStyle w:val="TitleChar"/>
        </w:rPr>
        <w:t xml:space="preserve"> we </w:t>
      </w:r>
      <w:r w:rsidRPr="00EC6784">
        <w:rPr>
          <w:rStyle w:val="TitleChar"/>
        </w:rPr>
        <w:t>can right-size our perception of the threat, we will have much more success in achieving the non-proliferation results</w:t>
      </w:r>
      <w:r w:rsidRPr="00D125BA">
        <w:rPr>
          <w:rStyle w:val="TitleChar"/>
        </w:rPr>
        <w:t xml:space="preserve"> we want</w:t>
      </w:r>
      <w:r w:rsidRPr="00D125BA">
        <w:rPr>
          <w:sz w:val="16"/>
        </w:rPr>
        <w:t xml:space="preserve">, at a price we </w:t>
      </w:r>
      <w:r w:rsidRPr="00EC6784">
        <w:rPr>
          <w:sz w:val="16"/>
        </w:rPr>
        <w:t>can afford.</w:t>
      </w:r>
    </w:p>
    <w:p w:rsidR="007C1E2B" w:rsidRPr="00EC6784" w:rsidRDefault="007C1E2B" w:rsidP="007C1E2B">
      <w:pPr>
        <w:pStyle w:val="Heading3"/>
      </w:pPr>
      <w:r w:rsidRPr="00EC6784">
        <w:lastRenderedPageBreak/>
        <w:t xml:space="preserve">Ext AT – Prolif </w:t>
      </w:r>
    </w:p>
    <w:p w:rsidR="007C1E2B" w:rsidRPr="00EC6784" w:rsidRDefault="007C1E2B" w:rsidP="005A68F4">
      <w:pPr>
        <w:pStyle w:val="Heading4"/>
      </w:pPr>
      <w:r w:rsidRPr="00EC6784">
        <w:t>No widespread prolif</w:t>
      </w:r>
    </w:p>
    <w:p w:rsidR="007C1E2B" w:rsidRPr="00EC6784" w:rsidRDefault="007C1E2B" w:rsidP="007C1E2B">
      <w:r w:rsidRPr="00EC6784">
        <w:rPr>
          <w:rStyle w:val="Style13ptBold"/>
        </w:rPr>
        <w:t>Hymans 12</w:t>
      </w:r>
      <w:r w:rsidRPr="00EC6784">
        <w:t xml:space="preserve">—Jacques E. C. Hymans is Associate Professor of IR at USC [April 16, 2012, “North Korea's Lessons for (Not) Building an Atomic Bomb,” </w:t>
      </w:r>
      <w:r w:rsidRPr="00EC6784">
        <w:rPr>
          <w:i/>
        </w:rPr>
        <w:t>Foreign Affairs</w:t>
      </w:r>
      <w:r w:rsidRPr="00EC6784">
        <w:t>, http://www.foreignaffairs.com/articles/137408/jacques-e-c-hymans/north-koreas-lessons-for-not-building-an-atomic-bomb?page=show]</w:t>
      </w:r>
    </w:p>
    <w:p w:rsidR="007C1E2B" w:rsidRPr="00EC6784" w:rsidRDefault="007C1E2B" w:rsidP="007C1E2B">
      <w:pPr>
        <w:rPr>
          <w:sz w:val="16"/>
        </w:rPr>
      </w:pPr>
      <w:r w:rsidRPr="00EC6784">
        <w:rPr>
          <w:rStyle w:val="TitleChar"/>
        </w:rPr>
        <w:t>Washington's miscalculation is</w:t>
      </w:r>
      <w:r w:rsidRPr="00EC6784">
        <w:rPr>
          <w:sz w:val="16"/>
        </w:rPr>
        <w:t xml:space="preserve"> not just a product of the difficulties of seeing inside the Hermit Kingdom. It is also </w:t>
      </w:r>
      <w:r w:rsidRPr="00EC6784">
        <w:rPr>
          <w:rStyle w:val="TitleChar"/>
        </w:rPr>
        <w:t>a result of the broader tendency to overestimate the pace of global proliferation.</w:t>
      </w:r>
      <w:r w:rsidRPr="00EC6784">
        <w:rPr>
          <w:sz w:val="16"/>
        </w:rPr>
        <w:t xml:space="preserve"> </w:t>
      </w:r>
      <w:r w:rsidRPr="00EC6784">
        <w:rPr>
          <w:rStyle w:val="TitleChar"/>
        </w:rPr>
        <w:t>For decades</w:t>
      </w:r>
      <w:r w:rsidRPr="00EC6784">
        <w:rPr>
          <w:sz w:val="16"/>
        </w:rPr>
        <w:t xml:space="preserve">, Very Serious </w:t>
      </w:r>
      <w:r w:rsidRPr="00EC6784">
        <w:rPr>
          <w:rStyle w:val="TitleChar"/>
        </w:rPr>
        <w:t>People have predicted</w:t>
      </w:r>
      <w:r w:rsidRPr="00EC6784">
        <w:rPr>
          <w:sz w:val="16"/>
        </w:rPr>
        <w:t xml:space="preserve"> that strategic </w:t>
      </w:r>
      <w:r w:rsidRPr="00EC6784">
        <w:rPr>
          <w:rStyle w:val="TitleChar"/>
        </w:rPr>
        <w:t>weapons are about to spread to every corner of the earth. Such warnings have routinely proved wrong</w:t>
      </w:r>
      <w:r w:rsidRPr="00EC6784">
        <w:rPr>
          <w:sz w:val="16"/>
        </w:rPr>
        <w:t xml:space="preserve"> -- for instance, the intelligence assessments that led to the 2003 invasion of Iraq -- </w:t>
      </w:r>
      <w:r w:rsidRPr="00EC6784">
        <w:rPr>
          <w:rStyle w:val="TitleChar"/>
        </w:rPr>
        <w:t xml:space="preserve">but they continue to be issued. In reality, despite the diffusion of the relevant technology and the knowledge for building nuclear weapons, the world has been experiencing a </w:t>
      </w:r>
      <w:r w:rsidRPr="00EC6784">
        <w:rPr>
          <w:rStyle w:val="Emphasis"/>
        </w:rPr>
        <w:t>great proliferation slowdown</w:t>
      </w:r>
      <w:r w:rsidRPr="00EC6784">
        <w:rPr>
          <w:rStyle w:val="TitleChar"/>
        </w:rPr>
        <w:t>.</w:t>
      </w:r>
      <w:r w:rsidRPr="00EC6784">
        <w:rPr>
          <w:sz w:val="16"/>
        </w:rPr>
        <w:t xml:space="preserve"> </w:t>
      </w:r>
      <w:r w:rsidRPr="00EC6784">
        <w:rPr>
          <w:rStyle w:val="TitleChar"/>
        </w:rPr>
        <w:t>Nuclear weapons programs</w:t>
      </w:r>
      <w:r w:rsidRPr="00EC6784">
        <w:rPr>
          <w:sz w:val="16"/>
        </w:rPr>
        <w:t xml:space="preserve"> around the world </w:t>
      </w:r>
      <w:r w:rsidRPr="00EC6784">
        <w:rPr>
          <w:rStyle w:val="TitleChar"/>
        </w:rPr>
        <w:t>are taking much longer to get off the ground -- and their failure rate is much higher</w:t>
      </w:r>
      <w:r w:rsidRPr="00EC6784">
        <w:rPr>
          <w:sz w:val="16"/>
        </w:rPr>
        <w:t xml:space="preserve"> -- than they did during the first 25 years of the nuclear age.</w:t>
      </w:r>
    </w:p>
    <w:p w:rsidR="007C1E2B" w:rsidRPr="00EC6784" w:rsidRDefault="007C1E2B" w:rsidP="007C1E2B">
      <w:pPr>
        <w:rPr>
          <w:sz w:val="16"/>
        </w:rPr>
      </w:pPr>
      <w:r w:rsidRPr="00EC6784">
        <w:rPr>
          <w:sz w:val="16"/>
        </w:rPr>
        <w:t xml:space="preserve">As I explain in my article "Botching the Bomb" in the upcoming issue of Foreign Affairs, </w:t>
      </w:r>
      <w:r w:rsidRPr="00EC6784">
        <w:rPr>
          <w:rStyle w:val="TitleChar"/>
        </w:rPr>
        <w:t>the key reason</w:t>
      </w:r>
      <w:r w:rsidRPr="00EC6784">
        <w:rPr>
          <w:sz w:val="16"/>
        </w:rPr>
        <w:t xml:space="preserve"> for the great proliferation slowdown </w:t>
      </w:r>
      <w:r w:rsidRPr="00EC6784">
        <w:rPr>
          <w:rStyle w:val="TitleChar"/>
        </w:rPr>
        <w:t>is the absence of strong cultures of scientific professionalism in</w:t>
      </w:r>
      <w:r w:rsidRPr="00EC6784">
        <w:rPr>
          <w:sz w:val="16"/>
        </w:rPr>
        <w:t xml:space="preserve"> most of the recent crop of </w:t>
      </w:r>
      <w:r w:rsidRPr="00EC6784">
        <w:rPr>
          <w:rStyle w:val="TitleChar"/>
        </w:rPr>
        <w:t>would-be nuclear states, which</w:t>
      </w:r>
      <w:r w:rsidRPr="00EC6784">
        <w:rPr>
          <w:sz w:val="16"/>
        </w:rPr>
        <w:t xml:space="preserve"> in turn </w:t>
      </w:r>
      <w:r w:rsidRPr="00EC6784">
        <w:rPr>
          <w:rStyle w:val="TitleChar"/>
        </w:rPr>
        <w:t>is a consequence of their poorly built political institutions. In such dysfunctional states, the quality of technical workmanship is low, there is little coordination across different technical teams, and technical mistakes lead</w:t>
      </w:r>
      <w:r w:rsidRPr="00EC6784">
        <w:rPr>
          <w:sz w:val="16"/>
        </w:rPr>
        <w:t xml:space="preserve"> not to productive learning but instead </w:t>
      </w:r>
      <w:r w:rsidRPr="00EC6784">
        <w:rPr>
          <w:rStyle w:val="TitleChar"/>
        </w:rPr>
        <w:t>to finger-pointing and recrimination.</w:t>
      </w:r>
      <w:r w:rsidRPr="00EC6784">
        <w:rPr>
          <w:sz w:val="16"/>
        </w:rPr>
        <w:t xml:space="preserve"> </w:t>
      </w:r>
      <w:r w:rsidRPr="00EC6784">
        <w:rPr>
          <w:rStyle w:val="TitleChar"/>
        </w:rPr>
        <w:t xml:space="preserve">These problems are debilitating, and they </w:t>
      </w:r>
      <w:r w:rsidRPr="00EC6784">
        <w:rPr>
          <w:rStyle w:val="Emphasis"/>
        </w:rPr>
        <w:t>cannot be fixed</w:t>
      </w:r>
      <w:r w:rsidRPr="00EC6784">
        <w:rPr>
          <w:sz w:val="16"/>
        </w:rPr>
        <w:t xml:space="preserve"> simply by bringing in more imported parts through illicit supply networks. In short, as a struggling proliferator, North Korea has a lot of company.</w:t>
      </w:r>
    </w:p>
    <w:p w:rsidR="007C1E2B" w:rsidRPr="00EC6784" w:rsidRDefault="007C1E2B" w:rsidP="005A68F4">
      <w:pPr>
        <w:pStyle w:val="Heading4"/>
      </w:pPr>
      <w:r w:rsidRPr="00EC6784">
        <w:t>Prolif is super slow—empirics disprove their fear mongering.</w:t>
      </w:r>
    </w:p>
    <w:p w:rsidR="007C1E2B" w:rsidRPr="00EC6784" w:rsidRDefault="007C1E2B" w:rsidP="007C1E2B">
      <w:r w:rsidRPr="00EC6784">
        <w:rPr>
          <w:rStyle w:val="Style13ptBold"/>
        </w:rPr>
        <w:t>Hymans 12</w:t>
      </w:r>
      <w:r w:rsidRPr="00EC6784">
        <w:t xml:space="preserve">—Jacques E. C. Hymans is Associate Professor of IR at USC [May/June 2012, “Botching the Bomb,” </w:t>
      </w:r>
      <w:r w:rsidRPr="00EC6784">
        <w:rPr>
          <w:i/>
        </w:rPr>
        <w:t>Foreign Affairs</w:t>
      </w:r>
      <w:r w:rsidRPr="00EC6784">
        <w:t>, http://www.foreignaffairs.com/articles/137403/jacques-e-c-hymans/botching-the-bomb?page=show]</w:t>
      </w:r>
    </w:p>
    <w:p w:rsidR="007C1E2B" w:rsidRPr="00EC6784" w:rsidRDefault="007C1E2B" w:rsidP="007C1E2B">
      <w:pPr>
        <w:rPr>
          <w:sz w:val="16"/>
        </w:rPr>
      </w:pPr>
      <w:r w:rsidRPr="00EC6784">
        <w:rPr>
          <w:sz w:val="16"/>
        </w:rPr>
        <w:t xml:space="preserve">The chronic problem of </w:t>
      </w:r>
      <w:r w:rsidRPr="00EC6784">
        <w:rPr>
          <w:rStyle w:val="TitleChar"/>
        </w:rPr>
        <w:t>nuclear proliferation is</w:t>
      </w:r>
      <w:r w:rsidRPr="00EC6784">
        <w:rPr>
          <w:sz w:val="16"/>
        </w:rPr>
        <w:t xml:space="preserve"> once again </w:t>
      </w:r>
      <w:r w:rsidRPr="00EC6784">
        <w:rPr>
          <w:rStyle w:val="TitleChar"/>
        </w:rPr>
        <w:t xml:space="preserve">dominating the news. </w:t>
      </w:r>
      <w:r w:rsidRPr="00EC6784">
        <w:rPr>
          <w:sz w:val="16"/>
        </w:rPr>
        <w:t>A fierce debate has developed over how to respond to the threat posed by Iran's nuclear activities, which most experts believe are aimed at producing a nuclear weapon or at least the capacity to assemble one. In this debate, one side is pushing for a near-term military attack to damage or destroy Iran's nuclear program, and the other side is hoping that strict sanctions against the Islamic Republic will soften it up for a diplomatic solution. Both sides, however, share the underlying assumption that unless outside powers intervene in a dramatic fashion, it is inevitable that Iran will achieve its supposed nuclear goals very soon.</w:t>
      </w:r>
    </w:p>
    <w:p w:rsidR="007C1E2B" w:rsidRPr="00EC6784" w:rsidRDefault="007C1E2B" w:rsidP="007C1E2B">
      <w:pPr>
        <w:rPr>
          <w:sz w:val="16"/>
        </w:rPr>
      </w:pPr>
      <w:r w:rsidRPr="00EC6784">
        <w:rPr>
          <w:sz w:val="16"/>
        </w:rPr>
        <w:t xml:space="preserve">Yet there is another possibility. </w:t>
      </w:r>
      <w:r w:rsidRPr="00EC6784">
        <w:rPr>
          <w:rStyle w:val="TitleChar"/>
        </w:rPr>
        <w:t>The Iranians had to work for 25 years just to start accumulating uranium enriched to 20 percent, which is not even weapons grade. The slow pace of Iranian nuclear progress</w:t>
      </w:r>
      <w:r w:rsidRPr="00EC6784">
        <w:rPr>
          <w:sz w:val="16"/>
        </w:rPr>
        <w:t xml:space="preserve"> to date </w:t>
      </w:r>
      <w:r w:rsidRPr="00EC6784">
        <w:rPr>
          <w:rStyle w:val="TitleChar"/>
        </w:rPr>
        <w:t>strongly suggests</w:t>
      </w:r>
      <w:r w:rsidRPr="00EC6784">
        <w:rPr>
          <w:sz w:val="16"/>
        </w:rPr>
        <w:t xml:space="preserve"> that </w:t>
      </w:r>
      <w:r w:rsidRPr="00EC6784">
        <w:rPr>
          <w:rStyle w:val="TitleChar"/>
        </w:rPr>
        <w:t>Iran could</w:t>
      </w:r>
      <w:r w:rsidRPr="00EC6784">
        <w:rPr>
          <w:sz w:val="16"/>
        </w:rPr>
        <w:t xml:space="preserve"> still </w:t>
      </w:r>
      <w:r w:rsidRPr="00EC6784">
        <w:rPr>
          <w:rStyle w:val="TitleChar"/>
        </w:rPr>
        <w:t>need a</w:t>
      </w:r>
      <w:r w:rsidRPr="00EC6784">
        <w:rPr>
          <w:sz w:val="16"/>
        </w:rPr>
        <w:t xml:space="preserve"> very </w:t>
      </w:r>
      <w:r w:rsidRPr="00EC6784">
        <w:rPr>
          <w:rStyle w:val="TitleChar"/>
        </w:rPr>
        <w:t>long time to actually build a bomb</w:t>
      </w:r>
      <w:r w:rsidRPr="00EC6784">
        <w:rPr>
          <w:sz w:val="16"/>
        </w:rPr>
        <w:t xml:space="preserve"> -- or could even ultimately fail to do so. Indeed, </w:t>
      </w:r>
      <w:r w:rsidRPr="00EC6784">
        <w:rPr>
          <w:rStyle w:val="TitleChar"/>
        </w:rPr>
        <w:t>global trends in proliferation suggest</w:t>
      </w:r>
      <w:r w:rsidRPr="00EC6784">
        <w:rPr>
          <w:sz w:val="16"/>
        </w:rPr>
        <w:t xml:space="preserve"> that either of </w:t>
      </w:r>
      <w:r w:rsidRPr="00EC6784">
        <w:rPr>
          <w:rStyle w:val="TitleChar"/>
        </w:rPr>
        <w:t>those outcomes might be more likely than Iranian success</w:t>
      </w:r>
      <w:r w:rsidRPr="00EC6784">
        <w:rPr>
          <w:sz w:val="16"/>
        </w:rPr>
        <w:t xml:space="preserve"> in the near future. </w:t>
      </w:r>
      <w:r w:rsidRPr="00EC6784">
        <w:rPr>
          <w:rStyle w:val="TitleChar"/>
        </w:rPr>
        <w:t xml:space="preserve">Despite </w:t>
      </w:r>
      <w:r w:rsidRPr="00EC6784">
        <w:rPr>
          <w:rStyle w:val="Emphasis"/>
        </w:rPr>
        <w:t>regular warnings</w:t>
      </w:r>
      <w:r w:rsidRPr="00EC6784">
        <w:rPr>
          <w:rStyle w:val="TitleChar"/>
        </w:rPr>
        <w:t xml:space="preserve"> that proliferation is spinning out of control, the fact is that since the 1970s, there has been a </w:t>
      </w:r>
      <w:r w:rsidRPr="00EC6784">
        <w:rPr>
          <w:rStyle w:val="Emphasis"/>
        </w:rPr>
        <w:t>persistent slowdown</w:t>
      </w:r>
      <w:r w:rsidRPr="00EC6784">
        <w:rPr>
          <w:rStyle w:val="TitleChar"/>
        </w:rPr>
        <w:t xml:space="preserve"> in the pace of technical progress on nuclear weapons projects and an equally dramatic decline in their ultimate success rate</w:t>
      </w:r>
      <w:r w:rsidRPr="00EC6784">
        <w:rPr>
          <w:sz w:val="16"/>
        </w:rPr>
        <w:t xml:space="preserve">. </w:t>
      </w:r>
    </w:p>
    <w:p w:rsidR="007C1E2B" w:rsidRPr="00EC6784" w:rsidRDefault="007C1E2B" w:rsidP="007C1E2B">
      <w:pPr>
        <w:rPr>
          <w:sz w:val="16"/>
        </w:rPr>
      </w:pPr>
      <w:r w:rsidRPr="00EC6784">
        <w:rPr>
          <w:rStyle w:val="TitleChar"/>
        </w:rPr>
        <w:t xml:space="preserve">The </w:t>
      </w:r>
      <w:r w:rsidRPr="00EC6784">
        <w:rPr>
          <w:rStyle w:val="Emphasis"/>
        </w:rPr>
        <w:t>great proliferation slowdown</w:t>
      </w:r>
      <w:r w:rsidRPr="00EC6784">
        <w:rPr>
          <w:sz w:val="16"/>
        </w:rPr>
        <w:t xml:space="preserve"> can be attributed in part to U.S. and international nonproliferation efforts. But it </w:t>
      </w:r>
      <w:r w:rsidRPr="00EC6784">
        <w:rPr>
          <w:rStyle w:val="TitleChar"/>
        </w:rPr>
        <w:t>is</w:t>
      </w:r>
      <w:r w:rsidRPr="00EC6784">
        <w:rPr>
          <w:sz w:val="16"/>
        </w:rPr>
        <w:t xml:space="preserve"> mostly </w:t>
      </w:r>
      <w:r w:rsidRPr="00EC6784">
        <w:rPr>
          <w:rStyle w:val="TitleChar"/>
        </w:rPr>
        <w:t>the result of the dysfunctional management tendencies of the states that have sought the bomb</w:t>
      </w:r>
      <w:r w:rsidRPr="00EC6784">
        <w:rPr>
          <w:sz w:val="16"/>
        </w:rPr>
        <w:t xml:space="preserve"> in recent decades. </w:t>
      </w:r>
      <w:r w:rsidRPr="00EC6784">
        <w:rPr>
          <w:rStyle w:val="TitleChar"/>
        </w:rPr>
        <w:t>Weak institutions</w:t>
      </w:r>
      <w:r w:rsidRPr="00EC6784">
        <w:rPr>
          <w:sz w:val="16"/>
        </w:rPr>
        <w:t xml:space="preserve"> in those states </w:t>
      </w:r>
      <w:r w:rsidRPr="00EC6784">
        <w:rPr>
          <w:rStyle w:val="TitleChar"/>
        </w:rPr>
        <w:t>have permitted political leaders to</w:t>
      </w:r>
      <w:r w:rsidRPr="00EC6784">
        <w:rPr>
          <w:sz w:val="16"/>
        </w:rPr>
        <w:t xml:space="preserve"> unintentionally </w:t>
      </w:r>
      <w:r w:rsidRPr="00EC6784">
        <w:rPr>
          <w:rStyle w:val="TitleChar"/>
        </w:rPr>
        <w:t xml:space="preserve">undermine the performance of their nuclear scientists, engineers, and technicians. The harder politicians have pushed to achieve their </w:t>
      </w:r>
      <w:r w:rsidRPr="00EC6784">
        <w:rPr>
          <w:rStyle w:val="TitleChar"/>
        </w:rPr>
        <w:lastRenderedPageBreak/>
        <w:t>nuclear ambitions, the less productive their nuclear programs have become.</w:t>
      </w:r>
      <w:r w:rsidRPr="00EC6784">
        <w:rPr>
          <w:sz w:val="16"/>
        </w:rPr>
        <w:t xml:space="preserve"> Meanwhile, military attacks by foreign powers have tended to unite politicians and scientists in a common cause to build the bomb. Therefore, taking radical steps to rein in Iran would be not only risky but also potentially counterproductive, and much less likely to succeed than the simplest policy of all: getting out of the way and allowing the Iranian nuclear program's worst enemies -- Iran's political leaders -- to hinder the country's nuclear progress all by themselves.</w:t>
      </w:r>
    </w:p>
    <w:p w:rsidR="007C1E2B" w:rsidRPr="00EC6784" w:rsidRDefault="007C1E2B" w:rsidP="007C1E2B">
      <w:pPr>
        <w:rPr>
          <w:sz w:val="16"/>
        </w:rPr>
      </w:pPr>
      <w:r w:rsidRPr="00EC6784">
        <w:rPr>
          <w:sz w:val="16"/>
        </w:rPr>
        <w:t>NUCLEAR DOGS THAT HAVE NOT BARKED</w:t>
      </w:r>
    </w:p>
    <w:p w:rsidR="007C1E2B" w:rsidRPr="00EC6784" w:rsidRDefault="007C1E2B" w:rsidP="007C1E2B">
      <w:pPr>
        <w:rPr>
          <w:sz w:val="16"/>
        </w:rPr>
      </w:pPr>
      <w:r w:rsidRPr="00EC6784">
        <w:rPr>
          <w:sz w:val="16"/>
        </w:rPr>
        <w:t xml:space="preserve">"Today, almost any industrialized country can produce a nuclear weapon in four to five years," a former chief of Israeli military intelligence recently wrote in The New York Times, echoing a widely held belief. Indeed, </w:t>
      </w:r>
      <w:r w:rsidRPr="00EC6784">
        <w:rPr>
          <w:rStyle w:val="TitleChar"/>
        </w:rPr>
        <w:t xml:space="preserve">the more nuclear technology and know-how have diffused around the world, the more the timeline for building a bomb should have shrunk. But in fact, rather than speeding up over the past four decades, </w:t>
      </w:r>
      <w:r w:rsidRPr="00EC6784">
        <w:rPr>
          <w:rStyle w:val="Emphasis"/>
        </w:rPr>
        <w:t>proliferation has gone into slow motion</w:t>
      </w:r>
      <w:r w:rsidRPr="00EC6784">
        <w:rPr>
          <w:sz w:val="16"/>
        </w:rPr>
        <w:t>.</w:t>
      </w:r>
    </w:p>
    <w:p w:rsidR="007C1E2B" w:rsidRPr="00EC6784" w:rsidRDefault="007C1E2B" w:rsidP="007C1E2B">
      <w:pPr>
        <w:rPr>
          <w:sz w:val="16"/>
        </w:rPr>
      </w:pPr>
      <w:r w:rsidRPr="00EC6784">
        <w:rPr>
          <w:rStyle w:val="TitleChar"/>
        </w:rPr>
        <w:t>Seven countries launched</w:t>
      </w:r>
      <w:r w:rsidRPr="00EC6784">
        <w:rPr>
          <w:sz w:val="16"/>
        </w:rPr>
        <w:t xml:space="preserve"> dedicated </w:t>
      </w:r>
      <w:r w:rsidRPr="00EC6784">
        <w:rPr>
          <w:rStyle w:val="TitleChar"/>
        </w:rPr>
        <w:t>nuclear weapons projects before 1970, and all seven succeeded</w:t>
      </w:r>
      <w:r w:rsidRPr="00EC6784">
        <w:rPr>
          <w:sz w:val="16"/>
        </w:rPr>
        <w:t xml:space="preserve"> in relatively short order. </w:t>
      </w:r>
      <w:r w:rsidRPr="00EC6784">
        <w:rPr>
          <w:rStyle w:val="TitleChar"/>
        </w:rPr>
        <w:t>By contrast, of the ten countries that have launched</w:t>
      </w:r>
      <w:r w:rsidRPr="00EC6784">
        <w:rPr>
          <w:sz w:val="16"/>
        </w:rPr>
        <w:t xml:space="preserve"> dedicated </w:t>
      </w:r>
      <w:r w:rsidRPr="00EC6784">
        <w:rPr>
          <w:rStyle w:val="TitleChar"/>
        </w:rPr>
        <w:t>nuclear</w:t>
      </w:r>
      <w:r w:rsidRPr="00EC6784">
        <w:rPr>
          <w:sz w:val="16"/>
        </w:rPr>
        <w:t xml:space="preserve"> weapons </w:t>
      </w:r>
      <w:r w:rsidRPr="00EC6784">
        <w:rPr>
          <w:rStyle w:val="TitleChar"/>
        </w:rPr>
        <w:t>projects since 1970, only three have achieved a bomb.</w:t>
      </w:r>
      <w:r w:rsidRPr="00EC6784">
        <w:rPr>
          <w:sz w:val="16"/>
        </w:rPr>
        <w:t xml:space="preserve"> And only one of the six states that failed -- Iraq -- had made much progress toward its ultimate goal by the time it gave up trying. (The jury is still out on Iran's program.) What is more, </w:t>
      </w:r>
      <w:r w:rsidRPr="00EC6784">
        <w:rPr>
          <w:rStyle w:val="TitleChar"/>
        </w:rPr>
        <w:t>even the successful projects</w:t>
      </w:r>
      <w:r w:rsidRPr="00EC6784">
        <w:rPr>
          <w:sz w:val="16"/>
        </w:rPr>
        <w:t xml:space="preserve"> of recent decades </w:t>
      </w:r>
      <w:r w:rsidRPr="00EC6784">
        <w:rPr>
          <w:rStyle w:val="TitleChar"/>
        </w:rPr>
        <w:t>have needed a long time to achieve their ends. The average timeline</w:t>
      </w:r>
      <w:r w:rsidRPr="00EC6784">
        <w:rPr>
          <w:sz w:val="16"/>
        </w:rPr>
        <w:t xml:space="preserve"> to the bomb for successful projects launched </w:t>
      </w:r>
      <w:r w:rsidRPr="00EC6784">
        <w:rPr>
          <w:rStyle w:val="TitleChar"/>
        </w:rPr>
        <w:t>before 1970 was about seven years; the average timeline to the bomb for successful projects launched after 1970 has been about 17 years</w:t>
      </w:r>
      <w:r w:rsidRPr="00EC6784">
        <w:rPr>
          <w:sz w:val="16"/>
        </w:rPr>
        <w:t xml:space="preserve">. </w:t>
      </w:r>
    </w:p>
    <w:p w:rsidR="007C1E2B" w:rsidRPr="00EC6784" w:rsidRDefault="007C1E2B" w:rsidP="005A68F4">
      <w:pPr>
        <w:pStyle w:val="Heading4"/>
      </w:pPr>
      <w:r w:rsidRPr="00EC6784">
        <w:t xml:space="preserve">Prolif is slow and stable—their </w:t>
      </w:r>
      <w:proofErr w:type="gramStart"/>
      <w:r w:rsidRPr="00EC6784">
        <w:t>ev</w:t>
      </w:r>
      <w:proofErr w:type="gramEnd"/>
      <w:r w:rsidRPr="00EC6784">
        <w:t xml:space="preserve"> is hysteria.</w:t>
      </w:r>
    </w:p>
    <w:p w:rsidR="007C1E2B" w:rsidRPr="00EC6784" w:rsidRDefault="007C1E2B" w:rsidP="007C1E2B">
      <w:r w:rsidRPr="00EC6784">
        <w:rPr>
          <w:rStyle w:val="Style13ptBold"/>
        </w:rPr>
        <w:t>Mueller 9</w:t>
      </w:r>
      <w:r w:rsidRPr="00EC6784">
        <w:t xml:space="preserve">—John Mueller is a professor of political science and Woody Hayes Chair of National Security Studies at the </w:t>
      </w:r>
      <w:proofErr w:type="spellStart"/>
      <w:r w:rsidRPr="00EC6784">
        <w:t>Mershon</w:t>
      </w:r>
      <w:proofErr w:type="spellEnd"/>
      <w:r w:rsidRPr="00EC6784">
        <w:t xml:space="preserve"> Center at Ohio State University [October 23, 2009, “The Rise of Nuclear Alarmism,” </w:t>
      </w:r>
      <w:r w:rsidRPr="00EC6784">
        <w:rPr>
          <w:i/>
        </w:rPr>
        <w:t>Foreign Policy</w:t>
      </w:r>
      <w:r w:rsidRPr="00EC6784">
        <w:t>, http://www.foreignpolicy.com/articles/2009/10/23/the_rise_of_nuclear_alarmism?page=full]</w:t>
      </w:r>
    </w:p>
    <w:p w:rsidR="007C1E2B" w:rsidRPr="00EC6784" w:rsidRDefault="007C1E2B" w:rsidP="007C1E2B">
      <w:pPr>
        <w:rPr>
          <w:sz w:val="16"/>
        </w:rPr>
      </w:pPr>
      <w:r w:rsidRPr="00EC6784">
        <w:rPr>
          <w:rStyle w:val="TitleChar"/>
        </w:rPr>
        <w:t>We have</w:t>
      </w:r>
      <w:r w:rsidRPr="00EC6784">
        <w:rPr>
          <w:sz w:val="16"/>
        </w:rPr>
        <w:t xml:space="preserve"> also </w:t>
      </w:r>
      <w:r w:rsidRPr="00EC6784">
        <w:rPr>
          <w:rStyle w:val="TitleChar"/>
        </w:rPr>
        <w:t>endured decades of hysteria over</w:t>
      </w:r>
      <w:r w:rsidRPr="00EC6784">
        <w:rPr>
          <w:sz w:val="16"/>
        </w:rPr>
        <w:t xml:space="preserve"> the potential for </w:t>
      </w:r>
      <w:r w:rsidRPr="00EC6784">
        <w:rPr>
          <w:rStyle w:val="TitleChar"/>
        </w:rPr>
        <w:t>nuclear proliferation, even though the proliferation that has actually taken place has been both modest and substantially inconsequential.</w:t>
      </w:r>
      <w:r w:rsidRPr="00EC6784">
        <w:rPr>
          <w:sz w:val="16"/>
        </w:rPr>
        <w:t xml:space="preserve"> </w:t>
      </w:r>
      <w:r w:rsidRPr="00EC6784">
        <w:rPr>
          <w:rStyle w:val="TitleChar"/>
        </w:rPr>
        <w:t>When</w:t>
      </w:r>
      <w:r w:rsidRPr="00EC6784">
        <w:rPr>
          <w:sz w:val="16"/>
        </w:rPr>
        <w:t xml:space="preserve"> the quintessential rogue state, communist </w:t>
      </w:r>
      <w:r w:rsidRPr="00EC6784">
        <w:rPr>
          <w:rStyle w:val="TitleChar"/>
        </w:rPr>
        <w:t>China, obtained them in 1964, CIA Director</w:t>
      </w:r>
      <w:r w:rsidRPr="00EC6784">
        <w:rPr>
          <w:sz w:val="16"/>
        </w:rPr>
        <w:t xml:space="preserve"> John McCone sternly </w:t>
      </w:r>
      <w:r w:rsidRPr="00EC6784">
        <w:rPr>
          <w:rStyle w:val="TitleChar"/>
        </w:rPr>
        <w:t>proclaimed that nuclear war was "almost inevitable." But far from engaging in the "nuclear blackmail" expected at the time by almost everyone</w:t>
      </w:r>
      <w:r w:rsidRPr="00EC6784">
        <w:rPr>
          <w:sz w:val="16"/>
        </w:rPr>
        <w:t xml:space="preserve"> (except Johnson, then working at the State Department), </w:t>
      </w:r>
      <w:r w:rsidRPr="00EC6784">
        <w:rPr>
          <w:rStyle w:val="TitleChar"/>
        </w:rPr>
        <w:t>China built its weapons quietly and has never made a nuclear threat</w:t>
      </w:r>
      <w:r w:rsidRPr="00EC6784">
        <w:rPr>
          <w:sz w:val="16"/>
        </w:rPr>
        <w:t>.</w:t>
      </w:r>
    </w:p>
    <w:p w:rsidR="007C1E2B" w:rsidRPr="00EC6784" w:rsidRDefault="007C1E2B" w:rsidP="007C1E2B">
      <w:pPr>
        <w:rPr>
          <w:sz w:val="16"/>
        </w:rPr>
      </w:pPr>
      <w:r w:rsidRPr="00EC6784">
        <w:rPr>
          <w:sz w:val="16"/>
        </w:rPr>
        <w:t xml:space="preserve">Still, </w:t>
      </w:r>
      <w:r w:rsidRPr="00EC6784">
        <w:rPr>
          <w:rStyle w:val="TitleChar"/>
        </w:rPr>
        <w:t>the proliferation fixation continues to flourish.</w:t>
      </w:r>
      <w:r w:rsidRPr="00EC6784">
        <w:rPr>
          <w:sz w:val="16"/>
        </w:rPr>
        <w:t xml:space="preserve"> </w:t>
      </w:r>
      <w:r w:rsidRPr="00EC6784">
        <w:rPr>
          <w:rStyle w:val="TitleChar"/>
        </w:rPr>
        <w:t>For more than a decade, U.S. policy obsessed over the possibility that Saddam Hussein's pathetic and technologically dysfunctional regime in Iraq could in time obtain nuclear weapons</w:t>
      </w:r>
      <w:r w:rsidRPr="00EC6784">
        <w:rPr>
          <w:sz w:val="16"/>
        </w:rPr>
        <w:t xml:space="preserve"> (it took the more advanced Pakistan 28 years), </w:t>
      </w:r>
      <w:r w:rsidRPr="00EC6784">
        <w:rPr>
          <w:rStyle w:val="TitleChar"/>
        </w:rPr>
        <w:t xml:space="preserve">which it might then </w:t>
      </w:r>
      <w:proofErr w:type="spellStart"/>
      <w:r w:rsidRPr="00EC6784">
        <w:rPr>
          <w:rStyle w:val="TitleChar"/>
        </w:rPr>
        <w:t>suicidally</w:t>
      </w:r>
      <w:proofErr w:type="spellEnd"/>
      <w:r w:rsidRPr="00EC6784">
        <w:rPr>
          <w:rStyle w:val="TitleChar"/>
        </w:rPr>
        <w:t xml:space="preserve"> lob, or threaten to lob, at somebody. To prevent this imagined and highly unlikely calamity, a war has been waged that has</w:t>
      </w:r>
      <w:r w:rsidRPr="00EC6784">
        <w:rPr>
          <w:sz w:val="16"/>
        </w:rPr>
        <w:t xml:space="preserve"> probably </w:t>
      </w:r>
      <w:r w:rsidRPr="00EC6784">
        <w:rPr>
          <w:rStyle w:val="TitleChar"/>
        </w:rPr>
        <w:t>resulted in more deaths than were suffered at Hiroshima and Nagasaki combined</w:t>
      </w:r>
      <w:r w:rsidRPr="00EC6784">
        <w:rPr>
          <w:sz w:val="16"/>
        </w:rPr>
        <w:t>.</w:t>
      </w:r>
    </w:p>
    <w:p w:rsidR="007C1E2B" w:rsidRPr="00EC6784" w:rsidRDefault="007C1E2B" w:rsidP="007C1E2B">
      <w:pPr>
        <w:rPr>
          <w:sz w:val="16"/>
        </w:rPr>
      </w:pPr>
      <w:r w:rsidRPr="00EC6784">
        <w:rPr>
          <w:sz w:val="16"/>
        </w:rPr>
        <w:t xml:space="preserve">Today, </w:t>
      </w:r>
      <w:r w:rsidRPr="00EC6784">
        <w:rPr>
          <w:rStyle w:val="TitleChar"/>
        </w:rPr>
        <w:t>alarm is focused on the even more pathetic regime in North Korea</w:t>
      </w:r>
      <w:r w:rsidRPr="00EC6784">
        <w:rPr>
          <w:sz w:val="16"/>
        </w:rPr>
        <w:t xml:space="preserve">, which has now tested devices that if detonated in the middle of New York's Central Park would be unable to destroy buildings on its periphery. </w:t>
      </w:r>
      <w:r w:rsidRPr="00EC6784">
        <w:rPr>
          <w:rStyle w:val="TitleChar"/>
        </w:rPr>
        <w:t>There is even more hysteria about Iran</w:t>
      </w:r>
      <w:r w:rsidRPr="00EC6784">
        <w:rPr>
          <w:sz w:val="16"/>
        </w:rPr>
        <w:t>, which has repeatedly insisted that it has no intention of developing the weapons. If that regime changes its mind or is lying, it is likely to find that, except for stoking the national ego for a while, the bombs are substantially valueless, a very considerable waste of money and effort, and "absolute" primarily in their irrelevance.</w:t>
      </w:r>
    </w:p>
    <w:p w:rsidR="007C1E2B" w:rsidRPr="00EC6784" w:rsidRDefault="007C1E2B" w:rsidP="007C1E2B">
      <w:pPr>
        <w:rPr>
          <w:sz w:val="16"/>
        </w:rPr>
      </w:pPr>
      <w:r w:rsidRPr="00EC6784">
        <w:rPr>
          <w:rStyle w:val="TitleChar"/>
        </w:rPr>
        <w:t>As for the rest of the world, the nuclear age is clearly on the wane.</w:t>
      </w:r>
      <w:r w:rsidRPr="00EC6784">
        <w:rPr>
          <w:sz w:val="16"/>
        </w:rPr>
        <w:t xml:space="preserve"> Although it may not be entirely fair to characterize disarmament as an effort to cure a fever by destroying the thermometer, the analogy is instructive when it is reversed: When a fever subsides, the instrument designed to measure it loses its usefulness and is often soon misplaced. Thus far </w:t>
      </w:r>
      <w:r w:rsidRPr="00EC6784">
        <w:rPr>
          <w:rStyle w:val="TitleChar"/>
        </w:rPr>
        <w:t>the former contestants in the Cold War have reduced their nuclear warheads by more than 50,000 to around 18,000. Other countries, like France, have also substantially cut their nuclear arsenals, while China and others have maintained them in far lower numbers than expected</w:t>
      </w:r>
      <w:r w:rsidRPr="00EC6784">
        <w:rPr>
          <w:sz w:val="16"/>
        </w:rPr>
        <w:t>.</w:t>
      </w:r>
    </w:p>
    <w:p w:rsidR="007C1E2B" w:rsidRPr="00EC6784" w:rsidRDefault="007C1E2B" w:rsidP="007C1E2B">
      <w:pPr>
        <w:rPr>
          <w:sz w:val="16"/>
        </w:rPr>
      </w:pPr>
      <w:r w:rsidRPr="00EC6784">
        <w:rPr>
          <w:sz w:val="16"/>
        </w:rPr>
        <w:lastRenderedPageBreak/>
        <w:t xml:space="preserve">Total nuclear disarmament hardly seems to be in the offing -- nuclear metaphysicians still have their skill sets in order. But </w:t>
      </w:r>
      <w:r w:rsidRPr="00EC6784">
        <w:rPr>
          <w:rStyle w:val="TitleChar"/>
        </w:rPr>
        <w:t>a continued decline seems likely, and experience suggests that formal disarmament agreements are scarcely necessary in all this</w:t>
      </w:r>
      <w:r w:rsidRPr="00EC6784">
        <w:rPr>
          <w:sz w:val="16"/>
        </w:rPr>
        <w:t xml:space="preserve"> -- though they may help the signatories obtain Nobel Peace Prizes. </w:t>
      </w:r>
      <w:r w:rsidRPr="00EC6784">
        <w:rPr>
          <w:rStyle w:val="TitleChar"/>
        </w:rPr>
        <w:t xml:space="preserve">With the demise of fears of another major war, many of the fantastically impressive, if useless, arms that struck such deep anxiety into so many for so long are quietly being allowed to </w:t>
      </w:r>
      <w:proofErr w:type="spellStart"/>
      <w:r w:rsidRPr="00EC6784">
        <w:rPr>
          <w:rStyle w:val="TitleChar"/>
        </w:rPr>
        <w:t>rust</w:t>
      </w:r>
      <w:proofErr w:type="spellEnd"/>
      <w:r w:rsidRPr="00EC6784">
        <w:rPr>
          <w:rStyle w:val="TitleChar"/>
        </w:rPr>
        <w:t xml:space="preserve"> in peace.</w:t>
      </w:r>
    </w:p>
    <w:p w:rsidR="007C1E2B" w:rsidRPr="00EC6784" w:rsidRDefault="007C1E2B" w:rsidP="007C1E2B"/>
    <w:p w:rsidR="007C1E2B" w:rsidRPr="00EC6784" w:rsidRDefault="007C1E2B" w:rsidP="005A68F4">
      <w:pPr>
        <w:pStyle w:val="Heading4"/>
      </w:pPr>
      <w:r w:rsidRPr="00EC6784">
        <w:t>The framing question of the debate is not whether there is a risk prolif breaks down—it’s whether or not a world of prolif is more peaceful—default neg on the record of nuclear peace.</w:t>
      </w:r>
    </w:p>
    <w:p w:rsidR="007C1E2B" w:rsidRPr="00EC6784" w:rsidRDefault="007C1E2B" w:rsidP="007C1E2B">
      <w:proofErr w:type="spellStart"/>
      <w:r w:rsidRPr="00EC6784">
        <w:rPr>
          <w:rStyle w:val="Style13ptBold"/>
        </w:rPr>
        <w:t>Sechser</w:t>
      </w:r>
      <w:proofErr w:type="spellEnd"/>
      <w:r w:rsidRPr="00EC6784">
        <w:rPr>
          <w:rStyle w:val="Style13ptBold"/>
        </w:rPr>
        <w:t xml:space="preserve"> 5</w:t>
      </w:r>
      <w:r w:rsidRPr="00EC6784">
        <w:t xml:space="preserve"> (Todd, Assistant Prof. Politics specializing in International Security—Stanford U., “How Organizational Pathologies Could Make Nuclear Proliferation Safer”, Presented at the annual conference of the Midwest Political Science Association, 4-7, *I had to ILL this. I don’t think it’s available online)</w:t>
      </w:r>
    </w:p>
    <w:p w:rsidR="007C1E2B" w:rsidRPr="00EC6784" w:rsidRDefault="007C1E2B" w:rsidP="007C1E2B">
      <w:pPr>
        <w:rPr>
          <w:sz w:val="16"/>
        </w:rPr>
      </w:pPr>
      <w:r w:rsidRPr="00EC6784">
        <w:rPr>
          <w:rStyle w:val="TitleChar"/>
        </w:rPr>
        <w:t>A second counterargument to the optimist position is</w:t>
      </w:r>
      <w:r w:rsidRPr="00EC6784">
        <w:rPr>
          <w:sz w:val="16"/>
        </w:rPr>
        <w:t xml:space="preserve"> the claim </w:t>
      </w:r>
      <w:r w:rsidRPr="00EC6784">
        <w:rPr>
          <w:rStyle w:val="TitleChar"/>
        </w:rPr>
        <w:t>that</w:t>
      </w:r>
      <w:r w:rsidRPr="00EC6784">
        <w:rPr>
          <w:sz w:val="16"/>
        </w:rPr>
        <w:t xml:space="preserve"> even if proliferation optimism enjoys greater theoretical tenability than previously thought, this does not make its position practically viable. Betts (1999: 65-66) writes that </w:t>
      </w:r>
      <w:r w:rsidRPr="00EC6784">
        <w:rPr>
          <w:rStyle w:val="TitleChar"/>
        </w:rPr>
        <w:t>policy makers</w:t>
      </w:r>
      <w:r w:rsidRPr="00EC6784">
        <w:rPr>
          <w:sz w:val="16"/>
        </w:rPr>
        <w:t xml:space="preserve"> “</w:t>
      </w:r>
      <w:r w:rsidRPr="00EC6784">
        <w:rPr>
          <w:rStyle w:val="TitleChar"/>
        </w:rPr>
        <w:t>do not marvel at all the cases where nuclear weapons</w:t>
      </w:r>
      <w:r w:rsidRPr="00EC6784">
        <w:rPr>
          <w:sz w:val="16"/>
        </w:rPr>
        <w:t xml:space="preserve"> will </w:t>
      </w:r>
      <w:r w:rsidRPr="00EC6784">
        <w:rPr>
          <w:rStyle w:val="TitleChar"/>
        </w:rPr>
        <w:t>make the world safer, but worry about</w:t>
      </w:r>
      <w:r w:rsidRPr="00EC6784">
        <w:rPr>
          <w:sz w:val="16"/>
        </w:rPr>
        <w:t xml:space="preserve"> </w:t>
      </w:r>
      <w:r w:rsidRPr="00EC6784">
        <w:rPr>
          <w:rStyle w:val="TitleChar"/>
        </w:rPr>
        <w:t>the exceptions</w:t>
      </w:r>
      <w:r w:rsidRPr="00EC6784">
        <w:rPr>
          <w:sz w:val="16"/>
        </w:rPr>
        <w:t xml:space="preserve"> where things will go </w:t>
      </w:r>
      <w:proofErr w:type="gramStart"/>
      <w:r w:rsidRPr="00EC6784">
        <w:rPr>
          <w:sz w:val="16"/>
        </w:rPr>
        <w:t>wrong.</w:t>
      </w:r>
      <w:proofErr w:type="gramEnd"/>
      <w:r w:rsidRPr="00EC6784">
        <w:rPr>
          <w:sz w:val="16"/>
        </w:rPr>
        <w:t xml:space="preserve"> . . </w:t>
      </w:r>
      <w:r w:rsidRPr="00EC6784">
        <w:rPr>
          <w:rStyle w:val="TitleChar"/>
        </w:rPr>
        <w:t>one exception</w:t>
      </w:r>
      <w:r w:rsidRPr="00EC6784">
        <w:rPr>
          <w:sz w:val="16"/>
        </w:rPr>
        <w:t xml:space="preserve"> to the rule </w:t>
      </w:r>
      <w:r w:rsidRPr="00EC6784">
        <w:rPr>
          <w:rStyle w:val="TitleChar"/>
        </w:rPr>
        <w:t>may be too many</w:t>
      </w:r>
      <w:r w:rsidRPr="00EC6784">
        <w:rPr>
          <w:sz w:val="16"/>
        </w:rPr>
        <w:t xml:space="preserve">.”13 Likewise, </w:t>
      </w:r>
      <w:proofErr w:type="spellStart"/>
      <w:r w:rsidRPr="00EC6784">
        <w:rPr>
          <w:sz w:val="16"/>
        </w:rPr>
        <w:t>Feaver</w:t>
      </w:r>
      <w:proofErr w:type="spellEnd"/>
      <w:r w:rsidRPr="00EC6784">
        <w:rPr>
          <w:sz w:val="16"/>
        </w:rPr>
        <w:t xml:space="preserve"> (1993: 162) argues that </w:t>
      </w:r>
      <w:r w:rsidRPr="00EC6784">
        <w:rPr>
          <w:rStyle w:val="TitleChar"/>
        </w:rPr>
        <w:t>even 99.5% prognostic accuracy would be insufficient</w:t>
      </w:r>
      <w:r w:rsidRPr="00EC6784">
        <w:rPr>
          <w:sz w:val="16"/>
        </w:rPr>
        <w:t xml:space="preserve"> for proliferation optimism to mount a persuasive case: “At best, rational deterrence theory can predict that nuclear deterrence should assure peace most of the time. Most is not all.” And Sagan (2003b: 184) contends that until military organizations are “perfect,” there is sufficient reason to be pessimistic about the effects of proliferation.14 As long as there is a chance that proliferation might entail some negative effects, the argument holds, then why not play it safe? </w:t>
      </w:r>
      <w:r w:rsidRPr="00EC6784">
        <w:rPr>
          <w:rStyle w:val="TitleChar"/>
        </w:rPr>
        <w:t>This staggering burden of proof is flawed for two reasons</w:t>
      </w:r>
      <w:r w:rsidRPr="00EC6784">
        <w:rPr>
          <w:sz w:val="16"/>
        </w:rPr>
        <w:t xml:space="preserve">. </w:t>
      </w:r>
      <w:r w:rsidRPr="00EC6784">
        <w:rPr>
          <w:rStyle w:val="TitleChar"/>
        </w:rPr>
        <w:t>First, obscures the cost-benefit analysis inherent in any policy deliberation.</w:t>
      </w:r>
      <w:r w:rsidRPr="00EC6784">
        <w:rPr>
          <w:sz w:val="16"/>
        </w:rPr>
        <w:t xml:space="preserve"> </w:t>
      </w:r>
      <w:r w:rsidRPr="00EC6784">
        <w:rPr>
          <w:rStyle w:val="TitleChar"/>
        </w:rPr>
        <w:t xml:space="preserve">The appropriate question is </w:t>
      </w:r>
      <w:r w:rsidRPr="00EC6784">
        <w:rPr>
          <w:sz w:val="16"/>
        </w:rPr>
        <w:t xml:space="preserve">not whether the spread of nuclear weapons will result in any nuclear disasters, but </w:t>
      </w:r>
      <w:r w:rsidRPr="00EC6784">
        <w:rPr>
          <w:rStyle w:val="TitleChar"/>
        </w:rPr>
        <w:t>whether a world with proliferation would on balance be more peaceful and more stable</w:t>
      </w:r>
      <w:r w:rsidRPr="00EC6784">
        <w:rPr>
          <w:sz w:val="16"/>
        </w:rPr>
        <w:t xml:space="preserve"> than a world without it. The issue is whether the benefits are likely to outweigh the costs. </w:t>
      </w:r>
      <w:r w:rsidRPr="00EC6784">
        <w:rPr>
          <w:rStyle w:val="TitleChar"/>
        </w:rPr>
        <w:t>If one believes, for example, that nuclear proliferation would eventually result in a preventive war somewhere but that it would also deter numerous conventional wars</w:t>
      </w:r>
      <w:r w:rsidRPr="00EC6784">
        <w:rPr>
          <w:sz w:val="16"/>
        </w:rPr>
        <w:t xml:space="preserve">, then </w:t>
      </w:r>
      <w:r w:rsidRPr="00EC6784">
        <w:rPr>
          <w:rStyle w:val="TitleChar"/>
        </w:rPr>
        <w:t>the net overall benefit might justify a more relaxed nonproliferation policy</w:t>
      </w:r>
      <w:r w:rsidRPr="00EC6784">
        <w:rPr>
          <w:sz w:val="16"/>
        </w:rPr>
        <w:t xml:space="preserve">. </w:t>
      </w:r>
      <w:r w:rsidRPr="00EC6784">
        <w:rPr>
          <w:rStyle w:val="TitleChar"/>
        </w:rPr>
        <w:t>Second, the argument obscures the fact that proliferation pessimism to date does not possess a “99.5%” record of accuracy—rather, its record stands at 100%.</w:t>
      </w:r>
      <w:r w:rsidRPr="00EC6784">
        <w:rPr>
          <w:sz w:val="16"/>
        </w:rPr>
        <w:t xml:space="preserve"> Of course, the absence of nuclear catastrophe in the past does not assure its absence in the future. But </w:t>
      </w:r>
      <w:r w:rsidRPr="00EC6784">
        <w:rPr>
          <w:rStyle w:val="TitleChar"/>
        </w:rPr>
        <w:t>theories ultimately aim to predict outcomes,</w:t>
      </w:r>
      <w:r w:rsidRPr="00EC6784">
        <w:rPr>
          <w:sz w:val="16"/>
        </w:rPr>
        <w:t xml:space="preserve"> and despite unearthing a trove of nuclear near-misses, the theory of </w:t>
      </w:r>
      <w:r w:rsidRPr="00EC6784">
        <w:rPr>
          <w:rStyle w:val="TitleChar"/>
        </w:rPr>
        <w:t>proliferation pessimism has not succeeded in accomplishing this task</w:t>
      </w:r>
      <w:r w:rsidRPr="00EC6784">
        <w:rPr>
          <w:sz w:val="16"/>
        </w:rPr>
        <w:t xml:space="preserve">. Existing research has successfully shown that the theory’s predicted causal mechanisms have operated in organizations that handle nu-clear weapons, but this is not the same as showing that these mechanisms generate the theory’s predicted outcomes. </w:t>
      </w:r>
      <w:r w:rsidRPr="00EC6784">
        <w:rPr>
          <w:rStyle w:val="TitleChar"/>
        </w:rPr>
        <w:t>Even a major counterforce strike against a new nuclear power would not immediately vindicate pessimism</w:t>
      </w:r>
      <w:r w:rsidRPr="00EC6784">
        <w:rPr>
          <w:sz w:val="16"/>
        </w:rPr>
        <w:t>—at least not until case study researchers were able to show that the causal mechanisms they specified (that is, preventive war pressures triggered by military biases) were indeed in operation.</w:t>
      </w:r>
    </w:p>
    <w:p w:rsidR="007C1E2B" w:rsidRPr="00EC6784" w:rsidRDefault="007C1E2B" w:rsidP="005A68F4">
      <w:pPr>
        <w:pStyle w:val="Heading4"/>
      </w:pPr>
      <w:r w:rsidRPr="00EC6784">
        <w:t>History must underwrite your policy choices—default to empirics.</w:t>
      </w:r>
    </w:p>
    <w:p w:rsidR="007C1E2B" w:rsidRPr="00EC6784" w:rsidRDefault="007C1E2B" w:rsidP="007C1E2B">
      <w:r w:rsidRPr="00EC6784">
        <w:rPr>
          <w:rStyle w:val="Style13ptBold"/>
        </w:rPr>
        <w:t>Graham 94</w:t>
      </w:r>
      <w:r w:rsidRPr="00EC6784">
        <w:t xml:space="preserve">—professor emeritus of history, California [Otis, </w:t>
      </w:r>
      <w:r w:rsidRPr="00EC6784">
        <w:rPr>
          <w:i/>
        </w:rPr>
        <w:t>Losing Time</w:t>
      </w:r>
      <w:r w:rsidRPr="00EC6784">
        <w:t>, p 4]</w:t>
      </w:r>
    </w:p>
    <w:p w:rsidR="007C1E2B" w:rsidRPr="00EC6784" w:rsidRDefault="007C1E2B" w:rsidP="007C1E2B">
      <w:pPr>
        <w:rPr>
          <w:sz w:val="16"/>
        </w:rPr>
      </w:pPr>
      <w:r w:rsidRPr="00EC6784">
        <w:rPr>
          <w:sz w:val="16"/>
        </w:rPr>
        <w:t xml:space="preserve">Yet the status quo, defended by no one, prevailed. </w:t>
      </w:r>
      <w:r w:rsidRPr="00EC6784">
        <w:rPr>
          <w:rStyle w:val="TitleChar"/>
        </w:rPr>
        <w:t>Years of vigorous dis</w:t>
      </w:r>
      <w:r w:rsidRPr="00EC6784">
        <w:rPr>
          <w:rStyle w:val="TitleChar"/>
        </w:rPr>
        <w:softHyphen/>
        <w:t xml:space="preserve">cussion led </w:t>
      </w:r>
      <w:r w:rsidRPr="00EC6784">
        <w:rPr>
          <w:sz w:val="16"/>
        </w:rPr>
        <w:t xml:space="preserve">only </w:t>
      </w:r>
      <w:r w:rsidRPr="00EC6784">
        <w:rPr>
          <w:rStyle w:val="TitleChar"/>
        </w:rPr>
        <w:t>to policy paralysis</w:t>
      </w:r>
      <w:r w:rsidRPr="00EC6784">
        <w:rPr>
          <w:sz w:val="16"/>
        </w:rPr>
        <w:t xml:space="preserve">. Many explanations for this outcome arise in the recounting. But a major agent of mischief was misuse of history, in many forms. </w:t>
      </w:r>
      <w:r w:rsidRPr="00EC6784">
        <w:rPr>
          <w:rStyle w:val="TitleChar"/>
        </w:rPr>
        <w:t>Distorted versions of history</w:t>
      </w:r>
      <w:r w:rsidRPr="00EC6784">
        <w:rPr>
          <w:sz w:val="16"/>
        </w:rPr>
        <w:t xml:space="preserve"> inflated the important potential of industrial policies; onslaughts of counter-history lessons equally distorted what Industrial Policy was about. Together, these </w:t>
      </w:r>
      <w:r w:rsidRPr="00EC6784">
        <w:rPr>
          <w:rStyle w:val="TitleChar"/>
        </w:rPr>
        <w:t>played a large role in preventing</w:t>
      </w:r>
      <w:r w:rsidRPr="00EC6784">
        <w:rPr>
          <w:sz w:val="16"/>
        </w:rPr>
        <w:t xml:space="preserve"> the de</w:t>
      </w:r>
      <w:r w:rsidRPr="00EC6784">
        <w:rPr>
          <w:sz w:val="16"/>
        </w:rPr>
        <w:softHyphen/>
        <w:t xml:space="preserve">gree of </w:t>
      </w:r>
      <w:r w:rsidRPr="00EC6784">
        <w:rPr>
          <w:rStyle w:val="TitleChar"/>
        </w:rPr>
        <w:t>policy rationalization</w:t>
      </w:r>
      <w:r w:rsidRPr="00EC6784">
        <w:rPr>
          <w:sz w:val="16"/>
        </w:rPr>
        <w:t xml:space="preserve"> </w:t>
      </w:r>
      <w:r w:rsidRPr="00EC6784">
        <w:rPr>
          <w:rStyle w:val="TitleChar"/>
        </w:rPr>
        <w:t>that was intellectually within reach</w:t>
      </w:r>
      <w:r w:rsidRPr="00EC6784">
        <w:rPr>
          <w:sz w:val="16"/>
        </w:rPr>
        <w:t xml:space="preserve">. Our policy system might perhaps have done worse, and people who think so might wish to leave well enough alone. I write front a more hopeful persuasion that </w:t>
      </w:r>
      <w:r w:rsidRPr="00EC6784">
        <w:rPr>
          <w:rStyle w:val="TitleChar"/>
        </w:rPr>
        <w:t>if history was allowed its</w:t>
      </w:r>
      <w:r w:rsidRPr="00EC6784">
        <w:rPr>
          <w:rStyle w:val="TitleChar"/>
          <w:sz w:val="16"/>
        </w:rPr>
        <w:t xml:space="preserve"> </w:t>
      </w:r>
      <w:r w:rsidRPr="00EC6784">
        <w:rPr>
          <w:sz w:val="16"/>
        </w:rPr>
        <w:t>limited but</w:t>
      </w:r>
      <w:r w:rsidRPr="00EC6784">
        <w:rPr>
          <w:rStyle w:val="TitleChar"/>
        </w:rPr>
        <w:t xml:space="preserve"> </w:t>
      </w:r>
      <w:r w:rsidRPr="00EC6784">
        <w:rPr>
          <w:rStyle w:val="Emphasis"/>
        </w:rPr>
        <w:t>invaluable uses</w:t>
      </w:r>
      <w:r w:rsidRPr="00EC6784">
        <w:rPr>
          <w:rStyle w:val="TitleChar"/>
        </w:rPr>
        <w:t>,</w:t>
      </w:r>
      <w:r w:rsidRPr="00EC6784">
        <w:rPr>
          <w:sz w:val="16"/>
        </w:rPr>
        <w:t xml:space="preserve"> and if misuses of it were curbed, </w:t>
      </w:r>
      <w:r w:rsidRPr="00EC6784">
        <w:rPr>
          <w:rStyle w:val="Emphasis"/>
        </w:rPr>
        <w:t>our policy system could improve</w:t>
      </w:r>
      <w:r w:rsidRPr="00EC6784">
        <w:rPr>
          <w:sz w:val="16"/>
        </w:rPr>
        <w:t xml:space="preserve"> upon this outcome. Hence this effort to build on and extend the growing body of research and thought that would discourage the policy misuses while charting the way to judicious policy uses of the past. The debate over </w:t>
      </w:r>
      <w:r w:rsidRPr="00EC6784">
        <w:rPr>
          <w:sz w:val="16"/>
        </w:rPr>
        <w:lastRenderedPageBreak/>
        <w:t xml:space="preserve">these matters did not end in 1990. This book is written in that hazard-filled zone between the beginning and the end of things. I was encouraged in this risk by an observation by two commentators on Britain in the early stages of </w:t>
      </w:r>
      <w:proofErr w:type="gramStart"/>
      <w:r w:rsidRPr="00EC6784">
        <w:rPr>
          <w:sz w:val="16"/>
        </w:rPr>
        <w:t>Thatcherism, that</w:t>
      </w:r>
      <w:proofErr w:type="gramEnd"/>
      <w:r w:rsidRPr="00EC6784">
        <w:rPr>
          <w:sz w:val="16"/>
        </w:rPr>
        <w:t xml:space="preserve"> "books generally come to an end before the problems they describe." Historians usually reverse that dictum to read: "problems had best come to an end before books are written to describe them," but this book is directed less to historians than to </w:t>
      </w:r>
      <w:r w:rsidRPr="00EC6784">
        <w:rPr>
          <w:rStyle w:val="Emphasis"/>
        </w:rPr>
        <w:t>the policy community</w:t>
      </w:r>
      <w:r w:rsidRPr="00EC6784">
        <w:rPr>
          <w:sz w:val="16"/>
        </w:rPr>
        <w:t>—from voting periphery to the presidential cen</w:t>
      </w:r>
      <w:r w:rsidRPr="00EC6784">
        <w:rPr>
          <w:sz w:val="16"/>
        </w:rPr>
        <w:softHyphen/>
        <w:t xml:space="preserve">ter—who </w:t>
      </w:r>
      <w:r w:rsidRPr="00EC6784">
        <w:rPr>
          <w:rStyle w:val="Emphasis"/>
        </w:rPr>
        <w:t>must make history-based judgments</w:t>
      </w:r>
      <w:r w:rsidRPr="00EC6784">
        <w:rPr>
          <w:sz w:val="16"/>
        </w:rPr>
        <w:t xml:space="preserve"> </w:t>
      </w:r>
      <w:r w:rsidRPr="00EC6784">
        <w:rPr>
          <w:rStyle w:val="TitleChar"/>
        </w:rPr>
        <w:t>with or without expert advice.</w:t>
      </w:r>
      <w:r w:rsidRPr="00EC6784">
        <w:rPr>
          <w:sz w:val="16"/>
        </w:rPr>
        <w:t xml:space="preserve"> </w:t>
      </w:r>
      <w:r w:rsidRPr="00EC6784">
        <w:rPr>
          <w:rStyle w:val="TitleChar"/>
        </w:rPr>
        <w:t>The past misunderstood guarantees future intellectual trouble</w:t>
      </w:r>
      <w:r w:rsidRPr="00EC6784">
        <w:rPr>
          <w:sz w:val="16"/>
        </w:rPr>
        <w:t xml:space="preserve">. Policymakers are fated soon to reengage the Industrial Policy issue. </w:t>
      </w:r>
      <w:r w:rsidRPr="00EC6784">
        <w:rPr>
          <w:rStyle w:val="TitleChar"/>
        </w:rPr>
        <w:t>This time error and delay may well exact a much higher price than the first time around</w:t>
      </w:r>
      <w:r w:rsidRPr="00EC6784">
        <w:rPr>
          <w:sz w:val="16"/>
        </w:rPr>
        <w:t xml:space="preserve">, in the 1980-1990 </w:t>
      </w:r>
      <w:proofErr w:type="spellStart"/>
      <w:r w:rsidRPr="00EC6784">
        <w:rPr>
          <w:sz w:val="16"/>
        </w:rPr>
        <w:t>indian</w:t>
      </w:r>
      <w:proofErr w:type="spellEnd"/>
      <w:r w:rsidRPr="00EC6784">
        <w:rPr>
          <w:sz w:val="16"/>
        </w:rPr>
        <w:t xml:space="preserve"> summer of America's economic leadership.  </w:t>
      </w:r>
    </w:p>
    <w:p w:rsidR="007C1E2B" w:rsidRPr="00EC6784" w:rsidRDefault="007C1E2B" w:rsidP="005A68F4">
      <w:pPr>
        <w:pStyle w:val="Heading4"/>
      </w:pPr>
      <w:r w:rsidRPr="00EC6784">
        <w:t>And a consensus of experts vote neg</w:t>
      </w:r>
    </w:p>
    <w:p w:rsidR="007C1E2B" w:rsidRPr="00EC6784" w:rsidRDefault="007C1E2B" w:rsidP="007C1E2B">
      <w:proofErr w:type="spellStart"/>
      <w:r w:rsidRPr="00EC6784">
        <w:rPr>
          <w:rStyle w:val="Style13ptBold"/>
        </w:rPr>
        <w:t>Seliktar</w:t>
      </w:r>
      <w:proofErr w:type="spellEnd"/>
      <w:r w:rsidRPr="00EC6784">
        <w:rPr>
          <w:rStyle w:val="Style13ptBold"/>
        </w:rPr>
        <w:t xml:space="preserve"> 11</w:t>
      </w:r>
      <w:r w:rsidRPr="00EC6784">
        <w:t>—</w:t>
      </w:r>
      <w:proofErr w:type="spellStart"/>
      <w:r w:rsidRPr="00EC6784">
        <w:t>Ofira</w:t>
      </w:r>
      <w:proofErr w:type="spellEnd"/>
      <w:r w:rsidRPr="00EC6784">
        <w:t xml:space="preserve"> </w:t>
      </w:r>
      <w:proofErr w:type="spellStart"/>
      <w:r w:rsidRPr="00EC6784">
        <w:t>Seliktar</w:t>
      </w:r>
      <w:proofErr w:type="spellEnd"/>
      <w:r w:rsidRPr="00EC6784">
        <w:t xml:space="preserve">, Political Science Professor at </w:t>
      </w:r>
      <w:proofErr w:type="spellStart"/>
      <w:r w:rsidRPr="00EC6784">
        <w:t>Gratz</w:t>
      </w:r>
      <w:proofErr w:type="spellEnd"/>
      <w:r w:rsidRPr="00EC6784">
        <w:t xml:space="preserve"> [2011, “Assessing Iran’s Nuclear Rationality,” The ‘Eye of the Beholder’ Problem,” J. of the ME and Africa, v. 2, issue 2, p. Taylor &amp; Francis]</w:t>
      </w:r>
    </w:p>
    <w:p w:rsidR="007C1E2B" w:rsidRPr="00EC6784" w:rsidRDefault="007C1E2B" w:rsidP="007C1E2B">
      <w:pPr>
        <w:rPr>
          <w:sz w:val="16"/>
        </w:rPr>
      </w:pPr>
      <w:r w:rsidRPr="00EC6784">
        <w:rPr>
          <w:rStyle w:val="TitleChar"/>
        </w:rPr>
        <w:t>Nuclear optimists have outranked nuclear pessimists</w:t>
      </w:r>
      <w:r w:rsidRPr="00EC6784">
        <w:rPr>
          <w:sz w:val="16"/>
        </w:rPr>
        <w:t xml:space="preserve"> both numerically and in most discursive venues. A </w:t>
      </w:r>
      <w:r w:rsidRPr="00EC6784">
        <w:rPr>
          <w:rStyle w:val="Emphasis"/>
        </w:rPr>
        <w:t>majority of noted IR professors</w:t>
      </w:r>
      <w:r w:rsidRPr="00EC6784">
        <w:rPr>
          <w:sz w:val="16"/>
        </w:rPr>
        <w:t xml:space="preserve"> (such as John </w:t>
      </w:r>
      <w:proofErr w:type="spellStart"/>
      <w:r w:rsidRPr="00EC6784">
        <w:rPr>
          <w:sz w:val="16"/>
        </w:rPr>
        <w:t>Mearsheimer</w:t>
      </w:r>
      <w:proofErr w:type="spellEnd"/>
      <w:r w:rsidRPr="00EC6784">
        <w:rPr>
          <w:sz w:val="16"/>
        </w:rPr>
        <w:t xml:space="preserve">, Steven Walt, Robert Jervis, Robert Betts, and Francis Gavin) </w:t>
      </w:r>
      <w:r w:rsidRPr="00EC6784">
        <w:rPr>
          <w:rStyle w:val="TitleChar"/>
        </w:rPr>
        <w:t>are in the former category. Most top-ranking Iran experts</w:t>
      </w:r>
      <w:r w:rsidRPr="00EC6784">
        <w:rPr>
          <w:sz w:val="16"/>
        </w:rPr>
        <w:t xml:space="preserve"> (such as Ray </w:t>
      </w:r>
      <w:proofErr w:type="spellStart"/>
      <w:r w:rsidRPr="00EC6784">
        <w:rPr>
          <w:sz w:val="16"/>
        </w:rPr>
        <w:t>Takeyh</w:t>
      </w:r>
      <w:proofErr w:type="spellEnd"/>
      <w:r w:rsidRPr="00EC6784">
        <w:rPr>
          <w:sz w:val="16"/>
        </w:rPr>
        <w:t xml:space="preserve">, Karim </w:t>
      </w:r>
      <w:proofErr w:type="spellStart"/>
      <w:r w:rsidRPr="00EC6784">
        <w:rPr>
          <w:sz w:val="16"/>
        </w:rPr>
        <w:t>Sadjapour</w:t>
      </w:r>
      <w:proofErr w:type="spellEnd"/>
      <w:r w:rsidRPr="00EC6784">
        <w:rPr>
          <w:sz w:val="16"/>
        </w:rPr>
        <w:t xml:space="preserve">, Abbas </w:t>
      </w:r>
      <w:proofErr w:type="spellStart"/>
      <w:r w:rsidRPr="00EC6784">
        <w:rPr>
          <w:sz w:val="16"/>
        </w:rPr>
        <w:t>Milani</w:t>
      </w:r>
      <w:proofErr w:type="spellEnd"/>
      <w:r w:rsidRPr="00EC6784">
        <w:rPr>
          <w:sz w:val="16"/>
        </w:rPr>
        <w:t xml:space="preserve">, Kenneth Pollack, and Daniel </w:t>
      </w:r>
      <w:proofErr w:type="spellStart"/>
      <w:r w:rsidRPr="00EC6784">
        <w:rPr>
          <w:sz w:val="16"/>
        </w:rPr>
        <w:t>Byman</w:t>
      </w:r>
      <w:proofErr w:type="spellEnd"/>
      <w:r w:rsidRPr="00EC6784">
        <w:rPr>
          <w:sz w:val="16"/>
        </w:rPr>
        <w:t xml:space="preserve">) </w:t>
      </w:r>
      <w:r w:rsidRPr="00EC6784">
        <w:rPr>
          <w:rStyle w:val="TitleChar"/>
        </w:rPr>
        <w:t>have also embraced nuclear optimism. Prestigious think tanks</w:t>
      </w:r>
      <w:r w:rsidRPr="00EC6784">
        <w:rPr>
          <w:sz w:val="16"/>
        </w:rPr>
        <w:t>—such as the Brookings Institution, the Council on Foreign Relations (CFR), the Carnegie Endowment for Peace, and the International Crisis Group)—</w:t>
      </w:r>
      <w:r w:rsidRPr="00EC6784">
        <w:rPr>
          <w:rStyle w:val="TitleChar"/>
        </w:rPr>
        <w:t>have</w:t>
      </w:r>
      <w:r w:rsidRPr="00EC6784">
        <w:rPr>
          <w:sz w:val="16"/>
        </w:rPr>
        <w:t xml:space="preserve"> </w:t>
      </w:r>
      <w:r w:rsidRPr="00EC6784">
        <w:rPr>
          <w:rStyle w:val="TitleChar"/>
        </w:rPr>
        <w:t>published reports based on the assumption</w:t>
      </w:r>
      <w:r w:rsidRPr="00EC6784">
        <w:rPr>
          <w:sz w:val="16"/>
        </w:rPr>
        <w:t xml:space="preserve"> that Iran has the required nuclear rationality. Foreign Affairs (published by CFR), Foreign Policy (published by Carnegie), Middle East Journal (published by the Middle East Institute), and the Middle East Policy Journal (published by Middle East Policy Center) have likewise embraced nuclear optimism. 57 Invoking the 2007 National Intelligence Estimate (NIE) on Iran, </w:t>
      </w:r>
      <w:r w:rsidRPr="00EC6784">
        <w:rPr>
          <w:rStyle w:val="TitleChar"/>
        </w:rPr>
        <w:t>the intelligence community seems inclined to adopt nuclear optimism</w:t>
      </w:r>
      <w:r w:rsidRPr="00EC6784">
        <w:rPr>
          <w:sz w:val="16"/>
        </w:rPr>
        <w:t>. The NIE regards Tehran as a rational actor, whose “decisions are guided by a cost/benefit approach rather than a rush to weapons.” 58</w:t>
      </w:r>
    </w:p>
    <w:p w:rsidR="007C1E2B" w:rsidRPr="00EC6784" w:rsidRDefault="007C1E2B" w:rsidP="005A68F4">
      <w:pPr>
        <w:pStyle w:val="Heading4"/>
      </w:pPr>
      <w:r w:rsidRPr="00EC6784">
        <w:t xml:space="preserve">Aff </w:t>
      </w:r>
      <w:proofErr w:type="gramStart"/>
      <w:r w:rsidRPr="00EC6784">
        <w:t>ev</w:t>
      </w:r>
      <w:proofErr w:type="gramEnd"/>
      <w:r w:rsidRPr="00EC6784">
        <w:t xml:space="preserve"> is biased</w:t>
      </w:r>
    </w:p>
    <w:p w:rsidR="007C1E2B" w:rsidRPr="00EC6784" w:rsidRDefault="007C1E2B" w:rsidP="007C1E2B">
      <w:r w:rsidRPr="00EC6784">
        <w:rPr>
          <w:rStyle w:val="Style13ptBold"/>
        </w:rPr>
        <w:t>Betts 2k</w:t>
      </w:r>
      <w:r w:rsidRPr="00EC6784">
        <w:t xml:space="preserve">—Prof and the Dir., Institute of War and Peace Studies, Columbia [Richard, </w:t>
      </w:r>
      <w:r w:rsidRPr="00EC6784">
        <w:rPr>
          <w:i/>
        </w:rPr>
        <w:t>The Coming Crisis</w:t>
      </w:r>
      <w:r w:rsidRPr="00EC6784">
        <w:t xml:space="preserve">, </w:t>
      </w:r>
      <w:proofErr w:type="spellStart"/>
      <w:proofErr w:type="gramStart"/>
      <w:r w:rsidRPr="00EC6784">
        <w:t>ed</w:t>
      </w:r>
      <w:proofErr w:type="spellEnd"/>
      <w:proofErr w:type="gramEnd"/>
      <w:r w:rsidRPr="00EC6784">
        <w:t xml:space="preserve"> </w:t>
      </w:r>
      <w:proofErr w:type="spellStart"/>
      <w:r w:rsidRPr="00EC6784">
        <w:t>Utgoff</w:t>
      </w:r>
      <w:proofErr w:type="spellEnd"/>
      <w:r w:rsidRPr="00EC6784">
        <w:t>, 64-5]</w:t>
      </w:r>
    </w:p>
    <w:p w:rsidR="007C1E2B" w:rsidRPr="005C7272" w:rsidRDefault="007C1E2B" w:rsidP="007C1E2B">
      <w:pPr>
        <w:rPr>
          <w:sz w:val="16"/>
        </w:rPr>
      </w:pPr>
      <w:r w:rsidRPr="00EC6784">
        <w:rPr>
          <w:sz w:val="16"/>
        </w:rPr>
        <w:t xml:space="preserve">The Waltz argument cannot be brushed off, but surprisingly few academic strategists besides Scott Sagan have refuted it in detail. Although most intellectuals as well as normal people oppose proliferation, writings arguing the benefits are more obtrusive in the literature of international relations theory. Why this difference between conventional wisdom and some currents of academic fashion? One reason is that </w:t>
      </w:r>
      <w:r w:rsidRPr="00EC6784">
        <w:rPr>
          <w:rStyle w:val="TitleChar"/>
        </w:rPr>
        <w:t xml:space="preserve">outside of political science departments, people in the </w:t>
      </w:r>
      <w:r w:rsidRPr="00EC6784">
        <w:rPr>
          <w:rStyle w:val="Emphasis"/>
        </w:rPr>
        <w:t>U</w:t>
      </w:r>
      <w:r w:rsidRPr="00EC6784">
        <w:rPr>
          <w:sz w:val="16"/>
        </w:rPr>
        <w:t xml:space="preserve">nited </w:t>
      </w:r>
      <w:r w:rsidRPr="00EC6784">
        <w:rPr>
          <w:rStyle w:val="Emphasis"/>
        </w:rPr>
        <w:t>S</w:t>
      </w:r>
      <w:r w:rsidRPr="00EC6784">
        <w:rPr>
          <w:sz w:val="16"/>
        </w:rPr>
        <w:t xml:space="preserve">tates </w:t>
      </w:r>
      <w:r w:rsidRPr="00EC6784">
        <w:rPr>
          <w:rStyle w:val="Emphasis"/>
        </w:rPr>
        <w:t>do not approach the question as detached analysts</w:t>
      </w:r>
      <w:r w:rsidRPr="00EC6784">
        <w:rPr>
          <w:rStyle w:val="TitleChar"/>
        </w:rPr>
        <w:t xml:space="preserve"> shorn of national identity.</w:t>
      </w:r>
      <w:r w:rsidRPr="00EC6784">
        <w:rPr>
          <w:sz w:val="16"/>
        </w:rPr>
        <w:t xml:space="preserve">  </w:t>
      </w:r>
      <w:r w:rsidRPr="00EC6784">
        <w:rPr>
          <w:rStyle w:val="TitleChar"/>
        </w:rPr>
        <w:t xml:space="preserve">They do not abstract themselves from the policy interests of the </w:t>
      </w:r>
      <w:r w:rsidRPr="00EC6784">
        <w:rPr>
          <w:rStyle w:val="Emphasis"/>
        </w:rPr>
        <w:t>U</w:t>
      </w:r>
      <w:r w:rsidRPr="00EC6784">
        <w:rPr>
          <w:sz w:val="16"/>
        </w:rPr>
        <w:t xml:space="preserve">nited </w:t>
      </w:r>
      <w:r w:rsidRPr="00EC6784">
        <w:rPr>
          <w:rStyle w:val="Emphasis"/>
        </w:rPr>
        <w:t>S</w:t>
      </w:r>
      <w:r w:rsidRPr="00EC6784">
        <w:rPr>
          <w:sz w:val="16"/>
        </w:rPr>
        <w:t xml:space="preserve">tates, </w:t>
      </w:r>
      <w:r w:rsidRPr="00EC6784">
        <w:rPr>
          <w:rStyle w:val="TitleChar"/>
        </w:rPr>
        <w:t xml:space="preserve">and do not care </w:t>
      </w:r>
      <w:r w:rsidRPr="00EC6784">
        <w:rPr>
          <w:sz w:val="16"/>
        </w:rPr>
        <w:t>nearly as much</w:t>
      </w:r>
      <w:r w:rsidRPr="00EC6784">
        <w:rPr>
          <w:rStyle w:val="TitleChar"/>
        </w:rPr>
        <w:t xml:space="preserve"> about </w:t>
      </w:r>
      <w:r w:rsidRPr="00EC6784">
        <w:rPr>
          <w:sz w:val="16"/>
        </w:rPr>
        <w:t>resolving the</w:t>
      </w:r>
      <w:r w:rsidRPr="00EC6784">
        <w:rPr>
          <w:rStyle w:val="TitleChar"/>
        </w:rPr>
        <w:t xml:space="preserve"> security </w:t>
      </w:r>
      <w:r w:rsidRPr="00EC6784">
        <w:rPr>
          <w:sz w:val="16"/>
        </w:rPr>
        <w:t xml:space="preserve">anxieties </w:t>
      </w:r>
      <w:r w:rsidRPr="00EC6784">
        <w:rPr>
          <w:rStyle w:val="TitleChar"/>
        </w:rPr>
        <w:t xml:space="preserve">of non-nuclear countries </w:t>
      </w:r>
      <w:r w:rsidRPr="00EC6784">
        <w:rPr>
          <w:sz w:val="16"/>
        </w:rPr>
        <w:t xml:space="preserve">as they do about minimizing the chances that nuclear weapons will ever be used anywhere. The world is an uncertain place, where parsimonious theories about stability may or may not prove correct, but where our own country would have less to worry about if we were the only ones to have weapons of mass destruction. </w:t>
      </w:r>
      <w:r w:rsidRPr="00EC6784">
        <w:rPr>
          <w:rStyle w:val="TitleChar"/>
        </w:rPr>
        <w:t>It is easier for officials</w:t>
      </w:r>
      <w:r w:rsidRPr="00EC6784">
        <w:rPr>
          <w:sz w:val="16"/>
        </w:rPr>
        <w:t xml:space="preserve"> than for analysts </w:t>
      </w:r>
      <w:r w:rsidRPr="00EC6784">
        <w:rPr>
          <w:rStyle w:val="TitleChar"/>
        </w:rPr>
        <w:t>to apply</w:t>
      </w:r>
      <w:r w:rsidRPr="00EC6784">
        <w:rPr>
          <w:sz w:val="16"/>
        </w:rPr>
        <w:t xml:space="preserve"> shameless </w:t>
      </w:r>
      <w:r w:rsidRPr="00EC6784">
        <w:rPr>
          <w:rStyle w:val="TitleChar"/>
        </w:rPr>
        <w:t>double standards and</w:t>
      </w:r>
      <w:r w:rsidRPr="00EC6784">
        <w:rPr>
          <w:sz w:val="16"/>
        </w:rPr>
        <w:t xml:space="preserve"> recommend </w:t>
      </w:r>
      <w:r w:rsidRPr="00EC6784">
        <w:rPr>
          <w:rStyle w:val="TitleChar"/>
        </w:rPr>
        <w:t>policies</w:t>
      </w:r>
      <w:r w:rsidRPr="00EC6784">
        <w:rPr>
          <w:sz w:val="16"/>
        </w:rPr>
        <w:t xml:space="preserve"> that are</w:t>
      </w:r>
      <w:r w:rsidRPr="00EC6784">
        <w:rPr>
          <w:rStyle w:val="TitleChar"/>
        </w:rPr>
        <w:t xml:space="preserve"> better for the </w:t>
      </w:r>
      <w:r w:rsidRPr="00EC6784">
        <w:rPr>
          <w:rStyle w:val="Emphasis"/>
        </w:rPr>
        <w:t>U</w:t>
      </w:r>
      <w:r w:rsidRPr="00EC6784">
        <w:rPr>
          <w:sz w:val="16"/>
        </w:rPr>
        <w:t xml:space="preserve">nited </w:t>
      </w:r>
      <w:r w:rsidRPr="00EC6784">
        <w:rPr>
          <w:rStyle w:val="Emphasis"/>
        </w:rPr>
        <w:t>S</w:t>
      </w:r>
      <w:r w:rsidRPr="00EC6784">
        <w:rPr>
          <w:sz w:val="16"/>
        </w:rPr>
        <w:t>tates than for other countries that want strategic independence.</w:t>
      </w:r>
      <w:r w:rsidRPr="005C7272">
        <w:rPr>
          <w:sz w:val="16"/>
        </w:rPr>
        <w:t xml:space="preserve"> </w:t>
      </w:r>
    </w:p>
    <w:sectPr w:rsidR="007C1E2B" w:rsidRPr="005C72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333350F"/>
    <w:multiLevelType w:val="hybridMultilevel"/>
    <w:tmpl w:val="93688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8152413"/>
    <w:multiLevelType w:val="hybridMultilevel"/>
    <w:tmpl w:val="EE5E21A4"/>
    <w:lvl w:ilvl="0" w:tplc="DDC43CF4">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AAF7744"/>
    <w:multiLevelType w:val="hybridMultilevel"/>
    <w:tmpl w:val="6B88C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7"/>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D368DE"/>
    <w:rsid w:val="000139A3"/>
    <w:rsid w:val="00055034"/>
    <w:rsid w:val="00070114"/>
    <w:rsid w:val="00100833"/>
    <w:rsid w:val="00104529"/>
    <w:rsid w:val="001426D9"/>
    <w:rsid w:val="00170603"/>
    <w:rsid w:val="00177B7D"/>
    <w:rsid w:val="0018322D"/>
    <w:rsid w:val="001838A6"/>
    <w:rsid w:val="001B17D2"/>
    <w:rsid w:val="001B5776"/>
    <w:rsid w:val="001C4316"/>
    <w:rsid w:val="001E4150"/>
    <w:rsid w:val="001F3899"/>
    <w:rsid w:val="00214E9E"/>
    <w:rsid w:val="002176E9"/>
    <w:rsid w:val="002474A6"/>
    <w:rsid w:val="00251FC7"/>
    <w:rsid w:val="002836C4"/>
    <w:rsid w:val="002855A7"/>
    <w:rsid w:val="002B58EF"/>
    <w:rsid w:val="002B6AA8"/>
    <w:rsid w:val="00315690"/>
    <w:rsid w:val="00325646"/>
    <w:rsid w:val="0038202D"/>
    <w:rsid w:val="00385737"/>
    <w:rsid w:val="003902BA"/>
    <w:rsid w:val="003A09E2"/>
    <w:rsid w:val="003A2B60"/>
    <w:rsid w:val="003B1982"/>
    <w:rsid w:val="003B1FD4"/>
    <w:rsid w:val="003C52A9"/>
    <w:rsid w:val="003D5316"/>
    <w:rsid w:val="003F414A"/>
    <w:rsid w:val="00402DA3"/>
    <w:rsid w:val="00407037"/>
    <w:rsid w:val="0045463B"/>
    <w:rsid w:val="004605D6"/>
    <w:rsid w:val="004C60E8"/>
    <w:rsid w:val="004E3579"/>
    <w:rsid w:val="004F39E0"/>
    <w:rsid w:val="00537BD5"/>
    <w:rsid w:val="005A68F4"/>
    <w:rsid w:val="006065BD"/>
    <w:rsid w:val="00624107"/>
    <w:rsid w:val="00627093"/>
    <w:rsid w:val="00662CD2"/>
    <w:rsid w:val="00665003"/>
    <w:rsid w:val="006A6314"/>
    <w:rsid w:val="006C6FD3"/>
    <w:rsid w:val="007C1E2B"/>
    <w:rsid w:val="007E091A"/>
    <w:rsid w:val="007F5B66"/>
    <w:rsid w:val="00805D75"/>
    <w:rsid w:val="00823A1C"/>
    <w:rsid w:val="00842A9E"/>
    <w:rsid w:val="00845B9D"/>
    <w:rsid w:val="00860984"/>
    <w:rsid w:val="00885849"/>
    <w:rsid w:val="008B3ECB"/>
    <w:rsid w:val="008C1B2E"/>
    <w:rsid w:val="008F6F6F"/>
    <w:rsid w:val="00901DFA"/>
    <w:rsid w:val="0091627E"/>
    <w:rsid w:val="0095641A"/>
    <w:rsid w:val="009A5263"/>
    <w:rsid w:val="009E1922"/>
    <w:rsid w:val="009F64A3"/>
    <w:rsid w:val="00A93661"/>
    <w:rsid w:val="00A95652"/>
    <w:rsid w:val="00AD201D"/>
    <w:rsid w:val="00B205D6"/>
    <w:rsid w:val="00B33C6D"/>
    <w:rsid w:val="00B358E4"/>
    <w:rsid w:val="00B4508F"/>
    <w:rsid w:val="00B47004"/>
    <w:rsid w:val="00B8057C"/>
    <w:rsid w:val="00BB237F"/>
    <w:rsid w:val="00BB65AD"/>
    <w:rsid w:val="00BF593B"/>
    <w:rsid w:val="00C07ECB"/>
    <w:rsid w:val="00C74A42"/>
    <w:rsid w:val="00C83417"/>
    <w:rsid w:val="00CA1197"/>
    <w:rsid w:val="00CC6011"/>
    <w:rsid w:val="00CD736E"/>
    <w:rsid w:val="00CE161E"/>
    <w:rsid w:val="00CF14A8"/>
    <w:rsid w:val="00CF59A8"/>
    <w:rsid w:val="00D15D4F"/>
    <w:rsid w:val="00D21749"/>
    <w:rsid w:val="00D325A9"/>
    <w:rsid w:val="00D368DE"/>
    <w:rsid w:val="00D36A8A"/>
    <w:rsid w:val="00D51DE3"/>
    <w:rsid w:val="00D71170"/>
    <w:rsid w:val="00DA6538"/>
    <w:rsid w:val="00DF224A"/>
    <w:rsid w:val="00E45594"/>
    <w:rsid w:val="00E47F4A"/>
    <w:rsid w:val="00E972AC"/>
    <w:rsid w:val="00EB051D"/>
    <w:rsid w:val="00EB44E2"/>
    <w:rsid w:val="00ED30CF"/>
    <w:rsid w:val="00EE5AC4"/>
    <w:rsid w:val="00F176EF"/>
    <w:rsid w:val="00F33C34"/>
    <w:rsid w:val="00F77C04"/>
    <w:rsid w:val="00FD68B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89CCA3A-8909-4677-8F4E-D366A6648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62CD2"/>
    <w:rPr>
      <w:rFonts w:ascii="Times New Roman" w:hAnsi="Times New Roman" w:cs="Times New Roman"/>
    </w:rPr>
  </w:style>
  <w:style w:type="paragraph" w:styleId="Heading1">
    <w:name w:val="heading 1"/>
    <w:aliases w:val="Pocket"/>
    <w:basedOn w:val="Normal"/>
    <w:next w:val="Normal"/>
    <w:link w:val="Heading1Char"/>
    <w:autoRedefine/>
    <w:qFormat/>
    <w:rsid w:val="00662C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62C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1,Heading 3 Char3,Heading 3 Char4 Char Char,Heading 3 Char3 Char Char Char,Heading 3 Char1 Char Char Char Char,Heading 3 Char Char Char Char Char Char,Heading 3 Char1 Char Char Char Char Char Char,Heading 3 Char1 Char Char"/>
    <w:basedOn w:val="Normal"/>
    <w:next w:val="Normal"/>
    <w:link w:val="Heading3Char"/>
    <w:autoRedefine/>
    <w:uiPriority w:val="2"/>
    <w:unhideWhenUsed/>
    <w:qFormat/>
    <w:rsid w:val="00662C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autoRedefine/>
    <w:uiPriority w:val="3"/>
    <w:unhideWhenUsed/>
    <w:qFormat/>
    <w:rsid w:val="005A68F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62C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2CD2"/>
  </w:style>
  <w:style w:type="character" w:customStyle="1" w:styleId="Heading1Char">
    <w:name w:val="Heading 1 Char"/>
    <w:aliases w:val="Pocket Char"/>
    <w:basedOn w:val="DefaultParagraphFont"/>
    <w:link w:val="Heading1"/>
    <w:rsid w:val="00662CD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62CD2"/>
    <w:rPr>
      <w:rFonts w:ascii="Times New Roman" w:eastAsiaTheme="majorEastAsia" w:hAnsi="Times New Roman" w:cstheme="majorBidi"/>
      <w:b/>
      <w:sz w:val="44"/>
      <w:szCs w:val="26"/>
      <w:u w:val="double"/>
    </w:rPr>
  </w:style>
  <w:style w:type="character" w:customStyle="1" w:styleId="Heading3Char">
    <w:name w:val="Heading 3 Char"/>
    <w:aliases w:val="Block Char, Char Char,Char1 Char,Heading 3 Char3 Char,Heading 3 Char4 Char Char Char,Heading 3 Char3 Char Char Char Char,Heading 3 Char1 Char Char Char Char Char,Heading 3 Char Char Char Char Char Char Char,Heading 3 Char1 Char Char Char"/>
    <w:basedOn w:val="DefaultParagraphFont"/>
    <w:link w:val="Heading3"/>
    <w:uiPriority w:val="2"/>
    <w:rsid w:val="00662CD2"/>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5A68F4"/>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
    <w:basedOn w:val="DefaultParagraphFont"/>
    <w:uiPriority w:val="7"/>
    <w:qFormat/>
    <w:rsid w:val="00662CD2"/>
    <w:rPr>
      <w:rFonts w:ascii="Times New Roman" w:hAnsi="Times New Roman" w:cs="Times New Roman"/>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662CD2"/>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6"/>
    <w:qFormat/>
    <w:rsid w:val="00662CD2"/>
    <w:rPr>
      <w:b w:val="0"/>
      <w:sz w:val="22"/>
      <w:u w:val="single"/>
    </w:rPr>
  </w:style>
  <w:style w:type="character" w:styleId="Hyperlink">
    <w:name w:val="Hyperlink"/>
    <w:aliases w:val="heading 1 (block title),Important,Read,Internet Link,Card Text,Analytic Text"/>
    <w:basedOn w:val="DefaultParagraphFont"/>
    <w:uiPriority w:val="99"/>
    <w:unhideWhenUsed/>
    <w:rsid w:val="00662CD2"/>
    <w:rPr>
      <w:color w:val="auto"/>
      <w:u w:val="none"/>
    </w:rPr>
  </w:style>
  <w:style w:type="character" w:styleId="FollowedHyperlink">
    <w:name w:val="FollowedHyperlink"/>
    <w:basedOn w:val="DefaultParagraphFont"/>
    <w:uiPriority w:val="99"/>
    <w:semiHidden/>
    <w:unhideWhenUsed/>
    <w:rsid w:val="00662CD2"/>
    <w:rPr>
      <w:color w:val="auto"/>
      <w:u w:val="none"/>
    </w:rPr>
  </w:style>
  <w:style w:type="character" w:styleId="CommentReference">
    <w:name w:val="annotation reference"/>
    <w:basedOn w:val="DefaultParagraphFont"/>
    <w:uiPriority w:val="99"/>
    <w:semiHidden/>
    <w:unhideWhenUsed/>
    <w:rsid w:val="001F3899"/>
    <w:rPr>
      <w:sz w:val="16"/>
      <w:szCs w:val="16"/>
    </w:rPr>
  </w:style>
  <w:style w:type="paragraph" w:styleId="CommentText">
    <w:name w:val="annotation text"/>
    <w:basedOn w:val="Normal"/>
    <w:link w:val="CommentTextChar"/>
    <w:uiPriority w:val="99"/>
    <w:semiHidden/>
    <w:unhideWhenUsed/>
    <w:rsid w:val="001F3899"/>
    <w:pPr>
      <w:spacing w:line="240" w:lineRule="auto"/>
    </w:pPr>
    <w:rPr>
      <w:sz w:val="20"/>
      <w:szCs w:val="20"/>
    </w:rPr>
  </w:style>
  <w:style w:type="character" w:customStyle="1" w:styleId="CommentTextChar">
    <w:name w:val="Comment Text Char"/>
    <w:basedOn w:val="DefaultParagraphFont"/>
    <w:link w:val="CommentText"/>
    <w:uiPriority w:val="99"/>
    <w:semiHidden/>
    <w:rsid w:val="001F3899"/>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F3899"/>
    <w:rPr>
      <w:b/>
      <w:bCs/>
    </w:rPr>
  </w:style>
  <w:style w:type="character" w:customStyle="1" w:styleId="CommentSubjectChar">
    <w:name w:val="Comment Subject Char"/>
    <w:basedOn w:val="CommentTextChar"/>
    <w:link w:val="CommentSubject"/>
    <w:uiPriority w:val="99"/>
    <w:semiHidden/>
    <w:rsid w:val="001F3899"/>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1F38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3899"/>
    <w:rPr>
      <w:rFonts w:ascii="Segoe UI" w:hAnsi="Segoe UI" w:cs="Segoe UI"/>
      <w:sz w:val="18"/>
      <w:szCs w:val="18"/>
    </w:rPr>
  </w:style>
  <w:style w:type="paragraph" w:customStyle="1" w:styleId="Tag2">
    <w:name w:val="Tag2"/>
    <w:basedOn w:val="Normal"/>
    <w:qFormat/>
    <w:rsid w:val="00055034"/>
    <w:rPr>
      <w:rFonts w:ascii="Arial" w:hAnsi="Arial" w:cs="Arial"/>
      <w:b/>
    </w:rPr>
  </w:style>
  <w:style w:type="character" w:customStyle="1" w:styleId="TitleChar">
    <w:name w:val="Title Char"/>
    <w:basedOn w:val="DefaultParagraphFont"/>
    <w:link w:val="Title"/>
    <w:uiPriority w:val="6"/>
    <w:qFormat/>
    <w:rsid w:val="00842A9E"/>
    <w:rPr>
      <w:bCs/>
      <w:u w:val="single"/>
    </w:rPr>
  </w:style>
  <w:style w:type="paragraph" w:styleId="Title">
    <w:name w:val="Title"/>
    <w:basedOn w:val="Normal"/>
    <w:next w:val="BodyText"/>
    <w:link w:val="TitleChar"/>
    <w:uiPriority w:val="1"/>
    <w:qFormat/>
    <w:rsid w:val="00842A9E"/>
    <w:pPr>
      <w:keepNext/>
      <w:keepLines/>
      <w:spacing w:after="240"/>
      <w:jc w:val="center"/>
      <w:outlineLvl w:val="0"/>
    </w:pPr>
    <w:rPr>
      <w:rFonts w:asciiTheme="minorHAnsi" w:hAnsiTheme="minorHAnsi" w:cstheme="minorBidi"/>
      <w:bCs/>
      <w:u w:val="single"/>
    </w:rPr>
  </w:style>
  <w:style w:type="paragraph" w:styleId="BodyText">
    <w:name w:val="Body Text"/>
    <w:basedOn w:val="Normal"/>
    <w:link w:val="BodyTextChar"/>
    <w:uiPriority w:val="99"/>
    <w:semiHidden/>
    <w:unhideWhenUsed/>
    <w:rsid w:val="00842A9E"/>
    <w:pPr>
      <w:spacing w:after="120"/>
    </w:pPr>
  </w:style>
  <w:style w:type="character" w:customStyle="1" w:styleId="BodyTextChar">
    <w:name w:val="Body Text Char"/>
    <w:basedOn w:val="DefaultParagraphFont"/>
    <w:link w:val="BodyText"/>
    <w:uiPriority w:val="99"/>
    <w:semiHidden/>
    <w:rsid w:val="00842A9E"/>
    <w:rPr>
      <w:rFonts w:ascii="Times New Roman" w:hAnsi="Times New Roman" w:cs="Times New Roman"/>
    </w:rPr>
  </w:style>
  <w:style w:type="character" w:customStyle="1" w:styleId="TitleChar1">
    <w:name w:val="Title Char1"/>
    <w:basedOn w:val="DefaultParagraphFont"/>
    <w:uiPriority w:val="10"/>
    <w:rsid w:val="00842A9E"/>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95641A"/>
    <w:pPr>
      <w:ind w:left="288" w:right="288"/>
    </w:pPr>
    <w:rPr>
      <w:rFonts w:eastAsiaTheme="minorEastAsia"/>
      <w:szCs w:val="24"/>
    </w:rPr>
  </w:style>
  <w:style w:type="character" w:customStyle="1" w:styleId="cardtextChar">
    <w:name w:val="card text Char"/>
    <w:link w:val="cardtext"/>
    <w:rsid w:val="0095641A"/>
    <w:rPr>
      <w:rFonts w:ascii="Times New Roman" w:eastAsiaTheme="minorEastAsia" w:hAnsi="Times New Roman" w:cs="Times New Roman"/>
      <w:szCs w:val="24"/>
    </w:rPr>
  </w:style>
  <w:style w:type="paragraph" w:customStyle="1" w:styleId="Citation">
    <w:name w:val="Citation"/>
    <w:basedOn w:val="Normal"/>
    <w:link w:val="CitationChar"/>
    <w:qFormat/>
    <w:rsid w:val="0095641A"/>
    <w:pPr>
      <w:widowControl w:val="0"/>
    </w:pPr>
    <w:rPr>
      <w:rFonts w:asciiTheme="minorHAnsi" w:hAnsiTheme="minorHAnsi" w:cs="Arial"/>
      <w:sz w:val="24"/>
      <w:u w:val="single"/>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 Char Char Char1,Char Char Char1,Heading 3 Char Char"/>
    <w:link w:val="Citation"/>
    <w:qFormat/>
    <w:rsid w:val="0095641A"/>
    <w:rPr>
      <w:rFonts w:cs="Arial"/>
      <w:sz w:val="24"/>
      <w:u w:val="single"/>
    </w:rPr>
  </w:style>
  <w:style w:type="paragraph" w:styleId="ListParagraph">
    <w:name w:val="List Paragraph"/>
    <w:basedOn w:val="Normal"/>
    <w:uiPriority w:val="34"/>
    <w:rsid w:val="007C1E2B"/>
    <w:pPr>
      <w:ind w:left="720"/>
      <w:contextualSpacing/>
    </w:pPr>
  </w:style>
  <w:style w:type="character" w:customStyle="1" w:styleId="HeaderChar">
    <w:name w:val="Header Char"/>
    <w:basedOn w:val="DefaultParagraphFont"/>
    <w:link w:val="Header"/>
    <w:uiPriority w:val="99"/>
    <w:semiHidden/>
    <w:rsid w:val="007C1E2B"/>
    <w:rPr>
      <w:rFonts w:ascii="Times New Roman" w:hAnsi="Times New Roman" w:cs="Times New Roman"/>
    </w:rPr>
  </w:style>
  <w:style w:type="paragraph" w:styleId="Header">
    <w:name w:val="header"/>
    <w:basedOn w:val="Normal"/>
    <w:link w:val="HeaderChar"/>
    <w:uiPriority w:val="99"/>
    <w:semiHidden/>
    <w:rsid w:val="007C1E2B"/>
    <w:pPr>
      <w:tabs>
        <w:tab w:val="center" w:pos="4680"/>
        <w:tab w:val="right" w:pos="9360"/>
      </w:tabs>
    </w:pPr>
  </w:style>
  <w:style w:type="character" w:customStyle="1" w:styleId="FooterChar">
    <w:name w:val="Footer Char"/>
    <w:basedOn w:val="DefaultParagraphFont"/>
    <w:link w:val="Footer"/>
    <w:uiPriority w:val="99"/>
    <w:semiHidden/>
    <w:rsid w:val="007C1E2B"/>
    <w:rPr>
      <w:rFonts w:ascii="Times New Roman" w:hAnsi="Times New Roman" w:cs="Times New Roman"/>
    </w:rPr>
  </w:style>
  <w:style w:type="paragraph" w:styleId="Footer">
    <w:name w:val="footer"/>
    <w:basedOn w:val="Normal"/>
    <w:link w:val="FooterChar"/>
    <w:uiPriority w:val="99"/>
    <w:semiHidden/>
    <w:rsid w:val="007C1E2B"/>
    <w:pPr>
      <w:tabs>
        <w:tab w:val="center" w:pos="4680"/>
        <w:tab w:val="right" w:pos="9360"/>
      </w:tabs>
    </w:pPr>
  </w:style>
  <w:style w:type="character" w:customStyle="1" w:styleId="apple-converted-space">
    <w:name w:val="apple-converted-space"/>
    <w:basedOn w:val="DefaultParagraphFont"/>
    <w:rsid w:val="007C1E2B"/>
  </w:style>
  <w:style w:type="character" w:customStyle="1" w:styleId="apple-style-span">
    <w:name w:val="apple-style-span"/>
    <w:basedOn w:val="DefaultParagraphFont"/>
    <w:rsid w:val="007C1E2B"/>
  </w:style>
  <w:style w:type="character" w:customStyle="1" w:styleId="UnderlineBold">
    <w:name w:val="Underline + Bold"/>
    <w:basedOn w:val="DefaultParagraphFont"/>
    <w:uiPriority w:val="1"/>
    <w:qFormat/>
    <w:rsid w:val="007C1E2B"/>
    <w:rPr>
      <w:rFonts w:ascii="Times New Roman" w:hAnsi="Times New Roman"/>
      <w:b/>
      <w:sz w:val="20"/>
      <w:u w:val="single"/>
    </w:rPr>
  </w:style>
  <w:style w:type="paragraph" w:customStyle="1" w:styleId="TagText">
    <w:name w:val="TagText"/>
    <w:basedOn w:val="Normal"/>
    <w:qFormat/>
    <w:rsid w:val="007C1E2B"/>
    <w:pPr>
      <w:spacing w:before="200"/>
    </w:pPr>
    <w:rPr>
      <w:rFonts w:ascii="Arial" w:eastAsia="MS Mincho" w:hAnsi="Arial"/>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7997471">
      <w:bodyDiv w:val="1"/>
      <w:marLeft w:val="0"/>
      <w:marRight w:val="0"/>
      <w:marTop w:val="0"/>
      <w:marBottom w:val="0"/>
      <w:divBdr>
        <w:top w:val="none" w:sz="0" w:space="0" w:color="auto"/>
        <w:left w:val="none" w:sz="0" w:space="0" w:color="auto"/>
        <w:bottom w:val="none" w:sz="0" w:space="0" w:color="auto"/>
        <w:right w:val="none" w:sz="0" w:space="0" w:color="auto"/>
      </w:divBdr>
    </w:div>
    <w:div w:id="1095249551">
      <w:bodyDiv w:val="1"/>
      <w:marLeft w:val="0"/>
      <w:marRight w:val="0"/>
      <w:marTop w:val="0"/>
      <w:marBottom w:val="0"/>
      <w:divBdr>
        <w:top w:val="none" w:sz="0" w:space="0" w:color="auto"/>
        <w:left w:val="none" w:sz="0" w:space="0" w:color="auto"/>
        <w:bottom w:val="none" w:sz="0" w:space="0" w:color="auto"/>
        <w:right w:val="none" w:sz="0" w:space="0" w:color="auto"/>
      </w:divBdr>
    </w:div>
    <w:div w:id="1759054641">
      <w:bodyDiv w:val="1"/>
      <w:marLeft w:val="0"/>
      <w:marRight w:val="0"/>
      <w:marTop w:val="0"/>
      <w:marBottom w:val="0"/>
      <w:divBdr>
        <w:top w:val="none" w:sz="0" w:space="0" w:color="auto"/>
        <w:left w:val="none" w:sz="0" w:space="0" w:color="auto"/>
        <w:bottom w:val="none" w:sz="0" w:space="0" w:color="auto"/>
        <w:right w:val="none" w:sz="0" w:space="0" w:color="auto"/>
      </w:divBdr>
    </w:div>
    <w:div w:id="1832401729">
      <w:bodyDiv w:val="1"/>
      <w:marLeft w:val="0"/>
      <w:marRight w:val="0"/>
      <w:marTop w:val="0"/>
      <w:marBottom w:val="0"/>
      <w:divBdr>
        <w:top w:val="none" w:sz="0" w:space="0" w:color="auto"/>
        <w:left w:val="none" w:sz="0" w:space="0" w:color="auto"/>
        <w:bottom w:val="none" w:sz="0" w:space="0" w:color="auto"/>
        <w:right w:val="none" w:sz="0" w:space="0" w:color="auto"/>
      </w:divBdr>
      <w:divsChild>
        <w:div w:id="1363287812">
          <w:marLeft w:val="0"/>
          <w:marRight w:val="300"/>
          <w:marTop w:val="0"/>
          <w:marBottom w:val="0"/>
          <w:divBdr>
            <w:top w:val="single" w:sz="24" w:space="0" w:color="70787C"/>
            <w:left w:val="none" w:sz="0" w:space="6" w:color="auto"/>
            <w:bottom w:val="none" w:sz="0" w:space="0" w:color="auto"/>
            <w:right w:val="none" w:sz="0" w:space="6" w:color="auto"/>
          </w:divBdr>
          <w:divsChild>
            <w:div w:id="1069498318">
              <w:marLeft w:val="0"/>
              <w:marRight w:val="0"/>
              <w:marTop w:val="0"/>
              <w:marBottom w:val="0"/>
              <w:divBdr>
                <w:top w:val="none" w:sz="0" w:space="0" w:color="auto"/>
                <w:left w:val="none" w:sz="0" w:space="0" w:color="auto"/>
                <w:bottom w:val="none" w:sz="0" w:space="0" w:color="auto"/>
                <w:right w:val="none" w:sz="0" w:space="0" w:color="auto"/>
              </w:divBdr>
              <w:divsChild>
                <w:div w:id="30385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latimes.com/nation/politics/la-na-nsa-reforms-legislation-20140522-story.html)(AC)" TargetMode="External"/><Relationship Id="rId18" Type="http://schemas.openxmlformats.org/officeDocument/2006/relationships/hyperlink" Target="http://dailycaller.com/2014/06/17/senators-reject-watered-down-nsa-reform/" TargetMode="External"/><Relationship Id="rId26" Type="http://schemas.openxmlformats.org/officeDocument/2006/relationships/hyperlink" Target="http://www.dailykos.com/story/2014/05/27/1302337/-PA-Gov-New-RMU-Poll-Shows-Tom-Corbett-R-Still-Unpopular-But-Really-Unpopular-With-Seniors)(AC)" TargetMode="External"/><Relationship Id="rId39" Type="http://schemas.openxmlformats.org/officeDocument/2006/relationships/hyperlink" Target="http://oceana.org/en/news-media/press-center/press-releases/bipartisan-offshore-wind-bill-introduced-in-congress)(AC)" TargetMode="External"/><Relationship Id="rId21" Type="http://schemas.openxmlformats.org/officeDocument/2006/relationships/hyperlink" Target="http://news.sciencemag.org/2013/03/congress-completes-work-2013-spending-bill" TargetMode="External"/><Relationship Id="rId34" Type="http://schemas.openxmlformats.org/officeDocument/2006/relationships/hyperlink" Target="http://www.foxnews.com/world/2013/12/19/putin-says-nsa-surveillance-necessary-but-should-be-limited/)(AC)" TargetMode="External"/><Relationship Id="rId42" Type="http://schemas.openxmlformats.org/officeDocument/2006/relationships/hyperlink" Target="http://www.issues.org/26.2/mueller.html" TargetMode="External"/><Relationship Id="rId7" Type="http://schemas.openxmlformats.org/officeDocument/2006/relationships/hyperlink" Target="http://www.cbsnews.com/news/with-2016-on-the-horizon-will-anything-get-done-in-2014-and-2015/" TargetMode="External"/><Relationship Id="rId2" Type="http://schemas.openxmlformats.org/officeDocument/2006/relationships/styles" Target="styles.xml"/><Relationship Id="rId16" Type="http://schemas.openxmlformats.org/officeDocument/2006/relationships/hyperlink" Target="http://fdlaction.firedoglake.com/2014/07/02/leahy-freedom-act/)(AC)" TargetMode="External"/><Relationship Id="rId29" Type="http://schemas.openxmlformats.org/officeDocument/2006/relationships/hyperlink" Target="http://thehill.com/blogs/e2-wire/e2-wire/251421-republicans-charge-obama-with-slow-walking-sales-of-natural-gas" TargetMode="External"/><Relationship Id="rId1" Type="http://schemas.openxmlformats.org/officeDocument/2006/relationships/numbering" Target="numbering.xml"/><Relationship Id="rId6" Type="http://schemas.openxmlformats.org/officeDocument/2006/relationships/hyperlink" Target="http://www.nuclearrisk.org/paper.pdf" TargetMode="External"/><Relationship Id="rId11" Type="http://schemas.openxmlformats.org/officeDocument/2006/relationships/hyperlink" Target="http://www.washingtonpost.com/local/trafficandcommuting/commuter-digest-bipartisan-senate-proposal-seeks-12-cent-increase-in-federal-gas-tax/2014/06/19/8d93282e-f648-11e3-a606-946fd632f9f1_story.html" TargetMode="External"/><Relationship Id="rId24" Type="http://schemas.openxmlformats.org/officeDocument/2006/relationships/hyperlink" Target="http://www.martenlaw.com/newsletter/20090403-omnibus-public-lands-act" TargetMode="External"/><Relationship Id="rId32" Type="http://schemas.openxmlformats.org/officeDocument/2006/relationships/hyperlink" Target="http://thehill.com/policy/energy-environment/303321-interior-dept-offshore-wind-plan-draws-partisan-fire)(AC)" TargetMode="External"/><Relationship Id="rId37" Type="http://schemas.openxmlformats.org/officeDocument/2006/relationships/hyperlink" Target="http://www.newrepublic.com/article/115002/invasive-nsa-will-protect-us-cyber-attacks)(AC)" TargetMode="External"/><Relationship Id="rId40" Type="http://schemas.openxmlformats.org/officeDocument/2006/relationships/hyperlink" Target="http://thinkprogress.org/climate/2013/01/31/1521031/filling-the-sails-of-offshore-wind-energy/?mobile=nc" TargetMode="External"/><Relationship Id="rId45" Type="http://schemas.openxmlformats.org/officeDocument/2006/relationships/fontTable" Target="fontTable.xml"/><Relationship Id="rId5" Type="http://schemas.openxmlformats.org/officeDocument/2006/relationships/hyperlink" Target="http://thehill.com/policy/technology/207143-nsa-reform-to-be-senate-fight-of-the-summer" TargetMode="External"/><Relationship Id="rId15" Type="http://schemas.openxmlformats.org/officeDocument/2006/relationships/hyperlink" Target="http://thehill.com/policy/technology/208331-privacy-groups-push-senate-for-stronger-nsa-reforms)(AC)" TargetMode="External"/><Relationship Id="rId23" Type="http://schemas.openxmlformats.org/officeDocument/2006/relationships/hyperlink" Target="http://news.sciencemag.org/2013/03/congress-completes-work-2013-spending-bill" TargetMode="External"/><Relationship Id="rId28" Type="http://schemas.openxmlformats.org/officeDocument/2006/relationships/hyperlink" Target="http://thehill.com/blogs/e2-wire/e2-wire/251421-republicans-charge-obama-with-slow-walking-sales-of-natural-gas" TargetMode="External"/><Relationship Id="rId36" Type="http://schemas.openxmlformats.org/officeDocument/2006/relationships/hyperlink" Target="http://www.npolicy.org/article.php?aid=1182&amp;tid=30" TargetMode="External"/><Relationship Id="rId10" Type="http://schemas.openxmlformats.org/officeDocument/2006/relationships/hyperlink" Target="http://www.breitbart.com/Big-Government/2014/01/17/Fallout-of-Obama-NSA-Speech)(AC)" TargetMode="External"/><Relationship Id="rId19" Type="http://schemas.openxmlformats.org/officeDocument/2006/relationships/hyperlink" Target="http://www.latimes.com/nation/politics/la-na-nsa-reforms-legislation-20140522-story.html" TargetMode="External"/><Relationship Id="rId31" Type="http://schemas.openxmlformats.org/officeDocument/2006/relationships/hyperlink" Target="http://americanprogress.org/issues/green/report/2012/12/06/47053/7-ways-that-looming-budget-cuts-to-public-lands-and-oceans-will-affect-all-americans/" TargetMode="External"/><Relationship Id="rId44" Type="http://schemas.openxmlformats.org/officeDocument/2006/relationships/hyperlink" Target="http://www.icnnd.org/research/Mueller_Terrorism.pdf" TargetMode="External"/><Relationship Id="rId4" Type="http://schemas.openxmlformats.org/officeDocument/2006/relationships/webSettings" Target="webSettings.xml"/><Relationship Id="rId9" Type="http://schemas.openxmlformats.org/officeDocument/2006/relationships/hyperlink" Target="http://www.techpolicydaily.com/technology/nsa-reform-new-house-votes-upend-previous-decisions/)(AC)" TargetMode="External"/><Relationship Id="rId14" Type="http://schemas.openxmlformats.org/officeDocument/2006/relationships/hyperlink" Target="http://time.com/109444/nsa-leaks-snowden-usa-freedom-act/" TargetMode="External"/><Relationship Id="rId22" Type="http://schemas.openxmlformats.org/officeDocument/2006/relationships/hyperlink" Target="http://newswatch.nationalgeographic.com/2013/06/20/space-exploration-dollars-dwarf-ocean-spending/" TargetMode="External"/><Relationship Id="rId27" Type="http://schemas.openxmlformats.org/officeDocument/2006/relationships/hyperlink" Target="http://thehill.com/blogs/e2-wire/e2-wire/258771-dems-push-doe-for-natural-gas-export-environmental-analysis-" TargetMode="External"/><Relationship Id="rId30" Type="http://schemas.openxmlformats.org/officeDocument/2006/relationships/hyperlink" Target="http://thehill.com/blogs/e2-wire/e2-wire/243979-offshore-wind-farm-gets-approval-despite-political-pushback" TargetMode="External"/><Relationship Id="rId35" Type="http://schemas.openxmlformats.org/officeDocument/2006/relationships/hyperlink" Target="http://www.foreignpolicy.com/articles/2013/06/06/why_the_nsa_needs_your_phone_calls)(AC)" TargetMode="External"/><Relationship Id="rId43" Type="http://schemas.openxmlformats.org/officeDocument/2006/relationships/hyperlink" Target="http://polisci.osu.edu/faculty/jmueller/APSACHGO.PDF" TargetMode="External"/><Relationship Id="rId8" Type="http://schemas.openxmlformats.org/officeDocument/2006/relationships/hyperlink" Target="http://www.bna.com/house-judiciary-bill-n17179890388/" TargetMode="External"/><Relationship Id="rId3" Type="http://schemas.openxmlformats.org/officeDocument/2006/relationships/settings" Target="settings.xml"/><Relationship Id="rId12" Type="http://schemas.openxmlformats.org/officeDocument/2006/relationships/hyperlink" Target="http://greatergreaterwashington.org/post/23200/will-cantors-loss-push-congressional-republicans-to-balk-on-transportation-compromise/" TargetMode="External"/><Relationship Id="rId17" Type="http://schemas.openxmlformats.org/officeDocument/2006/relationships/hyperlink" Target="http://www.latimes.com/nation/nationnow/la-na-nsa-house-spying-20140522-story.html" TargetMode="External"/><Relationship Id="rId25" Type="http://schemas.openxmlformats.org/officeDocument/2006/relationships/hyperlink" Target="http://www.leahy.senate.gov/issues/energy-legislation" TargetMode="External"/><Relationship Id="rId33" Type="http://schemas.openxmlformats.org/officeDocument/2006/relationships/hyperlink" Target="http://www.sevendaysvt.com/vermont/leahy-to-reverse-white-house-power-grab-of-national-guard/Content?oid=2130494)(AC)" TargetMode="External"/><Relationship Id="rId38" Type="http://schemas.openxmlformats.org/officeDocument/2006/relationships/hyperlink" Target="http://www.ndu.edu/press/lib/pdf/StrForum/SF-262.pdf" TargetMode="External"/><Relationship Id="rId46" Type="http://schemas.openxmlformats.org/officeDocument/2006/relationships/theme" Target="theme/theme1.xml"/><Relationship Id="rId20" Type="http://schemas.openxmlformats.org/officeDocument/2006/relationships/hyperlink" Target="http://www.mondaq.com/unitedstates/x/245562/Marine+Shipping/The+Budget+Outlook+for+Maritime+Programs+for+FY2014" TargetMode="External"/><Relationship Id="rId41" Type="http://schemas.openxmlformats.org/officeDocument/2006/relationships/hyperlink" Target="http://blogs.edf.org/energyexchange/2014/06/27/key-legislators-weigh-the-economic-impact-of-natural-gas/)(A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3014</TotalTime>
  <Pages>114</Pages>
  <Words>52217</Words>
  <Characters>297638</Characters>
  <Application>Microsoft Office Word</Application>
  <DocSecurity>0</DocSecurity>
  <Lines>2480</Lines>
  <Paragraphs>698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dc:creator>
  <cp:keywords>5.0</cp:keywords>
  <dc:description/>
  <cp:lastModifiedBy>Arsh Chopra</cp:lastModifiedBy>
  <cp:revision>13</cp:revision>
  <dcterms:created xsi:type="dcterms:W3CDTF">2014-06-27T18:15:00Z</dcterms:created>
  <dcterms:modified xsi:type="dcterms:W3CDTF">2014-07-03T17:53:00Z</dcterms:modified>
</cp:coreProperties>
</file>