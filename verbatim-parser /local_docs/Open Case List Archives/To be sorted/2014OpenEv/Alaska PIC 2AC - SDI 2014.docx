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41A" w:rsidRPr="005E57B4" w:rsidRDefault="005E57B4" w:rsidP="005E57B4">
      <w:pPr>
        <w:pStyle w:val="Heading1"/>
      </w:pPr>
      <w:r w:rsidRPr="005E57B4">
        <w:t>Alaska PIC 2AC</w:t>
      </w:r>
    </w:p>
    <w:p w:rsidR="0054641A" w:rsidRPr="003D2866" w:rsidRDefault="0054641A" w:rsidP="0054641A">
      <w:pPr>
        <w:pStyle w:val="Heading3"/>
      </w:pPr>
      <w:r>
        <w:t>Alaska PIC 2AC – Can’t Solve Production</w:t>
      </w:r>
    </w:p>
    <w:p w:rsidR="0054641A" w:rsidRPr="003D2866" w:rsidRDefault="0054641A" w:rsidP="0054641A">
      <w:pPr>
        <w:pStyle w:val="Heading4"/>
      </w:pPr>
      <w:r>
        <w:t>ANWR drilling is key to a massive production increase</w:t>
      </w:r>
    </w:p>
    <w:p w:rsidR="0054641A" w:rsidRPr="003D2866" w:rsidRDefault="0054641A" w:rsidP="0054641A">
      <w:pPr>
        <w:rPr>
          <w:rFonts w:asciiTheme="minorHAnsi" w:hAnsiTheme="minorHAnsi"/>
        </w:rPr>
      </w:pPr>
      <w:r w:rsidRPr="003D2866">
        <w:rPr>
          <w:rFonts w:asciiTheme="minorHAnsi" w:hAnsiTheme="minorHAnsi"/>
        </w:rPr>
        <w:t xml:space="preserve">John </w:t>
      </w:r>
      <w:r w:rsidRPr="003D2866">
        <w:rPr>
          <w:rStyle w:val="Style13ptBold"/>
          <w:rFonts w:asciiTheme="minorHAnsi" w:hAnsiTheme="minorHAnsi"/>
        </w:rPr>
        <w:t>Fleming</w:t>
      </w:r>
      <w:r w:rsidRPr="003D2866">
        <w:rPr>
          <w:rFonts w:asciiTheme="minorHAnsi" w:hAnsiTheme="minorHAnsi"/>
        </w:rPr>
        <w:t>, Chairman of the Natural Resources Subcommittee on Fisheries, Wildlife, Oceans and Insular Affairs, 11/3/</w:t>
      </w:r>
      <w:r w:rsidRPr="003D2866">
        <w:rPr>
          <w:rStyle w:val="Style13ptBold"/>
          <w:rFonts w:asciiTheme="minorHAnsi" w:hAnsiTheme="minorHAnsi"/>
        </w:rPr>
        <w:t>11</w:t>
      </w:r>
      <w:r w:rsidRPr="003D2866">
        <w:rPr>
          <w:rFonts w:asciiTheme="minorHAnsi" w:hAnsiTheme="minorHAnsi"/>
        </w:rPr>
        <w:t>, “No More Environmental Roadblocks to Alaskan Oil Exploration”, http://www.usnews.com/debate-club/is-it-time-to-drill-in-the-arctic-refuge/no-more-environmental-roadblocks-to-alaskan-oil-exploration, zzx</w:t>
      </w:r>
    </w:p>
    <w:p w:rsidR="0054641A" w:rsidRPr="003D2866" w:rsidRDefault="0054641A" w:rsidP="0054641A">
      <w:pPr>
        <w:rPr>
          <w:rFonts w:asciiTheme="minorHAnsi" w:hAnsiTheme="minorHAnsi"/>
        </w:rPr>
      </w:pPr>
      <w:r w:rsidRPr="003D2866">
        <w:rPr>
          <w:rFonts w:asciiTheme="minorHAnsi" w:hAnsiTheme="minorHAnsi"/>
        </w:rPr>
        <w:t xml:space="preserve">Yes, </w:t>
      </w:r>
      <w:r w:rsidRPr="003D2866">
        <w:rPr>
          <w:rStyle w:val="StyleUnderline"/>
          <w:rFonts w:asciiTheme="minorHAnsi" w:hAnsiTheme="minorHAnsi"/>
          <w:highlight w:val="cyan"/>
        </w:rPr>
        <w:t xml:space="preserve">the time has come to take the federal padlock off </w:t>
      </w:r>
      <w:r w:rsidRPr="003D2866">
        <w:rPr>
          <w:rStyle w:val="StyleUnderline"/>
          <w:rFonts w:asciiTheme="minorHAnsi" w:hAnsiTheme="minorHAnsi"/>
        </w:rPr>
        <w:t>an area that was designated for oil exploration more than 30 years ago</w:t>
      </w:r>
      <w:r w:rsidRPr="003D2866">
        <w:rPr>
          <w:rFonts w:asciiTheme="minorHAnsi" w:hAnsiTheme="minorHAnsi"/>
        </w:rPr>
        <w:t xml:space="preserve">. </w:t>
      </w:r>
      <w:r w:rsidRPr="003D2866">
        <w:rPr>
          <w:rStyle w:val="StyleUnderline"/>
          <w:rFonts w:asciiTheme="minorHAnsi" w:hAnsiTheme="minorHAnsi"/>
        </w:rPr>
        <w:t xml:space="preserve">The United States needs the jobs and oil that a small portion of </w:t>
      </w:r>
      <w:r w:rsidRPr="003D2866">
        <w:rPr>
          <w:rFonts w:asciiTheme="minorHAnsi" w:hAnsiTheme="minorHAnsi"/>
        </w:rPr>
        <w:t xml:space="preserve">the Arctic National Wildlife Refuge, or </w:t>
      </w:r>
      <w:r w:rsidRPr="003D2866">
        <w:rPr>
          <w:rStyle w:val="StyleUnderline"/>
          <w:rFonts w:asciiTheme="minorHAnsi" w:hAnsiTheme="minorHAnsi"/>
          <w:highlight w:val="cyan"/>
        </w:rPr>
        <w:t>ANWR</w:t>
      </w:r>
      <w:r w:rsidRPr="003D2866">
        <w:rPr>
          <w:rFonts w:asciiTheme="minorHAnsi" w:hAnsiTheme="minorHAnsi"/>
        </w:rPr>
        <w:t xml:space="preserve">, </w:t>
      </w:r>
      <w:r w:rsidRPr="003D2866">
        <w:rPr>
          <w:rStyle w:val="StyleUnderline"/>
          <w:rFonts w:asciiTheme="minorHAnsi" w:hAnsiTheme="minorHAnsi"/>
        </w:rPr>
        <w:t>could yield</w:t>
      </w:r>
      <w:r w:rsidRPr="003D2866">
        <w:rPr>
          <w:rFonts w:asciiTheme="minorHAnsi" w:hAnsiTheme="minorHAnsi"/>
        </w:rPr>
        <w:t xml:space="preserve">.  In 1980, a Democrat in the White House and a Democrat-majority Congress set aside 1.5 million acres of the 19 million-acre ANWR for oil and natural gas development. But </w:t>
      </w:r>
      <w:r w:rsidRPr="003D2866">
        <w:rPr>
          <w:rStyle w:val="StyleUnderline"/>
          <w:rFonts w:asciiTheme="minorHAnsi" w:hAnsiTheme="minorHAnsi"/>
          <w:highlight w:val="cyan"/>
        </w:rPr>
        <w:t>ANWR has remained trapped in the grip of extreme environmental politics</w:t>
      </w:r>
      <w:r w:rsidRPr="003D2866">
        <w:rPr>
          <w:rStyle w:val="StyleUnderline"/>
          <w:rFonts w:asciiTheme="minorHAnsi" w:hAnsiTheme="minorHAnsi"/>
        </w:rPr>
        <w:t xml:space="preserve">. </w:t>
      </w:r>
      <w:r w:rsidRPr="003D2866">
        <w:rPr>
          <w:rFonts w:asciiTheme="minorHAnsi" w:hAnsiTheme="minorHAnsi"/>
        </w:rPr>
        <w:t xml:space="preserve">I know firsthand how the federal government is keeping us dependent on foreign oil. The Obama administration wasted stimulus dollars on failed "green energy" projects, while showing contempt for the oil industry in the Gulf of Mexico. After imposing a months-long moratorium on drilling permits, </w:t>
      </w:r>
      <w:r w:rsidRPr="003D2866">
        <w:rPr>
          <w:rStyle w:val="StyleUnderline"/>
          <w:rFonts w:asciiTheme="minorHAnsi" w:hAnsiTheme="minorHAnsi"/>
          <w:highlight w:val="cyan"/>
        </w:rPr>
        <w:t>the administration has used a "slowatorium"</w:t>
      </w:r>
      <w:r w:rsidRPr="003D2866">
        <w:rPr>
          <w:rStyle w:val="StyleUnderline"/>
          <w:rFonts w:asciiTheme="minorHAnsi" w:hAnsiTheme="minorHAnsi"/>
        </w:rPr>
        <w:t xml:space="preserve"> for the past year </w:t>
      </w:r>
      <w:r w:rsidRPr="003D2866">
        <w:rPr>
          <w:rStyle w:val="StyleUnderline"/>
          <w:rFonts w:asciiTheme="minorHAnsi" w:hAnsiTheme="minorHAnsi"/>
          <w:highlight w:val="cyan"/>
        </w:rPr>
        <w:t>to dramatically slow the pace of granting permits.</w:t>
      </w:r>
      <w:r w:rsidRPr="003D2866">
        <w:rPr>
          <w:rStyle w:val="StyleUnderline"/>
          <w:rFonts w:asciiTheme="minorHAnsi" w:hAnsiTheme="minorHAnsi"/>
        </w:rPr>
        <w:t xml:space="preserve">  </w:t>
      </w:r>
      <w:r w:rsidRPr="003D2866">
        <w:rPr>
          <w:rFonts w:asciiTheme="minorHAnsi" w:hAnsiTheme="minorHAnsi"/>
        </w:rPr>
        <w:t xml:space="preserve">We desperately need an energy policy which recognizes that </w:t>
      </w:r>
      <w:r w:rsidRPr="003D2866">
        <w:rPr>
          <w:rStyle w:val="StyleUnderline"/>
          <w:rFonts w:asciiTheme="minorHAnsi" w:hAnsiTheme="minorHAnsi"/>
          <w:highlight w:val="cyan"/>
        </w:rPr>
        <w:t xml:space="preserve">the </w:t>
      </w:r>
      <w:r w:rsidRPr="0054641A">
        <w:rPr>
          <w:rStyle w:val="Emphasis"/>
          <w:highlight w:val="cyan"/>
        </w:rPr>
        <w:t>U</w:t>
      </w:r>
      <w:r w:rsidRPr="003D2866">
        <w:rPr>
          <w:rFonts w:asciiTheme="minorHAnsi" w:hAnsiTheme="minorHAnsi"/>
        </w:rPr>
        <w:t xml:space="preserve">nited </w:t>
      </w:r>
      <w:r w:rsidRPr="0054641A">
        <w:rPr>
          <w:rStyle w:val="Emphasis"/>
          <w:highlight w:val="cyan"/>
        </w:rPr>
        <w:t>S</w:t>
      </w:r>
      <w:r w:rsidRPr="003D2866">
        <w:rPr>
          <w:rFonts w:asciiTheme="minorHAnsi" w:hAnsiTheme="minorHAnsi"/>
        </w:rPr>
        <w:t xml:space="preserve">tates </w:t>
      </w:r>
      <w:r w:rsidRPr="003D2866">
        <w:rPr>
          <w:rStyle w:val="StyleUnderline"/>
          <w:rFonts w:asciiTheme="minorHAnsi" w:hAnsiTheme="minorHAnsi"/>
          <w:highlight w:val="cyan"/>
        </w:rPr>
        <w:t>has the largest energy reserves in the world. By opening less than 3 percent of ANWR's</w:t>
      </w:r>
      <w:r w:rsidRPr="003D2866">
        <w:rPr>
          <w:rStyle w:val="StyleUnderline"/>
          <w:rFonts w:asciiTheme="minorHAnsi" w:hAnsiTheme="minorHAnsi"/>
        </w:rPr>
        <w:t xml:space="preserve"> total </w:t>
      </w:r>
      <w:r w:rsidRPr="003D2866">
        <w:rPr>
          <w:rStyle w:val="StyleUnderline"/>
          <w:rFonts w:asciiTheme="minorHAnsi" w:hAnsiTheme="minorHAnsi"/>
          <w:highlight w:val="cyan"/>
        </w:rPr>
        <w:t>land, we could tap into more than 10 billion barrels of oil,</w:t>
      </w:r>
      <w:r w:rsidRPr="003D2866">
        <w:rPr>
          <w:rStyle w:val="StyleUnderline"/>
          <w:rFonts w:asciiTheme="minorHAnsi" w:hAnsiTheme="minorHAnsi"/>
        </w:rPr>
        <w:t xml:space="preserve"> create tens of thousands of new jobs, and raise billions of dollars in new federal revenue</w:t>
      </w:r>
      <w:r w:rsidRPr="003D2866">
        <w:rPr>
          <w:rFonts w:asciiTheme="minorHAnsi" w:hAnsiTheme="minorHAnsi"/>
        </w:rPr>
        <w:t xml:space="preserve">. Instead, </w:t>
      </w:r>
      <w:r w:rsidRPr="003D2866">
        <w:rPr>
          <w:rStyle w:val="StyleUnderline"/>
          <w:rFonts w:asciiTheme="minorHAnsi" w:hAnsiTheme="minorHAnsi"/>
        </w:rPr>
        <w:t>we are importing about 9 million barrels a day of crude oil</w:t>
      </w:r>
      <w:r w:rsidRPr="003D2866">
        <w:rPr>
          <w:rFonts w:asciiTheme="minorHAnsi" w:hAnsiTheme="minorHAnsi"/>
        </w:rPr>
        <w:t xml:space="preserve"> and other petroleum products, and paying the price in higher energy costs and lost jobs.</w:t>
      </w:r>
    </w:p>
    <w:p w:rsidR="0054641A" w:rsidRDefault="0054641A" w:rsidP="0054641A">
      <w:pPr>
        <w:rPr>
          <w:rFonts w:asciiTheme="minorHAnsi" w:hAnsiTheme="minorHAnsi"/>
        </w:rPr>
      </w:pPr>
    </w:p>
    <w:p w:rsidR="0054641A" w:rsidRPr="003D2866" w:rsidRDefault="0054641A" w:rsidP="0054641A">
      <w:pPr>
        <w:pStyle w:val="Heading4"/>
        <w:rPr>
          <w:rFonts w:asciiTheme="minorHAnsi" w:hAnsiTheme="minorHAnsi"/>
        </w:rPr>
      </w:pPr>
      <w:r>
        <w:rPr>
          <w:rFonts w:asciiTheme="minorHAnsi" w:hAnsiTheme="minorHAnsi"/>
        </w:rPr>
        <w:t>ANWR is key – it’s the fastest place to drill</w:t>
      </w:r>
    </w:p>
    <w:p w:rsidR="0054641A" w:rsidRPr="0054641A" w:rsidRDefault="0054641A" w:rsidP="0054641A">
      <w:pPr>
        <w:rPr>
          <w:rStyle w:val="StyleUnderline"/>
          <w:rFonts w:asciiTheme="minorHAnsi" w:hAnsiTheme="minorHAnsi"/>
          <w:b w:val="0"/>
          <w:u w:val="none"/>
          <w:lang w:eastAsia="x-none"/>
        </w:rPr>
      </w:pPr>
      <w:r w:rsidRPr="003D2866">
        <w:rPr>
          <w:rFonts w:asciiTheme="minorHAnsi" w:hAnsiTheme="minorHAnsi"/>
          <w:lang w:eastAsia="x-none"/>
        </w:rPr>
        <w:t xml:space="preserve">Marilyn </w:t>
      </w:r>
      <w:r w:rsidRPr="003D2866">
        <w:rPr>
          <w:rStyle w:val="Style13ptBold"/>
          <w:rFonts w:asciiTheme="minorHAnsi" w:hAnsiTheme="minorHAnsi"/>
        </w:rPr>
        <w:t>Crockett</w:t>
      </w:r>
      <w:r w:rsidRPr="003D2866">
        <w:rPr>
          <w:rFonts w:asciiTheme="minorHAnsi" w:hAnsiTheme="minorHAnsi"/>
          <w:color w:val="000000"/>
          <w:sz w:val="16"/>
          <w:lang w:val="x-none" w:eastAsia="x-none"/>
        </w:rPr>
        <w:t>,</w:t>
      </w:r>
      <w:r w:rsidRPr="003D2866">
        <w:rPr>
          <w:rFonts w:asciiTheme="minorHAnsi" w:hAnsiTheme="minorHAnsi"/>
          <w:lang w:eastAsia="x-none"/>
        </w:rPr>
        <w:t xml:space="preserve"> Executive Director of the Alaska Oil and Gas Association, 11/3/</w:t>
      </w:r>
      <w:r w:rsidRPr="003D2866">
        <w:rPr>
          <w:rStyle w:val="Style13ptBold"/>
          <w:rFonts w:asciiTheme="minorHAnsi" w:hAnsiTheme="minorHAnsi"/>
        </w:rPr>
        <w:t>11</w:t>
      </w:r>
      <w:r w:rsidRPr="003D2866">
        <w:rPr>
          <w:rFonts w:asciiTheme="minorHAnsi" w:hAnsiTheme="minorHAnsi"/>
          <w:lang w:eastAsia="x-none"/>
        </w:rPr>
        <w:t>, “Developing Domestic Oil Resources Is Part of the Solution”, http://www.usnews.com/debate-club/is-it-time-to-drill-in-the-arctic-refuge/developing-domestic-oil-resources-is-part-of-the-solution, zzx</w:t>
      </w:r>
    </w:p>
    <w:p w:rsidR="0054641A" w:rsidRPr="003D2866" w:rsidRDefault="0054641A" w:rsidP="0054641A">
      <w:pPr>
        <w:rPr>
          <w:rFonts w:asciiTheme="minorHAnsi" w:hAnsiTheme="minorHAnsi"/>
        </w:rPr>
      </w:pPr>
      <w:r w:rsidRPr="003D2866">
        <w:rPr>
          <w:rStyle w:val="StyleUnderline"/>
          <w:rFonts w:asciiTheme="minorHAnsi" w:hAnsiTheme="minorHAnsi"/>
          <w:highlight w:val="cyan"/>
        </w:rPr>
        <w:t>The resources on the coastal plain are accessible and close to the largest oil field in the U</w:t>
      </w:r>
      <w:r w:rsidRPr="003D2866">
        <w:rPr>
          <w:rFonts w:asciiTheme="minorHAnsi" w:hAnsiTheme="minorHAnsi"/>
        </w:rPr>
        <w:t xml:space="preserve">nited </w:t>
      </w:r>
      <w:r w:rsidRPr="003D2866">
        <w:rPr>
          <w:rStyle w:val="StyleUnderline"/>
          <w:rFonts w:asciiTheme="minorHAnsi" w:hAnsiTheme="minorHAnsi"/>
          <w:highlight w:val="cyan"/>
        </w:rPr>
        <w:t>S</w:t>
      </w:r>
      <w:r w:rsidRPr="003D2866">
        <w:rPr>
          <w:rFonts w:asciiTheme="minorHAnsi" w:hAnsiTheme="minorHAnsi"/>
        </w:rPr>
        <w:t xml:space="preserve">tates, </w:t>
      </w:r>
      <w:r w:rsidRPr="003D2866">
        <w:rPr>
          <w:rStyle w:val="StyleUnderline"/>
          <w:rFonts w:asciiTheme="minorHAnsi" w:hAnsiTheme="minorHAnsi"/>
        </w:rPr>
        <w:t>Prudhoe Bay</w:t>
      </w:r>
      <w:r w:rsidRPr="003D2866">
        <w:rPr>
          <w:rFonts w:asciiTheme="minorHAnsi" w:hAnsiTheme="minorHAnsi"/>
        </w:rPr>
        <w:t xml:space="preserve">. Since </w:t>
      </w:r>
      <w:r w:rsidRPr="003D2866">
        <w:rPr>
          <w:rStyle w:val="StyleUnderline"/>
          <w:rFonts w:asciiTheme="minorHAnsi" w:hAnsiTheme="minorHAnsi"/>
          <w:highlight w:val="cyan"/>
        </w:rPr>
        <w:t xml:space="preserve">satellite fields and feeder pipelines already exist </w:t>
      </w:r>
      <w:r w:rsidRPr="003D2866">
        <w:rPr>
          <w:rStyle w:val="StyleUnderline"/>
          <w:rFonts w:asciiTheme="minorHAnsi" w:hAnsiTheme="minorHAnsi"/>
        </w:rPr>
        <w:t xml:space="preserve">within a few miles of ANWR's border, </w:t>
      </w:r>
      <w:r w:rsidRPr="003D2866">
        <w:rPr>
          <w:rStyle w:val="StyleUnderline"/>
          <w:rFonts w:asciiTheme="minorHAnsi" w:hAnsiTheme="minorHAnsi"/>
          <w:highlight w:val="cyan"/>
        </w:rPr>
        <w:t>production could be flowing</w:t>
      </w:r>
      <w:r w:rsidRPr="003D2866">
        <w:rPr>
          <w:rStyle w:val="StyleUnderline"/>
          <w:rFonts w:asciiTheme="minorHAnsi" w:hAnsiTheme="minorHAnsi"/>
        </w:rPr>
        <w:t xml:space="preserve"> through TAPS </w:t>
      </w:r>
      <w:r w:rsidRPr="003D2866">
        <w:rPr>
          <w:rStyle w:val="StyleUnderline"/>
          <w:rFonts w:asciiTheme="minorHAnsi" w:hAnsiTheme="minorHAnsi"/>
          <w:highlight w:val="cyan"/>
        </w:rPr>
        <w:t xml:space="preserve">much earlier than from other </w:t>
      </w:r>
      <w:r w:rsidRPr="003D2866">
        <w:rPr>
          <w:rStyle w:val="StyleUnderline"/>
          <w:rFonts w:asciiTheme="minorHAnsi" w:hAnsiTheme="minorHAnsi"/>
        </w:rPr>
        <w:t>frontier</w:t>
      </w:r>
      <w:r w:rsidRPr="003D2866">
        <w:rPr>
          <w:rStyle w:val="StyleUnderline"/>
          <w:rFonts w:asciiTheme="minorHAnsi" w:hAnsiTheme="minorHAnsi"/>
          <w:highlight w:val="cyan"/>
        </w:rPr>
        <w:t xml:space="preserve"> areas</w:t>
      </w:r>
      <w:r w:rsidRPr="003D2866">
        <w:rPr>
          <w:rFonts w:asciiTheme="minorHAnsi" w:hAnsiTheme="minorHAnsi"/>
        </w:rPr>
        <w:t xml:space="preserve">. Moreover, </w:t>
      </w:r>
      <w:r w:rsidRPr="003D2866">
        <w:rPr>
          <w:rStyle w:val="StyleUnderline"/>
          <w:rFonts w:asciiTheme="minorHAnsi" w:hAnsiTheme="minorHAnsi"/>
          <w:highlight w:val="cyan"/>
        </w:rPr>
        <w:t>development would occur on a minute portion of the refuge,</w:t>
      </w:r>
      <w:r w:rsidRPr="003D2866">
        <w:rPr>
          <w:rStyle w:val="StyleUnderline"/>
          <w:rFonts w:asciiTheme="minorHAnsi" w:hAnsiTheme="minorHAnsi"/>
        </w:rPr>
        <w:t xml:space="preserve"> 2,000 acres, or </w:t>
      </w:r>
      <w:r w:rsidRPr="003D2866">
        <w:rPr>
          <w:rStyle w:val="StyleUnderline"/>
          <w:rFonts w:asciiTheme="minorHAnsi" w:hAnsiTheme="minorHAnsi"/>
          <w:highlight w:val="cyan"/>
        </w:rPr>
        <w:t>about one-tenth of 1-percent</w:t>
      </w:r>
      <w:r w:rsidRPr="003D2866">
        <w:rPr>
          <w:rStyle w:val="StyleUnderline"/>
          <w:rFonts w:asciiTheme="minorHAnsi" w:hAnsiTheme="minorHAnsi"/>
        </w:rPr>
        <w:t xml:space="preserve"> of the refuge's acreage</w:t>
      </w:r>
      <w:r w:rsidRPr="003D2866">
        <w:rPr>
          <w:rFonts w:asciiTheme="minorHAnsi" w:hAnsiTheme="minorHAnsi"/>
        </w:rPr>
        <w:t>.</w:t>
      </w:r>
    </w:p>
    <w:p w:rsidR="0054641A" w:rsidRDefault="0054641A" w:rsidP="0054641A">
      <w:pPr>
        <w:rPr>
          <w:rFonts w:asciiTheme="minorHAnsi" w:hAnsiTheme="minorHAnsi"/>
        </w:rPr>
      </w:pPr>
    </w:p>
    <w:p w:rsidR="0054641A" w:rsidRPr="003D2866" w:rsidRDefault="0054641A" w:rsidP="0054641A">
      <w:pPr>
        <w:pStyle w:val="Heading3"/>
      </w:pPr>
      <w:r>
        <w:t>Alaska PIC 2AC – Can’t Solve Economy</w:t>
      </w:r>
    </w:p>
    <w:p w:rsidR="0054641A" w:rsidRPr="003D2866" w:rsidRDefault="0054641A" w:rsidP="0054641A">
      <w:pPr>
        <w:pStyle w:val="Heading4"/>
        <w:rPr>
          <w:rFonts w:asciiTheme="minorHAnsi" w:hAnsiTheme="minorHAnsi"/>
        </w:rPr>
      </w:pPr>
      <w:r w:rsidRPr="003D2866">
        <w:rPr>
          <w:rFonts w:asciiTheme="minorHAnsi" w:hAnsiTheme="minorHAnsi"/>
        </w:rPr>
        <w:t>ANWR drilling is key to the economy – jobs</w:t>
      </w:r>
    </w:p>
    <w:p w:rsidR="0054641A" w:rsidRPr="003D2866" w:rsidRDefault="0054641A" w:rsidP="0054641A">
      <w:pPr>
        <w:rPr>
          <w:rFonts w:asciiTheme="minorHAnsi" w:hAnsiTheme="minorHAnsi"/>
        </w:rPr>
      </w:pPr>
      <w:r w:rsidRPr="003D2866">
        <w:rPr>
          <w:rFonts w:asciiTheme="minorHAnsi" w:hAnsiTheme="minorHAnsi"/>
        </w:rPr>
        <w:t xml:space="preserve">Mark </w:t>
      </w:r>
      <w:r w:rsidRPr="003D2866">
        <w:rPr>
          <w:rStyle w:val="Style13ptBold"/>
          <w:rFonts w:asciiTheme="minorHAnsi" w:hAnsiTheme="minorHAnsi"/>
        </w:rPr>
        <w:t>Begich</w:t>
      </w:r>
      <w:r w:rsidRPr="003D2866">
        <w:rPr>
          <w:rFonts w:asciiTheme="minorHAnsi" w:hAnsiTheme="minorHAnsi"/>
        </w:rPr>
        <w:t>, US Senator, 11/3/</w:t>
      </w:r>
      <w:r w:rsidRPr="003D2866">
        <w:rPr>
          <w:rStyle w:val="Style13ptBold"/>
          <w:rFonts w:asciiTheme="minorHAnsi" w:hAnsiTheme="minorHAnsi"/>
        </w:rPr>
        <w:t>11</w:t>
      </w:r>
      <w:r w:rsidRPr="003D2866">
        <w:rPr>
          <w:rFonts w:asciiTheme="minorHAnsi" w:hAnsiTheme="minorHAnsi"/>
        </w:rPr>
        <w:t>, “Alaska Can Offer Relief for Gas Prices”, http://www.usnews.com/debate-club/is-it-time-to-drill-in-the-arctic-refuge/alaska-can-offer-relief-for-gas-prices, zzx</w:t>
      </w:r>
    </w:p>
    <w:p w:rsidR="0054641A" w:rsidRPr="003D2866" w:rsidRDefault="0054641A" w:rsidP="0054641A">
      <w:pPr>
        <w:rPr>
          <w:rFonts w:asciiTheme="minorHAnsi" w:hAnsiTheme="minorHAnsi"/>
        </w:rPr>
      </w:pPr>
      <w:r w:rsidRPr="003D2866">
        <w:rPr>
          <w:rFonts w:asciiTheme="minorHAnsi" w:hAnsiTheme="minorHAnsi"/>
        </w:rPr>
        <w:t xml:space="preserve">With gasoline prices averaging $3.65 in the Lower 48 states and unemployment around 9 percent, </w:t>
      </w:r>
      <w:r w:rsidRPr="003D2866">
        <w:rPr>
          <w:rStyle w:val="StyleUnderline"/>
          <w:rFonts w:asciiTheme="minorHAnsi" w:hAnsiTheme="minorHAnsi"/>
        </w:rPr>
        <w:t>Alaska</w:t>
      </w:r>
      <w:r w:rsidRPr="003D2866">
        <w:rPr>
          <w:rFonts w:asciiTheme="minorHAnsi" w:hAnsiTheme="minorHAnsi"/>
        </w:rPr>
        <w:t xml:space="preserve"> is here to help. We can </w:t>
      </w:r>
      <w:r w:rsidRPr="003D2866">
        <w:rPr>
          <w:rStyle w:val="StyleUnderline"/>
          <w:rFonts w:asciiTheme="minorHAnsi" w:hAnsiTheme="minorHAnsi"/>
        </w:rPr>
        <w:t>offer relief to consumers at the pump, provide good-paying jobs in Alaska and the Lower 48, and help reduce our $14 trillion deficit</w:t>
      </w:r>
      <w:r w:rsidRPr="003D2866">
        <w:rPr>
          <w:rFonts w:asciiTheme="minorHAnsi" w:hAnsiTheme="minorHAnsi"/>
        </w:rPr>
        <w:t xml:space="preserve">.  </w:t>
      </w:r>
      <w:r w:rsidRPr="003D2866">
        <w:rPr>
          <w:rStyle w:val="StyleUnderline"/>
          <w:rFonts w:asciiTheme="minorHAnsi" w:hAnsiTheme="minorHAnsi"/>
        </w:rPr>
        <w:t>The oil and gas resources of</w:t>
      </w:r>
      <w:r w:rsidRPr="003D2866">
        <w:rPr>
          <w:rFonts w:asciiTheme="minorHAnsi" w:hAnsiTheme="minorHAnsi"/>
        </w:rPr>
        <w:t xml:space="preserve"> the coastal plain of the </w:t>
      </w:r>
      <w:r w:rsidRPr="003D2866">
        <w:rPr>
          <w:rStyle w:val="StyleUnderline"/>
          <w:rFonts w:asciiTheme="minorHAnsi" w:hAnsiTheme="minorHAnsi"/>
        </w:rPr>
        <w:t>A</w:t>
      </w:r>
      <w:r w:rsidRPr="003D2866">
        <w:rPr>
          <w:rFonts w:asciiTheme="minorHAnsi" w:hAnsiTheme="minorHAnsi"/>
        </w:rPr>
        <w:t xml:space="preserve">rctic </w:t>
      </w:r>
      <w:r w:rsidRPr="003D2866">
        <w:rPr>
          <w:rStyle w:val="StyleUnderline"/>
          <w:rFonts w:asciiTheme="minorHAnsi" w:hAnsiTheme="minorHAnsi"/>
        </w:rPr>
        <w:t>N</w:t>
      </w:r>
      <w:r w:rsidRPr="003D2866">
        <w:rPr>
          <w:rFonts w:asciiTheme="minorHAnsi" w:hAnsiTheme="minorHAnsi"/>
        </w:rPr>
        <w:t xml:space="preserve">ational </w:t>
      </w:r>
      <w:r w:rsidRPr="003D2866">
        <w:rPr>
          <w:rStyle w:val="StyleUnderline"/>
          <w:rFonts w:asciiTheme="minorHAnsi" w:hAnsiTheme="minorHAnsi"/>
        </w:rPr>
        <w:t>W</w:t>
      </w:r>
      <w:r w:rsidRPr="003D2866">
        <w:rPr>
          <w:rFonts w:asciiTheme="minorHAnsi" w:hAnsiTheme="minorHAnsi"/>
        </w:rPr>
        <w:t xml:space="preserve">ildlife </w:t>
      </w:r>
      <w:r w:rsidRPr="003D2866">
        <w:rPr>
          <w:rStyle w:val="StyleUnderline"/>
          <w:rFonts w:asciiTheme="minorHAnsi" w:hAnsiTheme="minorHAnsi"/>
        </w:rPr>
        <w:t>R</w:t>
      </w:r>
      <w:r w:rsidRPr="003D2866">
        <w:rPr>
          <w:rFonts w:asciiTheme="minorHAnsi" w:hAnsiTheme="minorHAnsi"/>
        </w:rPr>
        <w:t xml:space="preserve">efuge </w:t>
      </w:r>
      <w:r w:rsidRPr="003D2866">
        <w:rPr>
          <w:rStyle w:val="StyleUnderline"/>
          <w:rFonts w:asciiTheme="minorHAnsi" w:hAnsiTheme="minorHAnsi"/>
        </w:rPr>
        <w:t>are enormous and lie just 65 miles east of the prolific Prudhoe Bay reservoirs and infrastructure</w:t>
      </w:r>
      <w:r w:rsidRPr="003D2866">
        <w:rPr>
          <w:rFonts w:asciiTheme="minorHAnsi" w:hAnsiTheme="minorHAnsi"/>
        </w:rPr>
        <w:t xml:space="preserve">.  The latest estimates from the USGS are for up to 10 billion barrels of technically recoverable oil. Over the years, </w:t>
      </w:r>
      <w:r w:rsidRPr="003D2866">
        <w:rPr>
          <w:rStyle w:val="StyleUnderline"/>
          <w:rFonts w:asciiTheme="minorHAnsi" w:hAnsiTheme="minorHAnsi"/>
        </w:rPr>
        <w:t>there have been competing estimates of how many jobs in Alaska and in the Lower 48 supply chain that development would create</w:t>
      </w:r>
      <w:r w:rsidRPr="003D2866">
        <w:rPr>
          <w:rFonts w:asciiTheme="minorHAnsi" w:hAnsiTheme="minorHAnsi"/>
        </w:rPr>
        <w:t xml:space="preserve">. Needless to say, </w:t>
      </w:r>
      <w:r w:rsidRPr="003D2866">
        <w:rPr>
          <w:rStyle w:val="StyleUnderline"/>
          <w:rFonts w:asciiTheme="minorHAnsi" w:hAnsiTheme="minorHAnsi"/>
        </w:rPr>
        <w:t>all of them are at least in the tens of thousands</w:t>
      </w:r>
      <w:r w:rsidRPr="003D2866">
        <w:rPr>
          <w:rFonts w:asciiTheme="minorHAnsi" w:hAnsiTheme="minorHAnsi"/>
        </w:rPr>
        <w:t>.</w:t>
      </w:r>
    </w:p>
    <w:p w:rsidR="0054641A" w:rsidRPr="003D2866" w:rsidRDefault="0054641A" w:rsidP="0054641A">
      <w:pPr>
        <w:rPr>
          <w:rFonts w:asciiTheme="minorHAnsi" w:hAnsiTheme="minorHAnsi"/>
        </w:rPr>
      </w:pPr>
    </w:p>
    <w:p w:rsidR="0054641A" w:rsidRPr="003D2866" w:rsidRDefault="0054641A" w:rsidP="0054641A">
      <w:pPr>
        <w:rPr>
          <w:rFonts w:asciiTheme="minorHAnsi" w:hAnsiTheme="minorHAnsi"/>
        </w:rPr>
      </w:pPr>
    </w:p>
    <w:p w:rsidR="0054641A" w:rsidRPr="003D2866" w:rsidRDefault="0054641A" w:rsidP="0054641A">
      <w:pPr>
        <w:rPr>
          <w:rFonts w:asciiTheme="minorHAnsi" w:hAnsiTheme="minorHAnsi"/>
        </w:rPr>
      </w:pPr>
    </w:p>
    <w:p w:rsidR="0054641A" w:rsidRDefault="0054641A" w:rsidP="0054641A">
      <w:pPr>
        <w:rPr>
          <w:rFonts w:asciiTheme="minorHAnsi" w:hAnsiTheme="minorHAnsi"/>
        </w:rPr>
      </w:pPr>
    </w:p>
    <w:p w:rsidR="0054641A" w:rsidRPr="003D2866" w:rsidRDefault="0054641A" w:rsidP="0054641A">
      <w:pPr>
        <w:pStyle w:val="Heading3"/>
      </w:pPr>
      <w:r>
        <w:t>Alaska PIC 2AC – Can’t Solve Oil Dependence</w:t>
      </w:r>
    </w:p>
    <w:p w:rsidR="0054641A" w:rsidRPr="003D2866" w:rsidRDefault="0054641A" w:rsidP="0054641A">
      <w:pPr>
        <w:pStyle w:val="Heading4"/>
        <w:rPr>
          <w:rFonts w:asciiTheme="minorHAnsi" w:hAnsiTheme="minorHAnsi"/>
        </w:rPr>
      </w:pPr>
      <w:r w:rsidRPr="003D2866">
        <w:rPr>
          <w:rFonts w:asciiTheme="minorHAnsi" w:hAnsiTheme="minorHAnsi"/>
        </w:rPr>
        <w:t xml:space="preserve">ANWR drilling </w:t>
      </w:r>
      <w:r>
        <w:rPr>
          <w:rFonts w:asciiTheme="minorHAnsi" w:hAnsiTheme="minorHAnsi"/>
        </w:rPr>
        <w:t>is key to solve</w:t>
      </w:r>
      <w:r w:rsidRPr="003D2866">
        <w:rPr>
          <w:rFonts w:asciiTheme="minorHAnsi" w:hAnsiTheme="minorHAnsi"/>
        </w:rPr>
        <w:t xml:space="preserve"> oil dependence</w:t>
      </w:r>
    </w:p>
    <w:p w:rsidR="0054641A" w:rsidRPr="003D2866" w:rsidRDefault="0054641A" w:rsidP="0054641A">
      <w:pPr>
        <w:rPr>
          <w:rFonts w:asciiTheme="minorHAnsi" w:hAnsiTheme="minorHAnsi"/>
        </w:rPr>
      </w:pPr>
      <w:r w:rsidRPr="003D2866">
        <w:rPr>
          <w:rFonts w:asciiTheme="minorHAnsi" w:hAnsiTheme="minorHAnsi"/>
        </w:rPr>
        <w:t xml:space="preserve">Dan </w:t>
      </w:r>
      <w:r w:rsidRPr="003D2866">
        <w:rPr>
          <w:rStyle w:val="Style13ptBold"/>
          <w:rFonts w:asciiTheme="minorHAnsi" w:hAnsiTheme="minorHAnsi"/>
        </w:rPr>
        <w:t>Sullivan</w:t>
      </w:r>
      <w:r w:rsidRPr="003D2866">
        <w:rPr>
          <w:rFonts w:asciiTheme="minorHAnsi" w:hAnsiTheme="minorHAnsi"/>
        </w:rPr>
        <w:t>, Commissioner of the Alaska Department of Natural Resources, 11/3/</w:t>
      </w:r>
      <w:r w:rsidRPr="003D2866">
        <w:rPr>
          <w:rStyle w:val="Style13ptBold"/>
          <w:rFonts w:asciiTheme="minorHAnsi" w:hAnsiTheme="minorHAnsi"/>
        </w:rPr>
        <w:t>11</w:t>
      </w:r>
      <w:r w:rsidRPr="003D2866">
        <w:rPr>
          <w:rFonts w:asciiTheme="minorHAnsi" w:hAnsiTheme="minorHAnsi"/>
        </w:rPr>
        <w:t>, “Majority of Alaskans Agree With Drilling in ANWR”, http://www.usnews.com/debate-club/is-it-time-to-drill-in-the-arctic-refuge/majority-of-alaskans-agree-with-drilling-in-anwr, zzx</w:t>
      </w:r>
    </w:p>
    <w:p w:rsidR="0054641A" w:rsidRPr="003D2866" w:rsidRDefault="0054641A" w:rsidP="0054641A">
      <w:pPr>
        <w:rPr>
          <w:rFonts w:asciiTheme="minorHAnsi" w:hAnsiTheme="minorHAnsi"/>
          <w:shd w:val="clear" w:color="auto" w:fill="00FF00"/>
        </w:rPr>
      </w:pPr>
      <w:r w:rsidRPr="003D2866">
        <w:rPr>
          <w:rStyle w:val="StyleUnderline"/>
          <w:rFonts w:asciiTheme="minorHAnsi" w:hAnsiTheme="minorHAnsi"/>
          <w:highlight w:val="cyan"/>
        </w:rPr>
        <w:t>Responsibly developing</w:t>
      </w:r>
      <w:r w:rsidRPr="003D2866">
        <w:rPr>
          <w:rStyle w:val="StyleUnderline"/>
          <w:rFonts w:asciiTheme="minorHAnsi" w:hAnsiTheme="minorHAnsi"/>
        </w:rPr>
        <w:t xml:space="preserve"> the 10-02 Area of</w:t>
      </w:r>
      <w:r w:rsidRPr="003D2866">
        <w:rPr>
          <w:rFonts w:asciiTheme="minorHAnsi" w:hAnsiTheme="minorHAnsi"/>
        </w:rPr>
        <w:t xml:space="preserve"> the </w:t>
      </w:r>
      <w:r w:rsidRPr="0054641A">
        <w:rPr>
          <w:rStyle w:val="Emphasis"/>
          <w:highlight w:val="cyan"/>
        </w:rPr>
        <w:t>A</w:t>
      </w:r>
      <w:r w:rsidRPr="003D2866">
        <w:rPr>
          <w:rFonts w:asciiTheme="minorHAnsi" w:hAnsiTheme="minorHAnsi"/>
        </w:rPr>
        <w:t xml:space="preserve">rctic </w:t>
      </w:r>
      <w:r w:rsidRPr="0054641A">
        <w:rPr>
          <w:rStyle w:val="Emphasis"/>
          <w:highlight w:val="cyan"/>
        </w:rPr>
        <w:t>N</w:t>
      </w:r>
      <w:r w:rsidRPr="003D2866">
        <w:rPr>
          <w:rFonts w:asciiTheme="minorHAnsi" w:hAnsiTheme="minorHAnsi"/>
        </w:rPr>
        <w:t xml:space="preserve">ational </w:t>
      </w:r>
      <w:r w:rsidRPr="0054641A">
        <w:rPr>
          <w:rStyle w:val="Emphasis"/>
          <w:highlight w:val="cyan"/>
        </w:rPr>
        <w:t>W</w:t>
      </w:r>
      <w:r w:rsidRPr="003D2866">
        <w:rPr>
          <w:rFonts w:asciiTheme="minorHAnsi" w:hAnsiTheme="minorHAnsi"/>
        </w:rPr>
        <w:t xml:space="preserve">ildlife </w:t>
      </w:r>
      <w:r w:rsidRPr="0054641A">
        <w:rPr>
          <w:rStyle w:val="Emphasis"/>
          <w:highlight w:val="cyan"/>
        </w:rPr>
        <w:t>R</w:t>
      </w:r>
      <w:r w:rsidRPr="003D2866">
        <w:rPr>
          <w:rFonts w:asciiTheme="minorHAnsi" w:hAnsiTheme="minorHAnsi"/>
        </w:rPr>
        <w:t>efuge--</w:t>
      </w:r>
      <w:r w:rsidRPr="003D2866">
        <w:rPr>
          <w:rStyle w:val="StyleUnderline"/>
          <w:rFonts w:asciiTheme="minorHAnsi" w:hAnsiTheme="minorHAnsi"/>
        </w:rPr>
        <w:t>a small sliver of Alaska's coast that is roughly .01 percent of the</w:t>
      </w:r>
      <w:r w:rsidRPr="003D2866">
        <w:rPr>
          <w:rFonts w:asciiTheme="minorHAnsi" w:hAnsiTheme="minorHAnsi"/>
        </w:rPr>
        <w:t xml:space="preserve"> 19 million-acre </w:t>
      </w:r>
      <w:r w:rsidRPr="003D2866">
        <w:rPr>
          <w:rStyle w:val="StyleUnderline"/>
          <w:rFonts w:asciiTheme="minorHAnsi" w:hAnsiTheme="minorHAnsi"/>
        </w:rPr>
        <w:t>refuge</w:t>
      </w:r>
      <w:r w:rsidRPr="003D2866">
        <w:rPr>
          <w:rFonts w:asciiTheme="minorHAnsi" w:hAnsiTheme="minorHAnsi"/>
        </w:rPr>
        <w:t>--</w:t>
      </w:r>
      <w:r w:rsidRPr="003D2866">
        <w:rPr>
          <w:rStyle w:val="StyleUnderline"/>
          <w:rFonts w:asciiTheme="minorHAnsi" w:hAnsiTheme="minorHAnsi"/>
        </w:rPr>
        <w:t>would create thousands of jobs in Alaska and the Lower 48 at a time when our nation is hurting economically</w:t>
      </w:r>
      <w:r w:rsidRPr="003D2866">
        <w:rPr>
          <w:rFonts w:asciiTheme="minorHAnsi" w:hAnsiTheme="minorHAnsi"/>
        </w:rPr>
        <w:t xml:space="preserve">. </w:t>
      </w:r>
      <w:r w:rsidRPr="003D2866">
        <w:rPr>
          <w:rStyle w:val="StyleUnderline"/>
          <w:rFonts w:asciiTheme="minorHAnsi" w:hAnsiTheme="minorHAnsi"/>
        </w:rPr>
        <w:t xml:space="preserve">It </w:t>
      </w:r>
      <w:r w:rsidRPr="003D2866">
        <w:rPr>
          <w:rStyle w:val="StyleUnderline"/>
          <w:rFonts w:asciiTheme="minorHAnsi" w:hAnsiTheme="minorHAnsi"/>
          <w:highlight w:val="cyan"/>
        </w:rPr>
        <w:t>would provide a reliable domestic supply of oil for 25 years or longer</w:t>
      </w:r>
      <w:r w:rsidRPr="003D2866">
        <w:rPr>
          <w:rStyle w:val="StyleUnderline"/>
          <w:rFonts w:asciiTheme="minorHAnsi" w:hAnsiTheme="minorHAnsi"/>
        </w:rPr>
        <w:t xml:space="preserve">--lowering our trade deficit, </w:t>
      </w:r>
      <w:r w:rsidRPr="003D2866">
        <w:rPr>
          <w:rStyle w:val="StyleUnderline"/>
          <w:rFonts w:asciiTheme="minorHAnsi" w:hAnsiTheme="minorHAnsi"/>
          <w:highlight w:val="cyan"/>
        </w:rPr>
        <w:t>reducing our dependence on foreign oil, and enhancing our national security</w:t>
      </w:r>
      <w:r w:rsidRPr="003D2866">
        <w:rPr>
          <w:rFonts w:asciiTheme="minorHAnsi" w:hAnsiTheme="minorHAnsi"/>
          <w:shd w:val="clear" w:color="auto" w:fill="00FF00"/>
        </w:rPr>
        <w:t>.</w:t>
      </w:r>
      <w:r w:rsidRPr="003D2866">
        <w:rPr>
          <w:rFonts w:asciiTheme="minorHAnsi" w:hAnsiTheme="minorHAnsi"/>
        </w:rPr>
        <w:t xml:space="preserve"> </w:t>
      </w:r>
      <w:r w:rsidRPr="003D2866">
        <w:rPr>
          <w:rStyle w:val="StyleUnderline"/>
          <w:rFonts w:asciiTheme="minorHAnsi" w:hAnsiTheme="minorHAnsi"/>
        </w:rPr>
        <w:t xml:space="preserve">The </w:t>
      </w:r>
      <w:r w:rsidRPr="003D2866">
        <w:rPr>
          <w:rStyle w:val="StyleUnderline"/>
          <w:rFonts w:asciiTheme="minorHAnsi" w:hAnsiTheme="minorHAnsi"/>
          <w:highlight w:val="cyan"/>
        </w:rPr>
        <w:t>coastal plain of ANWR is estimated to contain between 5</w:t>
      </w:r>
      <w:r w:rsidRPr="003D2866">
        <w:rPr>
          <w:rStyle w:val="StyleUnderline"/>
          <w:rFonts w:asciiTheme="minorHAnsi" w:hAnsiTheme="minorHAnsi"/>
        </w:rPr>
        <w:t>.7 billion</w:t>
      </w:r>
      <w:r w:rsidRPr="003D2866">
        <w:rPr>
          <w:rStyle w:val="StyleUnderline"/>
          <w:rFonts w:asciiTheme="minorHAnsi" w:hAnsiTheme="minorHAnsi"/>
          <w:highlight w:val="cyan"/>
        </w:rPr>
        <w:t xml:space="preserve"> and</w:t>
      </w:r>
      <w:r w:rsidRPr="003D2866">
        <w:rPr>
          <w:rStyle w:val="StyleUnderline"/>
          <w:rFonts w:asciiTheme="minorHAnsi" w:hAnsiTheme="minorHAnsi"/>
        </w:rPr>
        <w:t xml:space="preserve"> nearly </w:t>
      </w:r>
      <w:r w:rsidRPr="003D2866">
        <w:rPr>
          <w:rStyle w:val="StyleUnderline"/>
          <w:rFonts w:asciiTheme="minorHAnsi" w:hAnsiTheme="minorHAnsi"/>
          <w:highlight w:val="cyan"/>
        </w:rPr>
        <w:t>16 billion barrels of oil</w:t>
      </w:r>
      <w:r w:rsidRPr="003D2866">
        <w:rPr>
          <w:rFonts w:asciiTheme="minorHAnsi" w:hAnsiTheme="minorHAnsi"/>
          <w:shd w:val="clear" w:color="auto" w:fill="00FF00"/>
        </w:rPr>
        <w:t>.</w:t>
      </w:r>
      <w:r w:rsidRPr="003D2866">
        <w:rPr>
          <w:rFonts w:asciiTheme="minorHAnsi" w:hAnsiTheme="minorHAnsi"/>
        </w:rPr>
        <w:t xml:space="preserve"> </w:t>
      </w:r>
      <w:r w:rsidRPr="003D2866">
        <w:rPr>
          <w:rStyle w:val="StyleUnderline"/>
          <w:rFonts w:asciiTheme="minorHAnsi" w:hAnsiTheme="minorHAnsi"/>
        </w:rPr>
        <w:t xml:space="preserve">Studies show </w:t>
      </w:r>
      <w:r w:rsidRPr="003D2866">
        <w:rPr>
          <w:rStyle w:val="StyleUnderline"/>
          <w:rFonts w:asciiTheme="minorHAnsi" w:hAnsiTheme="minorHAnsi"/>
          <w:highlight w:val="cyan"/>
        </w:rPr>
        <w:t>it could supply 1 million barrels per day of oil for a decade.</w:t>
      </w:r>
      <w:r w:rsidRPr="003D2866">
        <w:rPr>
          <w:rFonts w:asciiTheme="minorHAnsi" w:hAnsiTheme="minorHAnsi"/>
        </w:rPr>
        <w:t xml:space="preserve"> Roughly speaking, </w:t>
      </w:r>
      <w:r w:rsidRPr="003D2866">
        <w:rPr>
          <w:rStyle w:val="StyleUnderline"/>
          <w:rFonts w:asciiTheme="minorHAnsi" w:hAnsiTheme="minorHAnsi"/>
          <w:highlight w:val="cyan"/>
        </w:rPr>
        <w:t>this could replace our nation's oil imports from Venezuela or Saudi Arabia</w:t>
      </w:r>
      <w:r w:rsidRPr="003D2866">
        <w:rPr>
          <w:rFonts w:asciiTheme="minorHAnsi" w:hAnsiTheme="minorHAnsi"/>
          <w:shd w:val="clear" w:color="auto" w:fill="00FF00"/>
        </w:rPr>
        <w:t>.</w:t>
      </w:r>
    </w:p>
    <w:p w:rsidR="0054641A" w:rsidRDefault="0054641A" w:rsidP="0054641A">
      <w:pPr>
        <w:rPr>
          <w:rFonts w:asciiTheme="minorHAnsi" w:hAnsiTheme="minorHAnsi"/>
        </w:rPr>
      </w:pPr>
    </w:p>
    <w:p w:rsidR="0054641A" w:rsidRPr="003D2866" w:rsidRDefault="0054641A" w:rsidP="0054641A">
      <w:pPr>
        <w:pStyle w:val="Heading4"/>
      </w:pPr>
      <w:r w:rsidRPr="003D2866">
        <w:t>Drilling in ANWR is key to solve energy dependence – it’s efficient and solves price shocks</w:t>
      </w:r>
    </w:p>
    <w:p w:rsidR="0054641A" w:rsidRPr="003D2866" w:rsidRDefault="0054641A" w:rsidP="0054641A">
      <w:pPr>
        <w:rPr>
          <w:rFonts w:asciiTheme="minorHAnsi" w:hAnsiTheme="minorHAnsi"/>
        </w:rPr>
      </w:pPr>
      <w:r w:rsidRPr="003D2866">
        <w:rPr>
          <w:rFonts w:asciiTheme="minorHAnsi" w:hAnsiTheme="minorHAnsi"/>
        </w:rPr>
        <w:t xml:space="preserve">Doc </w:t>
      </w:r>
      <w:r w:rsidRPr="003D2866">
        <w:rPr>
          <w:rStyle w:val="Style13ptBold"/>
          <w:rFonts w:asciiTheme="minorHAnsi" w:hAnsiTheme="minorHAnsi"/>
        </w:rPr>
        <w:t>Hastings</w:t>
      </w:r>
      <w:r w:rsidRPr="003D2866">
        <w:rPr>
          <w:rFonts w:asciiTheme="minorHAnsi" w:hAnsiTheme="minorHAnsi"/>
        </w:rPr>
        <w:t>, US Congress, 11/3/</w:t>
      </w:r>
      <w:r w:rsidRPr="003D2866">
        <w:rPr>
          <w:rStyle w:val="Style13ptBold"/>
          <w:rFonts w:asciiTheme="minorHAnsi" w:hAnsiTheme="minorHAnsi"/>
        </w:rPr>
        <w:t>11</w:t>
      </w:r>
      <w:r w:rsidRPr="003D2866">
        <w:rPr>
          <w:rFonts w:asciiTheme="minorHAnsi" w:hAnsiTheme="minorHAnsi"/>
        </w:rPr>
        <w:t>, “Forget 10 Years--Drilling ANWR Would Pay Off Right Away”, http://www.usnews.com/debate-club/is-it-time-to-drill-in-the-arctic-refuge/forget-10-years--drilling-anwr-would-pay-off-right-away, zzx</w:t>
      </w:r>
    </w:p>
    <w:p w:rsidR="0054641A" w:rsidRPr="003D2866" w:rsidRDefault="0054641A" w:rsidP="0054641A">
      <w:pPr>
        <w:rPr>
          <w:rFonts w:asciiTheme="minorHAnsi" w:hAnsiTheme="minorHAnsi"/>
          <w:shd w:val="clear" w:color="auto" w:fill="00FF00"/>
        </w:rPr>
      </w:pPr>
      <w:r w:rsidRPr="003D2866">
        <w:rPr>
          <w:rStyle w:val="StyleUnderline"/>
          <w:rFonts w:asciiTheme="minorHAnsi" w:hAnsiTheme="minorHAnsi"/>
        </w:rPr>
        <w:t xml:space="preserve">The fragile economy, high unemployment, and national debt are major concerns for many Americans across the country. </w:t>
      </w:r>
      <w:r w:rsidRPr="003D2866">
        <w:rPr>
          <w:rFonts w:asciiTheme="minorHAnsi" w:hAnsiTheme="minorHAnsi"/>
        </w:rPr>
        <w:t xml:space="preserve">While President </w:t>
      </w:r>
      <w:r w:rsidRPr="003D2866">
        <w:rPr>
          <w:rStyle w:val="StyleUnderline"/>
          <w:rFonts w:asciiTheme="minorHAnsi" w:hAnsiTheme="minorHAnsi"/>
        </w:rPr>
        <w:t>Obama is</w:t>
      </w:r>
      <w:r w:rsidRPr="003D2866">
        <w:rPr>
          <w:rFonts w:asciiTheme="minorHAnsi" w:hAnsiTheme="minorHAnsi"/>
        </w:rPr>
        <w:t xml:space="preserve"> campaigning on another so-called stimulus plan that will raise taxes on American families and job creators, he's </w:t>
      </w:r>
      <w:r w:rsidRPr="003D2866">
        <w:rPr>
          <w:rStyle w:val="StyleUnderline"/>
          <w:rFonts w:asciiTheme="minorHAnsi" w:hAnsiTheme="minorHAnsi"/>
        </w:rPr>
        <w:t xml:space="preserve">ignoring one of the best solutions to these problems—increased American energy production through drilling in the </w:t>
      </w:r>
      <w:r w:rsidRPr="003D2866">
        <w:rPr>
          <w:rStyle w:val="box"/>
          <w:rFonts w:asciiTheme="minorHAnsi" w:hAnsiTheme="minorHAnsi"/>
        </w:rPr>
        <w:t>A</w:t>
      </w:r>
      <w:r w:rsidRPr="003D2866">
        <w:rPr>
          <w:rStyle w:val="StyleUnderline"/>
          <w:rFonts w:asciiTheme="minorHAnsi" w:hAnsiTheme="minorHAnsi"/>
        </w:rPr>
        <w:t xml:space="preserve">rctic </w:t>
      </w:r>
      <w:r w:rsidRPr="003D2866">
        <w:rPr>
          <w:rStyle w:val="box"/>
          <w:rFonts w:asciiTheme="minorHAnsi" w:hAnsiTheme="minorHAnsi"/>
        </w:rPr>
        <w:t>N</w:t>
      </w:r>
      <w:r w:rsidRPr="003D2866">
        <w:rPr>
          <w:rStyle w:val="StyleUnderline"/>
          <w:rFonts w:asciiTheme="minorHAnsi" w:hAnsiTheme="minorHAnsi"/>
        </w:rPr>
        <w:t xml:space="preserve">ational </w:t>
      </w:r>
      <w:r w:rsidRPr="003D2866">
        <w:rPr>
          <w:rStyle w:val="box"/>
          <w:rFonts w:asciiTheme="minorHAnsi" w:hAnsiTheme="minorHAnsi"/>
        </w:rPr>
        <w:t>W</w:t>
      </w:r>
      <w:r w:rsidRPr="003D2866">
        <w:rPr>
          <w:rStyle w:val="StyleUnderline"/>
          <w:rFonts w:asciiTheme="minorHAnsi" w:hAnsiTheme="minorHAnsi"/>
        </w:rPr>
        <w:t xml:space="preserve">ildlife </w:t>
      </w:r>
      <w:r w:rsidRPr="003D2866">
        <w:rPr>
          <w:rStyle w:val="box"/>
          <w:rFonts w:asciiTheme="minorHAnsi" w:hAnsiTheme="minorHAnsi"/>
        </w:rPr>
        <w:t>R</w:t>
      </w:r>
      <w:r w:rsidRPr="003D2866">
        <w:rPr>
          <w:rStyle w:val="StyleUnderline"/>
          <w:rFonts w:asciiTheme="minorHAnsi" w:hAnsiTheme="minorHAnsi"/>
        </w:rPr>
        <w:t>efuge</w:t>
      </w:r>
      <w:r w:rsidRPr="003D2866">
        <w:rPr>
          <w:rFonts w:asciiTheme="minorHAnsi" w:hAnsiTheme="minorHAnsi"/>
        </w:rPr>
        <w:t xml:space="preserve">. </w:t>
      </w:r>
      <w:r w:rsidRPr="003D2866">
        <w:rPr>
          <w:rStyle w:val="StyleUnderline"/>
          <w:rFonts w:asciiTheme="minorHAnsi" w:hAnsiTheme="minorHAnsi"/>
          <w:highlight w:val="cyan"/>
        </w:rPr>
        <w:t>The U</w:t>
      </w:r>
      <w:r w:rsidRPr="003D2866">
        <w:rPr>
          <w:rFonts w:asciiTheme="minorHAnsi" w:hAnsiTheme="minorHAnsi"/>
        </w:rPr>
        <w:t xml:space="preserve">nited </w:t>
      </w:r>
      <w:r w:rsidRPr="003D2866">
        <w:rPr>
          <w:rStyle w:val="StyleUnderline"/>
          <w:rFonts w:asciiTheme="minorHAnsi" w:hAnsiTheme="minorHAnsi"/>
          <w:highlight w:val="cyan"/>
        </w:rPr>
        <w:t>S</w:t>
      </w:r>
      <w:r w:rsidRPr="003D2866">
        <w:rPr>
          <w:rFonts w:asciiTheme="minorHAnsi" w:hAnsiTheme="minorHAnsi"/>
        </w:rPr>
        <w:t xml:space="preserve">tates </w:t>
      </w:r>
      <w:r w:rsidRPr="003D2866">
        <w:rPr>
          <w:rFonts w:asciiTheme="minorHAnsi" w:hAnsiTheme="minorHAnsi"/>
          <w:shd w:val="clear" w:color="auto" w:fill="00FF00"/>
        </w:rPr>
        <w:t xml:space="preserve">has </w:t>
      </w:r>
      <w:r w:rsidRPr="003D2866">
        <w:rPr>
          <w:rStyle w:val="StyleUnderline"/>
          <w:rFonts w:asciiTheme="minorHAnsi" w:hAnsiTheme="minorHAnsi"/>
          <w:highlight w:val="cyan"/>
        </w:rPr>
        <w:t xml:space="preserve">vast energy resources that are not currently being harnessed. </w:t>
      </w:r>
      <w:r w:rsidRPr="003D2866">
        <w:rPr>
          <w:rStyle w:val="StyleUnderline"/>
          <w:rFonts w:asciiTheme="minorHAnsi" w:hAnsiTheme="minorHAnsi"/>
        </w:rPr>
        <w:t>One</w:t>
      </w:r>
      <w:r w:rsidRPr="003D2866">
        <w:rPr>
          <w:rFonts w:asciiTheme="minorHAnsi" w:hAnsiTheme="minorHAnsi"/>
        </w:rPr>
        <w:t xml:space="preserve"> particular </w:t>
      </w:r>
      <w:r w:rsidRPr="003D2866">
        <w:rPr>
          <w:rStyle w:val="StyleUnderline"/>
          <w:rFonts w:asciiTheme="minorHAnsi" w:hAnsiTheme="minorHAnsi"/>
        </w:rPr>
        <w:t>area with the greatest potential for new American energy development is ANWR</w:t>
      </w:r>
      <w:r w:rsidRPr="003D2866">
        <w:rPr>
          <w:rFonts w:asciiTheme="minorHAnsi" w:hAnsiTheme="minorHAnsi"/>
        </w:rPr>
        <w:t xml:space="preserve"> in Alaska.  For decades, both sides have argued over the costs and benefits of drilling in ANWR. </w:t>
      </w:r>
      <w:r w:rsidRPr="003D2866">
        <w:rPr>
          <w:rStyle w:val="StyleUnderline"/>
          <w:rFonts w:asciiTheme="minorHAnsi" w:hAnsiTheme="minorHAnsi"/>
        </w:rPr>
        <w:t>However, given the advancements in technology and our current economic struggles, it's clearly time to give ANWR energy production fresh consideration</w:t>
      </w:r>
      <w:r w:rsidRPr="003D2866">
        <w:rPr>
          <w:rFonts w:asciiTheme="minorHAnsi" w:hAnsiTheme="minorHAnsi"/>
        </w:rPr>
        <w:t xml:space="preserve">.  The North Slope of ANWR, a tiny section of the 19 million-acre refuge, was specifically set aside by President Jimmy Carter and Congress for potential energy production. </w:t>
      </w:r>
      <w:r w:rsidRPr="003D2866">
        <w:rPr>
          <w:rStyle w:val="StyleUnderline"/>
          <w:rFonts w:asciiTheme="minorHAnsi" w:hAnsiTheme="minorHAnsi"/>
        </w:rPr>
        <w:t>A plan developing less than 500,000 acres would provide access to the majority of ANWR's energy resources</w:t>
      </w:r>
      <w:r w:rsidRPr="003D2866">
        <w:rPr>
          <w:rFonts w:asciiTheme="minorHAnsi" w:hAnsiTheme="minorHAnsi"/>
        </w:rPr>
        <w:t xml:space="preserve">. </w:t>
      </w:r>
      <w:r w:rsidRPr="003D2866">
        <w:rPr>
          <w:rStyle w:val="StyleUnderline"/>
          <w:rFonts w:asciiTheme="minorHAnsi" w:hAnsiTheme="minorHAnsi"/>
          <w:highlight w:val="cyan"/>
        </w:rPr>
        <w:t>We can harness the potential of ANWR by using less than 3 percent of its acreage</w:t>
      </w:r>
      <w:r w:rsidRPr="003D2866">
        <w:rPr>
          <w:rFonts w:asciiTheme="minorHAnsi" w:hAnsiTheme="minorHAnsi"/>
          <w:shd w:val="clear" w:color="auto" w:fill="00FF00"/>
        </w:rPr>
        <w:t xml:space="preserve">.  </w:t>
      </w:r>
      <w:r w:rsidRPr="003D2866">
        <w:rPr>
          <w:rStyle w:val="StyleUnderline"/>
          <w:rFonts w:asciiTheme="minorHAnsi" w:hAnsiTheme="minorHAnsi"/>
          <w:highlight w:val="cyan"/>
        </w:rPr>
        <w:t>Advances in technology allow for energy production to be conducted safely and with minimal environmental impact</w:t>
      </w:r>
      <w:r w:rsidRPr="003D2866">
        <w:rPr>
          <w:rFonts w:asciiTheme="minorHAnsi" w:hAnsiTheme="minorHAnsi"/>
        </w:rPr>
        <w:t xml:space="preserve">. New </w:t>
      </w:r>
      <w:r w:rsidRPr="003D2866">
        <w:rPr>
          <w:rStyle w:val="StyleUnderline"/>
          <w:rFonts w:asciiTheme="minorHAnsi" w:hAnsiTheme="minorHAnsi"/>
        </w:rPr>
        <w:t>extended-reach drilling allows for a single drilling platform to cover a 28,000-foot radius</w:t>
      </w:r>
      <w:r w:rsidRPr="003D2866">
        <w:rPr>
          <w:rFonts w:asciiTheme="minorHAnsi" w:hAnsiTheme="minorHAnsi"/>
        </w:rPr>
        <w:t xml:space="preserve">—larger than the size of Washington, D.C.  Energy production in ANWR will result in considerable economic benefits. It will create tens of thousands of American jobs and, according to estimates, could generate approximately $150 billion to $296 billion in federal revenue over the life of production. This doesn't even include the cumulative economic impacts that will be felt at the local and state levels.  </w:t>
      </w:r>
      <w:r w:rsidRPr="003D2866">
        <w:rPr>
          <w:rStyle w:val="StyleUnderline"/>
          <w:rFonts w:asciiTheme="minorHAnsi" w:hAnsiTheme="minorHAnsi"/>
          <w:highlight w:val="cyan"/>
        </w:rPr>
        <w:t>ANWR contains an estimated 10.4 billion barrels of oil that could be used to</w:t>
      </w:r>
      <w:r w:rsidRPr="003D2866">
        <w:rPr>
          <w:rStyle w:val="StyleUnderline"/>
          <w:rFonts w:asciiTheme="minorHAnsi" w:hAnsiTheme="minorHAnsi"/>
        </w:rPr>
        <w:t xml:space="preserve"> help lower gasoline prices and </w:t>
      </w:r>
      <w:r w:rsidRPr="003D2866">
        <w:rPr>
          <w:rStyle w:val="StyleUnderline"/>
          <w:rFonts w:asciiTheme="minorHAnsi" w:hAnsiTheme="minorHAnsi"/>
          <w:highlight w:val="cyan"/>
        </w:rPr>
        <w:t>strengthen our national security.</w:t>
      </w:r>
      <w:r w:rsidRPr="003D2866">
        <w:rPr>
          <w:rFonts w:asciiTheme="minorHAnsi" w:hAnsiTheme="minorHAnsi"/>
        </w:rPr>
        <w:t xml:space="preserve"> At peak production, </w:t>
      </w:r>
      <w:r w:rsidRPr="003D2866">
        <w:rPr>
          <w:rStyle w:val="StyleUnderline"/>
          <w:rFonts w:asciiTheme="minorHAnsi" w:hAnsiTheme="minorHAnsi"/>
          <w:highlight w:val="cyan"/>
        </w:rPr>
        <w:t>ANWR could produce up to 1.45 million barrels of oil per day—more than the U</w:t>
      </w:r>
      <w:r w:rsidRPr="003D2866">
        <w:rPr>
          <w:rFonts w:asciiTheme="minorHAnsi" w:hAnsiTheme="minorHAnsi"/>
        </w:rPr>
        <w:t xml:space="preserve">nited </w:t>
      </w:r>
      <w:r w:rsidRPr="003D2866">
        <w:rPr>
          <w:rStyle w:val="StyleUnderline"/>
          <w:rFonts w:asciiTheme="minorHAnsi" w:hAnsiTheme="minorHAnsi"/>
          <w:highlight w:val="cyan"/>
        </w:rPr>
        <w:t>S</w:t>
      </w:r>
      <w:r w:rsidRPr="003D2866">
        <w:rPr>
          <w:rFonts w:asciiTheme="minorHAnsi" w:hAnsiTheme="minorHAnsi"/>
        </w:rPr>
        <w:t xml:space="preserve">tates </w:t>
      </w:r>
      <w:r w:rsidRPr="003D2866">
        <w:rPr>
          <w:rStyle w:val="StyleUnderline"/>
          <w:rFonts w:asciiTheme="minorHAnsi" w:hAnsiTheme="minorHAnsi"/>
          <w:highlight w:val="cyan"/>
        </w:rPr>
        <w:t>currently imports daily from Saudi Arabia</w:t>
      </w:r>
      <w:r w:rsidRPr="003D2866">
        <w:rPr>
          <w:rStyle w:val="StyleUnderline"/>
          <w:rFonts w:asciiTheme="minorHAnsi" w:hAnsiTheme="minorHAnsi"/>
        </w:rPr>
        <w:t>.</w:t>
      </w:r>
      <w:r w:rsidRPr="003D2866">
        <w:rPr>
          <w:rFonts w:asciiTheme="minorHAnsi" w:hAnsiTheme="minorHAnsi"/>
        </w:rPr>
        <w:t xml:space="preserve"> Americans are tired of spending $1 million per minute importing foreign oil. Increased American oil production in places like ANWR strengthens America's energy security and takes money out of the pockets of unfriendly OPEC countries. According to the Energy Information Administration, </w:t>
      </w:r>
      <w:r w:rsidRPr="003D2866">
        <w:rPr>
          <w:rStyle w:val="StyleUnderline"/>
          <w:rFonts w:asciiTheme="minorHAnsi" w:hAnsiTheme="minorHAnsi"/>
          <w:highlight w:val="cyan"/>
        </w:rPr>
        <w:t>for each barrel of oil produced in ANWR, U.S. imports will decline by one barrel—insulating ourselves from the unstable global market</w:t>
      </w:r>
      <w:r w:rsidRPr="003D2866">
        <w:rPr>
          <w:rFonts w:asciiTheme="minorHAnsi" w:hAnsiTheme="minorHAnsi"/>
          <w:shd w:val="clear" w:color="auto" w:fill="00FF00"/>
        </w:rPr>
        <w:t>.</w:t>
      </w:r>
    </w:p>
    <w:p w:rsidR="0054641A" w:rsidRPr="003D2866" w:rsidRDefault="0054641A" w:rsidP="0054641A">
      <w:pPr>
        <w:rPr>
          <w:rFonts w:asciiTheme="minorHAnsi" w:hAnsiTheme="minorHAnsi"/>
        </w:rPr>
      </w:pPr>
    </w:p>
    <w:p w:rsidR="0054641A" w:rsidRPr="003D2866" w:rsidRDefault="0054641A" w:rsidP="0054641A">
      <w:pPr>
        <w:pStyle w:val="Heading4"/>
        <w:rPr>
          <w:rFonts w:asciiTheme="minorHAnsi" w:hAnsiTheme="minorHAnsi"/>
        </w:rPr>
      </w:pPr>
      <w:r w:rsidRPr="003D2866">
        <w:rPr>
          <w:rFonts w:asciiTheme="minorHAnsi" w:hAnsiTheme="minorHAnsi"/>
        </w:rPr>
        <w:t xml:space="preserve">ANWR drilling solves oil dependence -- </w:t>
      </w:r>
    </w:p>
    <w:p w:rsidR="0054641A" w:rsidRPr="003D2866" w:rsidRDefault="0054641A" w:rsidP="0054641A">
      <w:pPr>
        <w:rPr>
          <w:rFonts w:asciiTheme="minorHAnsi" w:hAnsiTheme="minorHAnsi"/>
        </w:rPr>
      </w:pPr>
      <w:r w:rsidRPr="003D2866">
        <w:rPr>
          <w:rFonts w:asciiTheme="minorHAnsi" w:hAnsiTheme="minorHAnsi"/>
        </w:rPr>
        <w:t xml:space="preserve">Dan </w:t>
      </w:r>
      <w:r w:rsidRPr="003D2866">
        <w:rPr>
          <w:rStyle w:val="Style13ptBold"/>
          <w:rFonts w:asciiTheme="minorHAnsi" w:hAnsiTheme="minorHAnsi"/>
        </w:rPr>
        <w:t>Sullivan</w:t>
      </w:r>
      <w:r w:rsidRPr="003D2866">
        <w:rPr>
          <w:rFonts w:asciiTheme="minorHAnsi" w:hAnsiTheme="minorHAnsi"/>
        </w:rPr>
        <w:t>, Commissioner of the Alaska Department of Natural Resources, 11/3/</w:t>
      </w:r>
      <w:r w:rsidRPr="003D2866">
        <w:rPr>
          <w:rStyle w:val="Style13ptBold"/>
          <w:rFonts w:asciiTheme="minorHAnsi" w:hAnsiTheme="minorHAnsi"/>
        </w:rPr>
        <w:t>11</w:t>
      </w:r>
      <w:r w:rsidRPr="003D2866">
        <w:rPr>
          <w:rFonts w:asciiTheme="minorHAnsi" w:hAnsiTheme="minorHAnsi"/>
        </w:rPr>
        <w:t>, “Majority of Alaskans Agree With Drilling in ANWR”, http://www.usnews.com/debate-club/is-it-time-to-drill-in-the-arctic-refuge/majority-of-alaskans-agree-with-drilling-in-anwr, zzx</w:t>
      </w:r>
    </w:p>
    <w:p w:rsidR="0054641A" w:rsidRPr="003D2866" w:rsidRDefault="0054641A" w:rsidP="0054641A">
      <w:pPr>
        <w:rPr>
          <w:rFonts w:asciiTheme="minorHAnsi" w:hAnsiTheme="minorHAnsi"/>
        </w:rPr>
      </w:pPr>
      <w:r w:rsidRPr="003D2866">
        <w:rPr>
          <w:rStyle w:val="StyleUnderline"/>
          <w:rFonts w:asciiTheme="minorHAnsi" w:hAnsiTheme="minorHAnsi"/>
        </w:rPr>
        <w:t>The vast majority of Alaskans--Democrats, Republicans, Alaska natives and non-natives--support development of the 10-02 Area.</w:t>
      </w:r>
      <w:r w:rsidRPr="003D2866">
        <w:rPr>
          <w:rFonts w:asciiTheme="minorHAnsi" w:hAnsiTheme="minorHAnsi"/>
        </w:rPr>
        <w:t xml:space="preserve"> The latest polls indicate </w:t>
      </w:r>
      <w:r w:rsidRPr="003D2866">
        <w:rPr>
          <w:rStyle w:val="StyleUnderline"/>
          <w:rFonts w:asciiTheme="minorHAnsi" w:hAnsiTheme="minorHAnsi"/>
        </w:rPr>
        <w:t>78 percent of the Alaska public and 100 percent of our elected officials support exploration there</w:t>
      </w:r>
      <w:r w:rsidRPr="003D2866">
        <w:rPr>
          <w:rFonts w:asciiTheme="minorHAnsi" w:hAnsiTheme="minorHAnsi"/>
        </w:rPr>
        <w:t>, and support appears to be growing in the Lower 48. This year, a majority of Americans polled by Gallup agreed with us.</w:t>
      </w:r>
    </w:p>
    <w:p w:rsidR="0054641A" w:rsidRPr="003D2866" w:rsidRDefault="0054641A" w:rsidP="0054641A">
      <w:pPr>
        <w:rPr>
          <w:rFonts w:asciiTheme="minorHAnsi" w:hAnsiTheme="minorHAnsi"/>
        </w:rPr>
      </w:pPr>
    </w:p>
    <w:p w:rsidR="0054641A" w:rsidRPr="003D2866" w:rsidRDefault="0054641A" w:rsidP="0054641A">
      <w:pPr>
        <w:rPr>
          <w:rFonts w:asciiTheme="minorHAnsi" w:hAnsiTheme="minorHAnsi"/>
        </w:rPr>
      </w:pPr>
    </w:p>
    <w:p w:rsidR="0054641A" w:rsidRDefault="0054641A" w:rsidP="0054641A">
      <w:pPr>
        <w:pStyle w:val="Heading3"/>
      </w:pPr>
      <w:r>
        <w:t>Alaska PIC 2AC – Natives DA</w:t>
      </w:r>
    </w:p>
    <w:p w:rsidR="0054641A" w:rsidRPr="0054641A" w:rsidRDefault="0054641A" w:rsidP="0054641A"/>
    <w:p w:rsidR="0054641A" w:rsidRPr="003D2866" w:rsidRDefault="0054641A" w:rsidP="0054641A">
      <w:pPr>
        <w:pStyle w:val="Heading4"/>
        <w:rPr>
          <w:rFonts w:asciiTheme="minorHAnsi" w:hAnsiTheme="minorHAnsi"/>
        </w:rPr>
      </w:pPr>
      <w:r w:rsidRPr="003D2866">
        <w:rPr>
          <w:rFonts w:asciiTheme="minorHAnsi" w:hAnsiTheme="minorHAnsi"/>
        </w:rPr>
        <w:t>Denial of ANWR drilling is an act of genocide against the native population</w:t>
      </w:r>
      <w:r w:rsidR="005E57B4">
        <w:rPr>
          <w:rFonts w:asciiTheme="minorHAnsi" w:hAnsiTheme="minorHAnsi"/>
        </w:rPr>
        <w:t xml:space="preserve"> of the region</w:t>
      </w:r>
      <w:bookmarkStart w:id="0" w:name="_GoBack"/>
      <w:bookmarkEnd w:id="0"/>
    </w:p>
    <w:p w:rsidR="0054641A" w:rsidRPr="003D2866" w:rsidRDefault="0054641A" w:rsidP="0054641A">
      <w:pPr>
        <w:rPr>
          <w:rFonts w:asciiTheme="minorHAnsi" w:hAnsiTheme="minorHAnsi"/>
        </w:rPr>
      </w:pPr>
      <w:r w:rsidRPr="003D2866">
        <w:rPr>
          <w:rStyle w:val="Style13ptBold"/>
          <w:rFonts w:asciiTheme="minorHAnsi" w:hAnsiTheme="minorHAnsi"/>
        </w:rPr>
        <w:t>Chagnon 10</w:t>
      </w:r>
      <w:r w:rsidRPr="003D2866">
        <w:rPr>
          <w:rFonts w:asciiTheme="minorHAnsi" w:hAnsiTheme="minorHAnsi"/>
        </w:rPr>
        <w:t xml:space="preserve"> (Pete, writer for OneNewsNow, September 1, 2010, “The real ANWR: Inupiat genocide?” http://www.onenewsnow.com/politics/default.aspx?id=155672, 8/4/12</w:t>
      </w:r>
      <w:r w:rsidR="005E57B4">
        <w:rPr>
          <w:rFonts w:asciiTheme="minorHAnsi" w:hAnsiTheme="minorHAnsi"/>
        </w:rPr>
        <w:t>)</w:t>
      </w:r>
    </w:p>
    <w:p w:rsidR="0054641A" w:rsidRPr="003D2866" w:rsidRDefault="0054641A" w:rsidP="0054641A">
      <w:pPr>
        <w:rPr>
          <w:rFonts w:asciiTheme="minorHAnsi" w:hAnsiTheme="minorHAnsi"/>
        </w:rPr>
      </w:pPr>
      <w:r w:rsidRPr="003D2866">
        <w:rPr>
          <w:rStyle w:val="StyleUnderline"/>
          <w:rFonts w:asciiTheme="minorHAnsi" w:hAnsiTheme="minorHAnsi"/>
        </w:rPr>
        <w:t>As liberals and environmentalists argue against drilling for oil in the Arctic</w:t>
      </w:r>
      <w:r w:rsidRPr="003D2866">
        <w:rPr>
          <w:rFonts w:asciiTheme="minorHAnsi" w:hAnsiTheme="minorHAnsi"/>
        </w:rPr>
        <w:t xml:space="preserve"> for fear of disturbing polar bears and the environment, </w:t>
      </w:r>
      <w:r w:rsidRPr="003D2866">
        <w:rPr>
          <w:rStyle w:val="StyleUnderline"/>
          <w:rFonts w:asciiTheme="minorHAnsi" w:hAnsiTheme="minorHAnsi"/>
        </w:rPr>
        <w:t>one proponent of drilling in the Arctic National Wildlife Refuge says an important factor has been overlooked</w:t>
      </w:r>
      <w:r w:rsidRPr="003D2866">
        <w:rPr>
          <w:rFonts w:asciiTheme="minorHAnsi" w:hAnsiTheme="minorHAnsi"/>
        </w:rPr>
        <w:t>.</w:t>
      </w:r>
      <w:r w:rsidRPr="003D2866">
        <w:rPr>
          <w:rFonts w:asciiTheme="minorHAnsi" w:hAnsiTheme="minorHAnsi"/>
          <w:sz w:val="12"/>
        </w:rPr>
        <w:t>¶</w:t>
      </w:r>
      <w:r w:rsidRPr="003D2866">
        <w:rPr>
          <w:rFonts w:asciiTheme="minorHAnsi" w:hAnsiTheme="minorHAnsi"/>
        </w:rPr>
        <w:t xml:space="preserve"> </w:t>
      </w:r>
      <w:r w:rsidRPr="003D2866">
        <w:rPr>
          <w:rFonts w:asciiTheme="minorHAnsi" w:hAnsiTheme="minorHAnsi"/>
          <w:sz w:val="12"/>
        </w:rPr>
        <w:t>¶</w:t>
      </w:r>
      <w:r w:rsidRPr="003D2866">
        <w:rPr>
          <w:rFonts w:asciiTheme="minorHAnsi" w:hAnsiTheme="minorHAnsi"/>
        </w:rPr>
        <w:t xml:space="preserve"> Adrian Herrera is an energy analyst for Arctic Power, a non-profit citizens' organization that represents Alaskans in favor of Coastal Plain development. Herrera says </w:t>
      </w:r>
      <w:r w:rsidRPr="003D2866">
        <w:rPr>
          <w:rStyle w:val="StyleUnderline"/>
          <w:rFonts w:asciiTheme="minorHAnsi" w:hAnsiTheme="minorHAnsi"/>
          <w:highlight w:val="cyan"/>
        </w:rPr>
        <w:t>environmentalists who claim to be protecting wildlife</w:t>
      </w:r>
      <w:r w:rsidRPr="003D2866">
        <w:rPr>
          <w:rFonts w:asciiTheme="minorHAnsi" w:hAnsiTheme="minorHAnsi"/>
        </w:rPr>
        <w:t xml:space="preserve"> and the environment by banning energy production </w:t>
      </w:r>
      <w:r w:rsidRPr="003D2866">
        <w:rPr>
          <w:rStyle w:val="StyleUnderline"/>
          <w:rFonts w:asciiTheme="minorHAnsi" w:hAnsiTheme="minorHAnsi"/>
          <w:highlight w:val="cyan"/>
        </w:rPr>
        <w:t>are doing so at the expense of ANWR's Inupiat population</w:t>
      </w:r>
      <w:r w:rsidRPr="003D2866">
        <w:rPr>
          <w:rStyle w:val="StyleUnderline"/>
          <w:rFonts w:asciiTheme="minorHAnsi" w:hAnsiTheme="minorHAnsi"/>
        </w:rPr>
        <w:t>. The village of Kaktovik is home to</w:t>
      </w:r>
      <w:r w:rsidRPr="003D2866">
        <w:rPr>
          <w:rFonts w:asciiTheme="minorHAnsi" w:hAnsiTheme="minorHAnsi"/>
        </w:rPr>
        <w:t xml:space="preserve"> roughly 300 </w:t>
      </w:r>
      <w:r w:rsidRPr="003D2866">
        <w:rPr>
          <w:rStyle w:val="StyleUnderline"/>
          <w:rFonts w:asciiTheme="minorHAnsi" w:hAnsiTheme="minorHAnsi"/>
          <w:highlight w:val="cyan"/>
        </w:rPr>
        <w:t>Inupiat Eskimos</w:t>
      </w:r>
      <w:r w:rsidRPr="003D2866">
        <w:rPr>
          <w:rStyle w:val="StyleUnderline"/>
          <w:rFonts w:asciiTheme="minorHAnsi" w:hAnsiTheme="minorHAnsi"/>
        </w:rPr>
        <w:t>, who</w:t>
      </w:r>
      <w:r w:rsidRPr="003D2866">
        <w:rPr>
          <w:rFonts w:asciiTheme="minorHAnsi" w:hAnsiTheme="minorHAnsi"/>
        </w:rPr>
        <w:t xml:space="preserve"> -- according to Herrera -- </w:t>
      </w:r>
      <w:r w:rsidRPr="003D2866">
        <w:rPr>
          <w:rStyle w:val="StyleUnderline"/>
          <w:rFonts w:asciiTheme="minorHAnsi" w:hAnsiTheme="minorHAnsi"/>
          <w:highlight w:val="cyan"/>
        </w:rPr>
        <w:t>overwhelmingly support energy development in the tribe's</w:t>
      </w:r>
      <w:r w:rsidRPr="003D2866">
        <w:rPr>
          <w:rFonts w:asciiTheme="minorHAnsi" w:hAnsiTheme="minorHAnsi"/>
          <w:shd w:val="clear" w:color="auto" w:fill="00FF00"/>
        </w:rPr>
        <w:t xml:space="preserve"> </w:t>
      </w:r>
      <w:r w:rsidRPr="003D2866">
        <w:rPr>
          <w:rFonts w:asciiTheme="minorHAnsi" w:hAnsiTheme="minorHAnsi"/>
        </w:rPr>
        <w:t xml:space="preserve">92,000-acre </w:t>
      </w:r>
      <w:r w:rsidRPr="003D2866">
        <w:rPr>
          <w:rStyle w:val="StyleUnderline"/>
          <w:rFonts w:asciiTheme="minorHAnsi" w:hAnsiTheme="minorHAnsi"/>
          <w:highlight w:val="cyan"/>
        </w:rPr>
        <w:t>land.</w:t>
      </w:r>
      <w:r w:rsidRPr="003D2866">
        <w:rPr>
          <w:rStyle w:val="StyleUnderline"/>
          <w:rFonts w:asciiTheme="minorHAnsi" w:hAnsiTheme="minorHAnsi"/>
        </w:rPr>
        <w:t xml:space="preserve"> He says </w:t>
      </w:r>
      <w:r w:rsidRPr="003D2866">
        <w:rPr>
          <w:rStyle w:val="StyleUnderline"/>
          <w:rFonts w:asciiTheme="minorHAnsi" w:hAnsiTheme="minorHAnsi"/>
          <w:highlight w:val="cyan"/>
        </w:rPr>
        <w:t>the jobs, taxes, and money</w:t>
      </w:r>
      <w:r w:rsidRPr="003D2866">
        <w:rPr>
          <w:rStyle w:val="StyleUnderline"/>
          <w:rFonts w:asciiTheme="minorHAnsi" w:hAnsiTheme="minorHAnsi"/>
        </w:rPr>
        <w:t xml:space="preserve"> from mineral rights </w:t>
      </w:r>
      <w:r w:rsidRPr="003D2866">
        <w:rPr>
          <w:rStyle w:val="StyleUnderline"/>
          <w:rFonts w:asciiTheme="minorHAnsi" w:hAnsiTheme="minorHAnsi"/>
          <w:highlight w:val="cyan"/>
        </w:rPr>
        <w:t>is the only source of income for the village</w:t>
      </w:r>
      <w:r w:rsidRPr="003D2866">
        <w:rPr>
          <w:rStyle w:val="StyleUnderline"/>
          <w:rFonts w:asciiTheme="minorHAnsi" w:hAnsiTheme="minorHAnsi"/>
        </w:rPr>
        <w:t xml:space="preserve"> and the only source of money with which to maintain their schools and hospital. </w:t>
      </w:r>
      <w:r w:rsidRPr="003D2866">
        <w:rPr>
          <w:rFonts w:asciiTheme="minorHAnsi" w:hAnsiTheme="minorHAnsi"/>
        </w:rPr>
        <w:t>"</w:t>
      </w:r>
      <w:r w:rsidRPr="003D2866">
        <w:rPr>
          <w:rStyle w:val="StyleUnderline"/>
          <w:rFonts w:asciiTheme="minorHAnsi" w:hAnsiTheme="minorHAnsi"/>
        </w:rPr>
        <w:t xml:space="preserve">For them </w:t>
      </w:r>
      <w:r w:rsidRPr="003D2866">
        <w:rPr>
          <w:rStyle w:val="StyleUnderline"/>
          <w:rFonts w:asciiTheme="minorHAnsi" w:hAnsiTheme="minorHAnsi"/>
          <w:highlight w:val="cyan"/>
        </w:rPr>
        <w:t>this is</w:t>
      </w:r>
      <w:r w:rsidRPr="003D2866">
        <w:rPr>
          <w:rStyle w:val="StyleUnderline"/>
          <w:rFonts w:asciiTheme="minorHAnsi" w:hAnsiTheme="minorHAnsi"/>
        </w:rPr>
        <w:t xml:space="preserve"> an economic issue </w:t>
      </w:r>
      <w:r w:rsidRPr="003D2866">
        <w:rPr>
          <w:rStyle w:val="StyleUnderline"/>
          <w:rFonts w:asciiTheme="minorHAnsi" w:hAnsiTheme="minorHAnsi"/>
          <w:highlight w:val="cyan"/>
        </w:rPr>
        <w:t>and a social issue. To them it's</w:t>
      </w:r>
      <w:r w:rsidRPr="003D2866">
        <w:rPr>
          <w:rFonts w:asciiTheme="minorHAnsi" w:hAnsiTheme="minorHAnsi"/>
        </w:rPr>
        <w:t xml:space="preserve"> -- </w:t>
      </w:r>
      <w:r w:rsidRPr="003D2866">
        <w:rPr>
          <w:rStyle w:val="StyleUnderline"/>
          <w:rFonts w:asciiTheme="minorHAnsi" w:hAnsiTheme="minorHAnsi"/>
        </w:rPr>
        <w:t xml:space="preserve">and I use this as a quote from one of their natives -- </w:t>
      </w:r>
      <w:r w:rsidRPr="003D2866">
        <w:rPr>
          <w:rStyle w:val="StyleUnderline"/>
          <w:rFonts w:asciiTheme="minorHAnsi" w:hAnsiTheme="minorHAnsi"/>
          <w:highlight w:val="cyan"/>
        </w:rPr>
        <w:t>'an act of genocide'</w:t>
      </w:r>
      <w:r w:rsidRPr="003D2866">
        <w:rPr>
          <w:rFonts w:asciiTheme="minorHAnsi" w:hAnsiTheme="minorHAnsi"/>
        </w:rPr>
        <w:t xml:space="preserve"> that they are not allowed to decide their own and determine their own their own future. </w:t>
      </w:r>
      <w:r w:rsidRPr="003D2866">
        <w:rPr>
          <w:rStyle w:val="StyleUnderline"/>
          <w:rFonts w:asciiTheme="minorHAnsi" w:hAnsiTheme="minorHAnsi"/>
        </w:rPr>
        <w:t>To them it's [about]</w:t>
      </w:r>
      <w:r w:rsidRPr="003D2866">
        <w:rPr>
          <w:rFonts w:asciiTheme="minorHAnsi" w:hAnsiTheme="minorHAnsi"/>
        </w:rPr>
        <w:t xml:space="preserve"> human </w:t>
      </w:r>
      <w:r w:rsidRPr="003D2866">
        <w:rPr>
          <w:rStyle w:val="StyleUnderline"/>
          <w:rFonts w:asciiTheme="minorHAnsi" w:hAnsiTheme="minorHAnsi"/>
        </w:rPr>
        <w:t>rights</w:t>
      </w:r>
      <w:r w:rsidRPr="003D2866">
        <w:rPr>
          <w:rFonts w:asciiTheme="minorHAnsi" w:hAnsiTheme="minorHAnsi"/>
        </w:rPr>
        <w:t xml:space="preserve">," Herrera explains. He says </w:t>
      </w:r>
      <w:r w:rsidRPr="003D2866">
        <w:rPr>
          <w:rStyle w:val="StyleUnderline"/>
          <w:rFonts w:asciiTheme="minorHAnsi" w:hAnsiTheme="minorHAnsi"/>
          <w:highlight w:val="cyan"/>
        </w:rPr>
        <w:t>the Inupiat have been living on</w:t>
      </w:r>
      <w:r w:rsidRPr="003D2866">
        <w:rPr>
          <w:rStyle w:val="StyleUnderline"/>
          <w:rFonts w:asciiTheme="minorHAnsi" w:hAnsiTheme="minorHAnsi"/>
        </w:rPr>
        <w:t xml:space="preserve"> </w:t>
      </w:r>
      <w:r w:rsidRPr="003D2866">
        <w:rPr>
          <w:rStyle w:val="StyleUnderline"/>
          <w:rFonts w:asciiTheme="minorHAnsi" w:hAnsiTheme="minorHAnsi"/>
          <w:highlight w:val="cyan"/>
        </w:rPr>
        <w:t>that land for thousands of years, and now</w:t>
      </w:r>
      <w:r w:rsidRPr="003D2866">
        <w:rPr>
          <w:rStyle w:val="StyleUnderline"/>
          <w:rFonts w:asciiTheme="minorHAnsi" w:hAnsiTheme="minorHAnsi"/>
        </w:rPr>
        <w:t xml:space="preserve"> they </w:t>
      </w:r>
      <w:r w:rsidRPr="003D2866">
        <w:rPr>
          <w:rStyle w:val="StyleUnderline"/>
          <w:rFonts w:asciiTheme="minorHAnsi" w:hAnsiTheme="minorHAnsi"/>
          <w:highlight w:val="cyan"/>
        </w:rPr>
        <w:t>are being denied</w:t>
      </w:r>
      <w:r w:rsidRPr="003D2866">
        <w:rPr>
          <w:rStyle w:val="StyleUnderline"/>
          <w:rFonts w:asciiTheme="minorHAnsi" w:hAnsiTheme="minorHAnsi"/>
        </w:rPr>
        <w:t xml:space="preserve"> the </w:t>
      </w:r>
      <w:r w:rsidRPr="003D2866">
        <w:rPr>
          <w:rStyle w:val="StyleUnderline"/>
          <w:rFonts w:asciiTheme="minorHAnsi" w:hAnsiTheme="minorHAnsi"/>
          <w:highlight w:val="cyan"/>
        </w:rPr>
        <w:t>use of that land</w:t>
      </w:r>
      <w:r w:rsidRPr="003D2866">
        <w:rPr>
          <w:rStyle w:val="StyleUnderline"/>
          <w:rFonts w:asciiTheme="minorHAnsi" w:hAnsiTheme="minorHAnsi"/>
        </w:rPr>
        <w:t>, which he calls that a human rights violation</w:t>
      </w:r>
      <w:r w:rsidRPr="003D2866">
        <w:rPr>
          <w:rFonts w:asciiTheme="minorHAnsi" w:hAnsiTheme="minorHAnsi"/>
        </w:rPr>
        <w:t xml:space="preserve"> and a constitutional violation. "You give a native aboriginal population right to land that has been theirs for [centuries], and yet you deny them the use of that land. </w:t>
      </w:r>
      <w:r w:rsidRPr="003D2866">
        <w:rPr>
          <w:rStyle w:val="StyleUnderline"/>
          <w:rFonts w:asciiTheme="minorHAnsi" w:hAnsiTheme="minorHAnsi"/>
          <w:highlight w:val="cyan"/>
        </w:rPr>
        <w:t>That is a human right that has been violated</w:t>
      </w:r>
      <w:r w:rsidRPr="003D2866">
        <w:rPr>
          <w:rStyle w:val="StyleUnderline"/>
          <w:rFonts w:asciiTheme="minorHAnsi" w:hAnsiTheme="minorHAnsi"/>
        </w:rPr>
        <w:t xml:space="preserve"> [and] has been written in the U.N. charter and also in the United States Constitution -- the right to own private property</w:t>
      </w:r>
      <w:r w:rsidRPr="003D2866">
        <w:rPr>
          <w:rFonts w:asciiTheme="minorHAnsi" w:hAnsiTheme="minorHAnsi"/>
        </w:rPr>
        <w:t>," Herrera contends.</w:t>
      </w:r>
    </w:p>
    <w:p w:rsidR="0054641A" w:rsidRPr="003D2866" w:rsidRDefault="0054641A" w:rsidP="0054641A">
      <w:pPr>
        <w:rPr>
          <w:rFonts w:asciiTheme="minorHAnsi" w:hAnsiTheme="minorHAnsi"/>
        </w:rPr>
      </w:pPr>
    </w:p>
    <w:p w:rsidR="0054641A" w:rsidRPr="003D2866" w:rsidRDefault="0054641A" w:rsidP="0054641A">
      <w:pPr>
        <w:rPr>
          <w:rFonts w:asciiTheme="minorHAnsi" w:hAnsiTheme="minorHAnsi"/>
        </w:rPr>
      </w:pPr>
    </w:p>
    <w:p w:rsidR="0054641A" w:rsidRPr="003D2866" w:rsidRDefault="0054641A" w:rsidP="0054641A">
      <w:pPr>
        <w:pStyle w:val="Heading3"/>
        <w:rPr>
          <w:rFonts w:asciiTheme="minorHAnsi" w:hAnsiTheme="minorHAnsi"/>
        </w:rPr>
      </w:pPr>
      <w:r w:rsidRPr="003D2866">
        <w:rPr>
          <w:rFonts w:asciiTheme="minorHAnsi" w:hAnsiTheme="minorHAnsi"/>
        </w:rPr>
        <w:t>Alaska PIC 2AC – A2 “Environment DA”</w:t>
      </w:r>
    </w:p>
    <w:p w:rsidR="0054641A" w:rsidRPr="003D2866" w:rsidRDefault="0054641A" w:rsidP="0054641A">
      <w:pPr>
        <w:rPr>
          <w:rFonts w:asciiTheme="minorHAnsi" w:hAnsiTheme="minorHAnsi"/>
        </w:rPr>
      </w:pPr>
    </w:p>
    <w:p w:rsidR="0054641A" w:rsidRPr="003D2866" w:rsidRDefault="0054641A" w:rsidP="0054641A">
      <w:pPr>
        <w:rPr>
          <w:rFonts w:asciiTheme="minorHAnsi" w:hAnsiTheme="minorHAnsi"/>
        </w:rPr>
      </w:pPr>
    </w:p>
    <w:p w:rsidR="0054641A" w:rsidRPr="003D2866" w:rsidRDefault="0054641A" w:rsidP="0054641A">
      <w:pPr>
        <w:pStyle w:val="Heading4"/>
        <w:rPr>
          <w:rFonts w:asciiTheme="minorHAnsi" w:hAnsiTheme="minorHAnsi"/>
        </w:rPr>
      </w:pPr>
      <w:r w:rsidRPr="003D2866">
        <w:rPr>
          <w:rFonts w:asciiTheme="minorHAnsi" w:hAnsiTheme="minorHAnsi"/>
        </w:rPr>
        <w:t>Wouldn’t hurt the environment</w:t>
      </w:r>
    </w:p>
    <w:p w:rsidR="0054641A" w:rsidRPr="003D2866" w:rsidRDefault="0054641A" w:rsidP="0054641A">
      <w:pPr>
        <w:rPr>
          <w:rFonts w:asciiTheme="minorHAnsi" w:hAnsiTheme="minorHAnsi"/>
          <w:lang w:eastAsia="x-none"/>
        </w:rPr>
      </w:pPr>
      <w:r w:rsidRPr="003D2866">
        <w:rPr>
          <w:rFonts w:asciiTheme="minorHAnsi" w:hAnsiTheme="minorHAnsi"/>
          <w:lang w:eastAsia="x-none"/>
        </w:rPr>
        <w:t xml:space="preserve">Marilyn </w:t>
      </w:r>
      <w:r w:rsidRPr="003D2866">
        <w:rPr>
          <w:rStyle w:val="Style13ptBold"/>
          <w:rFonts w:asciiTheme="minorHAnsi" w:hAnsiTheme="minorHAnsi"/>
        </w:rPr>
        <w:t>Crockett</w:t>
      </w:r>
      <w:r w:rsidRPr="003D2866">
        <w:rPr>
          <w:rFonts w:asciiTheme="minorHAnsi" w:hAnsiTheme="minorHAnsi"/>
          <w:color w:val="000000"/>
          <w:sz w:val="16"/>
          <w:lang w:val="x-none" w:eastAsia="x-none"/>
        </w:rPr>
        <w:t>,</w:t>
      </w:r>
      <w:r w:rsidRPr="003D2866">
        <w:rPr>
          <w:rFonts w:asciiTheme="minorHAnsi" w:hAnsiTheme="minorHAnsi"/>
          <w:lang w:eastAsia="x-none"/>
        </w:rPr>
        <w:t xml:space="preserve"> Executive Director of the Alaska Oil and Gas Association, 11/3/</w:t>
      </w:r>
      <w:r w:rsidRPr="003D2866">
        <w:rPr>
          <w:rStyle w:val="Style13ptBold"/>
          <w:rFonts w:asciiTheme="minorHAnsi" w:hAnsiTheme="minorHAnsi"/>
        </w:rPr>
        <w:t>11</w:t>
      </w:r>
      <w:r w:rsidRPr="003D2866">
        <w:rPr>
          <w:rFonts w:asciiTheme="minorHAnsi" w:hAnsiTheme="minorHAnsi"/>
          <w:lang w:eastAsia="x-none"/>
        </w:rPr>
        <w:t>, “Developing Domestic Oil Resources Is Part of the Solution”, http://www.usnews.com/debate-club/is-it-time-to-drill-in-the-arctic-refuge/developing-domestic-oil-resources-is-part-of-the-solution, zzx</w:t>
      </w:r>
    </w:p>
    <w:p w:rsidR="0054641A" w:rsidRPr="003D2866" w:rsidRDefault="0054641A" w:rsidP="0054641A">
      <w:pPr>
        <w:rPr>
          <w:rFonts w:asciiTheme="minorHAnsi" w:hAnsiTheme="minorHAnsi"/>
        </w:rPr>
      </w:pPr>
      <w:r w:rsidRPr="003D2866">
        <w:rPr>
          <w:rStyle w:val="StyleUnderline"/>
          <w:rFonts w:asciiTheme="minorHAnsi" w:hAnsiTheme="minorHAnsi"/>
        </w:rPr>
        <w:t>The existing statutory and regulatory scheme requires companies working in Alaska to perform to the highest environmental standards</w:t>
      </w:r>
      <w:r w:rsidRPr="003D2866">
        <w:rPr>
          <w:rFonts w:asciiTheme="minorHAnsi" w:hAnsiTheme="minorHAnsi"/>
        </w:rPr>
        <w:t xml:space="preserve"> in the world. In addition, </w:t>
      </w:r>
      <w:r w:rsidRPr="003D2866">
        <w:rPr>
          <w:rStyle w:val="StyleUnderline"/>
          <w:rFonts w:asciiTheme="minorHAnsi" w:hAnsiTheme="minorHAnsi"/>
        </w:rPr>
        <w:t>new technologies such as 3D seismic and extended-reach drilling have significantly reduced surface footprints while reaching much larger subsurface areas. Fields can be developed using these technologies in combination with site-specific mitigation measures</w:t>
      </w:r>
      <w:r w:rsidRPr="003D2866">
        <w:rPr>
          <w:rFonts w:asciiTheme="minorHAnsi" w:hAnsiTheme="minorHAnsi"/>
        </w:rPr>
        <w:t xml:space="preserve">, further </w:t>
      </w:r>
      <w:r w:rsidRPr="003D2866">
        <w:rPr>
          <w:rStyle w:val="StyleUnderline"/>
          <w:rFonts w:asciiTheme="minorHAnsi" w:hAnsiTheme="minorHAnsi"/>
        </w:rPr>
        <w:t>reducing environmental impacts</w:t>
      </w:r>
      <w:r w:rsidRPr="003D2866">
        <w:rPr>
          <w:rFonts w:asciiTheme="minorHAnsi" w:hAnsiTheme="minorHAnsi"/>
        </w:rPr>
        <w:t>.</w:t>
      </w:r>
    </w:p>
    <w:p w:rsidR="0054641A" w:rsidRPr="003D2866" w:rsidRDefault="0054641A" w:rsidP="0054641A">
      <w:pPr>
        <w:rPr>
          <w:rFonts w:asciiTheme="minorHAnsi" w:hAnsiTheme="minorHAnsi"/>
        </w:rPr>
      </w:pPr>
    </w:p>
    <w:p w:rsidR="0054641A" w:rsidRPr="008C1B2E" w:rsidRDefault="0054641A" w:rsidP="008C1B2E"/>
    <w:sectPr w:rsidR="0054641A"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54641A"/>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4641A"/>
    <w:rsid w:val="00567AA9"/>
    <w:rsid w:val="005E57B4"/>
    <w:rsid w:val="006065BD"/>
    <w:rsid w:val="00665003"/>
    <w:rsid w:val="007507A1"/>
    <w:rsid w:val="007F5B66"/>
    <w:rsid w:val="00823A1C"/>
    <w:rsid w:val="00845B9D"/>
    <w:rsid w:val="00860984"/>
    <w:rsid w:val="008B3ECB"/>
    <w:rsid w:val="008C1B2E"/>
    <w:rsid w:val="008F00D4"/>
    <w:rsid w:val="0091627E"/>
    <w:rsid w:val="009E1922"/>
    <w:rsid w:val="00A93661"/>
    <w:rsid w:val="00A95652"/>
    <w:rsid w:val="00B33C6D"/>
    <w:rsid w:val="00B4508F"/>
    <w:rsid w:val="00B8057C"/>
    <w:rsid w:val="00BF593B"/>
    <w:rsid w:val="00C559C9"/>
    <w:rsid w:val="00C83417"/>
    <w:rsid w:val="00C959C1"/>
    <w:rsid w:val="00CD736E"/>
    <w:rsid w:val="00CE161E"/>
    <w:rsid w:val="00CF59A8"/>
    <w:rsid w:val="00D325A9"/>
    <w:rsid w:val="00D36A8A"/>
    <w:rsid w:val="00D71170"/>
    <w:rsid w:val="00D96795"/>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4641A"/>
    <w:rPr>
      <w:rFonts w:ascii="Calibri" w:hAnsi="Calibri" w:cs="Arial"/>
    </w:rPr>
  </w:style>
  <w:style w:type="paragraph" w:styleId="Heading1">
    <w:name w:val="heading 1"/>
    <w:aliases w:val="Pocket"/>
    <w:basedOn w:val="Normal"/>
    <w:next w:val="Normal"/>
    <w:link w:val="Heading1Char"/>
    <w:autoRedefine/>
    <w:qFormat/>
    <w:rsid w:val="005464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464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464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464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464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41A"/>
  </w:style>
  <w:style w:type="character" w:customStyle="1" w:styleId="Heading1Char">
    <w:name w:val="Heading 1 Char"/>
    <w:aliases w:val="Pocket Char"/>
    <w:basedOn w:val="DefaultParagraphFont"/>
    <w:link w:val="Heading1"/>
    <w:rsid w:val="005464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64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641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4641A"/>
    <w:rPr>
      <w:rFonts w:ascii="Calibri" w:eastAsiaTheme="majorEastAsia" w:hAnsi="Calibri" w:cstheme="majorBidi"/>
      <w:b/>
      <w:iCs/>
      <w:sz w:val="26"/>
    </w:rPr>
  </w:style>
  <w:style w:type="character" w:styleId="Emphasis">
    <w:name w:val="Emphasis"/>
    <w:basedOn w:val="DefaultParagraphFont"/>
    <w:uiPriority w:val="7"/>
    <w:qFormat/>
    <w:rsid w:val="0054641A"/>
    <w:rPr>
      <w:rFonts w:ascii="Calibri" w:hAnsi="Calibri"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54641A"/>
    <w:rPr>
      <w:b/>
      <w:bCs/>
      <w:sz w:val="26"/>
      <w:u w:val="single"/>
    </w:rPr>
  </w:style>
  <w:style w:type="character" w:customStyle="1" w:styleId="StyleUnderline">
    <w:name w:val="Style Underline"/>
    <w:aliases w:val="Underline"/>
    <w:basedOn w:val="DefaultParagraphFont"/>
    <w:uiPriority w:val="6"/>
    <w:qFormat/>
    <w:rsid w:val="0054641A"/>
    <w:rPr>
      <w:b/>
      <w:sz w:val="22"/>
      <w:u w:val="single"/>
    </w:rPr>
  </w:style>
  <w:style w:type="character" w:styleId="Hyperlink">
    <w:name w:val="Hyperlink"/>
    <w:basedOn w:val="DefaultParagraphFont"/>
    <w:uiPriority w:val="99"/>
    <w:semiHidden/>
    <w:unhideWhenUsed/>
    <w:rsid w:val="0054641A"/>
    <w:rPr>
      <w:color w:val="auto"/>
      <w:u w:val="none"/>
    </w:rPr>
  </w:style>
  <w:style w:type="character" w:styleId="FollowedHyperlink">
    <w:name w:val="FollowedHyperlink"/>
    <w:basedOn w:val="DefaultParagraphFont"/>
    <w:uiPriority w:val="99"/>
    <w:semiHidden/>
    <w:unhideWhenUsed/>
    <w:rsid w:val="0054641A"/>
    <w:rPr>
      <w:color w:val="auto"/>
      <w:u w:val="none"/>
    </w:rPr>
  </w:style>
  <w:style w:type="character" w:customStyle="1" w:styleId="box">
    <w:name w:val="box"/>
    <w:basedOn w:val="DefaultParagraphFont"/>
    <w:rsid w:val="0054641A"/>
    <w:rPr>
      <w:rFonts w:ascii="Arial" w:hAnsi="Arial" w:cs="Arial"/>
      <w:b/>
      <w:color w:val="000000"/>
      <w:sz w:val="19"/>
      <w:szCs w:val="22"/>
      <w:u w:val="thick"/>
      <w:bdr w:val="single" w:sz="12"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4641A"/>
    <w:rPr>
      <w:rFonts w:ascii="Calibri" w:hAnsi="Calibri" w:cs="Arial"/>
    </w:rPr>
  </w:style>
  <w:style w:type="paragraph" w:styleId="Heading1">
    <w:name w:val="heading 1"/>
    <w:aliases w:val="Pocket"/>
    <w:basedOn w:val="Normal"/>
    <w:next w:val="Normal"/>
    <w:link w:val="Heading1Char"/>
    <w:autoRedefine/>
    <w:qFormat/>
    <w:rsid w:val="005464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464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464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464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464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41A"/>
  </w:style>
  <w:style w:type="character" w:customStyle="1" w:styleId="Heading1Char">
    <w:name w:val="Heading 1 Char"/>
    <w:aliases w:val="Pocket Char"/>
    <w:basedOn w:val="DefaultParagraphFont"/>
    <w:link w:val="Heading1"/>
    <w:rsid w:val="005464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64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641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4641A"/>
    <w:rPr>
      <w:rFonts w:ascii="Calibri" w:eastAsiaTheme="majorEastAsia" w:hAnsi="Calibri" w:cstheme="majorBidi"/>
      <w:b/>
      <w:iCs/>
      <w:sz w:val="26"/>
    </w:rPr>
  </w:style>
  <w:style w:type="character" w:styleId="Emphasis">
    <w:name w:val="Emphasis"/>
    <w:basedOn w:val="DefaultParagraphFont"/>
    <w:uiPriority w:val="7"/>
    <w:qFormat/>
    <w:rsid w:val="0054641A"/>
    <w:rPr>
      <w:rFonts w:ascii="Calibri" w:hAnsi="Calibri"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54641A"/>
    <w:rPr>
      <w:b/>
      <w:bCs/>
      <w:sz w:val="26"/>
      <w:u w:val="single"/>
    </w:rPr>
  </w:style>
  <w:style w:type="character" w:customStyle="1" w:styleId="StyleUnderline">
    <w:name w:val="Style Underline"/>
    <w:aliases w:val="Underline"/>
    <w:basedOn w:val="DefaultParagraphFont"/>
    <w:uiPriority w:val="6"/>
    <w:qFormat/>
    <w:rsid w:val="0054641A"/>
    <w:rPr>
      <w:b/>
      <w:sz w:val="22"/>
      <w:u w:val="single"/>
    </w:rPr>
  </w:style>
  <w:style w:type="character" w:styleId="Hyperlink">
    <w:name w:val="Hyperlink"/>
    <w:basedOn w:val="DefaultParagraphFont"/>
    <w:uiPriority w:val="99"/>
    <w:semiHidden/>
    <w:unhideWhenUsed/>
    <w:rsid w:val="0054641A"/>
    <w:rPr>
      <w:color w:val="auto"/>
      <w:u w:val="none"/>
    </w:rPr>
  </w:style>
  <w:style w:type="character" w:styleId="FollowedHyperlink">
    <w:name w:val="FollowedHyperlink"/>
    <w:basedOn w:val="DefaultParagraphFont"/>
    <w:uiPriority w:val="99"/>
    <w:semiHidden/>
    <w:unhideWhenUsed/>
    <w:rsid w:val="0054641A"/>
    <w:rPr>
      <w:color w:val="auto"/>
      <w:u w:val="none"/>
    </w:rPr>
  </w:style>
  <w:style w:type="character" w:customStyle="1" w:styleId="box">
    <w:name w:val="box"/>
    <w:basedOn w:val="DefaultParagraphFont"/>
    <w:rsid w:val="0054641A"/>
    <w:rPr>
      <w:rFonts w:ascii="Arial" w:hAnsi="Arial" w:cs="Arial"/>
      <w:b/>
      <w:color w:val="000000"/>
      <w:sz w:val="19"/>
      <w:szCs w:val="22"/>
      <w:u w:val="thick"/>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20Sadagop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4A2EEF-3029-473A-A695-492471B1FF33}"/>
</file>

<file path=customXml/itemProps2.xml><?xml version="1.0" encoding="utf-8"?>
<ds:datastoreItem xmlns:ds="http://schemas.openxmlformats.org/officeDocument/2006/customXml" ds:itemID="{6931A59A-8262-4789-A1D9-BDE170F12639}"/>
</file>

<file path=customXml/itemProps3.xml><?xml version="1.0" encoding="utf-8"?>
<ds:datastoreItem xmlns:ds="http://schemas.openxmlformats.org/officeDocument/2006/customXml" ds:itemID="{84C48BE2-0EAC-42F1-8DBE-7571C213D421}"/>
</file>

<file path=docProps/app.xml><?xml version="1.0" encoding="utf-8"?>
<Properties xmlns="http://schemas.openxmlformats.org/officeDocument/2006/extended-properties" xmlns:vt="http://schemas.openxmlformats.org/officeDocument/2006/docPropsVTypes">
  <Template>Debate</Template>
  <TotalTime>4</TotalTime>
  <Pages>2</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Sadagopal</dc:creator>
  <cp:keywords>5.0</cp:keywords>
  <cp:lastModifiedBy>Rohan Sadagopal</cp:lastModifiedBy>
  <cp:revision>2</cp:revision>
  <dcterms:created xsi:type="dcterms:W3CDTF">2014-07-30T03:59:00Z</dcterms:created>
  <dcterms:modified xsi:type="dcterms:W3CDTF">2014-07-30T04:03:00Z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