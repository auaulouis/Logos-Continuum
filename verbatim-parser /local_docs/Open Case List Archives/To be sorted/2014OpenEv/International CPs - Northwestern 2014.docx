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97DB01" w14:textId="77777777" w:rsidR="00D95D44" w:rsidRPr="008D14D7" w:rsidRDefault="00D95D44" w:rsidP="00D95D44">
      <w:pPr>
        <w:rPr>
          <w:rFonts w:asciiTheme="majorHAnsi" w:hAnsiTheme="majorHAnsi"/>
        </w:rPr>
      </w:pPr>
    </w:p>
    <w:p w14:paraId="32B9A5AF" w14:textId="77777777" w:rsidR="00D95D44" w:rsidRPr="008D14D7" w:rsidRDefault="00D95D44" w:rsidP="00D95D44">
      <w:pPr>
        <w:pStyle w:val="Heading1"/>
      </w:pPr>
      <w:r w:rsidRPr="008D14D7">
        <w:lastRenderedPageBreak/>
        <w:t>China CP</w:t>
      </w:r>
    </w:p>
    <w:p w14:paraId="1715E8C4" w14:textId="2D3F66F8" w:rsidR="00D95D44" w:rsidRPr="008D14D7" w:rsidRDefault="00D95D44" w:rsidP="00D95D44">
      <w:pPr>
        <w:pStyle w:val="Heading2"/>
      </w:pPr>
      <w:r w:rsidRPr="008D14D7">
        <w:t xml:space="preserve">China </w:t>
      </w:r>
      <w:r w:rsidR="00086234" w:rsidRPr="008D14D7">
        <w:t>Does Plan</w:t>
      </w:r>
      <w:r w:rsidRPr="008D14D7">
        <w:t xml:space="preserve"> CP</w:t>
      </w:r>
    </w:p>
    <w:p w14:paraId="3E8F77E7" w14:textId="18725469" w:rsidR="00F82B37" w:rsidRPr="008D14D7" w:rsidRDefault="00F82B37" w:rsidP="00D95D44">
      <w:pPr>
        <w:pStyle w:val="Heading3"/>
      </w:pPr>
      <w:r w:rsidRPr="008D14D7">
        <w:t xml:space="preserve">1NC </w:t>
      </w:r>
      <w:r w:rsidR="00086234" w:rsidRPr="008D14D7">
        <w:t>Shell</w:t>
      </w:r>
    </w:p>
    <w:p w14:paraId="6FAFBDED" w14:textId="20A20F1E" w:rsidR="00086234" w:rsidRPr="008D14D7" w:rsidRDefault="00086234" w:rsidP="00086234">
      <w:pPr>
        <w:pStyle w:val="Heading4"/>
      </w:pPr>
      <w:r w:rsidRPr="008D14D7">
        <w:t>CP Text: The People’s Republic of China should […]</w:t>
      </w:r>
    </w:p>
    <w:p w14:paraId="20AF98D7" w14:textId="30386CFC" w:rsidR="00086234" w:rsidRPr="008D14D7" w:rsidRDefault="00086234" w:rsidP="00086234">
      <w:pPr>
        <w:pStyle w:val="Heading4"/>
      </w:pPr>
      <w:r w:rsidRPr="008D14D7">
        <w:t>China can do the plan---it has expertise in ocean development and exploration</w:t>
      </w:r>
    </w:p>
    <w:p w14:paraId="0B873EC9" w14:textId="77777777" w:rsidR="00086234" w:rsidRPr="008D14D7" w:rsidRDefault="00086234" w:rsidP="00086234">
      <w:pPr>
        <w:rPr>
          <w:rFonts w:asciiTheme="majorHAnsi" w:hAnsiTheme="majorHAnsi"/>
        </w:rPr>
      </w:pPr>
      <w:r w:rsidRPr="008D14D7">
        <w:rPr>
          <w:rStyle w:val="StyleStyleBold12pt"/>
          <w:rFonts w:asciiTheme="majorHAnsi" w:hAnsiTheme="majorHAnsi"/>
        </w:rPr>
        <w:t>Marlow 2013</w:t>
      </w:r>
      <w:r w:rsidRPr="008D14D7">
        <w:rPr>
          <w:rFonts w:asciiTheme="majorHAnsi" w:hAnsiTheme="majorHAnsi"/>
        </w:rPr>
        <w:t xml:space="preserve"> (JEFFREY MARLOW, graduate student in Geological and Planetary Sciences at the California Institute of Technology, WIRED Science Blogs, China’s Deep Sea Ambitions, 12/30/13, http://www.wired.com/2013/12/chinas-deep-sea-ambitions/) </w:t>
      </w:r>
    </w:p>
    <w:p w14:paraId="441625A9" w14:textId="6FC21F36" w:rsidR="00086234" w:rsidRPr="008D14D7" w:rsidRDefault="00086234" w:rsidP="00086234">
      <w:pPr>
        <w:rPr>
          <w:rFonts w:asciiTheme="majorHAnsi" w:hAnsiTheme="majorHAnsi"/>
          <w:b/>
          <w:u w:val="single"/>
        </w:rPr>
      </w:pPr>
      <w:r w:rsidRPr="008D14D7">
        <w:rPr>
          <w:rStyle w:val="StyleBoldUnderline"/>
          <w:rFonts w:asciiTheme="majorHAnsi" w:hAnsiTheme="majorHAnsi"/>
        </w:rPr>
        <w:t xml:space="preserve"> </w:t>
      </w:r>
      <w:r w:rsidRPr="008D14D7">
        <w:rPr>
          <w:rStyle w:val="StyleBoldUnderline"/>
          <w:rFonts w:asciiTheme="majorHAnsi" w:hAnsiTheme="majorHAnsi"/>
          <w:highlight w:val="yellow"/>
        </w:rPr>
        <w:t>It’s</w:t>
      </w:r>
      <w:r w:rsidRPr="008D14D7">
        <w:rPr>
          <w:rStyle w:val="StyleBoldUnderline"/>
          <w:rFonts w:asciiTheme="majorHAnsi" w:hAnsiTheme="majorHAnsi"/>
        </w:rPr>
        <w:t xml:space="preserve"> all </w:t>
      </w:r>
      <w:r w:rsidRPr="008D14D7">
        <w:rPr>
          <w:rStyle w:val="StyleBoldUnderline"/>
          <w:rFonts w:asciiTheme="majorHAnsi" w:hAnsiTheme="majorHAnsi"/>
          <w:highlight w:val="yellow"/>
        </w:rPr>
        <w:t>part of China’s</w:t>
      </w:r>
      <w:r w:rsidRPr="008D14D7">
        <w:rPr>
          <w:rStyle w:val="StyleBoldUnderline"/>
          <w:rFonts w:asciiTheme="majorHAnsi" w:hAnsiTheme="majorHAnsi"/>
        </w:rPr>
        <w:t xml:space="preserve"> rhetorical, financial, and strategic </w:t>
      </w:r>
      <w:r w:rsidRPr="008D14D7">
        <w:rPr>
          <w:rStyle w:val="StyleBoldUnderline"/>
          <w:rFonts w:asciiTheme="majorHAnsi" w:hAnsiTheme="majorHAnsi"/>
          <w:highlight w:val="yellow"/>
        </w:rPr>
        <w:t>return to</w:t>
      </w:r>
      <w:r w:rsidRPr="008D14D7">
        <w:rPr>
          <w:rStyle w:val="StyleBoldUnderline"/>
          <w:rFonts w:asciiTheme="majorHAnsi" w:hAnsiTheme="majorHAnsi"/>
        </w:rPr>
        <w:t xml:space="preserve"> the </w:t>
      </w:r>
      <w:r w:rsidRPr="008D14D7">
        <w:rPr>
          <w:rStyle w:val="StyleBoldUnderline"/>
          <w:rFonts w:asciiTheme="majorHAnsi" w:hAnsiTheme="majorHAnsi"/>
          <w:highlight w:val="yellow"/>
        </w:rPr>
        <w:t>sea</w:t>
      </w:r>
      <w:r w:rsidRPr="008D14D7">
        <w:rPr>
          <w:rStyle w:val="StyleBoldUnderline"/>
          <w:rFonts w:asciiTheme="majorHAnsi" w:hAnsiTheme="majorHAnsi"/>
        </w:rPr>
        <w:t xml:space="preserve">, a realm that it dominated several centuries ago. Chinese maritime strength reached its apex in the early 15th century, as admiral </w:t>
      </w:r>
      <w:proofErr w:type="spellStart"/>
      <w:r w:rsidRPr="008D14D7">
        <w:rPr>
          <w:rStyle w:val="StyleBoldUnderline"/>
          <w:rFonts w:asciiTheme="majorHAnsi" w:hAnsiTheme="majorHAnsi"/>
        </w:rPr>
        <w:t>Zheng</w:t>
      </w:r>
      <w:proofErr w:type="spellEnd"/>
      <w:r w:rsidRPr="008D14D7">
        <w:rPr>
          <w:rStyle w:val="StyleBoldUnderline"/>
          <w:rFonts w:asciiTheme="majorHAnsi" w:hAnsiTheme="majorHAnsi"/>
        </w:rPr>
        <w:t xml:space="preserve"> He crisscrossed the Indian Ocean with enormous fleets</w:t>
      </w:r>
      <w:r w:rsidRPr="008D14D7">
        <w:rPr>
          <w:rFonts w:asciiTheme="majorHAnsi" w:hAnsiTheme="majorHAnsi"/>
          <w:sz w:val="16"/>
        </w:rPr>
        <w:t>,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w:t>
      </w:r>
      <w:proofErr w:type="gramStart"/>
      <w:r w:rsidRPr="008D14D7">
        <w:rPr>
          <w:rFonts w:asciiTheme="majorHAnsi" w:hAnsiTheme="majorHAnsi"/>
          <w:sz w:val="16"/>
        </w:rPr>
        <w:t>.</w:t>
      </w:r>
      <w:r w:rsidRPr="008D14D7">
        <w:rPr>
          <w:rFonts w:asciiTheme="majorHAnsi" w:hAnsiTheme="majorHAnsi"/>
          <w:sz w:val="12"/>
        </w:rPr>
        <w:t>¶</w:t>
      </w:r>
      <w:proofErr w:type="gramEnd"/>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w:t>
      </w:r>
      <w:r w:rsidRPr="008D14D7">
        <w:rPr>
          <w:rStyle w:val="StyleBoldUnderline"/>
          <w:rFonts w:asciiTheme="majorHAnsi" w:hAnsiTheme="majorHAnsi"/>
        </w:rPr>
        <w:t>So why the resurgence in sea-based activity?</w:t>
      </w:r>
      <w:r w:rsidRPr="008D14D7">
        <w:rPr>
          <w:rFonts w:asciiTheme="majorHAnsi" w:hAnsiTheme="majorHAnsi"/>
          <w:sz w:val="16"/>
        </w:rPr>
        <w:t xml:space="preserve"> Dean Cheng is a Research Fellow at The Heritage Foundation and an expert on China’s technological ambitions</w:t>
      </w:r>
      <w:r w:rsidRPr="008D14D7">
        <w:rPr>
          <w:rStyle w:val="StyleBoldUnderline"/>
          <w:rFonts w:asciiTheme="majorHAnsi" w:hAnsiTheme="majorHAnsi"/>
        </w:rPr>
        <w:t>.</w:t>
      </w:r>
      <w:r w:rsidRPr="008D14D7">
        <w:rPr>
          <w:rFonts w:asciiTheme="majorHAnsi" w:hAnsiTheme="majorHAnsi"/>
          <w:sz w:val="16"/>
        </w:rPr>
        <w:t xml:space="preserve"> </w:t>
      </w:r>
      <w:r w:rsidRPr="008D14D7">
        <w:rPr>
          <w:rStyle w:val="StyleBoldUnderline"/>
          <w:rFonts w:asciiTheme="majorHAnsi" w:hAnsiTheme="majorHAnsi"/>
        </w:rPr>
        <w:t>He points to the innocuously named “863 Program”</w:t>
      </w:r>
      <w:r w:rsidRPr="008D14D7">
        <w:rPr>
          <w:rFonts w:asciiTheme="majorHAnsi" w:hAnsiTheme="majorHAnsi"/>
          <w:sz w:val="16"/>
        </w:rPr>
        <w:t xml:space="preserve"> as an underappreciated game changer that reconfigured the country’s relationship with technology across a number of disciplines</w:t>
      </w:r>
      <w:proofErr w:type="gramStart"/>
      <w:r w:rsidRPr="008D14D7">
        <w:rPr>
          <w:rFonts w:asciiTheme="majorHAnsi" w:hAnsiTheme="majorHAnsi"/>
          <w:sz w:val="16"/>
        </w:rPr>
        <w:t>.</w:t>
      </w:r>
      <w:r w:rsidRPr="008D14D7">
        <w:rPr>
          <w:rFonts w:asciiTheme="majorHAnsi" w:hAnsiTheme="majorHAnsi"/>
          <w:sz w:val="12"/>
        </w:rPr>
        <w:t>¶</w:t>
      </w:r>
      <w:proofErr w:type="gramEnd"/>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In March of 1986 (hence the “863” title), </w:t>
      </w:r>
      <w:r w:rsidRPr="008D14D7">
        <w:rPr>
          <w:rStyle w:val="StyleBoldUnderline"/>
          <w:rFonts w:asciiTheme="majorHAnsi" w:hAnsiTheme="majorHAnsi"/>
        </w:rPr>
        <w:t xml:space="preserve">four prominent </w:t>
      </w:r>
      <w:r w:rsidRPr="008D14D7">
        <w:rPr>
          <w:rStyle w:val="StyleBoldUnderline"/>
          <w:rFonts w:asciiTheme="majorHAnsi" w:hAnsiTheme="majorHAnsi"/>
          <w:highlight w:val="yellow"/>
        </w:rPr>
        <w:t>engineers wrote</w:t>
      </w:r>
      <w:r w:rsidRPr="008D14D7">
        <w:rPr>
          <w:rStyle w:val="StyleBoldUnderline"/>
          <w:rFonts w:asciiTheme="majorHAnsi" w:hAnsiTheme="majorHAnsi"/>
        </w:rPr>
        <w:t xml:space="preserve"> to then-Chairman Deng Xiaoping, </w:t>
      </w:r>
      <w:r w:rsidRPr="008D14D7">
        <w:rPr>
          <w:rStyle w:val="StyleBoldUnderline"/>
          <w:rFonts w:asciiTheme="majorHAnsi" w:hAnsiTheme="majorHAnsi"/>
          <w:highlight w:val="yellow"/>
        </w:rPr>
        <w:t>warning of impending doom for</w:t>
      </w:r>
      <w:r w:rsidRPr="008D14D7">
        <w:rPr>
          <w:rStyle w:val="StyleBoldUnderline"/>
          <w:rFonts w:asciiTheme="majorHAnsi" w:hAnsiTheme="majorHAnsi"/>
        </w:rPr>
        <w:t xml:space="preserve"> civil society’s </w:t>
      </w:r>
      <w:r w:rsidRPr="008D14D7">
        <w:rPr>
          <w:rStyle w:val="StyleBoldUnderline"/>
          <w:rFonts w:asciiTheme="majorHAnsi" w:hAnsiTheme="majorHAnsi"/>
          <w:highlight w:val="yellow"/>
        </w:rPr>
        <w:t>scientific institutions</w:t>
      </w:r>
      <w:r w:rsidRPr="008D14D7">
        <w:rPr>
          <w:rFonts w:asciiTheme="majorHAnsi" w:hAnsiTheme="majorHAnsi"/>
          <w:sz w:val="16"/>
        </w:rPr>
        <w:t xml:space="preserve">. </w:t>
      </w:r>
      <w:r w:rsidRPr="008D14D7">
        <w:rPr>
          <w:rStyle w:val="StyleBoldUnderline"/>
          <w:rFonts w:asciiTheme="majorHAnsi" w:hAnsiTheme="majorHAnsi"/>
        </w:rPr>
        <w:t xml:space="preserve">A long-standing </w:t>
      </w:r>
      <w:r w:rsidRPr="008D14D7">
        <w:rPr>
          <w:rStyle w:val="StyleBoldUnderline"/>
          <w:rFonts w:asciiTheme="majorHAnsi" w:hAnsiTheme="majorHAnsi"/>
          <w:highlight w:val="yellow"/>
        </w:rPr>
        <w:t>focus on military might</w:t>
      </w:r>
      <w:r w:rsidRPr="008D14D7">
        <w:rPr>
          <w:rStyle w:val="StyleBoldUnderline"/>
          <w:rFonts w:asciiTheme="majorHAnsi" w:hAnsiTheme="majorHAnsi"/>
        </w:rPr>
        <w:t xml:space="preserve"> had </w:t>
      </w:r>
      <w:r w:rsidRPr="008D14D7">
        <w:rPr>
          <w:rStyle w:val="StyleBoldUnderline"/>
          <w:rFonts w:asciiTheme="majorHAnsi" w:hAnsiTheme="majorHAnsi"/>
          <w:highlight w:val="yellow"/>
        </w:rPr>
        <w:t>neglected other</w:t>
      </w:r>
      <w:r w:rsidRPr="008D14D7">
        <w:rPr>
          <w:rStyle w:val="StyleBoldUnderline"/>
          <w:rFonts w:asciiTheme="majorHAnsi" w:hAnsiTheme="majorHAnsi"/>
        </w:rPr>
        <w:t xml:space="preserve"> aims of </w:t>
      </w:r>
      <w:r w:rsidRPr="008D14D7">
        <w:rPr>
          <w:rStyle w:val="StyleBoldUnderline"/>
          <w:rFonts w:asciiTheme="majorHAnsi" w:hAnsiTheme="majorHAnsi"/>
          <w:highlight w:val="yellow"/>
        </w:rPr>
        <w:t>tech</w:t>
      </w:r>
      <w:r w:rsidRPr="008D14D7">
        <w:rPr>
          <w:rStyle w:val="StyleBoldUnderline"/>
          <w:rFonts w:asciiTheme="majorHAnsi" w:hAnsiTheme="majorHAnsi"/>
        </w:rPr>
        <w:t xml:space="preserve">nological </w:t>
      </w:r>
      <w:r w:rsidRPr="008D14D7">
        <w:rPr>
          <w:rStyle w:val="StyleBoldUnderline"/>
          <w:rFonts w:asciiTheme="majorHAnsi" w:hAnsiTheme="majorHAnsi"/>
          <w:highlight w:val="yellow"/>
        </w:rPr>
        <w:t>development, and if China didn’t redistribute its resources</w:t>
      </w:r>
      <w:r w:rsidRPr="008D14D7">
        <w:rPr>
          <w:rStyle w:val="StyleBoldUnderline"/>
          <w:rFonts w:asciiTheme="majorHAnsi" w:hAnsiTheme="majorHAnsi"/>
        </w:rPr>
        <w:t xml:space="preserve"> soon, </w:t>
      </w:r>
      <w:r w:rsidRPr="008D14D7">
        <w:rPr>
          <w:rStyle w:val="StyleBoldUnderline"/>
          <w:rFonts w:asciiTheme="majorHAnsi" w:hAnsiTheme="majorHAnsi"/>
          <w:highlight w:val="yellow"/>
        </w:rPr>
        <w:t>it would</w:t>
      </w:r>
      <w:r w:rsidRPr="008D14D7">
        <w:rPr>
          <w:rStyle w:val="StyleBoldUnderline"/>
          <w:rFonts w:asciiTheme="majorHAnsi" w:hAnsiTheme="majorHAnsi"/>
        </w:rPr>
        <w:t xml:space="preserve"> be fated to </w:t>
      </w:r>
      <w:r w:rsidRPr="008D14D7">
        <w:rPr>
          <w:rStyle w:val="StyleBoldUnderline"/>
          <w:rFonts w:asciiTheme="majorHAnsi" w:hAnsiTheme="majorHAnsi"/>
          <w:highlight w:val="yellow"/>
        </w:rPr>
        <w:t>watch the “new tech</w:t>
      </w:r>
      <w:r w:rsidRPr="008D14D7">
        <w:rPr>
          <w:rStyle w:val="StyleBoldUnderline"/>
          <w:rFonts w:asciiTheme="majorHAnsi" w:hAnsiTheme="majorHAnsi"/>
        </w:rPr>
        <w:t xml:space="preserve">nological </w:t>
      </w:r>
      <w:r w:rsidRPr="008D14D7">
        <w:rPr>
          <w:rStyle w:val="StyleBoldUnderline"/>
          <w:rFonts w:asciiTheme="majorHAnsi" w:hAnsiTheme="majorHAnsi"/>
          <w:highlight w:val="yellow"/>
        </w:rPr>
        <w:t>revolution” from the outside</w:t>
      </w:r>
      <w:proofErr w:type="gramStart"/>
      <w:r w:rsidRPr="008D14D7">
        <w:rPr>
          <w:rStyle w:val="StyleBoldUnderline"/>
          <w:rFonts w:asciiTheme="majorHAnsi" w:hAnsiTheme="majorHAnsi"/>
          <w:highlight w:val="yellow"/>
        </w:rPr>
        <w:t>.</w:t>
      </w:r>
      <w:r w:rsidRPr="008D14D7">
        <w:rPr>
          <w:rStyle w:val="StyleBoldUnderline"/>
          <w:rFonts w:asciiTheme="majorHAnsi" w:hAnsiTheme="majorHAnsi"/>
          <w:b w:val="0"/>
          <w:sz w:val="12"/>
          <w:highlight w:val="yellow"/>
          <w:u w:val="none"/>
        </w:rPr>
        <w:t>¶</w:t>
      </w:r>
      <w:proofErr w:type="gramEnd"/>
      <w:r w:rsidRPr="008D14D7">
        <w:rPr>
          <w:rStyle w:val="StyleBoldUnderline"/>
          <w:rFonts w:asciiTheme="majorHAnsi" w:hAnsiTheme="majorHAnsi"/>
          <w:highlight w:val="yellow"/>
        </w:rPr>
        <w:t xml:space="preserve"> </w:t>
      </w:r>
      <w:r w:rsidRPr="008D14D7">
        <w:rPr>
          <w:rStyle w:val="StyleBoldUnderline"/>
          <w:rFonts w:asciiTheme="majorHAnsi" w:hAnsiTheme="majorHAnsi"/>
          <w:b w:val="0"/>
          <w:sz w:val="12"/>
          <w:highlight w:val="yellow"/>
          <w:u w:val="none"/>
        </w:rPr>
        <w:t>¶</w:t>
      </w:r>
      <w:r w:rsidRPr="008D14D7">
        <w:rPr>
          <w:rStyle w:val="StyleBoldUnderline"/>
          <w:rFonts w:asciiTheme="majorHAnsi" w:hAnsiTheme="majorHAnsi"/>
          <w:highlight w:val="yellow"/>
        </w:rPr>
        <w:t xml:space="preserve"> Xiaoping took the arg</w:t>
      </w:r>
      <w:r w:rsidRPr="008D14D7">
        <w:rPr>
          <w:rStyle w:val="StyleBoldUnderline"/>
          <w:rFonts w:asciiTheme="majorHAnsi" w:hAnsiTheme="majorHAnsi"/>
        </w:rPr>
        <w:t xml:space="preserve">ument </w:t>
      </w:r>
      <w:r w:rsidRPr="008D14D7">
        <w:rPr>
          <w:rStyle w:val="StyleBoldUnderline"/>
          <w:rFonts w:asciiTheme="majorHAnsi" w:hAnsiTheme="majorHAnsi"/>
          <w:highlight w:val="yellow"/>
        </w:rPr>
        <w:t xml:space="preserve">to heart, initiating research and exploration programs </w:t>
      </w:r>
      <w:r w:rsidRPr="008D14D7">
        <w:rPr>
          <w:rStyle w:val="StyleBoldUnderline"/>
          <w:rFonts w:asciiTheme="majorHAnsi" w:hAnsiTheme="majorHAnsi"/>
        </w:rPr>
        <w:t>focused on seven key fields: biotechnology, space, information technology, lasers, automation, energy, and materials science</w:t>
      </w:r>
      <w:r w:rsidRPr="008D14D7">
        <w:rPr>
          <w:rFonts w:asciiTheme="majorHAnsi" w:hAnsiTheme="majorHAnsi"/>
          <w:sz w:val="16"/>
        </w:rPr>
        <w:t>.</w:t>
      </w:r>
      <w:r w:rsidRPr="008D14D7">
        <w:rPr>
          <w:rFonts w:asciiTheme="majorHAnsi" w:hAnsiTheme="majorHAnsi"/>
          <w:sz w:val="12"/>
        </w:rPr>
        <w:t>¶</w:t>
      </w:r>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Marine Technology was added to the roster in 1996, well coordinated with the country’s broadening regional influence and growing appetite for sea-based resources. “</w:t>
      </w:r>
      <w:r w:rsidRPr="008D14D7">
        <w:rPr>
          <w:rStyle w:val="StyleBoldUnderline"/>
          <w:rFonts w:asciiTheme="majorHAnsi" w:hAnsiTheme="majorHAnsi"/>
          <w:highlight w:val="yellow"/>
        </w:rPr>
        <w:t>China has become much more dependent on the oceans and ocean-based trade</w:t>
      </w:r>
      <w:r w:rsidRPr="008D14D7">
        <w:rPr>
          <w:rStyle w:val="StyleBoldUnderline"/>
          <w:rFonts w:asciiTheme="majorHAnsi" w:hAnsiTheme="majorHAnsi"/>
        </w:rPr>
        <w:t xml:space="preserve"> for food and commerce,</w:t>
      </w:r>
      <w:r w:rsidRPr="008D14D7">
        <w:rPr>
          <w:rFonts w:asciiTheme="majorHAnsi" w:hAnsiTheme="majorHAnsi"/>
          <w:sz w:val="16"/>
        </w:rPr>
        <w:t>” notes Cheng. “They’d also like to know what’s off the coast; there are vast unexplored swaths of their seabed as well as deeper ocean reaches that could prove useful.”</w:t>
      </w:r>
      <w:r w:rsidRPr="008D14D7">
        <w:rPr>
          <w:rFonts w:asciiTheme="majorHAnsi" w:hAnsiTheme="majorHAnsi"/>
          <w:sz w:val="12"/>
        </w:rPr>
        <w:t>¶</w:t>
      </w:r>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w:t>
      </w:r>
      <w:proofErr w:type="gramStart"/>
      <w:r w:rsidRPr="008D14D7">
        <w:rPr>
          <w:rFonts w:asciiTheme="majorHAnsi" w:hAnsiTheme="majorHAnsi"/>
          <w:sz w:val="16"/>
        </w:rPr>
        <w:t>And</w:t>
      </w:r>
      <w:proofErr w:type="gramEnd"/>
      <w:r w:rsidRPr="008D14D7">
        <w:rPr>
          <w:rFonts w:asciiTheme="majorHAnsi" w:hAnsiTheme="majorHAnsi"/>
          <w:sz w:val="16"/>
        </w:rPr>
        <w:t xml:space="preserve"> while Plan 863 indicates a formal commitment to oceanographic exploration, </w:t>
      </w:r>
      <w:r w:rsidRPr="008D14D7">
        <w:rPr>
          <w:rStyle w:val="StyleBoldUnderline"/>
          <w:rFonts w:asciiTheme="majorHAnsi" w:hAnsiTheme="majorHAnsi"/>
          <w:highlight w:val="yellow"/>
        </w:rPr>
        <w:t>China’s movement has been measured and deliberate, similar to its space</w:t>
      </w:r>
      <w:r w:rsidRPr="008D14D7">
        <w:rPr>
          <w:rStyle w:val="StyleBoldUnderline"/>
          <w:rFonts w:asciiTheme="majorHAnsi" w:hAnsiTheme="majorHAnsi"/>
        </w:rPr>
        <w:t>faring</w:t>
      </w:r>
      <w:r w:rsidRPr="008D14D7">
        <w:rPr>
          <w:rStyle w:val="StyleBoldUnderline"/>
          <w:rFonts w:asciiTheme="majorHAnsi" w:hAnsiTheme="majorHAnsi"/>
          <w:highlight w:val="yellow"/>
        </w:rPr>
        <w:t xml:space="preserve"> progress</w:t>
      </w:r>
      <w:r w:rsidRPr="008D14D7">
        <w:rPr>
          <w:rStyle w:val="StyleBoldUnderline"/>
          <w:rFonts w:asciiTheme="majorHAnsi" w:hAnsiTheme="majorHAnsi"/>
        </w:rPr>
        <w:t>.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w:t>
      </w:r>
      <w:proofErr w:type="gramStart"/>
      <w:r w:rsidRPr="008D14D7">
        <w:rPr>
          <w:rFonts w:asciiTheme="majorHAnsi" w:hAnsiTheme="majorHAnsi"/>
          <w:sz w:val="16"/>
        </w:rPr>
        <w:t>.</w:t>
      </w:r>
      <w:r w:rsidRPr="008D14D7">
        <w:rPr>
          <w:rFonts w:asciiTheme="majorHAnsi" w:hAnsiTheme="majorHAnsi"/>
          <w:sz w:val="12"/>
        </w:rPr>
        <w:t>¶</w:t>
      </w:r>
      <w:proofErr w:type="gramEnd"/>
      <w:r w:rsidRPr="008D14D7">
        <w:rPr>
          <w:rFonts w:asciiTheme="majorHAnsi" w:hAnsiTheme="majorHAnsi"/>
          <w:sz w:val="16"/>
        </w:rPr>
        <w:t xml:space="preserve"> </w:t>
      </w:r>
      <w:r w:rsidRPr="008D14D7">
        <w:rPr>
          <w:rFonts w:asciiTheme="majorHAnsi" w:hAnsiTheme="majorHAnsi"/>
          <w:sz w:val="12"/>
        </w:rPr>
        <w:t>¶</w:t>
      </w:r>
      <w:r w:rsidRPr="008D14D7">
        <w:rPr>
          <w:rFonts w:asciiTheme="majorHAnsi" w:hAnsiTheme="majorHAnsi"/>
          <w:sz w:val="16"/>
        </w:rPr>
        <w:t xml:space="preserve"> It seems likely, then, that the </w:t>
      </w:r>
      <w:proofErr w:type="spellStart"/>
      <w:r w:rsidRPr="008D14D7">
        <w:rPr>
          <w:rFonts w:asciiTheme="majorHAnsi" w:hAnsiTheme="majorHAnsi"/>
          <w:sz w:val="16"/>
        </w:rPr>
        <w:t>oceanaut</w:t>
      </w:r>
      <w:proofErr w:type="spellEnd"/>
      <w:r w:rsidRPr="008D14D7">
        <w:rPr>
          <w:rFonts w:asciiTheme="majorHAnsi" w:hAnsiTheme="majorHAnsi"/>
          <w:sz w:val="16"/>
        </w:rPr>
        <w:t xml:space="preserve"> program will be a slow burning initiative, the leading edge of a larger oceanic strategy. Going forward, China will continue to consolidate its strategic interests and look to secure access to resources, whether in the form of deep ocean minerals or coastal fish. As Cheng explains, “</w:t>
      </w:r>
      <w:r w:rsidRPr="008D14D7">
        <w:rPr>
          <w:rStyle w:val="StyleBoldUnderline"/>
          <w:rFonts w:asciiTheme="majorHAnsi" w:hAnsiTheme="majorHAnsi"/>
          <w:highlight w:val="yellow"/>
        </w:rPr>
        <w:t>there are</w:t>
      </w:r>
      <w:r w:rsidRPr="008D14D7">
        <w:rPr>
          <w:rStyle w:val="StyleBoldUnderline"/>
          <w:rFonts w:asciiTheme="majorHAnsi" w:hAnsiTheme="majorHAnsi"/>
        </w:rPr>
        <w:t xml:space="preserve"> relatively </w:t>
      </w:r>
      <w:r w:rsidRPr="008D14D7">
        <w:rPr>
          <w:rStyle w:val="StyleBoldUnderline"/>
          <w:rFonts w:asciiTheme="majorHAnsi" w:hAnsiTheme="majorHAnsi"/>
          <w:highlight w:val="yellow"/>
        </w:rPr>
        <w:t>few sudden interests in Chinese politics. The broader set of research areas tend to be methodical in</w:t>
      </w:r>
      <w:r w:rsidRPr="008D14D7">
        <w:rPr>
          <w:rStyle w:val="StyleBoldUnderline"/>
          <w:rFonts w:asciiTheme="majorHAnsi" w:hAnsiTheme="majorHAnsi"/>
        </w:rPr>
        <w:t xml:space="preserve"> the </w:t>
      </w:r>
      <w:r w:rsidRPr="008D14D7">
        <w:rPr>
          <w:rStyle w:val="StyleBoldUnderline"/>
          <w:rFonts w:asciiTheme="majorHAnsi" w:hAnsiTheme="majorHAnsi"/>
          <w:highlight w:val="yellow"/>
        </w:rPr>
        <w:t>development process – it’s been true for outer space and it’s true for inner space too.”</w:t>
      </w:r>
    </w:p>
    <w:p w14:paraId="76A172A8" w14:textId="77777777" w:rsidR="006A67A7" w:rsidRPr="008D14D7" w:rsidRDefault="006A67A7" w:rsidP="00F82B37">
      <w:pPr>
        <w:pStyle w:val="Heading3"/>
      </w:pPr>
      <w:r w:rsidRPr="008D14D7">
        <w:t>1NC Solvency---Oil &amp; Gas</w:t>
      </w:r>
    </w:p>
    <w:p w14:paraId="2AB89DAE" w14:textId="43426AD5" w:rsidR="006A67A7" w:rsidRPr="008D14D7" w:rsidRDefault="006A67A7" w:rsidP="006A67A7">
      <w:pPr>
        <w:pStyle w:val="Heading4"/>
      </w:pPr>
      <w:r w:rsidRPr="008D14D7">
        <w:t>China is already developing e</w:t>
      </w:r>
      <w:r w:rsidR="00086234" w:rsidRPr="008D14D7">
        <w:t>nergy sources using the Oceans---</w:t>
      </w:r>
      <w:r w:rsidRPr="008D14D7">
        <w:t xml:space="preserve">China could easily do the plan  </w:t>
      </w:r>
    </w:p>
    <w:p w14:paraId="0785DF6D" w14:textId="66095454" w:rsidR="006A67A7" w:rsidRPr="008D14D7" w:rsidRDefault="006A67A7" w:rsidP="006A67A7">
      <w:pPr>
        <w:rPr>
          <w:rFonts w:asciiTheme="majorHAnsi" w:eastAsia="Times New Roman" w:hAnsiTheme="majorHAnsi" w:cs="Times New Roman"/>
          <w:sz w:val="20"/>
          <w:szCs w:val="20"/>
        </w:rPr>
      </w:pPr>
      <w:r w:rsidRPr="008D14D7">
        <w:rPr>
          <w:rStyle w:val="StyleStyleBold12pt"/>
          <w:rFonts w:asciiTheme="majorHAnsi" w:hAnsiTheme="majorHAnsi"/>
        </w:rPr>
        <w:t xml:space="preserve">Xi </w:t>
      </w:r>
      <w:proofErr w:type="spellStart"/>
      <w:r w:rsidRPr="008D14D7">
        <w:rPr>
          <w:rStyle w:val="StyleStyleBold12pt"/>
          <w:rFonts w:asciiTheme="majorHAnsi" w:hAnsiTheme="majorHAnsi"/>
        </w:rPr>
        <w:t>Jinping</w:t>
      </w:r>
      <w:proofErr w:type="spellEnd"/>
      <w:r w:rsidRPr="008D14D7">
        <w:rPr>
          <w:rStyle w:val="StyleStyleBold12pt"/>
          <w:rFonts w:asciiTheme="majorHAnsi" w:hAnsiTheme="majorHAnsi"/>
        </w:rPr>
        <w:t xml:space="preserve"> 2014</w:t>
      </w:r>
      <w:r w:rsidRPr="008D14D7">
        <w:rPr>
          <w:rFonts w:asciiTheme="majorHAnsi" w:hAnsiTheme="majorHAnsi"/>
        </w:rPr>
        <w:t xml:space="preserve"> (China’s Rise as a Maritime Power: Ocean Policy from Mao Zedong to Xi </w:t>
      </w:r>
      <w:proofErr w:type="spellStart"/>
      <w:r w:rsidRPr="008D14D7">
        <w:rPr>
          <w:rFonts w:asciiTheme="majorHAnsi" w:hAnsiTheme="majorHAnsi"/>
        </w:rPr>
        <w:t>Jinping</w:t>
      </w:r>
      <w:proofErr w:type="spellEnd"/>
      <w:r w:rsidRPr="008D14D7">
        <w:rPr>
          <w:rFonts w:asciiTheme="majorHAnsi" w:hAnsiTheme="majorHAnsi"/>
        </w:rPr>
        <w:t xml:space="preserve">, TAKEDA </w:t>
      </w:r>
      <w:proofErr w:type="spellStart"/>
      <w:r w:rsidRPr="008D14D7">
        <w:rPr>
          <w:rFonts w:asciiTheme="majorHAnsi" w:hAnsiTheme="majorHAnsi"/>
        </w:rPr>
        <w:t>Jun’ichi</w:t>
      </w:r>
      <w:proofErr w:type="spellEnd"/>
      <w:r w:rsidRPr="008D14D7">
        <w:rPr>
          <w:rFonts w:asciiTheme="majorHAnsi" w:hAnsiTheme="majorHAnsi"/>
        </w:rPr>
        <w:t>, Review of</w:t>
      </w:r>
      <w:r w:rsidR="00086234" w:rsidRPr="008D14D7">
        <w:rPr>
          <w:rFonts w:asciiTheme="majorHAnsi" w:hAnsiTheme="majorHAnsi"/>
        </w:rPr>
        <w:tab/>
      </w:r>
      <w:r w:rsidRPr="008D14D7">
        <w:rPr>
          <w:rFonts w:asciiTheme="majorHAnsi" w:hAnsiTheme="majorHAnsi"/>
        </w:rPr>
        <w:t xml:space="preserve"> the Island Studies 2014, Foreign policy and national defense journalist, http://islandstudies.oprf-info.org/research/a00011/#section4)</w:t>
      </w:r>
    </w:p>
    <w:p w14:paraId="35D90974" w14:textId="77777777" w:rsidR="006A67A7" w:rsidRPr="008D14D7" w:rsidRDefault="006A67A7" w:rsidP="006A67A7">
      <w:pPr>
        <w:rPr>
          <w:rFonts w:asciiTheme="majorHAnsi" w:hAnsiTheme="majorHAnsi"/>
          <w:sz w:val="16"/>
        </w:rPr>
      </w:pPr>
      <w:r w:rsidRPr="008D14D7">
        <w:rPr>
          <w:rStyle w:val="StyleBoldUnderline"/>
          <w:rFonts w:asciiTheme="majorHAnsi" w:hAnsiTheme="majorHAnsi"/>
          <w:highlight w:val="yellow"/>
        </w:rPr>
        <w:t>The second field is exploration for deep-seabed mineral resources. Aside from oil and gas, methane hydrates (“fire ice”) are the most closely located such resource with prospects for practical development. Based on exploration over the past decade, it has</w:t>
      </w:r>
      <w:r w:rsidRPr="008D14D7">
        <w:rPr>
          <w:rStyle w:val="StyleBoldUnderline"/>
          <w:rFonts w:asciiTheme="majorHAnsi" w:hAnsiTheme="majorHAnsi"/>
        </w:rPr>
        <w:t xml:space="preserve"> reportedly </w:t>
      </w:r>
      <w:r w:rsidRPr="008D14D7">
        <w:rPr>
          <w:rStyle w:val="StyleBoldUnderline"/>
          <w:rFonts w:asciiTheme="majorHAnsi" w:hAnsiTheme="majorHAnsi"/>
          <w:highlight w:val="yellow"/>
        </w:rPr>
        <w:t>been determined</w:t>
      </w:r>
      <w:r w:rsidRPr="008D14D7">
        <w:rPr>
          <w:rStyle w:val="StyleBoldUnderline"/>
          <w:rFonts w:asciiTheme="majorHAnsi" w:hAnsiTheme="majorHAnsi"/>
        </w:rPr>
        <w:t xml:space="preserve"> that </w:t>
      </w:r>
      <w:r w:rsidRPr="008D14D7">
        <w:rPr>
          <w:rStyle w:val="StyleBoldUnderline"/>
          <w:rFonts w:asciiTheme="majorHAnsi" w:hAnsiTheme="majorHAnsi"/>
          <w:highlight w:val="yellow"/>
        </w:rPr>
        <w:t>there are tremendous deposits</w:t>
      </w:r>
      <w:r w:rsidRPr="008D14D7">
        <w:rPr>
          <w:rStyle w:val="StyleBoldUnderline"/>
          <w:rFonts w:asciiTheme="majorHAnsi" w:hAnsiTheme="majorHAnsi"/>
        </w:rPr>
        <w:t xml:space="preserve"> of this resource—amounting to </w:t>
      </w:r>
      <w:r w:rsidRPr="008D14D7">
        <w:rPr>
          <w:rStyle w:val="StyleBoldUnderline"/>
          <w:rFonts w:asciiTheme="majorHAnsi" w:hAnsiTheme="majorHAnsi"/>
          <w:highlight w:val="yellow"/>
        </w:rPr>
        <w:t>half of China’s onshore and inshore oil and gas reserves—under</w:t>
      </w:r>
      <w:r w:rsidRPr="008D14D7">
        <w:rPr>
          <w:rStyle w:val="StyleBoldUnderline"/>
          <w:rFonts w:asciiTheme="majorHAnsi" w:hAnsiTheme="majorHAnsi"/>
        </w:rPr>
        <w:t xml:space="preserve"> the waters of </w:t>
      </w:r>
      <w:r w:rsidRPr="008D14D7">
        <w:rPr>
          <w:rStyle w:val="StyleBoldUnderline"/>
          <w:rFonts w:asciiTheme="majorHAnsi" w:hAnsiTheme="majorHAnsi"/>
          <w:highlight w:val="yellow"/>
        </w:rPr>
        <w:t>the S</w:t>
      </w:r>
      <w:r w:rsidRPr="008D14D7">
        <w:rPr>
          <w:rStyle w:val="StyleBoldUnderline"/>
          <w:rFonts w:asciiTheme="majorHAnsi" w:hAnsiTheme="majorHAnsi"/>
        </w:rPr>
        <w:t xml:space="preserve">outh </w:t>
      </w:r>
      <w:r w:rsidRPr="008D14D7">
        <w:rPr>
          <w:rStyle w:val="StyleBoldUnderline"/>
          <w:rFonts w:asciiTheme="majorHAnsi" w:hAnsiTheme="majorHAnsi"/>
          <w:highlight w:val="yellow"/>
        </w:rPr>
        <w:t>C</w:t>
      </w:r>
      <w:r w:rsidRPr="008D14D7">
        <w:rPr>
          <w:rStyle w:val="StyleBoldUnderline"/>
          <w:rFonts w:asciiTheme="majorHAnsi" w:hAnsiTheme="majorHAnsi"/>
        </w:rPr>
        <w:t xml:space="preserve">hina </w:t>
      </w:r>
      <w:r w:rsidRPr="008D14D7">
        <w:rPr>
          <w:rStyle w:val="StyleBoldUnderline"/>
          <w:rFonts w:asciiTheme="majorHAnsi" w:hAnsiTheme="majorHAnsi"/>
          <w:highlight w:val="yellow"/>
        </w:rPr>
        <w:t>S</w:t>
      </w:r>
      <w:r w:rsidRPr="008D14D7">
        <w:rPr>
          <w:rStyle w:val="StyleBoldUnderline"/>
          <w:rFonts w:asciiTheme="majorHAnsi" w:hAnsiTheme="majorHAnsi"/>
        </w:rPr>
        <w:t>ea</w:t>
      </w:r>
      <w:r w:rsidRPr="008D14D7">
        <w:rPr>
          <w:rFonts w:asciiTheme="majorHAnsi" w:hAnsiTheme="majorHAnsi"/>
          <w:sz w:val="16"/>
        </w:rPr>
        <w:t xml:space="preserve"> in such places as the </w:t>
      </w:r>
      <w:proofErr w:type="spellStart"/>
      <w:r w:rsidRPr="008D14D7">
        <w:rPr>
          <w:rFonts w:asciiTheme="majorHAnsi" w:hAnsiTheme="majorHAnsi"/>
          <w:sz w:val="16"/>
        </w:rPr>
        <w:t>Xisha</w:t>
      </w:r>
      <w:proofErr w:type="spellEnd"/>
      <w:r w:rsidRPr="008D14D7">
        <w:rPr>
          <w:rFonts w:asciiTheme="majorHAnsi" w:hAnsiTheme="majorHAnsi"/>
          <w:sz w:val="16"/>
        </w:rPr>
        <w:t xml:space="preserve"> Trough, the area around the </w:t>
      </w:r>
      <w:proofErr w:type="spellStart"/>
      <w:r w:rsidRPr="008D14D7">
        <w:rPr>
          <w:rFonts w:asciiTheme="majorHAnsi" w:hAnsiTheme="majorHAnsi"/>
          <w:sz w:val="16"/>
        </w:rPr>
        <w:t>Dongsha</w:t>
      </w:r>
      <w:proofErr w:type="spellEnd"/>
      <w:r w:rsidRPr="008D14D7">
        <w:rPr>
          <w:rFonts w:asciiTheme="majorHAnsi" w:hAnsiTheme="majorHAnsi"/>
          <w:sz w:val="16"/>
        </w:rPr>
        <w:t xml:space="preserve"> Islands (</w:t>
      </w:r>
      <w:proofErr w:type="spellStart"/>
      <w:r w:rsidRPr="008D14D7">
        <w:rPr>
          <w:rFonts w:asciiTheme="majorHAnsi" w:hAnsiTheme="majorHAnsi"/>
          <w:sz w:val="16"/>
        </w:rPr>
        <w:t>Pratas</w:t>
      </w:r>
      <w:proofErr w:type="spellEnd"/>
      <w:r w:rsidRPr="008D14D7">
        <w:rPr>
          <w:rFonts w:asciiTheme="majorHAnsi" w:hAnsiTheme="majorHAnsi"/>
          <w:sz w:val="16"/>
        </w:rPr>
        <w:t xml:space="preserve">), and to the southeast of Hainan Island. Since 2009 Guangzhou Marine Geological Survey, an organ of the Ministry of Land and Resources, has been operating </w:t>
      </w:r>
      <w:proofErr w:type="spellStart"/>
      <w:r w:rsidRPr="008D14D7">
        <w:rPr>
          <w:rFonts w:asciiTheme="majorHAnsi" w:hAnsiTheme="majorHAnsi"/>
          <w:sz w:val="16"/>
        </w:rPr>
        <w:t>Haiyang</w:t>
      </w:r>
      <w:proofErr w:type="spellEnd"/>
      <w:r w:rsidRPr="008D14D7">
        <w:rPr>
          <w:rFonts w:asciiTheme="majorHAnsi" w:hAnsiTheme="majorHAnsi"/>
          <w:sz w:val="16"/>
        </w:rPr>
        <w:t xml:space="preserve"> 6, a 4,600-ton geophysical survey vessel, which is exploring mainly for methane hydrates.</w:t>
      </w:r>
    </w:p>
    <w:p w14:paraId="624C6B19" w14:textId="77777777" w:rsidR="00F82B37" w:rsidRPr="008D14D7" w:rsidRDefault="00F82B37" w:rsidP="00F82B37">
      <w:pPr>
        <w:pStyle w:val="Heading3"/>
      </w:pPr>
      <w:r w:rsidRPr="008D14D7">
        <w:t>XT Solvency</w:t>
      </w:r>
    </w:p>
    <w:p w14:paraId="28B5949F" w14:textId="0F678C9A" w:rsidR="00F82B37" w:rsidRPr="008D14D7" w:rsidRDefault="00376FDE" w:rsidP="00F82B37">
      <w:pPr>
        <w:pStyle w:val="Heading4"/>
      </w:pPr>
      <w:r w:rsidRPr="008D14D7">
        <w:t xml:space="preserve">China can effectively mine rare earths, develop ocean energy resources, and create and export </w:t>
      </w:r>
      <w:proofErr w:type="spellStart"/>
      <w:r w:rsidRPr="008D14D7">
        <w:t>desal</w:t>
      </w:r>
      <w:proofErr w:type="spellEnd"/>
      <w:r w:rsidRPr="008D14D7">
        <w:t xml:space="preserve"> plants</w:t>
      </w:r>
    </w:p>
    <w:p w14:paraId="591358E0" w14:textId="77777777" w:rsidR="00F82B37" w:rsidRPr="008D14D7" w:rsidRDefault="00F82B37" w:rsidP="00F82B37">
      <w:pPr>
        <w:rPr>
          <w:rFonts w:asciiTheme="majorHAnsi" w:hAnsiTheme="majorHAnsi"/>
          <w:sz w:val="16"/>
        </w:rPr>
      </w:pPr>
      <w:proofErr w:type="spellStart"/>
      <w:r w:rsidRPr="008D14D7">
        <w:rPr>
          <w:rStyle w:val="StyleStyleBold12pt"/>
          <w:rFonts w:asciiTheme="majorHAnsi" w:hAnsiTheme="majorHAnsi"/>
        </w:rPr>
        <w:t>Jun’ichi</w:t>
      </w:r>
      <w:proofErr w:type="spellEnd"/>
      <w:r w:rsidRPr="008D14D7">
        <w:rPr>
          <w:rStyle w:val="StyleStyleBold12pt"/>
          <w:rFonts w:asciiTheme="majorHAnsi" w:hAnsiTheme="majorHAnsi"/>
        </w:rPr>
        <w:t xml:space="preserve"> 14</w:t>
      </w:r>
      <w:r w:rsidRPr="008D14D7">
        <w:rPr>
          <w:rFonts w:asciiTheme="majorHAnsi" w:hAnsiTheme="majorHAnsi"/>
        </w:rPr>
        <w:t xml:space="preserve">. </w:t>
      </w:r>
      <w:r w:rsidRPr="008D14D7">
        <w:rPr>
          <w:rFonts w:asciiTheme="majorHAnsi" w:hAnsiTheme="majorHAnsi"/>
          <w:sz w:val="16"/>
        </w:rPr>
        <w:t xml:space="preserve">Takeda Junichi is a foreign policy and national defense journalist. </w:t>
      </w:r>
      <w:proofErr w:type="gramStart"/>
      <w:r w:rsidRPr="008D14D7">
        <w:rPr>
          <w:rFonts w:asciiTheme="majorHAnsi" w:hAnsiTheme="majorHAnsi"/>
          <w:sz w:val="16"/>
        </w:rPr>
        <w:t>Ocean Policy Research Foundation for Island Studies.</w:t>
      </w:r>
      <w:proofErr w:type="gramEnd"/>
      <w:r w:rsidRPr="008D14D7">
        <w:rPr>
          <w:rFonts w:asciiTheme="majorHAnsi" w:hAnsiTheme="majorHAnsi"/>
          <w:sz w:val="16"/>
        </w:rPr>
        <w:t xml:space="preserve"> </w:t>
      </w:r>
      <w:proofErr w:type="gramStart"/>
      <w:r w:rsidRPr="008D14D7">
        <w:rPr>
          <w:rFonts w:asciiTheme="majorHAnsi" w:hAnsiTheme="majorHAnsi"/>
          <w:sz w:val="16"/>
        </w:rPr>
        <w:t>4-23-14. http://islandstudies.oprf-info.org/research/a00011/</w:t>
      </w:r>
      <w:proofErr w:type="gramEnd"/>
    </w:p>
    <w:p w14:paraId="56455D4B" w14:textId="77777777" w:rsidR="00F82B37" w:rsidRPr="008D14D7" w:rsidRDefault="00F82B37" w:rsidP="00F82B37">
      <w:pPr>
        <w:rPr>
          <w:rFonts w:asciiTheme="majorHAnsi" w:hAnsiTheme="majorHAnsi"/>
          <w:sz w:val="16"/>
        </w:rPr>
      </w:pPr>
      <w:r w:rsidRPr="008D14D7">
        <w:rPr>
          <w:rFonts w:asciiTheme="majorHAnsi" w:hAnsiTheme="majorHAnsi"/>
          <w:sz w:val="16"/>
        </w:rPr>
        <w:t xml:space="preserve">B. New Marine Resources And Polar Observation What underlies this </w:t>
      </w:r>
      <w:r w:rsidRPr="008D14D7">
        <w:rPr>
          <w:rStyle w:val="StyleBoldUnderline"/>
          <w:rFonts w:asciiTheme="majorHAnsi" w:hAnsiTheme="majorHAnsi"/>
          <w:highlight w:val="yellow"/>
        </w:rPr>
        <w:t>increased emphasis on the seas</w:t>
      </w:r>
      <w:r w:rsidRPr="008D14D7">
        <w:rPr>
          <w:rFonts w:asciiTheme="majorHAnsi" w:hAnsiTheme="majorHAnsi"/>
          <w:sz w:val="16"/>
        </w:rPr>
        <w:t xml:space="preserve">? Though the five-year plan does not set forth a clear explanation, it presumably </w:t>
      </w:r>
      <w:r w:rsidRPr="008D14D7">
        <w:rPr>
          <w:rStyle w:val="StyleBoldUnderline"/>
          <w:rFonts w:asciiTheme="majorHAnsi" w:hAnsiTheme="majorHAnsi"/>
          <w:highlight w:val="yellow"/>
        </w:rPr>
        <w:t>relates to</w:t>
      </w:r>
      <w:r w:rsidRPr="008D14D7">
        <w:rPr>
          <w:rFonts w:asciiTheme="majorHAnsi" w:hAnsiTheme="majorHAnsi"/>
          <w:sz w:val="16"/>
        </w:rPr>
        <w:t xml:space="preserve"> the red lights that </w:t>
      </w:r>
      <w:r w:rsidRPr="008D14D7">
        <w:rPr>
          <w:rStyle w:val="StyleBoldUnderline"/>
          <w:rFonts w:asciiTheme="majorHAnsi" w:hAnsiTheme="majorHAnsi"/>
          <w:highlight w:val="yellow"/>
        </w:rPr>
        <w:t>China</w:t>
      </w:r>
      <w:r w:rsidRPr="008D14D7">
        <w:rPr>
          <w:rFonts w:asciiTheme="majorHAnsi" w:hAnsiTheme="majorHAnsi"/>
          <w:sz w:val="16"/>
        </w:rPr>
        <w:t xml:space="preserve"> sees </w:t>
      </w:r>
      <w:r w:rsidRPr="008D14D7">
        <w:rPr>
          <w:rStyle w:val="StyleBoldUnderline"/>
          <w:rFonts w:asciiTheme="majorHAnsi" w:hAnsiTheme="majorHAnsi"/>
        </w:rPr>
        <w:t>in connection with its supplies of food, energy, and water, three key resources for its 1.3 billion people</w:t>
      </w:r>
      <w:r w:rsidRPr="008D14D7">
        <w:rPr>
          <w:rFonts w:asciiTheme="majorHAnsi" w:hAnsiTheme="majorHAnsi"/>
          <w:sz w:val="16"/>
        </w:rPr>
        <w:t xml:space="preserve">. In very rough terms, China’s cultivated acreage per person is only 40% of the world average, it depends on imports for 55% of its oil, and its supply of fresh water per person is just a quarter of the global level. So </w:t>
      </w:r>
      <w:r w:rsidRPr="008D14D7">
        <w:rPr>
          <w:rStyle w:val="StyleBoldUnderline"/>
          <w:rFonts w:asciiTheme="majorHAnsi" w:hAnsiTheme="majorHAnsi"/>
        </w:rPr>
        <w:t>securing sustained supplies of these resources from the seas is a crucial issue for the country</w:t>
      </w:r>
      <w:r w:rsidRPr="008D14D7">
        <w:rPr>
          <w:rFonts w:asciiTheme="majorHAnsi" w:hAnsiTheme="majorHAnsi"/>
          <w:sz w:val="16"/>
        </w:rPr>
        <w:t>. Setting aside traditional fields, here I will focus on the new trends, with overviews of three particular fields. The first field is</w:t>
      </w:r>
      <w:r w:rsidRPr="008D14D7">
        <w:rPr>
          <w:rStyle w:val="StyleBoldUnderline"/>
          <w:rFonts w:asciiTheme="majorHAnsi" w:hAnsiTheme="majorHAnsi"/>
        </w:rPr>
        <w:t xml:space="preserve"> use of </w:t>
      </w:r>
      <w:r w:rsidRPr="008D14D7">
        <w:rPr>
          <w:rStyle w:val="StyleBoldUnderline"/>
          <w:rFonts w:asciiTheme="majorHAnsi" w:hAnsiTheme="majorHAnsi"/>
          <w:highlight w:val="yellow"/>
        </w:rPr>
        <w:t>renewable energy from</w:t>
      </w:r>
      <w:r w:rsidRPr="008D14D7">
        <w:rPr>
          <w:rStyle w:val="StyleBoldUnderline"/>
          <w:rFonts w:asciiTheme="majorHAnsi" w:hAnsiTheme="majorHAnsi"/>
        </w:rPr>
        <w:t xml:space="preserve"> the </w:t>
      </w:r>
      <w:r w:rsidRPr="008D14D7">
        <w:rPr>
          <w:rStyle w:val="StyleBoldUnderline"/>
          <w:rFonts w:asciiTheme="majorHAnsi" w:hAnsiTheme="majorHAnsi"/>
          <w:highlight w:val="yellow"/>
        </w:rPr>
        <w:t>seas</w:t>
      </w:r>
      <w:r w:rsidRPr="008D14D7">
        <w:rPr>
          <w:rFonts w:asciiTheme="majorHAnsi" w:hAnsiTheme="majorHAnsi"/>
          <w:sz w:val="16"/>
        </w:rPr>
        <w:t xml:space="preserve">. China’s Renewable Energy Law came into effect in 2006. [32] And in 2010 the National Energy Administration and the State Oceanic Administration </w:t>
      </w:r>
      <w:r w:rsidRPr="008D14D7">
        <w:rPr>
          <w:rStyle w:val="StyleBoldUnderline"/>
          <w:rFonts w:asciiTheme="majorHAnsi" w:hAnsiTheme="majorHAnsi"/>
          <w:highlight w:val="yellow"/>
        </w:rPr>
        <w:t>promulgated a</w:t>
      </w:r>
      <w:r w:rsidRPr="008D14D7">
        <w:rPr>
          <w:rStyle w:val="StyleBoldUnderline"/>
          <w:rFonts w:asciiTheme="majorHAnsi" w:hAnsiTheme="majorHAnsi"/>
        </w:rPr>
        <w:t xml:space="preserve"> provisional facilitation </w:t>
      </w:r>
      <w:r w:rsidRPr="008D14D7">
        <w:rPr>
          <w:rStyle w:val="StyleBoldUnderline"/>
          <w:rFonts w:asciiTheme="majorHAnsi" w:hAnsiTheme="majorHAnsi"/>
          <w:highlight w:val="yellow"/>
        </w:rPr>
        <w:t>law on</w:t>
      </w:r>
      <w:r w:rsidRPr="008D14D7">
        <w:rPr>
          <w:rStyle w:val="StyleBoldUnderline"/>
          <w:rFonts w:asciiTheme="majorHAnsi" w:hAnsiTheme="majorHAnsi"/>
        </w:rPr>
        <w:t xml:space="preserve"> managing construction of </w:t>
      </w:r>
      <w:r w:rsidRPr="008D14D7">
        <w:rPr>
          <w:rStyle w:val="StyleBoldUnderline"/>
          <w:rFonts w:asciiTheme="majorHAnsi" w:hAnsiTheme="majorHAnsi"/>
          <w:highlight w:val="yellow"/>
        </w:rPr>
        <w:t>maritime wind farms</w:t>
      </w:r>
      <w:r w:rsidRPr="008D14D7">
        <w:rPr>
          <w:rFonts w:asciiTheme="majorHAnsi" w:hAnsiTheme="majorHAnsi"/>
          <w:sz w:val="16"/>
        </w:rPr>
        <w:t xml:space="preserve">. The same year brought the start of operation of a large-scale three-megawatt wind farm in the waters off Shanghai. On-site </w:t>
      </w:r>
      <w:r w:rsidRPr="008D14D7">
        <w:rPr>
          <w:rStyle w:val="StyleBoldUnderline"/>
          <w:rFonts w:asciiTheme="majorHAnsi" w:hAnsiTheme="majorHAnsi"/>
          <w:highlight w:val="yellow"/>
        </w:rPr>
        <w:t>testing has</w:t>
      </w:r>
      <w:r w:rsidRPr="008D14D7">
        <w:rPr>
          <w:rStyle w:val="StyleBoldUnderline"/>
          <w:rFonts w:asciiTheme="majorHAnsi" w:hAnsiTheme="majorHAnsi"/>
        </w:rPr>
        <w:t xml:space="preserve"> also </w:t>
      </w:r>
      <w:r w:rsidRPr="008D14D7">
        <w:rPr>
          <w:rStyle w:val="StyleBoldUnderline"/>
          <w:rFonts w:asciiTheme="majorHAnsi" w:hAnsiTheme="majorHAnsi"/>
          <w:highlight w:val="yellow"/>
        </w:rPr>
        <w:t>begun for power generation using</w:t>
      </w:r>
      <w:r w:rsidRPr="008D14D7">
        <w:rPr>
          <w:rStyle w:val="StyleBoldUnderline"/>
          <w:rFonts w:asciiTheme="majorHAnsi" w:hAnsiTheme="majorHAnsi"/>
        </w:rPr>
        <w:t xml:space="preserve"> tide-level differences, </w:t>
      </w:r>
      <w:r w:rsidRPr="008D14D7">
        <w:rPr>
          <w:rStyle w:val="StyleBoldUnderline"/>
          <w:rFonts w:asciiTheme="majorHAnsi" w:hAnsiTheme="majorHAnsi"/>
          <w:highlight w:val="yellow"/>
        </w:rPr>
        <w:t>waves</w:t>
      </w:r>
      <w:r w:rsidRPr="008D14D7">
        <w:rPr>
          <w:rStyle w:val="StyleBoldUnderline"/>
          <w:rFonts w:asciiTheme="majorHAnsi" w:hAnsiTheme="majorHAnsi"/>
        </w:rPr>
        <w:t>, and tidal currents</w:t>
      </w:r>
      <w:r w:rsidRPr="008D14D7">
        <w:rPr>
          <w:rFonts w:asciiTheme="majorHAnsi" w:hAnsiTheme="majorHAnsi"/>
          <w:sz w:val="16"/>
        </w:rPr>
        <w:t xml:space="preserve">. Work on power generation using temperature and salinity differences is reportedly being conducted at an experimental stage. In the area of seawater use, </w:t>
      </w:r>
      <w:r w:rsidRPr="008D14D7">
        <w:rPr>
          <w:rStyle w:val="StyleBoldUnderline"/>
          <w:rFonts w:asciiTheme="majorHAnsi" w:hAnsiTheme="majorHAnsi"/>
          <w:highlight w:val="yellow"/>
        </w:rPr>
        <w:t>China has built Asia’s biggest</w:t>
      </w:r>
      <w:r w:rsidRPr="008D14D7">
        <w:rPr>
          <w:rStyle w:val="StyleBoldUnderline"/>
          <w:rFonts w:asciiTheme="majorHAnsi" w:hAnsiTheme="majorHAnsi"/>
        </w:rPr>
        <w:t xml:space="preserve"> reverse-osmosis-membrane </w:t>
      </w:r>
      <w:r w:rsidRPr="008D14D7">
        <w:rPr>
          <w:rStyle w:val="StyleBoldUnderline"/>
          <w:rFonts w:asciiTheme="majorHAnsi" w:hAnsiTheme="majorHAnsi"/>
          <w:highlight w:val="yellow"/>
        </w:rPr>
        <w:t>desa</w:t>
      </w:r>
      <w:r w:rsidRPr="008D14D7">
        <w:rPr>
          <w:rStyle w:val="StyleBoldUnderline"/>
          <w:rFonts w:asciiTheme="majorHAnsi" w:hAnsiTheme="majorHAnsi"/>
        </w:rPr>
        <w:t xml:space="preserve">linization </w:t>
      </w:r>
      <w:r w:rsidRPr="008D14D7">
        <w:rPr>
          <w:rStyle w:val="StyleBoldUnderline"/>
          <w:rFonts w:asciiTheme="majorHAnsi" w:hAnsiTheme="majorHAnsi"/>
          <w:highlight w:val="yellow"/>
        </w:rPr>
        <w:t>plant</w:t>
      </w:r>
      <w:r w:rsidRPr="008D14D7">
        <w:rPr>
          <w:rStyle w:val="StyleBoldUnderline"/>
          <w:rFonts w:asciiTheme="majorHAnsi" w:hAnsiTheme="majorHAnsi"/>
        </w:rPr>
        <w:t xml:space="preserve"> in Tianjin </w:t>
      </w:r>
      <w:r w:rsidRPr="008D14D7">
        <w:rPr>
          <w:rStyle w:val="StyleBoldUnderline"/>
          <w:rFonts w:asciiTheme="majorHAnsi" w:hAnsiTheme="majorHAnsi"/>
          <w:highlight w:val="yellow"/>
        </w:rPr>
        <w:t>and is also promoting exports of such</w:t>
      </w:r>
      <w:r w:rsidRPr="008D14D7">
        <w:rPr>
          <w:rStyle w:val="StyleBoldUnderline"/>
          <w:rFonts w:asciiTheme="majorHAnsi" w:hAnsiTheme="majorHAnsi"/>
        </w:rPr>
        <w:t xml:space="preserve"> plants</w:t>
      </w:r>
      <w:r w:rsidRPr="008D14D7">
        <w:rPr>
          <w:rFonts w:asciiTheme="majorHAnsi" w:hAnsiTheme="majorHAnsi"/>
          <w:sz w:val="16"/>
        </w:rPr>
        <w:t xml:space="preserve">. It is said that the output capacity of the country’s desalinization facilities will be on the order of 2.2 million to 2.6 million cubic meters in 2015. The extraction of chemicals from seawater has also been launched on a practical basis. And </w:t>
      </w:r>
      <w:r w:rsidRPr="008D14D7">
        <w:rPr>
          <w:rStyle w:val="StyleBoldUnderline"/>
          <w:rFonts w:asciiTheme="majorHAnsi" w:hAnsiTheme="majorHAnsi"/>
        </w:rPr>
        <w:t xml:space="preserve">the use of </w:t>
      </w:r>
      <w:r w:rsidRPr="008D14D7">
        <w:rPr>
          <w:rStyle w:val="StyleBoldUnderline"/>
          <w:rFonts w:asciiTheme="majorHAnsi" w:hAnsiTheme="majorHAnsi"/>
          <w:highlight w:val="yellow"/>
        </w:rPr>
        <w:t>seawater for</w:t>
      </w:r>
      <w:r w:rsidRPr="008D14D7">
        <w:rPr>
          <w:rStyle w:val="StyleBoldUnderline"/>
          <w:rFonts w:asciiTheme="majorHAnsi" w:hAnsiTheme="majorHAnsi"/>
        </w:rPr>
        <w:t xml:space="preserve"> purposes like </w:t>
      </w:r>
      <w:r w:rsidRPr="008D14D7">
        <w:rPr>
          <w:rStyle w:val="StyleBoldUnderline"/>
          <w:rFonts w:asciiTheme="majorHAnsi" w:hAnsiTheme="majorHAnsi"/>
          <w:highlight w:val="yellow"/>
        </w:rPr>
        <w:t>cooling circulation is at</w:t>
      </w:r>
      <w:r w:rsidRPr="008D14D7">
        <w:rPr>
          <w:rStyle w:val="StyleBoldUnderline"/>
          <w:rFonts w:asciiTheme="majorHAnsi" w:hAnsiTheme="majorHAnsi"/>
        </w:rPr>
        <w:t xml:space="preserve"> the </w:t>
      </w:r>
      <w:r w:rsidRPr="008D14D7">
        <w:rPr>
          <w:rStyle w:val="StyleBoldUnderline"/>
          <w:rFonts w:asciiTheme="majorHAnsi" w:hAnsiTheme="majorHAnsi"/>
          <w:highlight w:val="yellow"/>
        </w:rPr>
        <w:t>model development stage</w:t>
      </w:r>
      <w:r w:rsidRPr="008D14D7">
        <w:rPr>
          <w:rFonts w:asciiTheme="majorHAnsi" w:hAnsiTheme="majorHAnsi"/>
          <w:sz w:val="16"/>
        </w:rPr>
        <w:t xml:space="preserve">. </w:t>
      </w:r>
      <w:r w:rsidRPr="008D14D7">
        <w:rPr>
          <w:rStyle w:val="StyleBoldUnderline"/>
          <w:rFonts w:asciiTheme="majorHAnsi" w:hAnsiTheme="majorHAnsi"/>
        </w:rPr>
        <w:t xml:space="preserve">The second field is exploration for deep-seabed mineral resources. Aside from oil and gas, </w:t>
      </w:r>
      <w:r w:rsidRPr="008D14D7">
        <w:rPr>
          <w:rStyle w:val="StyleBoldUnderline"/>
          <w:rFonts w:asciiTheme="majorHAnsi" w:hAnsiTheme="majorHAnsi"/>
          <w:highlight w:val="yellow"/>
        </w:rPr>
        <w:t xml:space="preserve">methane hydrates </w:t>
      </w:r>
      <w:r w:rsidRPr="008D14D7">
        <w:rPr>
          <w:rFonts w:asciiTheme="majorHAnsi" w:hAnsiTheme="majorHAnsi"/>
          <w:sz w:val="16"/>
        </w:rPr>
        <w:t>(“fire ice”)</w:t>
      </w:r>
      <w:r w:rsidRPr="008D14D7">
        <w:rPr>
          <w:rStyle w:val="StyleBoldUnderline"/>
          <w:rFonts w:asciiTheme="majorHAnsi" w:hAnsiTheme="majorHAnsi"/>
          <w:highlight w:val="yellow"/>
        </w:rPr>
        <w:t xml:space="preserve"> are the </w:t>
      </w:r>
      <w:r w:rsidRPr="008D14D7">
        <w:rPr>
          <w:rStyle w:val="StyleBoldUnderline"/>
          <w:rFonts w:asciiTheme="majorHAnsi" w:hAnsiTheme="majorHAnsi"/>
        </w:rPr>
        <w:t xml:space="preserve">most </w:t>
      </w:r>
      <w:r w:rsidRPr="008D14D7">
        <w:rPr>
          <w:rStyle w:val="StyleBoldUnderline"/>
          <w:rFonts w:asciiTheme="majorHAnsi" w:hAnsiTheme="majorHAnsi"/>
          <w:highlight w:val="yellow"/>
        </w:rPr>
        <w:t xml:space="preserve">closely located </w:t>
      </w:r>
      <w:r w:rsidRPr="008D14D7">
        <w:rPr>
          <w:rFonts w:asciiTheme="majorHAnsi" w:hAnsiTheme="majorHAnsi"/>
          <w:sz w:val="16"/>
        </w:rPr>
        <w:t>such</w:t>
      </w:r>
      <w:r w:rsidRPr="008D14D7">
        <w:rPr>
          <w:rStyle w:val="StyleBoldUnderline"/>
          <w:rFonts w:asciiTheme="majorHAnsi" w:hAnsiTheme="majorHAnsi"/>
        </w:rPr>
        <w:t xml:space="preserve"> resource </w:t>
      </w:r>
      <w:r w:rsidRPr="008D14D7">
        <w:rPr>
          <w:rStyle w:val="StyleBoldUnderline"/>
          <w:rFonts w:asciiTheme="majorHAnsi" w:hAnsiTheme="majorHAnsi"/>
          <w:highlight w:val="yellow"/>
        </w:rPr>
        <w:t xml:space="preserve">with prospects for </w:t>
      </w:r>
      <w:r w:rsidRPr="008D14D7">
        <w:rPr>
          <w:rFonts w:asciiTheme="majorHAnsi" w:hAnsiTheme="majorHAnsi"/>
          <w:sz w:val="16"/>
        </w:rPr>
        <w:t>practical</w:t>
      </w:r>
      <w:r w:rsidRPr="008D14D7">
        <w:rPr>
          <w:rStyle w:val="StyleBoldUnderline"/>
          <w:rFonts w:asciiTheme="majorHAnsi" w:hAnsiTheme="majorHAnsi"/>
          <w:highlight w:val="yellow"/>
        </w:rPr>
        <w:t xml:space="preserve"> development</w:t>
      </w:r>
      <w:r w:rsidRPr="008D14D7">
        <w:rPr>
          <w:rFonts w:asciiTheme="majorHAnsi" w:hAnsiTheme="majorHAnsi"/>
          <w:sz w:val="16"/>
        </w:rPr>
        <w:t xml:space="preserve">. Based on exploration over the past decade, it has reportedly been determined that </w:t>
      </w:r>
      <w:r w:rsidRPr="008D14D7">
        <w:rPr>
          <w:rStyle w:val="StyleBoldUnderline"/>
          <w:rFonts w:asciiTheme="majorHAnsi" w:hAnsiTheme="majorHAnsi"/>
          <w:highlight w:val="yellow"/>
        </w:rPr>
        <w:t>there are tremendous deposits</w:t>
      </w:r>
      <w:r w:rsidRPr="008D14D7">
        <w:rPr>
          <w:rStyle w:val="StyleBoldUnderline"/>
          <w:rFonts w:asciiTheme="majorHAnsi" w:hAnsiTheme="majorHAnsi"/>
        </w:rPr>
        <w:t xml:space="preserve"> of this resource—amounting to </w:t>
      </w:r>
      <w:r w:rsidRPr="008D14D7">
        <w:rPr>
          <w:rStyle w:val="StyleBoldUnderline"/>
          <w:rFonts w:asciiTheme="majorHAnsi" w:hAnsiTheme="majorHAnsi"/>
          <w:highlight w:val="yellow"/>
        </w:rPr>
        <w:t>half of China’s</w:t>
      </w:r>
      <w:r w:rsidRPr="008D14D7">
        <w:rPr>
          <w:rStyle w:val="StyleBoldUnderline"/>
          <w:rFonts w:asciiTheme="majorHAnsi" w:hAnsiTheme="majorHAnsi"/>
        </w:rPr>
        <w:t xml:space="preserve"> onshore and inshore </w:t>
      </w:r>
      <w:r w:rsidRPr="008D14D7">
        <w:rPr>
          <w:rStyle w:val="StyleBoldUnderline"/>
          <w:rFonts w:asciiTheme="majorHAnsi" w:hAnsiTheme="majorHAnsi"/>
          <w:highlight w:val="yellow"/>
        </w:rPr>
        <w:t>oil and gas reserves—under the</w:t>
      </w:r>
      <w:r w:rsidRPr="008D14D7">
        <w:rPr>
          <w:rStyle w:val="StyleBoldUnderline"/>
          <w:rFonts w:asciiTheme="majorHAnsi" w:hAnsiTheme="majorHAnsi"/>
        </w:rPr>
        <w:t xml:space="preserve"> waters of </w:t>
      </w:r>
      <w:r w:rsidRPr="008D14D7">
        <w:rPr>
          <w:rStyle w:val="StyleBoldUnderline"/>
          <w:rFonts w:asciiTheme="majorHAnsi" w:hAnsiTheme="majorHAnsi"/>
          <w:highlight w:val="yellow"/>
        </w:rPr>
        <w:t>the S</w:t>
      </w:r>
      <w:r w:rsidRPr="008D14D7">
        <w:rPr>
          <w:rStyle w:val="StyleBoldUnderline"/>
          <w:rFonts w:asciiTheme="majorHAnsi" w:hAnsiTheme="majorHAnsi"/>
        </w:rPr>
        <w:t xml:space="preserve">outh </w:t>
      </w:r>
      <w:r w:rsidRPr="008D14D7">
        <w:rPr>
          <w:rStyle w:val="StyleBoldUnderline"/>
          <w:rFonts w:asciiTheme="majorHAnsi" w:hAnsiTheme="majorHAnsi"/>
          <w:highlight w:val="yellow"/>
        </w:rPr>
        <w:t>C</w:t>
      </w:r>
      <w:r w:rsidRPr="008D14D7">
        <w:rPr>
          <w:rStyle w:val="StyleBoldUnderline"/>
          <w:rFonts w:asciiTheme="majorHAnsi" w:hAnsiTheme="majorHAnsi"/>
        </w:rPr>
        <w:t xml:space="preserve">hina </w:t>
      </w:r>
      <w:r w:rsidRPr="008D14D7">
        <w:rPr>
          <w:rStyle w:val="StyleBoldUnderline"/>
          <w:rFonts w:asciiTheme="majorHAnsi" w:hAnsiTheme="majorHAnsi"/>
          <w:highlight w:val="yellow"/>
        </w:rPr>
        <w:t>S</w:t>
      </w:r>
      <w:r w:rsidRPr="008D14D7">
        <w:rPr>
          <w:rStyle w:val="StyleBoldUnderline"/>
          <w:rFonts w:asciiTheme="majorHAnsi" w:hAnsiTheme="majorHAnsi"/>
        </w:rPr>
        <w:t>ea</w:t>
      </w:r>
      <w:r w:rsidRPr="008D14D7">
        <w:rPr>
          <w:rFonts w:asciiTheme="majorHAnsi" w:hAnsiTheme="majorHAnsi"/>
          <w:sz w:val="16"/>
        </w:rPr>
        <w:t xml:space="preserve"> in such places as the </w:t>
      </w:r>
      <w:proofErr w:type="spellStart"/>
      <w:r w:rsidRPr="008D14D7">
        <w:rPr>
          <w:rFonts w:asciiTheme="majorHAnsi" w:hAnsiTheme="majorHAnsi"/>
          <w:sz w:val="16"/>
        </w:rPr>
        <w:t>Xisha</w:t>
      </w:r>
      <w:proofErr w:type="spellEnd"/>
      <w:r w:rsidRPr="008D14D7">
        <w:rPr>
          <w:rFonts w:asciiTheme="majorHAnsi" w:hAnsiTheme="majorHAnsi"/>
          <w:sz w:val="16"/>
        </w:rPr>
        <w:t xml:space="preserve"> Trough, the area around the </w:t>
      </w:r>
      <w:proofErr w:type="spellStart"/>
      <w:r w:rsidRPr="008D14D7">
        <w:rPr>
          <w:rFonts w:asciiTheme="majorHAnsi" w:hAnsiTheme="majorHAnsi"/>
          <w:sz w:val="16"/>
        </w:rPr>
        <w:t>Dongsha</w:t>
      </w:r>
      <w:proofErr w:type="spellEnd"/>
      <w:r w:rsidRPr="008D14D7">
        <w:rPr>
          <w:rFonts w:asciiTheme="majorHAnsi" w:hAnsiTheme="majorHAnsi"/>
          <w:sz w:val="16"/>
        </w:rPr>
        <w:t xml:space="preserve"> Islands (</w:t>
      </w:r>
      <w:proofErr w:type="spellStart"/>
      <w:r w:rsidRPr="008D14D7">
        <w:rPr>
          <w:rFonts w:asciiTheme="majorHAnsi" w:hAnsiTheme="majorHAnsi"/>
          <w:sz w:val="16"/>
        </w:rPr>
        <w:t>Pratas</w:t>
      </w:r>
      <w:proofErr w:type="spellEnd"/>
      <w:r w:rsidRPr="008D14D7">
        <w:rPr>
          <w:rFonts w:asciiTheme="majorHAnsi" w:hAnsiTheme="majorHAnsi"/>
          <w:sz w:val="16"/>
        </w:rPr>
        <w:t xml:space="preserve">), and to the southeast of Hainan Island. Since 2009 Guangzhou Marine Geological Survey, an organ of the Ministry of Land and Resources, has been operating </w:t>
      </w:r>
      <w:proofErr w:type="spellStart"/>
      <w:r w:rsidRPr="008D14D7">
        <w:rPr>
          <w:rFonts w:asciiTheme="majorHAnsi" w:hAnsiTheme="majorHAnsi"/>
          <w:sz w:val="16"/>
        </w:rPr>
        <w:t>Haiyang</w:t>
      </w:r>
      <w:proofErr w:type="spellEnd"/>
      <w:r w:rsidRPr="008D14D7">
        <w:rPr>
          <w:rFonts w:asciiTheme="majorHAnsi" w:hAnsiTheme="majorHAnsi"/>
          <w:sz w:val="16"/>
        </w:rPr>
        <w:t xml:space="preserve"> 6, a 4,600-ton geophysical survey vessel, which is exploring mainly for methane hydrates. Meanwhile, in 2001 the International Seabed </w:t>
      </w:r>
      <w:proofErr w:type="gramStart"/>
      <w:r w:rsidRPr="008D14D7">
        <w:rPr>
          <w:rFonts w:asciiTheme="majorHAnsi" w:hAnsiTheme="majorHAnsi"/>
          <w:sz w:val="16"/>
        </w:rPr>
        <w:t>Authority,</w:t>
      </w:r>
      <w:proofErr w:type="gramEnd"/>
      <w:r w:rsidRPr="008D14D7">
        <w:rPr>
          <w:rFonts w:asciiTheme="majorHAnsi" w:hAnsiTheme="majorHAnsi"/>
          <w:sz w:val="16"/>
        </w:rPr>
        <w:t xml:space="preserve"> established under UNCLOS, granted exclusive deep seabed exploration rights for manganese nodules in an open sea zone of the northwest Pacific to the China Ocean Minerals Research and Development Association (COMRA). China was one of eight countries to receive such rights from the ISA at that point. COMRA is an external organ affiliated with the SOA, and </w:t>
      </w:r>
      <w:proofErr w:type="gramStart"/>
      <w:r w:rsidRPr="008D14D7">
        <w:rPr>
          <w:rFonts w:asciiTheme="majorHAnsi" w:hAnsiTheme="majorHAnsi"/>
          <w:sz w:val="16"/>
        </w:rPr>
        <w:t>it is headed by a deputy director of the SOA</w:t>
      </w:r>
      <w:proofErr w:type="gramEnd"/>
      <w:r w:rsidRPr="008D14D7">
        <w:rPr>
          <w:rFonts w:asciiTheme="majorHAnsi" w:hAnsiTheme="majorHAnsi"/>
          <w:sz w:val="16"/>
        </w:rPr>
        <w:t xml:space="preserve">. It operates the </w:t>
      </w:r>
      <w:proofErr w:type="spellStart"/>
      <w:r w:rsidRPr="008D14D7">
        <w:rPr>
          <w:rFonts w:asciiTheme="majorHAnsi" w:hAnsiTheme="majorHAnsi"/>
          <w:sz w:val="16"/>
        </w:rPr>
        <w:t>Dayang</w:t>
      </w:r>
      <w:proofErr w:type="spellEnd"/>
      <w:r w:rsidRPr="008D14D7">
        <w:rPr>
          <w:rFonts w:asciiTheme="majorHAnsi" w:hAnsiTheme="majorHAnsi"/>
          <w:sz w:val="16"/>
        </w:rPr>
        <w:t xml:space="preserve"> 1, a 4,385-ton specialized resource-survey vessel. In 2011 it was also authorized by the ISA to explore for submarine hydrothermal deposits in the southwest Indian Ocean. In 2012 it was reported that the </w:t>
      </w:r>
      <w:proofErr w:type="spellStart"/>
      <w:r w:rsidRPr="008D14D7">
        <w:rPr>
          <w:rFonts w:asciiTheme="majorHAnsi" w:hAnsiTheme="majorHAnsi"/>
          <w:sz w:val="16"/>
        </w:rPr>
        <w:t>Dayang</w:t>
      </w:r>
      <w:proofErr w:type="spellEnd"/>
      <w:r w:rsidRPr="008D14D7">
        <w:rPr>
          <w:rFonts w:asciiTheme="majorHAnsi" w:hAnsiTheme="majorHAnsi"/>
          <w:sz w:val="16"/>
        </w:rPr>
        <w:t xml:space="preserve"> 1 had extracted a 1.2-ton sample from the seabed of the South Pacific at a depth of 3,000 meters. Cobalt crust </w:t>
      </w:r>
      <w:proofErr w:type="gramStart"/>
      <w:r w:rsidRPr="008D14D7">
        <w:rPr>
          <w:rFonts w:asciiTheme="majorHAnsi" w:hAnsiTheme="majorHAnsi"/>
          <w:sz w:val="16"/>
        </w:rPr>
        <w:t>is said to be found</w:t>
      </w:r>
      <w:proofErr w:type="gramEnd"/>
      <w:r w:rsidRPr="008D14D7">
        <w:rPr>
          <w:rFonts w:asciiTheme="majorHAnsi" w:hAnsiTheme="majorHAnsi"/>
          <w:sz w:val="16"/>
        </w:rPr>
        <w:t xml:space="preserve"> in locations under the open seas of the northwest Pacific, and in 2012 China applied to the ISA for a mining area there.</w:t>
      </w:r>
    </w:p>
    <w:p w14:paraId="1289A5BF" w14:textId="77777777" w:rsidR="00376FDE" w:rsidRPr="008D14D7" w:rsidRDefault="00376FDE" w:rsidP="00376FDE">
      <w:pPr>
        <w:pStyle w:val="Heading4"/>
      </w:pPr>
      <w:r w:rsidRPr="008D14D7">
        <w:t>China solves for all marine development, oil and gas drilling, marine transportation and safety, fishing, tourism, biotech, environmental protection, marine disaster relief, AND MORE!!!!</w:t>
      </w:r>
    </w:p>
    <w:p w14:paraId="45A853E6" w14:textId="77777777" w:rsidR="00376FDE" w:rsidRPr="008D14D7" w:rsidRDefault="00376FDE" w:rsidP="00376FDE">
      <w:pPr>
        <w:rPr>
          <w:rFonts w:asciiTheme="majorHAnsi" w:hAnsiTheme="majorHAnsi"/>
          <w:sz w:val="16"/>
        </w:rPr>
      </w:pPr>
      <w:proofErr w:type="spellStart"/>
      <w:r w:rsidRPr="008D14D7">
        <w:rPr>
          <w:rStyle w:val="StyleStyleBold12pt"/>
          <w:rFonts w:asciiTheme="majorHAnsi" w:hAnsiTheme="majorHAnsi"/>
        </w:rPr>
        <w:t>Jun’ichi</w:t>
      </w:r>
      <w:proofErr w:type="spellEnd"/>
      <w:r w:rsidRPr="008D14D7">
        <w:rPr>
          <w:rStyle w:val="StyleStyleBold12pt"/>
          <w:rFonts w:asciiTheme="majorHAnsi" w:hAnsiTheme="majorHAnsi"/>
        </w:rPr>
        <w:t xml:space="preserve"> 14</w:t>
      </w:r>
      <w:r w:rsidRPr="008D14D7">
        <w:rPr>
          <w:rFonts w:asciiTheme="majorHAnsi" w:hAnsiTheme="majorHAnsi"/>
        </w:rPr>
        <w:t xml:space="preserve">. </w:t>
      </w:r>
      <w:r w:rsidRPr="008D14D7">
        <w:rPr>
          <w:rFonts w:asciiTheme="majorHAnsi" w:hAnsiTheme="majorHAnsi"/>
          <w:sz w:val="16"/>
        </w:rPr>
        <w:t xml:space="preserve">Takeda Junichi is a foreign policy and national defense journalist. </w:t>
      </w:r>
      <w:proofErr w:type="gramStart"/>
      <w:r w:rsidRPr="008D14D7">
        <w:rPr>
          <w:rFonts w:asciiTheme="majorHAnsi" w:hAnsiTheme="majorHAnsi"/>
          <w:sz w:val="16"/>
        </w:rPr>
        <w:t>Ocean Policy Research Foundation for Island Studies.</w:t>
      </w:r>
      <w:proofErr w:type="gramEnd"/>
      <w:r w:rsidRPr="008D14D7">
        <w:rPr>
          <w:rFonts w:asciiTheme="majorHAnsi" w:hAnsiTheme="majorHAnsi"/>
          <w:sz w:val="16"/>
        </w:rPr>
        <w:t xml:space="preserve"> </w:t>
      </w:r>
      <w:proofErr w:type="gramStart"/>
      <w:r w:rsidRPr="008D14D7">
        <w:rPr>
          <w:rFonts w:asciiTheme="majorHAnsi" w:hAnsiTheme="majorHAnsi"/>
          <w:sz w:val="16"/>
        </w:rPr>
        <w:t>4-23-14. http://islandstudies.oprf-info.org/research/a00011/</w:t>
      </w:r>
      <w:proofErr w:type="gramEnd"/>
    </w:p>
    <w:p w14:paraId="65A76B47" w14:textId="77777777" w:rsidR="00376FDE" w:rsidRPr="008D14D7" w:rsidRDefault="00376FDE" w:rsidP="00376FDE">
      <w:pPr>
        <w:rPr>
          <w:rFonts w:asciiTheme="majorHAnsi" w:hAnsiTheme="majorHAnsi"/>
          <w:sz w:val="16"/>
        </w:rPr>
      </w:pPr>
      <w:r w:rsidRPr="008D14D7">
        <w:rPr>
          <w:rFonts w:asciiTheme="majorHAnsi" w:hAnsiTheme="majorHAnsi"/>
          <w:sz w:val="16"/>
        </w:rPr>
        <w:t xml:space="preserve">A. The Twelfth Five-Year Plan </w:t>
      </w:r>
      <w:proofErr w:type="gramStart"/>
      <w:r w:rsidRPr="008D14D7">
        <w:rPr>
          <w:rFonts w:asciiTheme="majorHAnsi" w:hAnsiTheme="majorHAnsi"/>
          <w:sz w:val="16"/>
        </w:rPr>
        <w:t>The</w:t>
      </w:r>
      <w:proofErr w:type="gramEnd"/>
      <w:r w:rsidRPr="008D14D7">
        <w:rPr>
          <w:rFonts w:asciiTheme="majorHAnsi" w:hAnsiTheme="majorHAnsi"/>
          <w:sz w:val="16"/>
        </w:rPr>
        <w:t xml:space="preserve"> foundations of China’s government policies are determined on the basis of five-year plans that are drawn up in line with the strategic course set by the CPC and officially approved by the National People’s Congress. The eleventh five-year plan, for 2006–10, included just one section about the seas, but </w:t>
      </w:r>
      <w:r w:rsidRPr="008D14D7">
        <w:rPr>
          <w:rStyle w:val="StyleBoldUnderline"/>
          <w:rFonts w:asciiTheme="majorHAnsi" w:hAnsiTheme="majorHAnsi"/>
          <w:highlight w:val="yellow"/>
        </w:rPr>
        <w:t>the</w:t>
      </w:r>
      <w:r w:rsidRPr="008D14D7">
        <w:rPr>
          <w:rFonts w:asciiTheme="majorHAnsi" w:hAnsiTheme="majorHAnsi"/>
          <w:sz w:val="16"/>
        </w:rPr>
        <w:t xml:space="preserve"> twelfth </w:t>
      </w:r>
      <w:r w:rsidRPr="008D14D7">
        <w:rPr>
          <w:rStyle w:val="StyleBoldUnderline"/>
          <w:rFonts w:asciiTheme="majorHAnsi" w:hAnsiTheme="majorHAnsi"/>
          <w:highlight w:val="yellow"/>
        </w:rPr>
        <w:t>plan</w:t>
      </w:r>
      <w:r w:rsidRPr="008D14D7">
        <w:rPr>
          <w:rFonts w:asciiTheme="majorHAnsi" w:hAnsiTheme="majorHAnsi"/>
          <w:sz w:val="16"/>
        </w:rPr>
        <w:t xml:space="preserve">, </w:t>
      </w:r>
      <w:r w:rsidRPr="008D14D7">
        <w:rPr>
          <w:rStyle w:val="StyleBoldUnderline"/>
          <w:rFonts w:asciiTheme="majorHAnsi" w:hAnsiTheme="majorHAnsi"/>
        </w:rPr>
        <w:t xml:space="preserve">for 2011–15, </w:t>
      </w:r>
      <w:r w:rsidRPr="008D14D7">
        <w:rPr>
          <w:rStyle w:val="StyleBoldUnderline"/>
          <w:rFonts w:asciiTheme="majorHAnsi" w:hAnsiTheme="majorHAnsi"/>
          <w:highlight w:val="yellow"/>
        </w:rPr>
        <w:t>has a</w:t>
      </w:r>
      <w:r w:rsidRPr="008D14D7">
        <w:rPr>
          <w:rFonts w:asciiTheme="majorHAnsi" w:hAnsiTheme="majorHAnsi"/>
          <w:sz w:val="16"/>
        </w:rPr>
        <w:t xml:space="preserve">n entire </w:t>
      </w:r>
      <w:r w:rsidRPr="008D14D7">
        <w:rPr>
          <w:rStyle w:val="StyleBoldUnderline"/>
          <w:rFonts w:asciiTheme="majorHAnsi" w:hAnsiTheme="majorHAnsi"/>
          <w:highlight w:val="yellow"/>
        </w:rPr>
        <w:t xml:space="preserve">chapter on </w:t>
      </w:r>
      <w:r w:rsidRPr="008D14D7">
        <w:rPr>
          <w:rFonts w:asciiTheme="majorHAnsi" w:hAnsiTheme="majorHAnsi"/>
          <w:sz w:val="16"/>
        </w:rPr>
        <w:t>the subject of</w:t>
      </w:r>
      <w:r w:rsidRPr="008D14D7">
        <w:rPr>
          <w:rStyle w:val="StyleBoldUnderline"/>
          <w:rFonts w:asciiTheme="majorHAnsi" w:hAnsiTheme="majorHAnsi"/>
          <w:highlight w:val="yellow"/>
        </w:rPr>
        <w:t xml:space="preserve"> promoting</w:t>
      </w:r>
      <w:r w:rsidRPr="008D14D7">
        <w:rPr>
          <w:rStyle w:val="StyleBoldUnderline"/>
          <w:rFonts w:asciiTheme="majorHAnsi" w:hAnsiTheme="majorHAnsi"/>
        </w:rPr>
        <w:t xml:space="preserve"> development of </w:t>
      </w:r>
      <w:r w:rsidRPr="008D14D7">
        <w:rPr>
          <w:rStyle w:val="StyleBoldUnderline"/>
          <w:rFonts w:asciiTheme="majorHAnsi" w:hAnsiTheme="majorHAnsi"/>
          <w:highlight w:val="yellow"/>
        </w:rPr>
        <w:t>the marine economy</w:t>
      </w:r>
      <w:r w:rsidRPr="008D14D7">
        <w:rPr>
          <w:rFonts w:asciiTheme="majorHAnsi" w:hAnsiTheme="majorHAnsi"/>
          <w:sz w:val="16"/>
        </w:rPr>
        <w:t xml:space="preserve">. </w:t>
      </w:r>
      <w:proofErr w:type="gramStart"/>
      <w:r w:rsidRPr="008D14D7">
        <w:rPr>
          <w:rFonts w:asciiTheme="majorHAnsi" w:hAnsiTheme="majorHAnsi"/>
          <w:sz w:val="16"/>
        </w:rPr>
        <w:t>This has been followed by the drafting of more detailed plans</w:t>
      </w:r>
      <w:proofErr w:type="gramEnd"/>
      <w:r w:rsidRPr="008D14D7">
        <w:rPr>
          <w:rFonts w:asciiTheme="majorHAnsi" w:hAnsiTheme="majorHAnsi"/>
          <w:sz w:val="16"/>
        </w:rPr>
        <w:t xml:space="preserve"> by various government organs, </w:t>
      </w:r>
      <w:r w:rsidRPr="008D14D7">
        <w:rPr>
          <w:rStyle w:val="StyleBoldUnderline"/>
          <w:rFonts w:asciiTheme="majorHAnsi" w:hAnsiTheme="majorHAnsi"/>
          <w:highlight w:val="yellow"/>
        </w:rPr>
        <w:t>including</w:t>
      </w:r>
      <w:r w:rsidRPr="008D14D7">
        <w:rPr>
          <w:rStyle w:val="StyleBoldUnderline"/>
          <w:rFonts w:asciiTheme="majorHAnsi" w:hAnsiTheme="majorHAnsi"/>
        </w:rPr>
        <w:t xml:space="preserve"> five-year plans for </w:t>
      </w:r>
      <w:r w:rsidRPr="008D14D7">
        <w:rPr>
          <w:rStyle w:val="StyleBoldUnderline"/>
          <w:rFonts w:asciiTheme="majorHAnsi" w:hAnsiTheme="majorHAnsi"/>
          <w:highlight w:val="yellow"/>
        </w:rPr>
        <w:t xml:space="preserve">maritime operations, </w:t>
      </w:r>
      <w:r w:rsidRPr="008D14D7">
        <w:rPr>
          <w:rStyle w:val="StyleBoldUnderline"/>
          <w:rFonts w:asciiTheme="majorHAnsi" w:hAnsiTheme="majorHAnsi"/>
        </w:rPr>
        <w:t xml:space="preserve">for marine economic development, and </w:t>
      </w:r>
      <w:r w:rsidRPr="008D14D7">
        <w:rPr>
          <w:rStyle w:val="StyleBoldUnderline"/>
          <w:rFonts w:asciiTheme="majorHAnsi" w:hAnsiTheme="majorHAnsi"/>
          <w:highlight w:val="yellow"/>
        </w:rPr>
        <w:t>for the development of marine science and tech</w:t>
      </w:r>
      <w:r w:rsidRPr="008D14D7">
        <w:rPr>
          <w:rStyle w:val="StyleBoldUnderline"/>
          <w:rFonts w:asciiTheme="majorHAnsi" w:hAnsiTheme="majorHAnsi"/>
        </w:rPr>
        <w:t>nology</w:t>
      </w:r>
      <w:r w:rsidRPr="008D14D7">
        <w:rPr>
          <w:rFonts w:asciiTheme="majorHAnsi" w:hAnsiTheme="majorHAnsi"/>
          <w:sz w:val="16"/>
        </w:rPr>
        <w:t xml:space="preserve">, also subject to approval by the State Council. However, the contents of these detailed plans are not released in full. Chapter 14 of the twelfth five-year </w:t>
      </w:r>
      <w:r w:rsidRPr="008D14D7">
        <w:rPr>
          <w:rStyle w:val="StyleBoldUnderline"/>
          <w:rFonts w:asciiTheme="majorHAnsi" w:hAnsiTheme="majorHAnsi"/>
        </w:rPr>
        <w:t>plan starts with a call to “develop and implement a marine development strategy based on unified sea and land planning, and improve marine development and control capabilities.</w:t>
      </w:r>
      <w:r w:rsidRPr="008D14D7">
        <w:rPr>
          <w:rFonts w:asciiTheme="majorHAnsi" w:hAnsiTheme="majorHAnsi"/>
          <w:sz w:val="16"/>
        </w:rPr>
        <w:t>” [31] Section 1, “Optimizing the marine industry structure,” includes the passage “</w:t>
      </w:r>
      <w:r w:rsidRPr="008D14D7">
        <w:rPr>
          <w:rStyle w:val="Emphasis"/>
          <w:rFonts w:asciiTheme="majorHAnsi" w:hAnsiTheme="majorHAnsi"/>
          <w:highlight w:val="yellow"/>
        </w:rPr>
        <w:t>develop</w:t>
      </w:r>
      <w:r w:rsidRPr="008D14D7">
        <w:rPr>
          <w:rStyle w:val="Emphasis"/>
          <w:rFonts w:asciiTheme="majorHAnsi" w:hAnsiTheme="majorHAnsi"/>
        </w:rPr>
        <w:t xml:space="preserve"> marine </w:t>
      </w:r>
      <w:r w:rsidRPr="008D14D7">
        <w:rPr>
          <w:rStyle w:val="Emphasis"/>
          <w:rFonts w:asciiTheme="majorHAnsi" w:hAnsiTheme="majorHAnsi"/>
          <w:highlight w:val="yellow"/>
        </w:rPr>
        <w:t>oil and gas</w:t>
      </w:r>
      <w:r w:rsidRPr="008D14D7">
        <w:rPr>
          <w:rStyle w:val="Emphasis"/>
          <w:rFonts w:asciiTheme="majorHAnsi" w:hAnsiTheme="majorHAnsi"/>
        </w:rPr>
        <w:t xml:space="preserve">, marine </w:t>
      </w:r>
      <w:r w:rsidRPr="008D14D7">
        <w:rPr>
          <w:rStyle w:val="Emphasis"/>
          <w:rFonts w:asciiTheme="majorHAnsi" w:hAnsiTheme="majorHAnsi"/>
          <w:highlight w:val="yellow"/>
        </w:rPr>
        <w:t>transport</w:t>
      </w:r>
      <w:r w:rsidRPr="008D14D7">
        <w:rPr>
          <w:rStyle w:val="Emphasis"/>
          <w:rFonts w:asciiTheme="majorHAnsi" w:hAnsiTheme="majorHAnsi"/>
        </w:rPr>
        <w:t xml:space="preserve">, marine </w:t>
      </w:r>
      <w:r w:rsidRPr="008D14D7">
        <w:rPr>
          <w:rStyle w:val="Emphasis"/>
          <w:rFonts w:asciiTheme="majorHAnsi" w:hAnsiTheme="majorHAnsi"/>
          <w:highlight w:val="yellow"/>
        </w:rPr>
        <w:t>fishing</w:t>
      </w:r>
      <w:r w:rsidRPr="008D14D7">
        <w:rPr>
          <w:rStyle w:val="Emphasis"/>
          <w:rFonts w:asciiTheme="majorHAnsi" w:hAnsiTheme="majorHAnsi"/>
        </w:rPr>
        <w:t xml:space="preserve"> and coastal </w:t>
      </w:r>
      <w:r w:rsidRPr="008D14D7">
        <w:rPr>
          <w:rStyle w:val="Emphasis"/>
          <w:rFonts w:asciiTheme="majorHAnsi" w:hAnsiTheme="majorHAnsi"/>
          <w:highlight w:val="yellow"/>
        </w:rPr>
        <w:t>travel industries greatly, and expand marine biopharmaceutical,</w:t>
      </w:r>
      <w:r w:rsidRPr="008D14D7">
        <w:rPr>
          <w:rStyle w:val="Emphasis"/>
          <w:rFonts w:asciiTheme="majorHAnsi" w:hAnsiTheme="majorHAnsi"/>
        </w:rPr>
        <w:t xml:space="preserve"> integrated </w:t>
      </w:r>
      <w:r w:rsidRPr="008D14D7">
        <w:rPr>
          <w:rStyle w:val="Emphasis"/>
          <w:rFonts w:asciiTheme="majorHAnsi" w:hAnsiTheme="majorHAnsi"/>
          <w:highlight w:val="yellow"/>
        </w:rPr>
        <w:t xml:space="preserve">seawater utilization, </w:t>
      </w:r>
      <w:r w:rsidRPr="008D14D7">
        <w:rPr>
          <w:rStyle w:val="Emphasis"/>
          <w:rFonts w:asciiTheme="majorHAnsi" w:hAnsiTheme="majorHAnsi"/>
        </w:rPr>
        <w:t xml:space="preserve">marine engineering equipment </w:t>
      </w:r>
      <w:r w:rsidRPr="008D14D7">
        <w:rPr>
          <w:rStyle w:val="Emphasis"/>
          <w:rFonts w:asciiTheme="majorHAnsi" w:hAnsiTheme="majorHAnsi"/>
          <w:highlight w:val="yellow"/>
        </w:rPr>
        <w:t>manufacturing and other</w:t>
      </w:r>
      <w:r w:rsidRPr="008D14D7">
        <w:rPr>
          <w:rStyle w:val="Emphasis"/>
          <w:rFonts w:asciiTheme="majorHAnsi" w:hAnsiTheme="majorHAnsi"/>
        </w:rPr>
        <w:t xml:space="preserve"> rising </w:t>
      </w:r>
      <w:r w:rsidRPr="008D14D7">
        <w:rPr>
          <w:rStyle w:val="Emphasis"/>
          <w:rFonts w:asciiTheme="majorHAnsi" w:hAnsiTheme="majorHAnsi"/>
          <w:highlight w:val="yellow"/>
        </w:rPr>
        <w:t>industries</w:t>
      </w:r>
      <w:r w:rsidRPr="008D14D7">
        <w:rPr>
          <w:rFonts w:asciiTheme="majorHAnsi" w:hAnsiTheme="majorHAnsi"/>
          <w:sz w:val="16"/>
        </w:rPr>
        <w:t>.” And in Section 2, “Strengthening integrated marine management,” we find these passages: “Strengthen sea area and island management</w:t>
      </w:r>
      <w:r w:rsidRPr="008D14D7">
        <w:rPr>
          <w:rStyle w:val="StyleBoldUnderline"/>
          <w:rFonts w:asciiTheme="majorHAnsi" w:hAnsiTheme="majorHAnsi"/>
        </w:rPr>
        <w:t>, improve the market mechanism for sea area use rights</w:t>
      </w:r>
      <w:r w:rsidRPr="008D14D7">
        <w:rPr>
          <w:rFonts w:asciiTheme="majorHAnsi" w:hAnsiTheme="majorHAnsi"/>
          <w:sz w:val="16"/>
        </w:rPr>
        <w:t xml:space="preserve">, . . . </w:t>
      </w:r>
      <w:r w:rsidRPr="008D14D7">
        <w:rPr>
          <w:rStyle w:val="StyleBoldUnderline"/>
          <w:rFonts w:asciiTheme="majorHAnsi" w:hAnsiTheme="majorHAnsi"/>
          <w:highlight w:val="yellow"/>
        </w:rPr>
        <w:t xml:space="preserve">Make unified planning of marine environmental protection and land-based pollution, and strengthen the protection and recovery of the marine </w:t>
      </w:r>
      <w:proofErr w:type="gramStart"/>
      <w:r w:rsidRPr="008D14D7">
        <w:rPr>
          <w:rStyle w:val="StyleBoldUnderline"/>
          <w:rFonts w:asciiTheme="majorHAnsi" w:hAnsiTheme="majorHAnsi"/>
          <w:highlight w:val="yellow"/>
        </w:rPr>
        <w:t>ecosystem.</w:t>
      </w:r>
      <w:proofErr w:type="gramEnd"/>
      <w:r w:rsidRPr="008D14D7">
        <w:rPr>
          <w:rStyle w:val="StyleBoldUnderline"/>
          <w:rFonts w:asciiTheme="majorHAnsi" w:hAnsiTheme="majorHAnsi"/>
          <w:highlight w:val="yellow"/>
        </w:rPr>
        <w:t xml:space="preserve"> . . . Improve the marine disaster relief system, and strengthen the handling capability of marine emergencies. Strengthen integrated marine surveying and mapping, and carry out polar and oceanic scientific investigation actively . . . ensure the safety of marine transport channels </w:t>
      </w:r>
      <w:r w:rsidRPr="008D14D7">
        <w:rPr>
          <w:rFonts w:asciiTheme="majorHAnsi" w:hAnsiTheme="majorHAnsi"/>
          <w:sz w:val="16"/>
        </w:rPr>
        <w:t>[sea lanes],</w:t>
      </w:r>
      <w:r w:rsidRPr="008D14D7">
        <w:rPr>
          <w:rStyle w:val="StyleBoldUnderline"/>
          <w:rFonts w:asciiTheme="majorHAnsi" w:hAnsiTheme="majorHAnsi"/>
          <w:highlight w:val="yellow"/>
        </w:rPr>
        <w:t xml:space="preserve"> and maintain our country’s marine rights and interests</w:t>
      </w:r>
      <w:r w:rsidRPr="008D14D7">
        <w:rPr>
          <w:rFonts w:asciiTheme="majorHAnsi" w:hAnsiTheme="majorHAnsi"/>
          <w:sz w:val="16"/>
        </w:rPr>
        <w:t>.”</w:t>
      </w:r>
    </w:p>
    <w:p w14:paraId="3E18F0DF" w14:textId="77777777" w:rsidR="00F82B37" w:rsidRPr="008D14D7" w:rsidRDefault="00F82B37" w:rsidP="00F82B37">
      <w:pPr>
        <w:pStyle w:val="Heading4"/>
      </w:pPr>
      <w:r w:rsidRPr="008D14D7">
        <w:t>China is important for sustainable marine development, international cooperation, and biotech</w:t>
      </w:r>
    </w:p>
    <w:p w14:paraId="5DDD60B2" w14:textId="77777777" w:rsidR="00F82B37" w:rsidRPr="008D14D7" w:rsidRDefault="00F82B37" w:rsidP="00F82B37">
      <w:pPr>
        <w:rPr>
          <w:rFonts w:asciiTheme="majorHAnsi" w:hAnsiTheme="majorHAnsi"/>
          <w:sz w:val="16"/>
        </w:rPr>
      </w:pPr>
      <w:proofErr w:type="gramStart"/>
      <w:r w:rsidRPr="008D14D7">
        <w:rPr>
          <w:rStyle w:val="StyleStyleBold12pt"/>
          <w:rFonts w:asciiTheme="majorHAnsi" w:hAnsiTheme="majorHAnsi"/>
        </w:rPr>
        <w:t>Dong et al no date</w:t>
      </w:r>
      <w:r w:rsidRPr="008D14D7">
        <w:rPr>
          <w:rFonts w:asciiTheme="majorHAnsi" w:hAnsiTheme="majorHAnsi"/>
        </w:rPr>
        <w:t>.</w:t>
      </w:r>
      <w:proofErr w:type="gramEnd"/>
      <w:r w:rsidRPr="008D14D7">
        <w:rPr>
          <w:rFonts w:asciiTheme="majorHAnsi" w:hAnsiTheme="majorHAnsi"/>
        </w:rPr>
        <w:t xml:space="preserve"> </w:t>
      </w:r>
      <w:proofErr w:type="gramStart"/>
      <w:r w:rsidRPr="008D14D7">
        <w:rPr>
          <w:rFonts w:asciiTheme="majorHAnsi" w:hAnsiTheme="majorHAnsi"/>
          <w:sz w:val="16"/>
        </w:rPr>
        <w:t>Institute of Oceanology, Chinese Academy of Sciences, China.</w:t>
      </w:r>
      <w:proofErr w:type="gramEnd"/>
      <w:r w:rsidRPr="008D14D7">
        <w:rPr>
          <w:rFonts w:asciiTheme="majorHAnsi" w:hAnsiTheme="majorHAnsi"/>
          <w:sz w:val="16"/>
        </w:rPr>
        <w:t xml:space="preserve"> </w:t>
      </w:r>
      <w:proofErr w:type="spellStart"/>
      <w:proofErr w:type="gramStart"/>
      <w:r w:rsidRPr="008D14D7">
        <w:rPr>
          <w:rFonts w:asciiTheme="majorHAnsi" w:hAnsiTheme="majorHAnsi"/>
          <w:sz w:val="16"/>
        </w:rPr>
        <w:t>Encylopedia</w:t>
      </w:r>
      <w:proofErr w:type="spellEnd"/>
      <w:r w:rsidRPr="008D14D7">
        <w:rPr>
          <w:rFonts w:asciiTheme="majorHAnsi" w:hAnsiTheme="majorHAnsi"/>
          <w:sz w:val="16"/>
        </w:rPr>
        <w:t xml:space="preserve"> of Life Support Systems.</w:t>
      </w:r>
      <w:proofErr w:type="gramEnd"/>
      <w:r w:rsidRPr="008D14D7">
        <w:rPr>
          <w:rFonts w:asciiTheme="majorHAnsi" w:hAnsiTheme="majorHAnsi"/>
          <w:sz w:val="16"/>
        </w:rPr>
        <w:t xml:space="preserve"> N/d. http://www.eolss.net/sample-chapters/c16/E1-54-14.pdf</w:t>
      </w:r>
    </w:p>
    <w:p w14:paraId="10D363A9" w14:textId="77777777" w:rsidR="00F82B37" w:rsidRPr="008D14D7" w:rsidRDefault="00F82B37" w:rsidP="00F82B37">
      <w:pPr>
        <w:rPr>
          <w:rFonts w:asciiTheme="majorHAnsi" w:hAnsiTheme="majorHAnsi"/>
          <w:sz w:val="16"/>
        </w:rPr>
      </w:pPr>
      <w:r w:rsidRPr="008D14D7">
        <w:rPr>
          <w:rStyle w:val="StyleBoldUnderline"/>
          <w:rFonts w:asciiTheme="majorHAnsi" w:hAnsiTheme="majorHAnsi"/>
          <w:highlight w:val="yellow"/>
        </w:rPr>
        <w:t>China attaches great importance to marine development and protection</w:t>
      </w:r>
      <w:r w:rsidRPr="008D14D7">
        <w:rPr>
          <w:rFonts w:asciiTheme="majorHAnsi" w:hAnsiTheme="majorHAnsi"/>
          <w:sz w:val="16"/>
        </w:rPr>
        <w:t xml:space="preserve">, and takes it as part of the State's development strategy. It is constantly strengthening comprehensive marine management, </w:t>
      </w:r>
      <w:r w:rsidRPr="008D14D7">
        <w:rPr>
          <w:rStyle w:val="StyleBoldUnderline"/>
          <w:rFonts w:asciiTheme="majorHAnsi" w:hAnsiTheme="majorHAnsi"/>
          <w:highlight w:val="yellow"/>
        </w:rPr>
        <w:t xml:space="preserve">carrying out a sustainable development strategy for marine programs, safeguarding the </w:t>
      </w:r>
      <w:r w:rsidRPr="008D14D7">
        <w:rPr>
          <w:rFonts w:asciiTheme="majorHAnsi" w:hAnsiTheme="majorHAnsi"/>
          <w:sz w:val="16"/>
        </w:rPr>
        <w:t>new</w:t>
      </w:r>
      <w:r w:rsidRPr="008D14D7">
        <w:rPr>
          <w:rStyle w:val="StyleBoldUnderline"/>
          <w:rFonts w:asciiTheme="majorHAnsi" w:hAnsiTheme="majorHAnsi"/>
          <w:highlight w:val="yellow"/>
        </w:rPr>
        <w:t xml:space="preserve"> international marine order and the state's marine rights and interests, </w:t>
      </w:r>
      <w:r w:rsidRPr="008D14D7">
        <w:rPr>
          <w:rFonts w:asciiTheme="majorHAnsi" w:hAnsiTheme="majorHAnsi"/>
          <w:sz w:val="16"/>
        </w:rPr>
        <w:t>overall</w:t>
      </w:r>
      <w:r w:rsidRPr="008D14D7">
        <w:rPr>
          <w:rStyle w:val="StyleBoldUnderline"/>
          <w:rFonts w:asciiTheme="majorHAnsi" w:hAnsiTheme="majorHAnsi"/>
          <w:highlight w:val="yellow"/>
        </w:rPr>
        <w:t xml:space="preserve"> planning for marine development and control, </w:t>
      </w:r>
      <w:r w:rsidRPr="008D14D7">
        <w:rPr>
          <w:rFonts w:asciiTheme="majorHAnsi" w:hAnsiTheme="majorHAnsi"/>
          <w:sz w:val="16"/>
        </w:rPr>
        <w:t>rationally</w:t>
      </w:r>
      <w:r w:rsidRPr="008D14D7">
        <w:rPr>
          <w:rStyle w:val="StyleBoldUnderline"/>
          <w:rFonts w:asciiTheme="majorHAnsi" w:hAnsiTheme="majorHAnsi"/>
          <w:highlight w:val="yellow"/>
        </w:rPr>
        <w:t xml:space="preserve"> utilizing marine resources and promoting the </w:t>
      </w:r>
      <w:r w:rsidRPr="008D14D7">
        <w:rPr>
          <w:rFonts w:asciiTheme="majorHAnsi" w:hAnsiTheme="majorHAnsi"/>
          <w:sz w:val="16"/>
        </w:rPr>
        <w:t>coordinated</w:t>
      </w:r>
      <w:r w:rsidRPr="008D14D7">
        <w:rPr>
          <w:rStyle w:val="StyleBoldUnderline"/>
          <w:rFonts w:asciiTheme="majorHAnsi" w:hAnsiTheme="majorHAnsi"/>
          <w:highlight w:val="yellow"/>
        </w:rPr>
        <w:t xml:space="preserve"> development of marine industries, </w:t>
      </w:r>
      <w:r w:rsidRPr="008D14D7">
        <w:rPr>
          <w:rFonts w:asciiTheme="majorHAnsi" w:hAnsiTheme="majorHAnsi"/>
          <w:sz w:val="16"/>
        </w:rPr>
        <w:t xml:space="preserve">simultaneously planning and implementing the development of marine resources and </w:t>
      </w:r>
      <w:proofErr w:type="spellStart"/>
      <w:r w:rsidRPr="008D14D7">
        <w:rPr>
          <w:rFonts w:asciiTheme="majorHAnsi" w:hAnsiTheme="majorHAnsi"/>
          <w:sz w:val="16"/>
        </w:rPr>
        <w:t>Ihe</w:t>
      </w:r>
      <w:proofErr w:type="spellEnd"/>
      <w:r w:rsidRPr="008D14D7">
        <w:rPr>
          <w:rFonts w:asciiTheme="majorHAnsi" w:hAnsiTheme="majorHAnsi"/>
          <w:sz w:val="16"/>
        </w:rPr>
        <w:t xml:space="preserve"> protection of the marine environment</w:t>
      </w:r>
      <w:r w:rsidRPr="008D14D7">
        <w:rPr>
          <w:rStyle w:val="StyleBoldUnderline"/>
          <w:rFonts w:asciiTheme="majorHAnsi" w:hAnsiTheme="majorHAnsi"/>
          <w:highlight w:val="yellow"/>
        </w:rPr>
        <w:t xml:space="preserve">, reinforcing oceanographic technology research and development, </w:t>
      </w:r>
      <w:r w:rsidRPr="008D14D7">
        <w:rPr>
          <w:rFonts w:asciiTheme="majorHAnsi" w:hAnsiTheme="majorHAnsi"/>
          <w:sz w:val="16"/>
        </w:rPr>
        <w:t>setting up a comprehensive marine management system</w:t>
      </w:r>
      <w:r w:rsidRPr="008D14D7">
        <w:rPr>
          <w:rStyle w:val="StyleBoldUnderline"/>
          <w:rFonts w:asciiTheme="majorHAnsi" w:hAnsiTheme="majorHAnsi"/>
          <w:highlight w:val="yellow"/>
        </w:rPr>
        <w:t>, actively participating in international co-operation, steadily improving its marine-related laws, and actively developing science, technology and education</w:t>
      </w:r>
      <w:r w:rsidRPr="008D14D7">
        <w:rPr>
          <w:rFonts w:asciiTheme="majorHAnsi" w:hAnsiTheme="majorHAnsi"/>
          <w:sz w:val="16"/>
        </w:rPr>
        <w:t xml:space="preserve"> pertaining to the </w:t>
      </w:r>
      <w:r w:rsidRPr="008D14D7">
        <w:rPr>
          <w:rFonts w:ascii="Times New Roman" w:hAnsi="Times New Roman" w:cs="Times New Roman"/>
          <w:sz w:val="16"/>
        </w:rPr>
        <w:t>■</w:t>
      </w:r>
      <w:r w:rsidRPr="008D14D7">
        <w:rPr>
          <w:rFonts w:asciiTheme="majorHAnsi" w:hAnsiTheme="majorHAnsi"/>
          <w:sz w:val="16"/>
        </w:rPr>
        <w:t xml:space="preserve">'Encyclopedia of Life Support Systems (EOLSS) AREA STUDIES - CHINA: REGIONAL SUSTAINABLE DEVELOPMENT REVIEW - Vol. </w:t>
      </w:r>
      <w:proofErr w:type="gramStart"/>
      <w:r w:rsidRPr="008D14D7">
        <w:rPr>
          <w:rFonts w:asciiTheme="majorHAnsi" w:hAnsiTheme="majorHAnsi"/>
          <w:sz w:val="16"/>
        </w:rPr>
        <w:t xml:space="preserve">I - Protection of Oceans and Their Living Resources — China - </w:t>
      </w:r>
      <w:proofErr w:type="spellStart"/>
      <w:r w:rsidRPr="008D14D7">
        <w:rPr>
          <w:rFonts w:asciiTheme="majorHAnsi" w:hAnsiTheme="majorHAnsi"/>
          <w:sz w:val="16"/>
        </w:rPr>
        <w:t>Jinha</w:t>
      </w:r>
      <w:proofErr w:type="spellEnd"/>
      <w:r w:rsidRPr="008D14D7">
        <w:rPr>
          <w:rFonts w:asciiTheme="majorHAnsi" w:hAnsiTheme="majorHAnsi"/>
          <w:sz w:val="16"/>
        </w:rPr>
        <w:t>) Dong.</w:t>
      </w:r>
      <w:proofErr w:type="gramEnd"/>
      <w:r w:rsidRPr="008D14D7">
        <w:rPr>
          <w:rFonts w:asciiTheme="majorHAnsi" w:hAnsiTheme="majorHAnsi"/>
          <w:sz w:val="16"/>
        </w:rPr>
        <w:t xml:space="preserve"> </w:t>
      </w:r>
      <w:proofErr w:type="spellStart"/>
      <w:r w:rsidRPr="008D14D7">
        <w:rPr>
          <w:rFonts w:asciiTheme="majorHAnsi" w:hAnsiTheme="majorHAnsi"/>
          <w:sz w:val="16"/>
        </w:rPr>
        <w:t>Wcnqi</w:t>
      </w:r>
      <w:proofErr w:type="spellEnd"/>
      <w:r w:rsidRPr="008D14D7">
        <w:rPr>
          <w:rFonts w:asciiTheme="majorHAnsi" w:hAnsiTheme="majorHAnsi"/>
          <w:sz w:val="16"/>
        </w:rPr>
        <w:t xml:space="preserve"> Wang. I-</w:t>
      </w:r>
      <w:proofErr w:type="spellStart"/>
      <w:r w:rsidRPr="008D14D7">
        <w:rPr>
          <w:rFonts w:asciiTheme="majorHAnsi" w:hAnsiTheme="majorHAnsi"/>
          <w:sz w:val="16"/>
        </w:rPr>
        <w:t>Hsun</w:t>
      </w:r>
      <w:proofErr w:type="spellEnd"/>
      <w:r w:rsidRPr="008D14D7">
        <w:rPr>
          <w:rFonts w:asciiTheme="majorHAnsi" w:hAnsiTheme="majorHAnsi"/>
          <w:sz w:val="16"/>
        </w:rPr>
        <w:t xml:space="preserve"> </w:t>
      </w:r>
      <w:proofErr w:type="spellStart"/>
      <w:r w:rsidRPr="008D14D7">
        <w:rPr>
          <w:rFonts w:asciiTheme="majorHAnsi" w:hAnsiTheme="majorHAnsi"/>
          <w:sz w:val="16"/>
        </w:rPr>
        <w:t>Nj</w:t>
      </w:r>
      <w:proofErr w:type="spellEnd"/>
      <w:r w:rsidRPr="008D14D7">
        <w:rPr>
          <w:rFonts w:asciiTheme="majorHAnsi" w:hAnsiTheme="majorHAnsi"/>
          <w:sz w:val="16"/>
        </w:rPr>
        <w:t xml:space="preserve"> oceans; rationally developing and utilizing marine living resources, putting forward many principal and methods on protection and preservation of the marine environment. </w:t>
      </w:r>
      <w:r w:rsidRPr="008D14D7">
        <w:rPr>
          <w:rStyle w:val="StyleBoldUnderline"/>
          <w:rFonts w:asciiTheme="majorHAnsi" w:hAnsiTheme="majorHAnsi"/>
          <w:highlight w:val="yellow"/>
        </w:rPr>
        <w:t>China has made positive contributions to international ocean development and protection by participating positively in UN marine affairs</w:t>
      </w:r>
      <w:r w:rsidRPr="008D14D7">
        <w:rPr>
          <w:rFonts w:asciiTheme="majorHAnsi" w:hAnsiTheme="majorHAnsi"/>
          <w:sz w:val="16"/>
        </w:rPr>
        <w:t xml:space="preserve">, promoting co-operation between countries and regions and conscientiously carrying out its obligations in this field. </w:t>
      </w:r>
    </w:p>
    <w:p w14:paraId="6ECBB586" w14:textId="4CD6EF9C" w:rsidR="0066683D" w:rsidRDefault="0066683D" w:rsidP="00D95D44">
      <w:pPr>
        <w:pStyle w:val="Heading3"/>
      </w:pPr>
      <w:r>
        <w:t>Solvency---Good Environment Record</w:t>
      </w:r>
    </w:p>
    <w:p w14:paraId="2C39CAD7" w14:textId="77777777" w:rsidR="0066683D" w:rsidRDefault="0066683D" w:rsidP="0066683D">
      <w:pPr>
        <w:pStyle w:val="Heading4"/>
      </w:pPr>
      <w:r>
        <w:t>China has a good track record of keeping the ocean safe</w:t>
      </w:r>
    </w:p>
    <w:p w14:paraId="40276C9A" w14:textId="77777777" w:rsidR="0066683D" w:rsidRPr="00E6448B" w:rsidRDefault="0066683D" w:rsidP="0066683D">
      <w:r w:rsidRPr="00E6448B">
        <w:rPr>
          <w:rStyle w:val="StyleStyleBold12pt"/>
        </w:rPr>
        <w:t>State Environmental Protection Administration 2006</w:t>
      </w:r>
      <w:r>
        <w:t xml:space="preserve"> (National Report of China on the </w:t>
      </w:r>
      <w:r w:rsidRPr="00E6448B">
        <w:rPr>
          <w:sz w:val="12"/>
        </w:rPr>
        <w:t xml:space="preserve">¶ </w:t>
      </w:r>
      <w:r>
        <w:t xml:space="preserve">Protection of Marine Environment </w:t>
      </w:r>
      <w:r w:rsidRPr="00E6448B">
        <w:rPr>
          <w:sz w:val="12"/>
        </w:rPr>
        <w:t xml:space="preserve">¶ </w:t>
      </w:r>
      <w:r>
        <w:t xml:space="preserve">from Land-based Activities, </w:t>
      </w:r>
      <w:r w:rsidRPr="00E6448B">
        <w:t>State Environmental Protection Administration</w:t>
      </w:r>
      <w:r>
        <w:t xml:space="preserve">, October 2006, </w:t>
      </w:r>
      <w:r w:rsidRPr="00E6448B">
        <w:t>http://english.mep.gov.cn/special_reports/GPAII/IGRM2/200710/P020071023499964342456.pdf</w:t>
      </w:r>
      <w:r>
        <w:t>)</w:t>
      </w:r>
    </w:p>
    <w:p w14:paraId="437E2943" w14:textId="77777777" w:rsidR="0066683D" w:rsidRDefault="0066683D" w:rsidP="0066683D"/>
    <w:p w14:paraId="5A01B698" w14:textId="77777777" w:rsidR="0066683D" w:rsidRDefault="0066683D" w:rsidP="0066683D">
      <w:r>
        <w:t xml:space="preserve">At global action level, China is one of the members of GPA. </w:t>
      </w:r>
      <w:r w:rsidRPr="00E6448B">
        <w:rPr>
          <w:rStyle w:val="StyleBoldUnderline"/>
        </w:rPr>
        <w:t xml:space="preserve">At regional seas action ¶ level, China is a member of some regional </w:t>
      </w:r>
      <w:proofErr w:type="spellStart"/>
      <w:r w:rsidRPr="00E6448B">
        <w:rPr>
          <w:rStyle w:val="StyleBoldUnderline"/>
        </w:rPr>
        <w:t>programmes</w:t>
      </w:r>
      <w:proofErr w:type="spellEnd"/>
      <w:r w:rsidRPr="00E6448B">
        <w:rPr>
          <w:rStyle w:val="StyleBoldUnderline"/>
        </w:rPr>
        <w:t xml:space="preserve"> such as North-West Pacific</w:t>
      </w:r>
      <w:r>
        <w:t xml:space="preserve"> </w:t>
      </w:r>
      <w:r w:rsidRPr="00E6448B">
        <w:rPr>
          <w:sz w:val="12"/>
        </w:rPr>
        <w:t xml:space="preserve">¶ </w:t>
      </w:r>
      <w:r>
        <w:t xml:space="preserve">Action Plan, </w:t>
      </w:r>
      <w:r w:rsidRPr="00E6448B">
        <w:rPr>
          <w:rStyle w:val="StyleBoldUnderline"/>
        </w:rPr>
        <w:t>the UNEP/GEF Project</w:t>
      </w:r>
      <w:r>
        <w:t xml:space="preserve"> in the South China Sea and Gulf of Thailand </w:t>
      </w:r>
      <w:r w:rsidRPr="00E6448B">
        <w:rPr>
          <w:rStyle w:val="StyleBoldUnderline"/>
        </w:rPr>
        <w:t>and ¶ UNEP/GEF Yellow Large Marine Ecosystem Project.</w:t>
      </w:r>
      <w:r>
        <w:t xml:space="preserve"> At national action level, in the </w:t>
      </w:r>
      <w:r w:rsidRPr="00E6448B">
        <w:rPr>
          <w:sz w:val="12"/>
        </w:rPr>
        <w:t xml:space="preserve">¶ </w:t>
      </w:r>
      <w:r>
        <w:t xml:space="preserve">light of the requirements of GPA and RPA, the </w:t>
      </w:r>
      <w:r w:rsidRPr="00E6448B">
        <w:rPr>
          <w:rStyle w:val="StyleBoldUnderline"/>
        </w:rPr>
        <w:t xml:space="preserve">Chinese Government is organizing ¶ relevant institutions to develop “China’s National </w:t>
      </w:r>
      <w:proofErr w:type="spellStart"/>
      <w:r w:rsidRPr="00E6448B">
        <w:rPr>
          <w:rStyle w:val="StyleBoldUnderline"/>
        </w:rPr>
        <w:t>Programme</w:t>
      </w:r>
      <w:proofErr w:type="spellEnd"/>
      <w:r w:rsidRPr="00E6448B">
        <w:rPr>
          <w:rStyle w:val="StyleBoldUnderline"/>
        </w:rPr>
        <w:t xml:space="preserve"> of Action for the ¶ Protection of Marine Environment from Land-based Activities</w:t>
      </w:r>
      <w:r>
        <w:t xml:space="preserve"> (China NPA </w:t>
      </w:r>
      <w:proofErr w:type="spellStart"/>
      <w:r>
        <w:t>NPA</w:t>
      </w:r>
      <w:proofErr w:type="spellEnd"/>
      <w:r>
        <w:t xml:space="preserve">)” in </w:t>
      </w:r>
      <w:r w:rsidRPr="00E6448B">
        <w:rPr>
          <w:sz w:val="12"/>
        </w:rPr>
        <w:t xml:space="preserve">¶ </w:t>
      </w:r>
      <w:r>
        <w:t xml:space="preserve">order to guide and promote marine environmental protection work across the country. </w:t>
      </w:r>
      <w:r w:rsidRPr="00E6448B">
        <w:rPr>
          <w:sz w:val="12"/>
        </w:rPr>
        <w:t xml:space="preserve">¶ </w:t>
      </w:r>
      <w:r>
        <w:t xml:space="preserve">In fact, as early as in 2000, </w:t>
      </w:r>
      <w:r w:rsidRPr="00733463">
        <w:rPr>
          <w:rStyle w:val="StyleBoldUnderline"/>
        </w:rPr>
        <w:t xml:space="preserve">the Chinese Government approved the first </w:t>
      </w:r>
      <w:proofErr w:type="spellStart"/>
      <w:r w:rsidRPr="00733463">
        <w:rPr>
          <w:rStyle w:val="StyleBoldUnderline"/>
        </w:rPr>
        <w:t>programme</w:t>
      </w:r>
      <w:proofErr w:type="spellEnd"/>
      <w:r w:rsidRPr="00733463">
        <w:rPr>
          <w:rStyle w:val="StyleBoldUnderline"/>
        </w:rPr>
        <w:t xml:space="preserve"> of ¶ action for the protection of marine environment that focuses on the control of ¶ </w:t>
      </w:r>
      <w:r w:rsidRPr="00733463">
        <w:rPr>
          <w:rStyle w:val="StyleBoldUnderline"/>
          <w:rFonts w:hint="eastAsia"/>
        </w:rPr>
        <w:t>land-based pollution</w:t>
      </w:r>
      <w:r>
        <w:rPr>
          <w:rFonts w:hint="eastAsia"/>
        </w:rPr>
        <w:t>――“</w:t>
      </w:r>
      <w:r>
        <w:rPr>
          <w:rFonts w:hint="eastAsia"/>
        </w:rPr>
        <w:t xml:space="preserve">Clean Sea </w:t>
      </w:r>
      <w:proofErr w:type="spellStart"/>
      <w:r>
        <w:rPr>
          <w:rFonts w:hint="eastAsia"/>
        </w:rPr>
        <w:t>Programme</w:t>
      </w:r>
      <w:proofErr w:type="spellEnd"/>
      <w:r>
        <w:rPr>
          <w:rFonts w:hint="eastAsia"/>
        </w:rPr>
        <w:t xml:space="preserve"> of Action of the </w:t>
      </w:r>
      <w:proofErr w:type="spellStart"/>
      <w:r>
        <w:rPr>
          <w:rFonts w:hint="eastAsia"/>
        </w:rPr>
        <w:t>Bohai</w:t>
      </w:r>
      <w:proofErr w:type="spellEnd"/>
      <w:r>
        <w:rPr>
          <w:rFonts w:hint="eastAsia"/>
        </w:rPr>
        <w:t xml:space="preserve"> Sea</w:t>
      </w:r>
      <w:r>
        <w:rPr>
          <w:rFonts w:hint="eastAsia"/>
        </w:rPr>
        <w:t>”</w:t>
      </w:r>
      <w:r>
        <w:rPr>
          <w:rFonts w:hint="eastAsia"/>
        </w:rPr>
        <w:t xml:space="preserve">. This </w:t>
      </w:r>
      <w:r w:rsidRPr="00E6448B">
        <w:rPr>
          <w:sz w:val="12"/>
        </w:rPr>
        <w:t xml:space="preserve">¶ </w:t>
      </w:r>
      <w:proofErr w:type="spellStart"/>
      <w:r>
        <w:t>programme</w:t>
      </w:r>
      <w:proofErr w:type="spellEnd"/>
      <w:r>
        <w:t xml:space="preserve"> was implemented during the 10th Five-Year Plan (2001-2005) for National </w:t>
      </w:r>
      <w:r w:rsidRPr="00E6448B">
        <w:rPr>
          <w:sz w:val="12"/>
        </w:rPr>
        <w:t xml:space="preserve">¶ </w:t>
      </w:r>
      <w:r>
        <w:t xml:space="preserve">Economic and Social Development period. At present, the clean sea </w:t>
      </w:r>
      <w:proofErr w:type="spellStart"/>
      <w:r>
        <w:t>programmes</w:t>
      </w:r>
      <w:proofErr w:type="spellEnd"/>
      <w:r>
        <w:t xml:space="preserve"> of </w:t>
      </w:r>
      <w:r w:rsidRPr="00E6448B">
        <w:rPr>
          <w:sz w:val="12"/>
        </w:rPr>
        <w:t xml:space="preserve">¶ </w:t>
      </w:r>
      <w:r>
        <w:t xml:space="preserve">action for major sea waters like the </w:t>
      </w:r>
      <w:proofErr w:type="spellStart"/>
      <w:r>
        <w:t>esturies</w:t>
      </w:r>
      <w:proofErr w:type="spellEnd"/>
      <w:r>
        <w:t xml:space="preserve"> of the Yangtze River and Pearl River are </w:t>
      </w:r>
      <w:r w:rsidRPr="00E6448B">
        <w:rPr>
          <w:sz w:val="12"/>
        </w:rPr>
        <w:t xml:space="preserve">¶ </w:t>
      </w:r>
      <w:r>
        <w:t xml:space="preserve">close to finish. Meanwhile, State Reform and Development Commission is organizing </w:t>
      </w:r>
      <w:r w:rsidRPr="00E6448B">
        <w:rPr>
          <w:sz w:val="12"/>
        </w:rPr>
        <w:t xml:space="preserve">¶ </w:t>
      </w:r>
      <w:r>
        <w:t xml:space="preserve">the development of the Overall Plan for the Protection of the </w:t>
      </w:r>
      <w:proofErr w:type="spellStart"/>
      <w:r>
        <w:t>Bohai</w:t>
      </w:r>
      <w:proofErr w:type="spellEnd"/>
      <w:r>
        <w:t xml:space="preserve"> Sea. The above </w:t>
      </w:r>
      <w:r w:rsidRPr="00E6448B">
        <w:rPr>
          <w:sz w:val="12"/>
        </w:rPr>
        <w:t xml:space="preserve">¶ </w:t>
      </w:r>
      <w:r>
        <w:t xml:space="preserve">plan and </w:t>
      </w:r>
      <w:proofErr w:type="spellStart"/>
      <w:r>
        <w:t>programmes</w:t>
      </w:r>
      <w:proofErr w:type="spellEnd"/>
      <w:r>
        <w:t xml:space="preserve"> are basic references for the development of China NPA.</w:t>
      </w:r>
    </w:p>
    <w:p w14:paraId="0EC6DB75" w14:textId="77777777" w:rsidR="0066683D" w:rsidRDefault="0066683D" w:rsidP="0066683D"/>
    <w:p w14:paraId="7DDDE31A" w14:textId="77777777" w:rsidR="0066683D" w:rsidRDefault="0066683D" w:rsidP="0066683D"/>
    <w:p w14:paraId="445E6736" w14:textId="77777777" w:rsidR="0066683D" w:rsidRDefault="0066683D" w:rsidP="0066683D">
      <w:pPr>
        <w:pStyle w:val="Heading4"/>
      </w:pPr>
      <w:r>
        <w:t>Empirics prove that China is committed to keeping the oceans safe</w:t>
      </w:r>
    </w:p>
    <w:p w14:paraId="74AA6BBD" w14:textId="77777777" w:rsidR="0066683D" w:rsidRPr="00E6448B" w:rsidRDefault="0066683D" w:rsidP="0066683D">
      <w:r w:rsidRPr="00E6448B">
        <w:rPr>
          <w:rStyle w:val="StyleStyleBold12pt"/>
        </w:rPr>
        <w:t>State Environmental Protection Administration 2006</w:t>
      </w:r>
      <w:r>
        <w:t xml:space="preserve"> (National Report of China on the </w:t>
      </w:r>
      <w:r w:rsidRPr="00E6448B">
        <w:rPr>
          <w:sz w:val="12"/>
        </w:rPr>
        <w:t xml:space="preserve">¶ </w:t>
      </w:r>
      <w:r>
        <w:t xml:space="preserve">Protection of Marine Environment </w:t>
      </w:r>
      <w:r w:rsidRPr="00E6448B">
        <w:rPr>
          <w:sz w:val="12"/>
        </w:rPr>
        <w:t xml:space="preserve">¶ </w:t>
      </w:r>
      <w:r>
        <w:t xml:space="preserve">from Land-based Activities, </w:t>
      </w:r>
      <w:r w:rsidRPr="00E6448B">
        <w:t>State Environmental Protection Administration</w:t>
      </w:r>
      <w:r>
        <w:t xml:space="preserve">, October 2006, </w:t>
      </w:r>
      <w:r w:rsidRPr="00E6448B">
        <w:t>http://english.mep.gov.cn/special_reports/GPAII/IGRM2/200710/P020071023499964342456.pdf</w:t>
      </w:r>
      <w:r>
        <w:t>)</w:t>
      </w:r>
    </w:p>
    <w:p w14:paraId="48F42BCB" w14:textId="77777777" w:rsidR="0066683D" w:rsidRDefault="0066683D" w:rsidP="0066683D"/>
    <w:p w14:paraId="5A40E795" w14:textId="77777777" w:rsidR="0066683D" w:rsidRDefault="0066683D" w:rsidP="0066683D">
      <w:r>
        <w:t xml:space="preserve">In the White Paper “Environmental Protection in China” issued in 2006, </w:t>
      </w:r>
      <w:r w:rsidRPr="00733463">
        <w:rPr>
          <w:rStyle w:val="StyleBoldUnderline"/>
        </w:rPr>
        <w:t>the Chinese ¶ Government attaches importance to appropriate development and protection of marine ¶ resources and the prevention of marine pollution and ecological damage in order to ¶ facilitate sustainable development of marine economy</w:t>
      </w:r>
      <w:r>
        <w:t xml:space="preserve">. A series of policies, laws and </w:t>
      </w:r>
      <w:r w:rsidRPr="00733463">
        <w:rPr>
          <w:sz w:val="12"/>
        </w:rPr>
        <w:t xml:space="preserve">¶ </w:t>
      </w:r>
      <w:r>
        <w:t xml:space="preserve">regulations show that China adheres to the principle of focusing on both economic </w:t>
      </w:r>
      <w:r w:rsidRPr="00733463">
        <w:rPr>
          <w:sz w:val="12"/>
        </w:rPr>
        <w:t xml:space="preserve">¶ </w:t>
      </w:r>
      <w:r>
        <w:t xml:space="preserve">development and environmental protection. Each national department and local </w:t>
      </w:r>
      <w:r w:rsidRPr="00733463">
        <w:rPr>
          <w:sz w:val="12"/>
        </w:rPr>
        <w:t xml:space="preserve">¶ </w:t>
      </w:r>
      <w:r>
        <w:t xml:space="preserve">governments at all levels are implementing relevant plan and </w:t>
      </w:r>
      <w:proofErr w:type="spellStart"/>
      <w:r>
        <w:t>programme</w:t>
      </w:r>
      <w:proofErr w:type="spellEnd"/>
      <w:r>
        <w:t xml:space="preserve"> of action </w:t>
      </w:r>
      <w:r w:rsidRPr="00733463">
        <w:rPr>
          <w:sz w:val="12"/>
        </w:rPr>
        <w:t xml:space="preserve">¶ </w:t>
      </w:r>
      <w:r>
        <w:t xml:space="preserve">with the basic principle same as the environmental idea of “Hilltop-2-Oceans (H2O)” </w:t>
      </w:r>
      <w:r w:rsidRPr="00733463">
        <w:rPr>
          <w:sz w:val="12"/>
        </w:rPr>
        <w:t xml:space="preserve">¶ </w:t>
      </w:r>
      <w:r>
        <w:t xml:space="preserve">advocated by GPA. </w:t>
      </w:r>
    </w:p>
    <w:p w14:paraId="07011AFF" w14:textId="77777777" w:rsidR="0066683D" w:rsidRDefault="0066683D" w:rsidP="0066683D"/>
    <w:p w14:paraId="50755046" w14:textId="77777777" w:rsidR="0066683D" w:rsidRDefault="0066683D" w:rsidP="0066683D">
      <w:pPr>
        <w:pStyle w:val="Heading4"/>
      </w:pPr>
      <w:r>
        <w:t xml:space="preserve">China has environmental monitoring to check pollution levels </w:t>
      </w:r>
    </w:p>
    <w:p w14:paraId="3F956AA4" w14:textId="77777777" w:rsidR="0066683D" w:rsidRPr="00E6448B" w:rsidRDefault="0066683D" w:rsidP="0066683D">
      <w:r w:rsidRPr="00E6448B">
        <w:rPr>
          <w:rStyle w:val="StyleStyleBold12pt"/>
        </w:rPr>
        <w:t>State Environmental Protection Administration 2006</w:t>
      </w:r>
      <w:r>
        <w:t xml:space="preserve"> (National Report of China on the </w:t>
      </w:r>
      <w:r w:rsidRPr="00E6448B">
        <w:rPr>
          <w:sz w:val="12"/>
        </w:rPr>
        <w:t xml:space="preserve">¶ </w:t>
      </w:r>
      <w:r>
        <w:t xml:space="preserve">Protection of Marine Environment </w:t>
      </w:r>
      <w:r w:rsidRPr="00E6448B">
        <w:rPr>
          <w:sz w:val="12"/>
        </w:rPr>
        <w:t xml:space="preserve">¶ </w:t>
      </w:r>
      <w:r>
        <w:t xml:space="preserve">from Land-based Activities, </w:t>
      </w:r>
      <w:r w:rsidRPr="00E6448B">
        <w:t>State Environmental Protection Administration</w:t>
      </w:r>
      <w:r>
        <w:t xml:space="preserve">, October 2006, </w:t>
      </w:r>
      <w:r w:rsidRPr="00E6448B">
        <w:t>http://english.mep.gov.cn/special_reports/GPAII/IGRM2/200710/P020071023499964342456.pdf</w:t>
      </w:r>
      <w:r>
        <w:t>)</w:t>
      </w:r>
    </w:p>
    <w:p w14:paraId="6228EDEB" w14:textId="77777777" w:rsidR="0066683D" w:rsidRDefault="0066683D" w:rsidP="0066683D"/>
    <w:p w14:paraId="573C3021" w14:textId="77777777" w:rsidR="0066683D" w:rsidRDefault="0066683D" w:rsidP="0066683D">
      <w:proofErr w:type="gramStart"/>
      <w:r w:rsidRPr="00733463">
        <w:rPr>
          <w:rStyle w:val="StyleBoldUnderline"/>
        </w:rPr>
        <w:t>China has already set up the environmental monitoring network covering all marine ¶ areas and basically established the three-dimension monitoring technical system of ¶ offshore sea areas composed of diverse monitoring approaches such as satellite</w:t>
      </w:r>
      <w:r>
        <w:t xml:space="preserve">, </w:t>
      </w:r>
      <w:r w:rsidRPr="00733463">
        <w:rPr>
          <w:sz w:val="12"/>
        </w:rPr>
        <w:t xml:space="preserve">¶ </w:t>
      </w:r>
      <w:r>
        <w:t>airplane, ship, floating mark and land-based stations.</w:t>
      </w:r>
      <w:proofErr w:type="gramEnd"/>
      <w:r>
        <w:t xml:space="preserve"> In recent years, </w:t>
      </w:r>
      <w:r w:rsidRPr="00733463">
        <w:rPr>
          <w:rStyle w:val="StyleBoldUnderline"/>
        </w:rPr>
        <w:t>China has ¶ carried out a series of special monitoring campaigns including the monitoring of ¶ marine environmental quality and development trend, the monitoring zones of coastal ¶ red tides, the coastal monitoring zones of marine ecology, monitoring of key pollution ¶ discharge outlets and adjacent sea areas, monitoring of environmental quality of ¶ coastal sea areas and the monitoring of the environment of fishery sea areas</w:t>
      </w:r>
      <w:r>
        <w:t xml:space="preserve">. It has </w:t>
      </w:r>
      <w:r w:rsidRPr="00733463">
        <w:rPr>
          <w:sz w:val="12"/>
        </w:rPr>
        <w:t xml:space="preserve">¶ </w:t>
      </w:r>
      <w:r>
        <w:t xml:space="preserve">publicized the Report on the State of the Environment in China, Report on the State of </w:t>
      </w:r>
      <w:r w:rsidRPr="00733463">
        <w:rPr>
          <w:sz w:val="12"/>
        </w:rPr>
        <w:t xml:space="preserve">¶ </w:t>
      </w:r>
      <w:r>
        <w:t xml:space="preserve">the Fishery Eco-environment in China and notices on the special monitoring results </w:t>
      </w:r>
      <w:r w:rsidRPr="00733463">
        <w:rPr>
          <w:sz w:val="12"/>
        </w:rPr>
        <w:t xml:space="preserve">¶ </w:t>
      </w:r>
      <w:r>
        <w:t xml:space="preserve">over marine environment on a regular basis, which has laid a good foundation for </w:t>
      </w:r>
      <w:r w:rsidRPr="00733463">
        <w:rPr>
          <w:sz w:val="12"/>
        </w:rPr>
        <w:t xml:space="preserve">¶ </w:t>
      </w:r>
      <w:r>
        <w:t xml:space="preserve">understanding the current situation and development trend of marine eco-environment </w:t>
      </w:r>
      <w:r w:rsidRPr="00733463">
        <w:rPr>
          <w:sz w:val="12"/>
        </w:rPr>
        <w:t xml:space="preserve">¶ </w:t>
      </w:r>
      <w:r>
        <w:t xml:space="preserve">in China. </w:t>
      </w:r>
      <w:r w:rsidRPr="00733463">
        <w:rPr>
          <w:sz w:val="12"/>
        </w:rPr>
        <w:t xml:space="preserve">¶ </w:t>
      </w:r>
    </w:p>
    <w:p w14:paraId="3B0F4113" w14:textId="77777777" w:rsidR="0066683D" w:rsidRDefault="0066683D" w:rsidP="0066683D"/>
    <w:p w14:paraId="17E8ECFF" w14:textId="77777777" w:rsidR="00F82B37" w:rsidRPr="008D14D7" w:rsidRDefault="00F82B37" w:rsidP="00D95D44">
      <w:pPr>
        <w:pStyle w:val="Heading3"/>
      </w:pPr>
      <w:r w:rsidRPr="008D14D7">
        <w:t>China Location Good</w:t>
      </w:r>
    </w:p>
    <w:p w14:paraId="5DD8A7FC" w14:textId="77777777" w:rsidR="00F82B37" w:rsidRPr="008D14D7" w:rsidRDefault="00F82B37" w:rsidP="00F82B37">
      <w:pPr>
        <w:pStyle w:val="Heading4"/>
      </w:pPr>
      <w:r w:rsidRPr="008D14D7">
        <w:t xml:space="preserve">China is already in the perfect position for ocean development </w:t>
      </w:r>
    </w:p>
    <w:p w14:paraId="5BB154F9" w14:textId="77777777" w:rsidR="00F82B37" w:rsidRPr="008D14D7" w:rsidRDefault="00F82B37" w:rsidP="00F82B37">
      <w:pPr>
        <w:rPr>
          <w:rFonts w:asciiTheme="majorHAnsi" w:eastAsia="Times New Roman" w:hAnsiTheme="majorHAnsi" w:cs="Times New Roman"/>
          <w:sz w:val="20"/>
          <w:szCs w:val="20"/>
        </w:rPr>
      </w:pPr>
      <w:r w:rsidRPr="008D14D7">
        <w:rPr>
          <w:rStyle w:val="StyleStyleBold12pt"/>
          <w:rFonts w:asciiTheme="majorHAnsi" w:hAnsiTheme="majorHAnsi"/>
        </w:rPr>
        <w:t xml:space="preserve">Xi </w:t>
      </w:r>
      <w:proofErr w:type="spellStart"/>
      <w:r w:rsidRPr="008D14D7">
        <w:rPr>
          <w:rStyle w:val="StyleStyleBold12pt"/>
          <w:rFonts w:asciiTheme="majorHAnsi" w:hAnsiTheme="majorHAnsi"/>
        </w:rPr>
        <w:t>Jinping</w:t>
      </w:r>
      <w:proofErr w:type="spellEnd"/>
      <w:r w:rsidRPr="008D14D7">
        <w:rPr>
          <w:rStyle w:val="StyleStyleBold12pt"/>
          <w:rFonts w:asciiTheme="majorHAnsi" w:hAnsiTheme="majorHAnsi"/>
        </w:rPr>
        <w:t xml:space="preserve"> 2014</w:t>
      </w:r>
      <w:r w:rsidRPr="008D14D7">
        <w:rPr>
          <w:rFonts w:asciiTheme="majorHAnsi" w:hAnsiTheme="majorHAnsi"/>
        </w:rPr>
        <w:t xml:space="preserve"> (China’s Rise as a Maritime Power: Ocean Policy from Mao Zedong to Xi </w:t>
      </w:r>
      <w:proofErr w:type="spellStart"/>
      <w:r w:rsidRPr="008D14D7">
        <w:rPr>
          <w:rFonts w:asciiTheme="majorHAnsi" w:hAnsiTheme="majorHAnsi"/>
        </w:rPr>
        <w:t>Jinping</w:t>
      </w:r>
      <w:proofErr w:type="spellEnd"/>
      <w:r w:rsidRPr="008D14D7">
        <w:rPr>
          <w:rFonts w:asciiTheme="majorHAnsi" w:hAnsiTheme="majorHAnsi"/>
        </w:rPr>
        <w:t xml:space="preserve">, TAKEDA </w:t>
      </w:r>
      <w:proofErr w:type="spellStart"/>
      <w:r w:rsidRPr="008D14D7">
        <w:rPr>
          <w:rFonts w:asciiTheme="majorHAnsi" w:hAnsiTheme="majorHAnsi"/>
        </w:rPr>
        <w:t>Jun’ichi</w:t>
      </w:r>
      <w:proofErr w:type="spellEnd"/>
      <w:r w:rsidRPr="008D14D7">
        <w:rPr>
          <w:rFonts w:asciiTheme="majorHAnsi" w:hAnsiTheme="majorHAnsi"/>
        </w:rPr>
        <w:t>, Review of the Island Studies 2014, Foreign policy and national defense journalist, http://islandstudies.oprf-info.org/research/a00011/#section4)</w:t>
      </w:r>
    </w:p>
    <w:p w14:paraId="3D15B9E9" w14:textId="77777777" w:rsidR="00F82B37" w:rsidRPr="008D14D7" w:rsidRDefault="00F82B37" w:rsidP="00F82B37">
      <w:pPr>
        <w:rPr>
          <w:rFonts w:asciiTheme="majorHAnsi" w:hAnsiTheme="majorHAnsi"/>
          <w:b/>
          <w:iCs/>
          <w:u w:val="single"/>
          <w:bdr w:val="single" w:sz="18" w:space="0" w:color="auto"/>
        </w:rPr>
      </w:pPr>
      <w:r w:rsidRPr="008D14D7">
        <w:rPr>
          <w:rStyle w:val="StyleBoldUnderline"/>
          <w:rFonts w:asciiTheme="majorHAnsi" w:hAnsiTheme="majorHAnsi"/>
        </w:rPr>
        <w:t>Ocean-related economic activity accounts for almost 10% of China’s gross domestic product, and the share is said to be above 16% in coastal regions.</w:t>
      </w:r>
      <w:r w:rsidRPr="008D14D7">
        <w:rPr>
          <w:rFonts w:asciiTheme="majorHAnsi" w:hAnsiTheme="majorHAnsi"/>
        </w:rPr>
        <w:t xml:space="preserve"> </w:t>
      </w:r>
      <w:r w:rsidRPr="008D14D7">
        <w:rPr>
          <w:rStyle w:val="StyleBoldUnderline"/>
          <w:rFonts w:asciiTheme="majorHAnsi" w:hAnsiTheme="majorHAnsi"/>
        </w:rPr>
        <w:t>This activity is the source of some 33.5 million jobs.</w:t>
      </w:r>
      <w:r w:rsidRPr="008D14D7">
        <w:rPr>
          <w:rFonts w:asciiTheme="majorHAnsi" w:hAnsiTheme="majorHAnsi"/>
        </w:rPr>
        <w:t xml:space="preserve"> Meanwhile, the growth rate of the Chinese economy was 7.8% in 2012, falling below 8% for the first time in 13 years. In the context of this slowdown, </w:t>
      </w:r>
      <w:r w:rsidRPr="008D14D7">
        <w:rPr>
          <w:rStyle w:val="StyleBoldUnderline"/>
          <w:rFonts w:asciiTheme="majorHAnsi" w:hAnsiTheme="majorHAnsi"/>
          <w:highlight w:val="yellow"/>
        </w:rPr>
        <w:t>local authorities particularly in coastal regions are looking at the seas as a new engine of growth to replace the urban development activities that have leveled off, and they have been coming out one after another with plans for marine economic development.</w:t>
      </w:r>
      <w:r w:rsidRPr="008D14D7">
        <w:rPr>
          <w:rFonts w:asciiTheme="majorHAnsi" w:hAnsiTheme="majorHAnsi"/>
          <w:highlight w:val="yellow"/>
        </w:rPr>
        <w:t xml:space="preserve"> </w:t>
      </w:r>
      <w:r w:rsidRPr="008D14D7">
        <w:rPr>
          <w:rStyle w:val="StyleBoldUnderline"/>
          <w:rFonts w:asciiTheme="majorHAnsi" w:hAnsiTheme="majorHAnsi"/>
          <w:highlight w:val="yellow"/>
        </w:rPr>
        <w:t>One now often hears comments from key officials declaring that China’s future is as a maritime power and that the marine economy is the engine for achieving this</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In 2010 China overtook Japan in terms of nominal GDP, becoming the world’s second-largest economy. </w:t>
      </w:r>
      <w:r w:rsidRPr="008D14D7">
        <w:rPr>
          <w:rStyle w:val="Emphasis"/>
          <w:rFonts w:asciiTheme="majorHAnsi" w:hAnsiTheme="majorHAnsi"/>
          <w:highlight w:val="yellow"/>
        </w:rPr>
        <w:t>And it has a huge pool of scientific researchers.</w:t>
      </w:r>
      <w:r w:rsidRPr="008D14D7">
        <w:rPr>
          <w:rFonts w:asciiTheme="majorHAnsi" w:hAnsiTheme="majorHAnsi"/>
        </w:rPr>
        <w:t xml:space="preserve"> But it produces few scientific or technological innovations on its own, and it has a low ratio of domestically developed key core technologies. And it has been noted that the level of transfer of research results to industry is still not high. Even so, </w:t>
      </w:r>
      <w:r w:rsidRPr="008D14D7">
        <w:rPr>
          <w:rStyle w:val="Emphasis"/>
          <w:rFonts w:asciiTheme="majorHAnsi" w:hAnsiTheme="majorHAnsi"/>
          <w:highlight w:val="yellow"/>
        </w:rPr>
        <w:t>under its system of one-party rule, China is able to carry out basic and cutting-edge research under state auspices in areas that are not commercially profitable, along with large-scale projects in fields like space development and military technology; these activities double as boosters of national prestige.</w:t>
      </w:r>
    </w:p>
    <w:p w14:paraId="59E124BB" w14:textId="77777777" w:rsidR="0066683D" w:rsidRDefault="0066683D" w:rsidP="00D95D44">
      <w:pPr>
        <w:pStyle w:val="Heading3"/>
      </w:pPr>
      <w:r>
        <w:t>Relations Turn</w:t>
      </w:r>
    </w:p>
    <w:p w14:paraId="6DDFC2FD" w14:textId="77777777" w:rsidR="0066683D" w:rsidRPr="008D14D7" w:rsidRDefault="0066683D" w:rsidP="0066683D">
      <w:pPr>
        <w:pStyle w:val="Heading4"/>
      </w:pPr>
      <w:r w:rsidRPr="008D14D7">
        <w:t>UQ and LINK: China-US relations good now, but US intervention in the Pacific causes conflict to arise in the South China Sea</w:t>
      </w:r>
    </w:p>
    <w:p w14:paraId="3C48494A" w14:textId="77777777" w:rsidR="0066683D" w:rsidRPr="008D14D7" w:rsidRDefault="0066683D" w:rsidP="0066683D">
      <w:pPr>
        <w:rPr>
          <w:rFonts w:asciiTheme="majorHAnsi" w:hAnsiTheme="majorHAnsi"/>
          <w:sz w:val="16"/>
        </w:rPr>
      </w:pPr>
      <w:proofErr w:type="spellStart"/>
      <w:r w:rsidRPr="008D14D7">
        <w:rPr>
          <w:rStyle w:val="StyleStyleBold12pt"/>
          <w:rFonts w:asciiTheme="majorHAnsi" w:hAnsiTheme="majorHAnsi"/>
        </w:rPr>
        <w:t>Zhengang</w:t>
      </w:r>
      <w:proofErr w:type="spellEnd"/>
      <w:r w:rsidRPr="008D14D7">
        <w:rPr>
          <w:rStyle w:val="StyleStyleBold12pt"/>
          <w:rFonts w:asciiTheme="majorHAnsi" w:hAnsiTheme="majorHAnsi"/>
        </w:rPr>
        <w:t xml:space="preserve"> 14. </w:t>
      </w:r>
      <w:r w:rsidRPr="008D14D7">
        <w:rPr>
          <w:rFonts w:asciiTheme="majorHAnsi" w:hAnsiTheme="majorHAnsi"/>
          <w:sz w:val="16"/>
        </w:rPr>
        <w:t xml:space="preserve">Ma </w:t>
      </w:r>
      <w:proofErr w:type="spellStart"/>
      <w:r w:rsidRPr="008D14D7">
        <w:rPr>
          <w:rFonts w:asciiTheme="majorHAnsi" w:hAnsiTheme="majorHAnsi"/>
          <w:sz w:val="16"/>
        </w:rPr>
        <w:t>Zhengang</w:t>
      </w:r>
      <w:proofErr w:type="spellEnd"/>
      <w:r w:rsidRPr="008D14D7">
        <w:rPr>
          <w:rFonts w:asciiTheme="majorHAnsi" w:hAnsiTheme="majorHAnsi"/>
          <w:sz w:val="16"/>
        </w:rPr>
        <w:t xml:space="preserve"> is the Vice Chairman of the China Public Diplomacy Association. Beijing Review. June 30, 2014. http://www.bjreview.com.cn/world/txt/2014-06/30/content_626714_2.htm</w:t>
      </w:r>
    </w:p>
    <w:p w14:paraId="3C306C95" w14:textId="77777777" w:rsidR="0066683D" w:rsidRPr="008D14D7" w:rsidRDefault="0066683D" w:rsidP="0066683D">
      <w:pPr>
        <w:rPr>
          <w:rStyle w:val="StyleBoldUnderline"/>
          <w:rFonts w:asciiTheme="majorHAnsi" w:hAnsiTheme="majorHAnsi"/>
        </w:rPr>
      </w:pPr>
      <w:r w:rsidRPr="008D14D7">
        <w:rPr>
          <w:rStyle w:val="StyleBoldUnderline"/>
          <w:rFonts w:asciiTheme="majorHAnsi" w:hAnsiTheme="majorHAnsi"/>
          <w:highlight w:val="yellow"/>
        </w:rPr>
        <w:t>China acknowledges the role the United States has played in keeping the Asia-Pacific region stable</w:t>
      </w:r>
      <w:r w:rsidRPr="008D14D7">
        <w:rPr>
          <w:rFonts w:asciiTheme="majorHAnsi" w:hAnsiTheme="majorHAnsi"/>
        </w:rPr>
        <w:t xml:space="preserve"> since the end of World War II, </w:t>
      </w:r>
      <w:r w:rsidRPr="008D14D7">
        <w:rPr>
          <w:rStyle w:val="StyleBoldUnderline"/>
          <w:rFonts w:asciiTheme="majorHAnsi" w:hAnsiTheme="majorHAnsi"/>
          <w:highlight w:val="yellow"/>
        </w:rPr>
        <w:t>though some of its moves have had a negative impact on China</w:t>
      </w:r>
      <w:r w:rsidRPr="008D14D7">
        <w:rPr>
          <w:rFonts w:asciiTheme="majorHAnsi" w:hAnsiTheme="majorHAnsi"/>
        </w:rPr>
        <w:t xml:space="preserve">. Under its "pivot-to-Asia" policy, the United States has taken a series of steps </w:t>
      </w:r>
      <w:r w:rsidRPr="008D14D7">
        <w:rPr>
          <w:rStyle w:val="StyleBoldUnderline"/>
          <w:rFonts w:asciiTheme="majorHAnsi" w:hAnsiTheme="majorHAnsi"/>
          <w:highlight w:val="yellow"/>
        </w:rPr>
        <w:t xml:space="preserve">such as increasing military deployment, strengthening ties with its allies and making "new friends," </w:t>
      </w:r>
      <w:r w:rsidRPr="008D14D7">
        <w:rPr>
          <w:rFonts w:asciiTheme="majorHAnsi" w:hAnsiTheme="majorHAnsi"/>
        </w:rPr>
        <w:t>some of</w:t>
      </w:r>
      <w:r w:rsidRPr="008D14D7">
        <w:rPr>
          <w:rStyle w:val="StyleBoldUnderline"/>
          <w:rFonts w:asciiTheme="majorHAnsi" w:hAnsiTheme="majorHAnsi"/>
          <w:highlight w:val="yellow"/>
        </w:rPr>
        <w:t xml:space="preserve"> which are </w:t>
      </w:r>
      <w:r w:rsidRPr="008D14D7">
        <w:rPr>
          <w:rFonts w:asciiTheme="majorHAnsi" w:hAnsiTheme="majorHAnsi"/>
        </w:rPr>
        <w:t>obviously</w:t>
      </w:r>
      <w:r w:rsidRPr="008D14D7">
        <w:rPr>
          <w:rStyle w:val="StyleBoldUnderline"/>
          <w:rFonts w:asciiTheme="majorHAnsi" w:hAnsiTheme="majorHAnsi"/>
          <w:highlight w:val="yellow"/>
        </w:rPr>
        <w:t xml:space="preserve"> designed to hedge China's rise</w:t>
      </w:r>
      <w:r w:rsidRPr="008D14D7">
        <w:rPr>
          <w:rFonts w:asciiTheme="majorHAnsi" w:hAnsiTheme="majorHAnsi"/>
        </w:rPr>
        <w:t xml:space="preserve">. The Chinese Government, however, has not expressed strong </w:t>
      </w:r>
      <w:bookmarkStart w:id="0" w:name="_GoBack"/>
      <w:bookmarkEnd w:id="0"/>
      <w:r w:rsidRPr="008D14D7">
        <w:rPr>
          <w:rFonts w:asciiTheme="majorHAnsi" w:hAnsiTheme="majorHAnsi"/>
        </w:rPr>
        <w:t xml:space="preserve">opposition to this policy. </w:t>
      </w:r>
      <w:r w:rsidRPr="008D14D7">
        <w:rPr>
          <w:rStyle w:val="StyleBoldUnderline"/>
          <w:rFonts w:asciiTheme="majorHAnsi" w:hAnsiTheme="majorHAnsi"/>
          <w:highlight w:val="yellow"/>
        </w:rPr>
        <w:t xml:space="preserve">In China's view, </w:t>
      </w:r>
      <w:r w:rsidRPr="008D14D7">
        <w:rPr>
          <w:rFonts w:asciiTheme="majorHAnsi" w:hAnsiTheme="majorHAnsi"/>
        </w:rPr>
        <w:t>greater</w:t>
      </w:r>
      <w:r w:rsidRPr="008D14D7">
        <w:rPr>
          <w:rStyle w:val="StyleBoldUnderline"/>
          <w:rFonts w:asciiTheme="majorHAnsi" w:hAnsiTheme="majorHAnsi"/>
          <w:highlight w:val="yellow"/>
        </w:rPr>
        <w:t xml:space="preserve"> U.S. involvement in the Asia-Pacific region is understandable</w:t>
      </w:r>
      <w:r w:rsidRPr="008D14D7">
        <w:rPr>
          <w:rFonts w:asciiTheme="majorHAnsi" w:hAnsiTheme="majorHAnsi"/>
        </w:rPr>
        <w:t xml:space="preserve"> in light of the ongoing shift of the global political and economic center of gravity to the region. It is our hope that the United States can help promote regional peace and stability and engage in positive interactions with China. Regretfully, we have noticed that </w:t>
      </w:r>
      <w:r w:rsidRPr="008D14D7">
        <w:rPr>
          <w:rStyle w:val="StyleBoldUnderline"/>
          <w:rFonts w:asciiTheme="majorHAnsi" w:hAnsiTheme="majorHAnsi"/>
          <w:highlight w:val="yellow"/>
        </w:rPr>
        <w:t>some U.S. officials' deeds are inconsistent with what they have told China</w:t>
      </w:r>
      <w:r w:rsidRPr="008D14D7">
        <w:rPr>
          <w:rFonts w:asciiTheme="majorHAnsi" w:hAnsiTheme="majorHAnsi"/>
        </w:rPr>
        <w:t xml:space="preserve">. For instance, at the recent Shangri-La Dialogue in Singapore, </w:t>
      </w:r>
      <w:r w:rsidRPr="008D14D7">
        <w:rPr>
          <w:rStyle w:val="StyleBoldUnderline"/>
          <w:rFonts w:asciiTheme="majorHAnsi" w:hAnsiTheme="majorHAnsi"/>
          <w:highlight w:val="yellow"/>
        </w:rPr>
        <w:t xml:space="preserve">U.S. Defense Secretary </w:t>
      </w:r>
      <w:r w:rsidRPr="008D14D7">
        <w:rPr>
          <w:rFonts w:asciiTheme="majorHAnsi" w:hAnsiTheme="majorHAnsi"/>
        </w:rPr>
        <w:t>Chuck</w:t>
      </w:r>
      <w:r w:rsidRPr="008D14D7">
        <w:rPr>
          <w:rStyle w:val="StyleBoldUnderline"/>
          <w:rFonts w:asciiTheme="majorHAnsi" w:hAnsiTheme="majorHAnsi"/>
          <w:highlight w:val="yellow"/>
        </w:rPr>
        <w:t xml:space="preserve"> Hagel accused China of taking provocative actions and destabilizing the Asia-Pacific region</w:t>
      </w:r>
      <w:r w:rsidRPr="008D14D7">
        <w:rPr>
          <w:rFonts w:asciiTheme="majorHAnsi" w:hAnsiTheme="majorHAnsi"/>
        </w:rPr>
        <w:t xml:space="preserve">. These accusations are false. Take the </w:t>
      </w:r>
      <w:proofErr w:type="spellStart"/>
      <w:r w:rsidRPr="008D14D7">
        <w:rPr>
          <w:rFonts w:asciiTheme="majorHAnsi" w:hAnsiTheme="majorHAnsi"/>
        </w:rPr>
        <w:t>Diaoyu</w:t>
      </w:r>
      <w:proofErr w:type="spellEnd"/>
      <w:r w:rsidRPr="008D14D7">
        <w:rPr>
          <w:rFonts w:asciiTheme="majorHAnsi" w:hAnsiTheme="majorHAnsi"/>
        </w:rPr>
        <w:t xml:space="preserve"> Islands for instance. When the two countries normalized diplomatic relations in the 1970s, Chinese and Japanese leaders agreed to shelve disputes over the islands. In the more than 40 years that followed, no major clashes took place. Before Japan "nationalized" the islands in 2012, China repeatedly warned that the Chinese would react strongly against Japan's attempts to change the status quo. Japan, however, refused to heed China's plea. Given Japan's violation of the two countries' consensus, I think China has reason to take measures to defend its sovereignty. The United States should have known this. Instead, it blamed China out of its own strategic needs. </w:t>
      </w:r>
      <w:r w:rsidRPr="008D14D7">
        <w:rPr>
          <w:rStyle w:val="StyleBoldUnderline"/>
          <w:rFonts w:asciiTheme="majorHAnsi" w:hAnsiTheme="majorHAnsi"/>
          <w:highlight w:val="yellow"/>
        </w:rPr>
        <w:t>The United States also blames China for creating an air defense identification zone in the East China Sea "unilaterally</w:t>
      </w:r>
      <w:r w:rsidRPr="008D14D7">
        <w:rPr>
          <w:rFonts w:asciiTheme="majorHAnsi" w:hAnsiTheme="majorHAnsi"/>
        </w:rPr>
        <w:t xml:space="preserve">." Indeed, things might work out better if we had consulted with others. But it should be made clear that </w:t>
      </w:r>
      <w:r w:rsidRPr="008D14D7">
        <w:rPr>
          <w:rStyle w:val="StyleBoldUnderline"/>
          <w:rFonts w:asciiTheme="majorHAnsi" w:hAnsiTheme="majorHAnsi"/>
          <w:highlight w:val="yellow"/>
        </w:rPr>
        <w:t xml:space="preserve">as a </w:t>
      </w:r>
      <w:r w:rsidRPr="008D14D7">
        <w:rPr>
          <w:rFonts w:asciiTheme="majorHAnsi" w:hAnsiTheme="majorHAnsi"/>
        </w:rPr>
        <w:t>step taken by a</w:t>
      </w:r>
      <w:r w:rsidRPr="008D14D7">
        <w:rPr>
          <w:rStyle w:val="StyleBoldUnderline"/>
          <w:rFonts w:asciiTheme="majorHAnsi" w:hAnsiTheme="majorHAnsi"/>
          <w:highlight w:val="yellow"/>
        </w:rPr>
        <w:t xml:space="preserve"> sovereign country, China's creation of the zone should be free from other countries' interference</w:t>
      </w:r>
      <w:r w:rsidRPr="008D14D7">
        <w:rPr>
          <w:rFonts w:asciiTheme="majorHAnsi" w:hAnsiTheme="majorHAnsi"/>
        </w:rPr>
        <w:t xml:space="preserve">. Both the United States and Japan have long established such zones. The Chinese do not see why China cannot do the same. Moreover, </w:t>
      </w:r>
      <w:r w:rsidRPr="008D14D7">
        <w:rPr>
          <w:rStyle w:val="StyleBoldUnderline"/>
          <w:rFonts w:asciiTheme="majorHAnsi" w:hAnsiTheme="majorHAnsi"/>
          <w:highlight w:val="yellow"/>
        </w:rPr>
        <w:t xml:space="preserve">provocations by Japan, the Philippines and Viet Nam against China have </w:t>
      </w:r>
      <w:r w:rsidRPr="008D14D7">
        <w:rPr>
          <w:rFonts w:asciiTheme="majorHAnsi" w:hAnsiTheme="majorHAnsi"/>
        </w:rPr>
        <w:t>apparently</w:t>
      </w:r>
      <w:r w:rsidRPr="008D14D7">
        <w:rPr>
          <w:rStyle w:val="StyleBoldUnderline"/>
          <w:rFonts w:asciiTheme="majorHAnsi" w:hAnsiTheme="majorHAnsi"/>
          <w:highlight w:val="yellow"/>
        </w:rPr>
        <w:t xml:space="preserve"> intensified since Obama's visit to Asia in April</w:t>
      </w:r>
      <w:r w:rsidRPr="008D14D7">
        <w:rPr>
          <w:rFonts w:asciiTheme="majorHAnsi" w:hAnsiTheme="majorHAnsi"/>
        </w:rPr>
        <w:t xml:space="preserve">. That's why </w:t>
      </w:r>
      <w:r w:rsidRPr="008D14D7">
        <w:rPr>
          <w:rStyle w:val="StyleBoldUnderline"/>
          <w:rFonts w:asciiTheme="majorHAnsi" w:hAnsiTheme="majorHAnsi"/>
          <w:highlight w:val="yellow"/>
        </w:rPr>
        <w:t>the Chinese suspect that the United States might have done something under the counter</w:t>
      </w:r>
      <w:r w:rsidRPr="008D14D7">
        <w:rPr>
          <w:rFonts w:asciiTheme="majorHAnsi" w:hAnsiTheme="majorHAnsi"/>
        </w:rPr>
        <w:t xml:space="preserve">. Some say China has become more assertive in recent years. The fact is that in the past the country was so weak that it was often unable to defend its territorial integrity. As a result, from the 1960s to the 1980s, </w:t>
      </w:r>
      <w:proofErr w:type="gramStart"/>
      <w:r w:rsidRPr="008D14D7">
        <w:rPr>
          <w:rFonts w:asciiTheme="majorHAnsi" w:hAnsiTheme="majorHAnsi"/>
        </w:rPr>
        <w:t>many islands in the South China Sea were seized by other countries</w:t>
      </w:r>
      <w:proofErr w:type="gramEnd"/>
      <w:r w:rsidRPr="008D14D7">
        <w:rPr>
          <w:rFonts w:asciiTheme="majorHAnsi" w:hAnsiTheme="majorHAnsi"/>
        </w:rPr>
        <w:t>. Now that</w:t>
      </w:r>
      <w:r w:rsidRPr="008D14D7">
        <w:rPr>
          <w:rStyle w:val="StyleBoldUnderline"/>
          <w:rFonts w:asciiTheme="majorHAnsi" w:hAnsiTheme="majorHAnsi"/>
        </w:rPr>
        <w:t xml:space="preserve"> </w:t>
      </w:r>
      <w:r w:rsidRPr="008D14D7">
        <w:rPr>
          <w:rStyle w:val="Emphasis"/>
          <w:rFonts w:asciiTheme="majorHAnsi" w:hAnsiTheme="majorHAnsi"/>
          <w:highlight w:val="yellow"/>
        </w:rPr>
        <w:t>China has become stronger</w:t>
      </w:r>
      <w:r w:rsidRPr="008D14D7">
        <w:rPr>
          <w:rStyle w:val="StyleBoldUnderline"/>
          <w:rFonts w:asciiTheme="majorHAnsi" w:hAnsiTheme="majorHAnsi"/>
          <w:highlight w:val="yellow"/>
        </w:rPr>
        <w:t>, it is more confident about safeguarding its own sovereignty and security and will no longer allow others to grab its territories.</w:t>
      </w:r>
    </w:p>
    <w:p w14:paraId="28C25BA9" w14:textId="77777777" w:rsidR="0066683D" w:rsidRPr="008D14D7" w:rsidRDefault="0066683D" w:rsidP="0066683D">
      <w:pPr>
        <w:pStyle w:val="Heading4"/>
      </w:pPr>
      <w:r w:rsidRPr="008D14D7">
        <w:t>IMPACT: US peaceful competition with China is key to prevent accidental nuclear conflict</w:t>
      </w:r>
    </w:p>
    <w:p w14:paraId="43431978" w14:textId="77777777" w:rsidR="0066683D" w:rsidRPr="008D14D7" w:rsidRDefault="0066683D" w:rsidP="0066683D">
      <w:pPr>
        <w:rPr>
          <w:rFonts w:asciiTheme="majorHAnsi" w:hAnsiTheme="majorHAnsi"/>
          <w:sz w:val="16"/>
        </w:rPr>
      </w:pPr>
      <w:proofErr w:type="spellStart"/>
      <w:r w:rsidRPr="008D14D7">
        <w:rPr>
          <w:rStyle w:val="StyleStyleBold12pt"/>
          <w:rFonts w:asciiTheme="majorHAnsi" w:hAnsiTheme="majorHAnsi"/>
        </w:rPr>
        <w:t>Weiha</w:t>
      </w:r>
      <w:proofErr w:type="spellEnd"/>
      <w:r w:rsidRPr="008D14D7">
        <w:rPr>
          <w:rStyle w:val="StyleStyleBold12pt"/>
          <w:rFonts w:asciiTheme="majorHAnsi" w:hAnsiTheme="majorHAnsi"/>
        </w:rPr>
        <w:t xml:space="preserve"> 14. </w:t>
      </w:r>
      <w:r w:rsidRPr="008D14D7">
        <w:rPr>
          <w:rFonts w:asciiTheme="majorHAnsi" w:hAnsiTheme="majorHAnsi"/>
          <w:sz w:val="16"/>
        </w:rPr>
        <w:t xml:space="preserve">Chen </w:t>
      </w:r>
      <w:proofErr w:type="spellStart"/>
      <w:r w:rsidRPr="008D14D7">
        <w:rPr>
          <w:rFonts w:asciiTheme="majorHAnsi" w:hAnsiTheme="majorHAnsi"/>
          <w:sz w:val="16"/>
        </w:rPr>
        <w:t>Weihua</w:t>
      </w:r>
      <w:proofErr w:type="spellEnd"/>
      <w:r w:rsidRPr="008D14D7">
        <w:rPr>
          <w:rFonts w:asciiTheme="majorHAnsi" w:hAnsiTheme="majorHAnsi"/>
          <w:sz w:val="16"/>
        </w:rPr>
        <w:t xml:space="preserve"> is the Chief Washington Correspondent of China Daily and Deputy Editor of China Daily USA. He is also a columnist, with a particular focus on US politics and US-China </w:t>
      </w:r>
      <w:proofErr w:type="spellStart"/>
      <w:proofErr w:type="gramStart"/>
      <w:r w:rsidRPr="008D14D7">
        <w:rPr>
          <w:rFonts w:asciiTheme="majorHAnsi" w:hAnsiTheme="majorHAnsi"/>
          <w:sz w:val="16"/>
        </w:rPr>
        <w:t>relations.China</w:t>
      </w:r>
      <w:proofErr w:type="spellEnd"/>
      <w:proofErr w:type="gramEnd"/>
      <w:r w:rsidRPr="008D14D7">
        <w:rPr>
          <w:rFonts w:asciiTheme="majorHAnsi" w:hAnsiTheme="majorHAnsi"/>
          <w:sz w:val="16"/>
        </w:rPr>
        <w:t xml:space="preserve"> Daily. </w:t>
      </w:r>
      <w:proofErr w:type="gramStart"/>
      <w:r w:rsidRPr="008D14D7">
        <w:rPr>
          <w:rFonts w:asciiTheme="majorHAnsi" w:hAnsiTheme="majorHAnsi"/>
          <w:sz w:val="16"/>
        </w:rPr>
        <w:t>6-9-14. http://usa.chinadaily.com.cn/opinion/2014-06/09/content_17571441.htm</w:t>
      </w:r>
      <w:proofErr w:type="gramEnd"/>
    </w:p>
    <w:p w14:paraId="0034D77B" w14:textId="77777777" w:rsidR="0066683D" w:rsidRPr="008D14D7" w:rsidRDefault="0066683D" w:rsidP="0066683D">
      <w:pPr>
        <w:rPr>
          <w:rFonts w:asciiTheme="majorHAnsi" w:hAnsiTheme="majorHAnsi"/>
          <w:b/>
          <w:u w:val="single"/>
        </w:rPr>
      </w:pPr>
      <w:r w:rsidRPr="008D14D7">
        <w:rPr>
          <w:rFonts w:asciiTheme="majorHAnsi" w:hAnsiTheme="majorHAnsi"/>
        </w:rPr>
        <w:t xml:space="preserve">Yan </w:t>
      </w:r>
      <w:proofErr w:type="spellStart"/>
      <w:r w:rsidRPr="008D14D7">
        <w:rPr>
          <w:rFonts w:asciiTheme="majorHAnsi" w:hAnsiTheme="majorHAnsi"/>
        </w:rPr>
        <w:t>Xuetong</w:t>
      </w:r>
      <w:proofErr w:type="spellEnd"/>
      <w:r w:rsidRPr="008D14D7">
        <w:rPr>
          <w:rFonts w:asciiTheme="majorHAnsi" w:hAnsiTheme="majorHAnsi"/>
        </w:rPr>
        <w:t xml:space="preserve">, a leading Chinese foreign policy scholar, visited the US a week ago trying to find out whether the downturn in </w:t>
      </w:r>
      <w:r w:rsidRPr="008D14D7">
        <w:rPr>
          <w:rStyle w:val="StyleBoldUnderline"/>
          <w:rFonts w:asciiTheme="majorHAnsi" w:hAnsiTheme="majorHAnsi"/>
          <w:highlight w:val="yellow"/>
        </w:rPr>
        <w:t>China-US</w:t>
      </w:r>
      <w:r w:rsidRPr="008D14D7">
        <w:rPr>
          <w:rFonts w:asciiTheme="majorHAnsi" w:hAnsiTheme="majorHAnsi"/>
        </w:rPr>
        <w:t xml:space="preserve"> relations is going to be a short-or long-term trend, and whether such a downturn is accidental or premeditated. He did not get a clear answer after three-day talk to a wide spectrum of people including experts and government officials. "They </w:t>
      </w:r>
      <w:r w:rsidRPr="008D14D7">
        <w:rPr>
          <w:rStyle w:val="StyleBoldUnderline"/>
          <w:rFonts w:asciiTheme="majorHAnsi" w:hAnsiTheme="majorHAnsi"/>
          <w:highlight w:val="yellow"/>
        </w:rPr>
        <w:t>didn't agree on when the relationship started to improve and when it started to deteriorate</w:t>
      </w:r>
      <w:r w:rsidRPr="008D14D7">
        <w:rPr>
          <w:rFonts w:asciiTheme="majorHAnsi" w:hAnsiTheme="majorHAnsi"/>
        </w:rPr>
        <w:t xml:space="preserve">," said Yan, dean at Tsinghua University's Institute of Modern International Relations. "My feeling is that </w:t>
      </w:r>
      <w:r w:rsidRPr="008D14D7">
        <w:rPr>
          <w:rStyle w:val="StyleBoldUnderline"/>
          <w:rFonts w:asciiTheme="majorHAnsi" w:hAnsiTheme="majorHAnsi"/>
          <w:highlight w:val="yellow"/>
        </w:rPr>
        <w:t>such a downturn is not a premeditated scheme</w:t>
      </w:r>
      <w:r w:rsidRPr="008D14D7">
        <w:rPr>
          <w:rFonts w:asciiTheme="majorHAnsi" w:hAnsiTheme="majorHAnsi"/>
        </w:rPr>
        <w:t xml:space="preserve">," he said, adding that this is actually a positive sign. Yan's trip came nearly a year after the historic </w:t>
      </w:r>
      <w:proofErr w:type="gramStart"/>
      <w:r w:rsidRPr="008D14D7">
        <w:rPr>
          <w:rFonts w:asciiTheme="majorHAnsi" w:hAnsiTheme="majorHAnsi"/>
        </w:rPr>
        <w:t>shirt-sleeve</w:t>
      </w:r>
      <w:proofErr w:type="gramEnd"/>
      <w:r w:rsidRPr="008D14D7">
        <w:rPr>
          <w:rFonts w:asciiTheme="majorHAnsi" w:hAnsiTheme="majorHAnsi"/>
        </w:rPr>
        <w:t xml:space="preserve"> summit between Chinese President Xi </w:t>
      </w:r>
      <w:proofErr w:type="spellStart"/>
      <w:r w:rsidRPr="008D14D7">
        <w:rPr>
          <w:rFonts w:asciiTheme="majorHAnsi" w:hAnsiTheme="majorHAnsi"/>
        </w:rPr>
        <w:t>Jinping</w:t>
      </w:r>
      <w:proofErr w:type="spellEnd"/>
      <w:r w:rsidRPr="008D14D7">
        <w:rPr>
          <w:rFonts w:asciiTheme="majorHAnsi" w:hAnsiTheme="majorHAnsi"/>
        </w:rPr>
        <w:t xml:space="preserve"> and US President Barack Obama at </w:t>
      </w:r>
      <w:proofErr w:type="spellStart"/>
      <w:r w:rsidRPr="008D14D7">
        <w:rPr>
          <w:rFonts w:asciiTheme="majorHAnsi" w:hAnsiTheme="majorHAnsi"/>
        </w:rPr>
        <w:t>Sunnylands</w:t>
      </w:r>
      <w:proofErr w:type="spellEnd"/>
      <w:r w:rsidRPr="008D14D7">
        <w:rPr>
          <w:rFonts w:asciiTheme="majorHAnsi" w:hAnsiTheme="majorHAnsi"/>
        </w:rPr>
        <w:t xml:space="preserve">, Calif., when the two leaders vowed to build a new type of major power relationship that defies the historical rivalry between a rising power and the existing power. </w:t>
      </w:r>
      <w:r w:rsidRPr="008D14D7">
        <w:rPr>
          <w:rStyle w:val="StyleBoldUnderline"/>
          <w:rFonts w:asciiTheme="majorHAnsi" w:hAnsiTheme="majorHAnsi"/>
          <w:highlight w:val="yellow"/>
        </w:rPr>
        <w:t>Peaceful competition possible for China</w:t>
      </w:r>
      <w:r w:rsidRPr="008D14D7">
        <w:rPr>
          <w:rFonts w:asciiTheme="majorHAnsi" w:hAnsiTheme="majorHAnsi"/>
        </w:rPr>
        <w:t xml:space="preserve">, </w:t>
      </w:r>
      <w:proofErr w:type="spellStart"/>
      <w:r w:rsidRPr="008D14D7">
        <w:rPr>
          <w:rFonts w:asciiTheme="majorHAnsi" w:hAnsiTheme="majorHAnsi"/>
        </w:rPr>
        <w:t>USYan</w:t>
      </w:r>
      <w:proofErr w:type="spellEnd"/>
      <w:r w:rsidRPr="008D14D7">
        <w:rPr>
          <w:rFonts w:asciiTheme="majorHAnsi" w:hAnsiTheme="majorHAnsi"/>
        </w:rPr>
        <w:t xml:space="preserve"> believes that </w:t>
      </w:r>
      <w:r w:rsidRPr="008D14D7">
        <w:rPr>
          <w:rStyle w:val="StyleBoldUnderline"/>
          <w:rFonts w:asciiTheme="majorHAnsi" w:hAnsiTheme="majorHAnsi"/>
          <w:highlight w:val="yellow"/>
        </w:rPr>
        <w:t>such a consensus reflects the hope</w:t>
      </w:r>
      <w:r w:rsidRPr="008D14D7">
        <w:rPr>
          <w:rFonts w:asciiTheme="majorHAnsi" w:hAnsiTheme="majorHAnsi"/>
        </w:rPr>
        <w:t xml:space="preserve"> by the two leaders </w:t>
      </w:r>
      <w:r w:rsidRPr="008D14D7">
        <w:rPr>
          <w:rStyle w:val="StyleBoldUnderline"/>
          <w:rFonts w:asciiTheme="majorHAnsi" w:hAnsiTheme="majorHAnsi"/>
          <w:highlight w:val="yellow"/>
        </w:rPr>
        <w:t>to avoid all-out military confrontation, especially when accidents and small clashes happen</w:t>
      </w:r>
      <w:r w:rsidRPr="008D14D7">
        <w:rPr>
          <w:rFonts w:asciiTheme="majorHAnsi" w:hAnsiTheme="majorHAnsi"/>
        </w:rPr>
        <w:t xml:space="preserve">. To Yan, </w:t>
      </w:r>
      <w:r w:rsidRPr="008D14D7">
        <w:rPr>
          <w:rStyle w:val="StyleBoldUnderline"/>
          <w:rFonts w:asciiTheme="majorHAnsi" w:hAnsiTheme="majorHAnsi"/>
          <w:highlight w:val="yellow"/>
        </w:rPr>
        <w:t>a war between two nuclear powers and the two largest economies will be calamitous to the two countries and the world.</w:t>
      </w:r>
    </w:p>
    <w:p w14:paraId="0589F73D" w14:textId="2D4B0F6C" w:rsidR="00D95D44" w:rsidRPr="008D14D7" w:rsidRDefault="00D95D44" w:rsidP="00D95D44">
      <w:pPr>
        <w:pStyle w:val="Heading3"/>
      </w:pPr>
      <w:r w:rsidRPr="008D14D7">
        <w:t>AT: Perm</w:t>
      </w:r>
    </w:p>
    <w:p w14:paraId="18DE9F9A" w14:textId="77777777" w:rsidR="00F82B37" w:rsidRPr="008D14D7" w:rsidRDefault="00F82B37" w:rsidP="00F82B37">
      <w:pPr>
        <w:pStyle w:val="Heading4"/>
      </w:pPr>
      <w:r w:rsidRPr="008D14D7">
        <w:t>U.S Chinese cooperation bad</w:t>
      </w:r>
    </w:p>
    <w:p w14:paraId="2F9D9284" w14:textId="77777777" w:rsidR="00F82B37" w:rsidRPr="008D14D7" w:rsidRDefault="00F82B37" w:rsidP="00F82B37">
      <w:pPr>
        <w:rPr>
          <w:rFonts w:asciiTheme="majorHAnsi" w:hAnsiTheme="majorHAnsi"/>
        </w:rPr>
      </w:pPr>
      <w:r w:rsidRPr="008D14D7">
        <w:rPr>
          <w:rStyle w:val="StyleStyleBold12pt"/>
          <w:rFonts w:asciiTheme="majorHAnsi" w:hAnsiTheme="majorHAnsi"/>
        </w:rPr>
        <w:t>Roach 2014</w:t>
      </w:r>
      <w:r w:rsidRPr="008D14D7">
        <w:rPr>
          <w:rFonts w:asciiTheme="majorHAnsi" w:hAnsiTheme="majorHAnsi"/>
        </w:rPr>
        <w:t xml:space="preserve"> (Stephen S. Roach, Jul. 02, 2014, Stephen S. Roach is a senior fellow at Yale University’s Jackson Institute for Global Affairs and a senior lecturer at Yale School of Management, The Daily Star, http://www.dailystar.com.lb/Opinion/Commentary/2014/Jul-02/262313-the-us-and-china-must-exit-the-quagmire-of-codependency.ashx#axzz36GhaFE00) </w:t>
      </w:r>
    </w:p>
    <w:p w14:paraId="4B0A94F0" w14:textId="77777777" w:rsidR="00F82B37" w:rsidRPr="008D14D7" w:rsidRDefault="00F82B37" w:rsidP="00F82B37">
      <w:pPr>
        <w:rPr>
          <w:rFonts w:asciiTheme="majorHAnsi" w:hAnsiTheme="majorHAnsi"/>
          <w:b/>
          <w:u w:val="single"/>
        </w:rPr>
      </w:pPr>
      <w:r w:rsidRPr="008D14D7">
        <w:rPr>
          <w:rFonts w:asciiTheme="majorHAnsi" w:hAnsiTheme="majorHAnsi"/>
        </w:rPr>
        <w:t>The United States and China are locked in an uncomfortable embrace – the economic counterpart of what psychologists call “codependency.” The flirtation started in the late 1970s, when China was teetering in the aftermath of the Cultural Revolution and the U.S. was mired in a wrenching stagflation</w:t>
      </w:r>
      <w:r w:rsidRPr="008D14D7">
        <w:rPr>
          <w:rFonts w:asciiTheme="majorHAnsi" w:hAnsiTheme="majorHAnsi"/>
          <w:highlight w:val="yellow"/>
        </w:rPr>
        <w:t xml:space="preserve">. </w:t>
      </w:r>
      <w:r w:rsidRPr="008D14D7">
        <w:rPr>
          <w:rStyle w:val="StyleBoldUnderline"/>
          <w:rFonts w:asciiTheme="majorHAnsi" w:hAnsiTheme="majorHAnsi"/>
          <w:highlight w:val="yellow"/>
        </w:rPr>
        <w:t>Desperate for economic growth, two needy countries entered into a marriage of convenience</w:t>
      </w:r>
      <w:proofErr w:type="gramStart"/>
      <w:r w:rsidRPr="008D14D7">
        <w:rPr>
          <w:rFonts w:asciiTheme="majorHAnsi" w:hAnsiTheme="majorHAnsi"/>
          <w:highlight w:val="yellow"/>
        </w:rPr>
        <w:t>.</w:t>
      </w:r>
      <w:r w:rsidRPr="008D14D7">
        <w:rPr>
          <w:rFonts w:asciiTheme="majorHAnsi" w:hAnsiTheme="majorHAnsi"/>
          <w:sz w:val="12"/>
          <w:highlight w:val="yellow"/>
        </w:rPr>
        <w:t>¶</w:t>
      </w:r>
      <w:proofErr w:type="gramEnd"/>
      <w:r w:rsidRPr="008D14D7">
        <w:rPr>
          <w:rFonts w:asciiTheme="majorHAnsi" w:hAnsiTheme="majorHAnsi"/>
          <w:sz w:val="12"/>
          <w:highlight w:val="yellow"/>
        </w:rPr>
        <w:t xml:space="preserve"> </w:t>
      </w:r>
      <w:r w:rsidRPr="008D14D7">
        <w:rPr>
          <w:rStyle w:val="StyleBoldUnderline"/>
          <w:rFonts w:asciiTheme="majorHAnsi" w:hAnsiTheme="majorHAnsi"/>
          <w:highlight w:val="yellow"/>
        </w:rPr>
        <w:t xml:space="preserve">China was quick to benefit from an export-led economic model that was critically dependent on America as its largest source of demand. The U.S. gained by turning to China for low-cost goods that helped income-constrained consumers </w:t>
      </w:r>
      <w:proofErr w:type="gramStart"/>
      <w:r w:rsidRPr="008D14D7">
        <w:rPr>
          <w:rStyle w:val="StyleBoldUnderline"/>
          <w:rFonts w:asciiTheme="majorHAnsi" w:hAnsiTheme="majorHAnsi"/>
          <w:highlight w:val="yellow"/>
        </w:rPr>
        <w:t>make</w:t>
      </w:r>
      <w:proofErr w:type="gramEnd"/>
      <w:r w:rsidRPr="008D14D7">
        <w:rPr>
          <w:rStyle w:val="StyleBoldUnderline"/>
          <w:rFonts w:asciiTheme="majorHAnsi" w:hAnsiTheme="majorHAnsi"/>
          <w:highlight w:val="yellow"/>
        </w:rPr>
        <w:t xml:space="preserve"> ends meet.</w:t>
      </w:r>
      <w:r w:rsidRPr="008D14D7">
        <w:rPr>
          <w:rFonts w:asciiTheme="majorHAnsi" w:hAnsiTheme="majorHAnsi"/>
        </w:rPr>
        <w:t xml:space="preserve"> It also imported surplus savings from China to fill the void of an unprecedented shortfall of domestic saving, with the deficit-prone U.S. drawing freely on China’s voracious appetite for Treasury securities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Over time, this marriage of convenience morphed into a full-blown and inherently unhealthy codependency. </w:t>
      </w:r>
      <w:r w:rsidRPr="008D14D7">
        <w:rPr>
          <w:rStyle w:val="StyleBoldUnderline"/>
          <w:rFonts w:asciiTheme="majorHAnsi" w:hAnsiTheme="majorHAnsi"/>
          <w:highlight w:val="yellow"/>
        </w:rPr>
        <w:t>Both partners took the relationship for granted and pushed unbalanced growth models too far – the U.S. with its asset and credit bubbles that underpinned a record consumption binge, and China with an export-led resurgence that was ultimately dependent on America’s consumption bubble</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The imbalances only worsened.</w:t>
      </w:r>
      <w:r w:rsidRPr="008D14D7">
        <w:rPr>
          <w:rFonts w:asciiTheme="majorHAnsi" w:hAnsiTheme="majorHAnsi"/>
        </w:rPr>
        <w:t xml:space="preserve"> China’s three decades of 10 percent annual hyper-growth led to unsustainable strains – outsize resource and energy needs, environmental degradation and pollution, and mounting income inequality. Huge Chinese current-account surpluses resulted from too much saving and too little consumption</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Mounting imbalances in the U.S. were the mirror image of those in China – a massive shortfall of domestic saving, unprecedented current-account deficits, excess debt, and an asset-dependent economy that was ultimately built on speculative quicksand.</w:t>
      </w:r>
      <w:r w:rsidRPr="008D14D7">
        <w:rPr>
          <w:rFonts w:asciiTheme="majorHAnsi" w:hAnsiTheme="majorHAnsi"/>
          <w:sz w:val="12"/>
        </w:rPr>
        <w:t xml:space="preserve">¶ </w:t>
      </w:r>
      <w:r w:rsidRPr="008D14D7">
        <w:rPr>
          <w:rFonts w:asciiTheme="majorHAnsi" w:hAnsiTheme="majorHAnsi"/>
        </w:rPr>
        <w:t xml:space="preserve">Predictably, in keeping with the pathology of codependence, the lines distinguishing the two countries became blurred. </w:t>
      </w:r>
      <w:r w:rsidRPr="008D14D7">
        <w:rPr>
          <w:rStyle w:val="StyleBoldUnderline"/>
          <w:rFonts w:asciiTheme="majorHAnsi" w:hAnsiTheme="majorHAnsi"/>
          <w:highlight w:val="yellow"/>
        </w:rPr>
        <w:t>Over the past decade, Chinese subsidiaries of Western multinationals accounted for more than 60 percent of the cumulative rise in China’s exports. In other words, the export miracle was sparked not by state-sponsored Chinese companies but by offshore efficiency solutions crafted in the West. This led to the economic equivalent of a personal identity crisis: Who is China – them or us?</w:t>
      </w:r>
    </w:p>
    <w:p w14:paraId="7000A3DC" w14:textId="77777777" w:rsidR="00D95D44" w:rsidRPr="008D14D7" w:rsidRDefault="00D95D44" w:rsidP="00D95D44">
      <w:pPr>
        <w:pStyle w:val="Heading3"/>
      </w:pPr>
      <w:proofErr w:type="spellStart"/>
      <w:r w:rsidRPr="008D14D7">
        <w:t>Aff</w:t>
      </w:r>
      <w:proofErr w:type="spellEnd"/>
      <w:r w:rsidRPr="008D14D7">
        <w:t>---Perm</w:t>
      </w:r>
    </w:p>
    <w:p w14:paraId="639B259B" w14:textId="77777777" w:rsidR="00D95D44" w:rsidRPr="008D14D7" w:rsidRDefault="00D95D44" w:rsidP="00D95D44">
      <w:pPr>
        <w:pStyle w:val="Heading4"/>
      </w:pPr>
      <w:r w:rsidRPr="008D14D7">
        <w:t>US and China have strong relations now, and they can work together on anything</w:t>
      </w:r>
    </w:p>
    <w:p w14:paraId="51FEA0B8" w14:textId="77777777" w:rsidR="00D95D44" w:rsidRPr="008D14D7" w:rsidRDefault="00D95D44" w:rsidP="00D95D44">
      <w:pPr>
        <w:rPr>
          <w:rFonts w:asciiTheme="majorHAnsi" w:hAnsiTheme="majorHAnsi"/>
          <w:sz w:val="16"/>
        </w:rPr>
      </w:pPr>
      <w:r w:rsidRPr="008D14D7">
        <w:rPr>
          <w:rStyle w:val="StyleStyleBold12pt"/>
          <w:rFonts w:asciiTheme="majorHAnsi" w:hAnsiTheme="majorHAnsi"/>
        </w:rPr>
        <w:t xml:space="preserve">Ng 14. </w:t>
      </w:r>
      <w:r w:rsidRPr="008D14D7">
        <w:rPr>
          <w:rFonts w:asciiTheme="majorHAnsi" w:hAnsiTheme="majorHAnsi"/>
          <w:sz w:val="16"/>
        </w:rPr>
        <w:t>Teddy Ng</w:t>
      </w:r>
      <w:r w:rsidRPr="008D14D7">
        <w:rPr>
          <w:rFonts w:asciiTheme="majorHAnsi" w:hAnsiTheme="majorHAnsi"/>
        </w:rPr>
        <w:t xml:space="preserve"> </w:t>
      </w:r>
      <w:r w:rsidRPr="008D14D7">
        <w:rPr>
          <w:rFonts w:asciiTheme="majorHAnsi" w:hAnsiTheme="majorHAnsi"/>
          <w:sz w:val="16"/>
        </w:rPr>
        <w:t xml:space="preserve">worked for various English newspapers after completing his journalism degree at Hong Kong Baptist University, covering local politics, education and medical news. </w:t>
      </w:r>
      <w:proofErr w:type="gramStart"/>
      <w:r w:rsidRPr="008D14D7">
        <w:rPr>
          <w:rFonts w:asciiTheme="majorHAnsi" w:hAnsiTheme="majorHAnsi"/>
          <w:sz w:val="16"/>
        </w:rPr>
        <w:t>South China Morning Post.</w:t>
      </w:r>
      <w:proofErr w:type="gramEnd"/>
      <w:r w:rsidRPr="008D14D7">
        <w:rPr>
          <w:rFonts w:asciiTheme="majorHAnsi" w:hAnsiTheme="majorHAnsi"/>
          <w:sz w:val="16"/>
        </w:rPr>
        <w:t xml:space="preserve"> </w:t>
      </w:r>
      <w:proofErr w:type="gramStart"/>
      <w:r w:rsidRPr="008D14D7">
        <w:rPr>
          <w:rFonts w:asciiTheme="majorHAnsi" w:hAnsiTheme="majorHAnsi"/>
          <w:sz w:val="16"/>
        </w:rPr>
        <w:t>6-26-14. http://www.scmp.com/news/china/article/1540412/us-envoy-max-baucus-urges-constructive-ties-china-knocks-errant-trade</w:t>
      </w:r>
      <w:proofErr w:type="gramEnd"/>
    </w:p>
    <w:p w14:paraId="3068A4E3" w14:textId="77777777" w:rsidR="00D95D44" w:rsidRPr="008D14D7" w:rsidRDefault="00D95D44" w:rsidP="00D95D44">
      <w:pPr>
        <w:rPr>
          <w:rFonts w:asciiTheme="majorHAnsi" w:hAnsiTheme="majorHAnsi"/>
          <w:sz w:val="16"/>
        </w:rPr>
      </w:pPr>
      <w:r w:rsidRPr="008D14D7">
        <w:rPr>
          <w:rStyle w:val="StyleBoldUnderline"/>
          <w:rFonts w:asciiTheme="majorHAnsi" w:hAnsiTheme="majorHAnsi"/>
          <w:highlight w:val="yellow"/>
        </w:rPr>
        <w:t>The United States and China are both crucial players in ensuring security in Asia-Pacific and can overcome their differences through "constructive engagement</w:t>
      </w:r>
      <w:r w:rsidRPr="008D14D7">
        <w:rPr>
          <w:rFonts w:asciiTheme="majorHAnsi" w:hAnsiTheme="majorHAnsi"/>
        </w:rPr>
        <w:t xml:space="preserve">", Washington's ambassador to Beijing said yesterday. In his first major public address on Sino-US ties since he took up his post in March, Max Baucus indicated </w:t>
      </w:r>
      <w:r w:rsidRPr="008D14D7">
        <w:rPr>
          <w:rStyle w:val="StyleBoldUnderline"/>
          <w:rFonts w:asciiTheme="majorHAnsi" w:hAnsiTheme="majorHAnsi"/>
          <w:highlight w:val="yellow"/>
        </w:rPr>
        <w:t>the US would maintain a presence in Asia and urged both sides to manage their differences</w:t>
      </w:r>
      <w:r w:rsidRPr="008D14D7">
        <w:rPr>
          <w:rFonts w:asciiTheme="majorHAnsi" w:hAnsiTheme="majorHAnsi"/>
        </w:rPr>
        <w:t xml:space="preserve">. "Security in the region depends in large part on the constructive engagement between the US and China," he told the American Chamber of Commerce in Beijing, where he outlined his nation's hopes for Sino-US relations. Baucus said </w:t>
      </w:r>
      <w:r w:rsidRPr="008D14D7">
        <w:rPr>
          <w:rStyle w:val="StyleBoldUnderline"/>
          <w:rFonts w:asciiTheme="majorHAnsi" w:hAnsiTheme="majorHAnsi"/>
          <w:highlight w:val="yellow"/>
        </w:rPr>
        <w:t>the US would deepen engagement with China on critical global security issues</w:t>
      </w:r>
      <w:r w:rsidRPr="008D14D7">
        <w:rPr>
          <w:rFonts w:asciiTheme="majorHAnsi" w:hAnsiTheme="majorHAnsi"/>
        </w:rPr>
        <w:t xml:space="preserve">. Baucus said </w:t>
      </w:r>
      <w:r w:rsidRPr="008D14D7">
        <w:rPr>
          <w:rStyle w:val="StyleBoldUnderline"/>
          <w:rFonts w:asciiTheme="majorHAnsi" w:hAnsiTheme="majorHAnsi"/>
          <w:highlight w:val="yellow"/>
        </w:rPr>
        <w:t>the two countries should be able to "work together on any problem", and dismissed as "simply untrue" concerns that the US sought to contain China</w:t>
      </w:r>
      <w:r w:rsidRPr="008D14D7">
        <w:rPr>
          <w:rFonts w:asciiTheme="majorHAnsi" w:hAnsiTheme="majorHAnsi"/>
        </w:rPr>
        <w:t>. "Nothing in the US-China relationship is pre-ordained," he said. "</w:t>
      </w:r>
      <w:r w:rsidRPr="008D14D7">
        <w:rPr>
          <w:rStyle w:val="StyleBoldUnderline"/>
          <w:rFonts w:asciiTheme="majorHAnsi" w:hAnsiTheme="majorHAnsi"/>
          <w:highlight w:val="yellow"/>
        </w:rPr>
        <w:t>Conflicts between a rising power and an established power are not inevitable</w:t>
      </w:r>
      <w:r w:rsidRPr="008D14D7">
        <w:rPr>
          <w:rFonts w:asciiTheme="majorHAnsi" w:hAnsiTheme="majorHAnsi"/>
        </w:rPr>
        <w:t xml:space="preserve">. It's up to us." </w:t>
      </w:r>
      <w:r w:rsidRPr="008D14D7">
        <w:rPr>
          <w:rStyle w:val="StyleBoldUnderline"/>
          <w:rFonts w:asciiTheme="majorHAnsi" w:hAnsiTheme="majorHAnsi"/>
          <w:highlight w:val="yellow"/>
        </w:rPr>
        <w:t>The US welcomed a strong, stable and prosperous China</w:t>
      </w:r>
      <w:r w:rsidRPr="008D14D7">
        <w:rPr>
          <w:rFonts w:asciiTheme="majorHAnsi" w:hAnsiTheme="majorHAnsi"/>
        </w:rPr>
        <w:t>, he added. His remarks came as four People's Liberation Army ships departed to join the US-led Rim of the Pacific (</w:t>
      </w:r>
      <w:proofErr w:type="spellStart"/>
      <w:r w:rsidRPr="008D14D7">
        <w:rPr>
          <w:rFonts w:asciiTheme="majorHAnsi" w:hAnsiTheme="majorHAnsi"/>
        </w:rPr>
        <w:t>Rimpac</w:t>
      </w:r>
      <w:proofErr w:type="spellEnd"/>
      <w:r w:rsidRPr="008D14D7">
        <w:rPr>
          <w:rFonts w:asciiTheme="majorHAnsi" w:hAnsiTheme="majorHAnsi"/>
        </w:rPr>
        <w:t xml:space="preserve">) drills - the world's </w:t>
      </w:r>
      <w:r w:rsidRPr="008D14D7">
        <w:rPr>
          <w:rFonts w:asciiTheme="majorHAnsi" w:hAnsiTheme="majorHAnsi"/>
          <w:sz w:val="16"/>
        </w:rPr>
        <w:t xml:space="preserve">largest international naval exercise. It is the first time China has participated in the event, and analysts say the move will give a slight boost to relations that have frayed over tensions in the South China Sea, allegations of </w:t>
      </w:r>
      <w:proofErr w:type="spellStart"/>
      <w:r w:rsidRPr="008D14D7">
        <w:rPr>
          <w:rFonts w:asciiTheme="majorHAnsi" w:hAnsiTheme="majorHAnsi"/>
          <w:sz w:val="16"/>
        </w:rPr>
        <w:t>cyberspying</w:t>
      </w:r>
      <w:proofErr w:type="spellEnd"/>
      <w:r w:rsidRPr="008D14D7">
        <w:rPr>
          <w:rFonts w:asciiTheme="majorHAnsi" w:hAnsiTheme="majorHAnsi"/>
          <w:sz w:val="16"/>
        </w:rPr>
        <w:t xml:space="preserve"> from both sides and disputes over human rights. Beijing dispatched a guided-missile destroyer, guided-missile escort ship, supply ship and hospital ship to join the drills starting today. </w:t>
      </w:r>
      <w:proofErr w:type="spellStart"/>
      <w:r w:rsidRPr="008D14D7">
        <w:rPr>
          <w:rFonts w:asciiTheme="majorHAnsi" w:hAnsiTheme="majorHAnsi"/>
          <w:sz w:val="16"/>
        </w:rPr>
        <w:t>Rimpac</w:t>
      </w:r>
      <w:proofErr w:type="spellEnd"/>
      <w:r w:rsidRPr="008D14D7">
        <w:rPr>
          <w:rFonts w:asciiTheme="majorHAnsi" w:hAnsiTheme="majorHAnsi"/>
          <w:sz w:val="16"/>
        </w:rPr>
        <w:t xml:space="preserve"> lasts until August 1 and involves 23 nations - including Brunei, Malaysia and the Philippines, which each have territorial disputes with Beijing. Next month, top American officials, including US Secretary of State John Kerry, will visit Beijing for the two countries' annual Strategic and Economic Dialogue, which covers a range of issues, from economic engagement to bilateral, regional and global security. Baucus touched on China's economic development in his remarks, saying the nation was at a "critical juncture" as it pushed reforms forward and reduced its reliance on export-driven growth. He also called on China to </w:t>
      </w:r>
      <w:proofErr w:type="spellStart"/>
      <w:r w:rsidRPr="008D14D7">
        <w:rPr>
          <w:rFonts w:asciiTheme="majorHAnsi" w:hAnsiTheme="majorHAnsi"/>
          <w:sz w:val="16"/>
        </w:rPr>
        <w:t>honour</w:t>
      </w:r>
      <w:proofErr w:type="spellEnd"/>
      <w:r w:rsidRPr="008D14D7">
        <w:rPr>
          <w:rFonts w:asciiTheme="majorHAnsi" w:hAnsiTheme="majorHAnsi"/>
          <w:sz w:val="16"/>
        </w:rPr>
        <w:t xml:space="preserve"> the rights of citizens. China and the US remain suspicious of each other's strategic intentions, despite years of thriving economic cooperation. Figures from the Chinese Ministry of Commerce said bilateral trade reached US$521 billion last year. Beijing has been wary about the US "pivot to Asia" announced by US President Barack Obama and Washington's provision of support to nations involved in territorial disputes with China.</w:t>
      </w:r>
    </w:p>
    <w:p w14:paraId="398A5D79" w14:textId="77777777" w:rsidR="00D95D44" w:rsidRPr="008D14D7" w:rsidRDefault="00D95D44" w:rsidP="00D95D44">
      <w:pPr>
        <w:pStyle w:val="Heading4"/>
      </w:pPr>
      <w:r w:rsidRPr="008D14D7">
        <w:t xml:space="preserve">PERM-U.S and China are willing to work together on energy development </w:t>
      </w:r>
    </w:p>
    <w:p w14:paraId="0C30CFF7" w14:textId="77777777" w:rsidR="00D95D44" w:rsidRPr="008D14D7" w:rsidRDefault="00D95D44" w:rsidP="00D95D44">
      <w:pPr>
        <w:rPr>
          <w:rFonts w:asciiTheme="majorHAnsi" w:hAnsiTheme="majorHAnsi"/>
        </w:rPr>
      </w:pPr>
      <w:r w:rsidRPr="008D14D7">
        <w:rPr>
          <w:rStyle w:val="StyleStyleBold12pt"/>
          <w:rFonts w:asciiTheme="majorHAnsi" w:hAnsiTheme="majorHAnsi"/>
        </w:rPr>
        <w:t>Lewis 2014</w:t>
      </w:r>
      <w:r w:rsidRPr="008D14D7">
        <w:rPr>
          <w:rFonts w:asciiTheme="majorHAnsi" w:hAnsiTheme="majorHAnsi"/>
        </w:rPr>
        <w:t xml:space="preserve"> (Joanna Lewis, April 25, 2014, Assistant Professor of Science, Technology and International Affairs Edmund A. Walsh School of Foreign Service Georgetown University, Hearing on U.S.-China Clean Energy Cooperation: Status, Challenges, and Opportunities, http://www.uscc.gov/sites/default/files/Lewis%20Testimony%2004.24.14.pdf) </w:t>
      </w:r>
    </w:p>
    <w:p w14:paraId="47A6E483" w14:textId="77777777" w:rsidR="00D95D44" w:rsidRPr="008D14D7" w:rsidRDefault="00D95D44" w:rsidP="00D95D44">
      <w:pPr>
        <w:rPr>
          <w:rStyle w:val="StyleBoldUnderline"/>
          <w:rFonts w:asciiTheme="majorHAnsi" w:hAnsiTheme="majorHAnsi"/>
        </w:rPr>
      </w:pPr>
      <w:r w:rsidRPr="008D14D7">
        <w:rPr>
          <w:rFonts w:asciiTheme="majorHAnsi" w:hAnsiTheme="majorHAnsi"/>
        </w:rPr>
        <w:t xml:space="preserve">In a direct bilateral discussion with a leading industrialized nation like the United States, </w:t>
      </w:r>
      <w:r w:rsidRPr="008D14D7">
        <w:rPr>
          <w:rFonts w:asciiTheme="majorHAnsi" w:hAnsiTheme="majorHAnsi"/>
          <w:sz w:val="12"/>
        </w:rPr>
        <w:t xml:space="preserve">¶ </w:t>
      </w:r>
      <w:r w:rsidRPr="008D14D7">
        <w:rPr>
          <w:rFonts w:asciiTheme="majorHAnsi" w:hAnsiTheme="majorHAnsi"/>
        </w:rPr>
        <w:t xml:space="preserve">however, China wants to be seen as an equal, and as the global superpower that it has </w:t>
      </w:r>
      <w:r w:rsidRPr="008D14D7">
        <w:rPr>
          <w:rFonts w:asciiTheme="majorHAnsi" w:hAnsiTheme="majorHAnsi"/>
          <w:sz w:val="12"/>
        </w:rPr>
        <w:t xml:space="preserve">¶ </w:t>
      </w:r>
      <w:r w:rsidRPr="008D14D7">
        <w:rPr>
          <w:rFonts w:asciiTheme="majorHAnsi" w:hAnsiTheme="majorHAnsi"/>
        </w:rPr>
        <w:t xml:space="preserve">become. For this reason </w:t>
      </w:r>
      <w:r w:rsidRPr="008D14D7">
        <w:rPr>
          <w:rStyle w:val="StyleBoldUnderline"/>
          <w:rFonts w:asciiTheme="majorHAnsi" w:hAnsiTheme="majorHAnsi"/>
        </w:rPr>
        <w:t>d</w:t>
      </w:r>
      <w:r w:rsidRPr="008D14D7">
        <w:rPr>
          <w:rStyle w:val="StyleBoldUnderline"/>
          <w:rFonts w:asciiTheme="majorHAnsi" w:hAnsiTheme="majorHAnsi"/>
          <w:highlight w:val="yellow"/>
        </w:rPr>
        <w:t xml:space="preserve">irect bilateral discussions can lead to more effective platforms for ¶ cooperation on topics that become politicized in a larger negotiation. ¶ </w:t>
      </w:r>
      <w:proofErr w:type="gramStart"/>
      <w:r w:rsidRPr="008D14D7">
        <w:rPr>
          <w:rStyle w:val="StyleBoldUnderline"/>
          <w:rFonts w:asciiTheme="majorHAnsi" w:hAnsiTheme="majorHAnsi"/>
          <w:highlight w:val="yellow"/>
        </w:rPr>
        <w:t>Bilateral</w:t>
      </w:r>
      <w:proofErr w:type="gramEnd"/>
      <w:r w:rsidRPr="008D14D7">
        <w:rPr>
          <w:rStyle w:val="StyleBoldUnderline"/>
          <w:rFonts w:asciiTheme="majorHAnsi" w:hAnsiTheme="majorHAnsi"/>
          <w:highlight w:val="yellow"/>
        </w:rPr>
        <w:t xml:space="preserve"> cooperation allows for the identification of clear technical areas of mutual interest ¶ between the countries involved</w:t>
      </w:r>
      <w:r w:rsidRPr="008D14D7">
        <w:rPr>
          <w:rStyle w:val="StyleBoldUnderline"/>
          <w:rFonts w:asciiTheme="majorHAnsi" w:hAnsiTheme="majorHAnsi"/>
        </w:rPr>
        <w:t>.</w:t>
      </w:r>
      <w:r w:rsidRPr="008D14D7">
        <w:rPr>
          <w:rFonts w:asciiTheme="majorHAnsi" w:hAnsiTheme="majorHAnsi"/>
        </w:rPr>
        <w:t xml:space="preserve"> For example, while China and the United States frequently </w:t>
      </w:r>
      <w:r w:rsidRPr="008D14D7">
        <w:rPr>
          <w:rFonts w:asciiTheme="majorHAnsi" w:hAnsiTheme="majorHAnsi"/>
          <w:sz w:val="12"/>
        </w:rPr>
        <w:t xml:space="preserve">¶ </w:t>
      </w:r>
      <w:r w:rsidRPr="008D14D7">
        <w:rPr>
          <w:rFonts w:asciiTheme="majorHAnsi" w:hAnsiTheme="majorHAnsi"/>
        </w:rPr>
        <w:t xml:space="preserve">disagree over core issues in the UN climate negotiations, the technical challenges behind </w:t>
      </w:r>
      <w:r w:rsidRPr="008D14D7">
        <w:rPr>
          <w:rFonts w:asciiTheme="majorHAnsi" w:hAnsiTheme="majorHAnsi"/>
          <w:sz w:val="12"/>
        </w:rPr>
        <w:t xml:space="preserve">¶ </w:t>
      </w:r>
      <w:r w:rsidRPr="008D14D7">
        <w:rPr>
          <w:rFonts w:asciiTheme="majorHAnsi" w:hAnsiTheme="majorHAnsi"/>
        </w:rPr>
        <w:t xml:space="preserve">their mitigation options are distinctly similar. </w:t>
      </w:r>
      <w:r w:rsidRPr="008D14D7">
        <w:rPr>
          <w:rStyle w:val="StyleBoldUnderline"/>
          <w:rFonts w:asciiTheme="majorHAnsi" w:hAnsiTheme="majorHAnsi"/>
          <w:highlight w:val="yellow"/>
        </w:rPr>
        <w:t>Both countries have abundant domestic coal ¶ resources that provide energy security benefits but are a significant source of emissions. ¶ While both China and the United States also have excellent renewable resources, including ¶ wind and solar, the best resources and locations for renewable power development tend to ¶ be located far from population centers and electricity demand and therefore will require ¶ expanded and modernized transmission infrastructures</w:t>
      </w:r>
      <w:r w:rsidRPr="008D14D7">
        <w:rPr>
          <w:rFonts w:asciiTheme="majorHAnsi" w:hAnsiTheme="majorHAnsi"/>
          <w:highlight w:val="yellow"/>
        </w:rPr>
        <w:t>.</w:t>
      </w:r>
      <w:r w:rsidRPr="008D14D7">
        <w:rPr>
          <w:rFonts w:asciiTheme="majorHAnsi" w:hAnsiTheme="majorHAnsi"/>
        </w:rPr>
        <w:t xml:space="preserve"> Both countries have realized the </w:t>
      </w:r>
      <w:r w:rsidRPr="008D14D7">
        <w:rPr>
          <w:rFonts w:asciiTheme="majorHAnsi" w:hAnsiTheme="majorHAnsi"/>
          <w:sz w:val="12"/>
        </w:rPr>
        <w:t xml:space="preserve">¶ </w:t>
      </w:r>
      <w:r w:rsidRPr="008D14D7">
        <w:rPr>
          <w:rFonts w:asciiTheme="majorHAnsi" w:hAnsiTheme="majorHAnsi"/>
        </w:rPr>
        <w:t xml:space="preserve">potential energy efficiency gains they can achieve but still lag behind Europe, Japan, and </w:t>
      </w:r>
      <w:r w:rsidRPr="008D14D7">
        <w:rPr>
          <w:rFonts w:asciiTheme="majorHAnsi" w:hAnsiTheme="majorHAnsi"/>
          <w:sz w:val="12"/>
        </w:rPr>
        <w:t xml:space="preserve">¶ </w:t>
      </w:r>
      <w:r w:rsidRPr="008D14D7">
        <w:rPr>
          <w:rFonts w:asciiTheme="majorHAnsi" w:hAnsiTheme="majorHAnsi"/>
        </w:rPr>
        <w:t xml:space="preserve">others in developing a more efficient energy system. </w:t>
      </w:r>
      <w:r w:rsidRPr="008D14D7">
        <w:rPr>
          <w:rFonts w:asciiTheme="majorHAnsi" w:hAnsiTheme="majorHAnsi"/>
          <w:sz w:val="12"/>
        </w:rPr>
        <w:t xml:space="preserve">¶ </w:t>
      </w:r>
      <w:r w:rsidRPr="008D14D7">
        <w:rPr>
          <w:rFonts w:asciiTheme="majorHAnsi" w:hAnsiTheme="majorHAnsi"/>
        </w:rPr>
        <w:t xml:space="preserve">China and the United States have a somewhat unique positioning in the international </w:t>
      </w:r>
      <w:r w:rsidRPr="008D14D7">
        <w:rPr>
          <w:rFonts w:asciiTheme="majorHAnsi" w:hAnsiTheme="majorHAnsi"/>
          <w:sz w:val="12"/>
        </w:rPr>
        <w:t xml:space="preserve">¶ </w:t>
      </w:r>
      <w:r w:rsidRPr="008D14D7">
        <w:rPr>
          <w:rFonts w:asciiTheme="majorHAnsi" w:hAnsiTheme="majorHAnsi"/>
        </w:rPr>
        <w:t xml:space="preserve">community on energy and climate change issues, as the two largest economies, the </w:t>
      </w:r>
      <w:proofErr w:type="gramStart"/>
      <w:r w:rsidRPr="008D14D7">
        <w:rPr>
          <w:rFonts w:asciiTheme="majorHAnsi" w:hAnsiTheme="majorHAnsi"/>
        </w:rPr>
        <w:t xml:space="preserve">two </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largest energy consumers, and the two largest greenhouse gas emitters on the planet. </w:t>
      </w:r>
      <w:r w:rsidRPr="008D14D7">
        <w:rPr>
          <w:rFonts w:asciiTheme="majorHAnsi" w:hAnsiTheme="majorHAnsi"/>
          <w:sz w:val="12"/>
        </w:rPr>
        <w:t xml:space="preserve">¶ </w:t>
      </w:r>
      <w:r w:rsidRPr="008D14D7">
        <w:rPr>
          <w:rStyle w:val="StyleBoldUnderline"/>
          <w:rFonts w:asciiTheme="majorHAnsi" w:hAnsiTheme="majorHAnsi"/>
          <w:highlight w:val="yellow"/>
        </w:rPr>
        <w:t xml:space="preserve">Owing to the similarities in energy systems shared by the two </w:t>
      </w:r>
      <w:proofErr w:type="gramStart"/>
      <w:r w:rsidRPr="008D14D7">
        <w:rPr>
          <w:rStyle w:val="StyleBoldUnderline"/>
          <w:rFonts w:asciiTheme="majorHAnsi" w:hAnsiTheme="majorHAnsi"/>
          <w:highlight w:val="yellow"/>
        </w:rPr>
        <w:t>countries,</w:t>
      </w:r>
      <w:proofErr w:type="gramEnd"/>
      <w:r w:rsidRPr="008D14D7">
        <w:rPr>
          <w:rStyle w:val="StyleBoldUnderline"/>
          <w:rFonts w:asciiTheme="majorHAnsi" w:hAnsiTheme="majorHAnsi"/>
          <w:highlight w:val="yellow"/>
        </w:rPr>
        <w:t xml:space="preserve"> there are many ¶ areas where both the United States and China could benefit from cooperation on climate ¶ change and clean-energy development. ¶ The United States and China have a long history of bilateral clean energy cooperation, both ¶ through official governmental channels and between universities and nongovernmental ¶ organizations. For this testimony I am focusing specifically on official bilateral ¶ cooperation activities facilitated by the governments of the Untied States and China.</w:t>
      </w:r>
      <w:r w:rsidRPr="008D14D7">
        <w:rPr>
          <w:rStyle w:val="StyleBoldUnderline"/>
          <w:rFonts w:asciiTheme="majorHAnsi" w:hAnsiTheme="majorHAnsi"/>
        </w:rPr>
        <w:t xml:space="preserve"> </w:t>
      </w:r>
    </w:p>
    <w:p w14:paraId="68994EC1" w14:textId="77777777" w:rsidR="00D95D44" w:rsidRPr="008D14D7" w:rsidRDefault="00D95D44" w:rsidP="00D95D44">
      <w:pPr>
        <w:pStyle w:val="Heading4"/>
      </w:pPr>
      <w:r w:rsidRPr="008D14D7">
        <w:t xml:space="preserve">PERM- Joint Chinese and U.S cooperation best for solvency </w:t>
      </w:r>
    </w:p>
    <w:p w14:paraId="5C6F21CC" w14:textId="77777777" w:rsidR="00D95D44" w:rsidRPr="008D14D7" w:rsidRDefault="00D95D44" w:rsidP="00D95D44">
      <w:pPr>
        <w:rPr>
          <w:rFonts w:asciiTheme="majorHAnsi" w:hAnsiTheme="majorHAnsi"/>
        </w:rPr>
      </w:pPr>
      <w:r w:rsidRPr="008D14D7">
        <w:rPr>
          <w:rStyle w:val="StyleStyleBold12pt"/>
          <w:rFonts w:asciiTheme="majorHAnsi" w:hAnsiTheme="majorHAnsi"/>
        </w:rPr>
        <w:t>Chu 2011</w:t>
      </w:r>
      <w:r w:rsidRPr="008D14D7">
        <w:rPr>
          <w:rFonts w:asciiTheme="majorHAnsi" w:hAnsiTheme="majorHAnsi"/>
        </w:rPr>
        <w:t xml:space="preserve"> (Secretary Steven Chu, U.S. Department of Energy, January 2011, U.S.-China Clean Energy Cooperation A Progress report by the U.S. Department of energy, http://www.us-china-cerc.org/pdfs/US_China_Clean_Energy_Progress_Report.pdf)</w:t>
      </w:r>
    </w:p>
    <w:p w14:paraId="2E70673A" w14:textId="77777777" w:rsidR="00D95D44" w:rsidRPr="008D14D7" w:rsidRDefault="00D95D44" w:rsidP="00D95D44">
      <w:pPr>
        <w:rPr>
          <w:rFonts w:asciiTheme="majorHAnsi" w:hAnsiTheme="majorHAnsi"/>
        </w:rPr>
      </w:pPr>
    </w:p>
    <w:p w14:paraId="2934E6ED" w14:textId="77777777" w:rsidR="00D95D44" w:rsidRPr="008D14D7" w:rsidRDefault="00D95D44" w:rsidP="00D95D44">
      <w:pPr>
        <w:rPr>
          <w:rFonts w:asciiTheme="majorHAnsi" w:hAnsiTheme="majorHAnsi"/>
        </w:rPr>
      </w:pPr>
      <w:r w:rsidRPr="008D14D7">
        <w:rPr>
          <w:rFonts w:asciiTheme="majorHAnsi" w:hAnsiTheme="majorHAnsi"/>
        </w:rPr>
        <w:t xml:space="preserve">Science is not a zero-sum game. </w:t>
      </w:r>
      <w:r w:rsidRPr="008D14D7">
        <w:rPr>
          <w:rStyle w:val="Emphasis"/>
          <w:rFonts w:asciiTheme="majorHAnsi" w:hAnsiTheme="majorHAnsi"/>
        </w:rPr>
        <w:t>In my experience as a scientist, ¶ collaborations with other research groups greatly accelerated our ¶ progress. Similarly, cooperation between the United States and ¶ China can greatly accelerate progress on clean energy technologies</w:t>
      </w:r>
      <w:r w:rsidRPr="008D14D7">
        <w:rPr>
          <w:rFonts w:asciiTheme="majorHAnsi" w:hAnsiTheme="majorHAnsi"/>
        </w:rPr>
        <w:t xml:space="preserve">, </w:t>
      </w:r>
      <w:r w:rsidRPr="008D14D7">
        <w:rPr>
          <w:rFonts w:asciiTheme="majorHAnsi" w:hAnsiTheme="majorHAnsi"/>
          <w:sz w:val="12"/>
        </w:rPr>
        <w:t xml:space="preserve">¶ </w:t>
      </w:r>
      <w:r w:rsidRPr="008D14D7">
        <w:rPr>
          <w:rFonts w:asciiTheme="majorHAnsi" w:hAnsiTheme="majorHAnsi"/>
        </w:rPr>
        <w:t xml:space="preserve">benefiting both countries. </w:t>
      </w:r>
      <w:r w:rsidRPr="008D14D7">
        <w:rPr>
          <w:rStyle w:val="StyleBoldUnderline"/>
          <w:rFonts w:asciiTheme="majorHAnsi" w:hAnsiTheme="majorHAnsi"/>
        </w:rPr>
        <w:t>As the world’s largest producers and ¶ consumers of energy, the U</w:t>
      </w:r>
      <w:r w:rsidRPr="008D14D7">
        <w:rPr>
          <w:rFonts w:asciiTheme="majorHAnsi" w:hAnsiTheme="majorHAnsi"/>
        </w:rPr>
        <w:t>nited</w:t>
      </w:r>
      <w:r w:rsidRPr="008D14D7">
        <w:rPr>
          <w:rStyle w:val="StyleBoldUnderline"/>
          <w:rFonts w:asciiTheme="majorHAnsi" w:hAnsiTheme="majorHAnsi"/>
        </w:rPr>
        <w:t xml:space="preserve"> S</w:t>
      </w:r>
      <w:r w:rsidRPr="008D14D7">
        <w:rPr>
          <w:rFonts w:asciiTheme="majorHAnsi" w:hAnsiTheme="majorHAnsi"/>
        </w:rPr>
        <w:t>tates</w:t>
      </w:r>
      <w:r w:rsidRPr="008D14D7">
        <w:rPr>
          <w:rStyle w:val="StyleBoldUnderline"/>
          <w:rFonts w:asciiTheme="majorHAnsi" w:hAnsiTheme="majorHAnsi"/>
        </w:rPr>
        <w:t xml:space="preserve"> and China share </w:t>
      </w:r>
      <w:r w:rsidRPr="008D14D7">
        <w:rPr>
          <w:rFonts w:asciiTheme="majorHAnsi" w:hAnsiTheme="majorHAnsi"/>
        </w:rPr>
        <w:t xml:space="preserve">many </w:t>
      </w:r>
      <w:r w:rsidRPr="008D14D7">
        <w:rPr>
          <w:rStyle w:val="StyleBoldUnderline"/>
          <w:rFonts w:asciiTheme="majorHAnsi" w:hAnsiTheme="majorHAnsi"/>
        </w:rPr>
        <w:t xml:space="preserve">¶ common challenges and </w:t>
      </w:r>
      <w:r w:rsidRPr="008D14D7">
        <w:rPr>
          <w:rFonts w:asciiTheme="majorHAnsi" w:hAnsiTheme="majorHAnsi"/>
        </w:rPr>
        <w:t>common</w:t>
      </w:r>
      <w:r w:rsidRPr="008D14D7">
        <w:rPr>
          <w:rStyle w:val="StyleBoldUnderline"/>
          <w:rFonts w:asciiTheme="majorHAnsi" w:hAnsiTheme="majorHAnsi"/>
        </w:rPr>
        <w:t xml:space="preserve"> interests. Our clean energy ¶ partnership with China can help boost America’s exports, creating ¶ jobs here at home, and ensure that our country remains at the ¶ forefront of technology innovation. </w:t>
      </w:r>
      <w:r w:rsidRPr="008D14D7">
        <w:rPr>
          <w:rFonts w:asciiTheme="majorHAnsi" w:hAnsiTheme="majorHAnsi"/>
        </w:rPr>
        <w:t xml:space="preserve">At the U.S. Department of Energy, </w:t>
      </w:r>
      <w:r w:rsidRPr="008D14D7">
        <w:rPr>
          <w:rStyle w:val="StyleBoldUnderline"/>
          <w:rFonts w:asciiTheme="majorHAnsi" w:hAnsiTheme="majorHAnsi"/>
        </w:rPr>
        <w:t>¶ we are committed to working with Chinese partners to promote a ¶ sustainable energy future. Working together, we can accomplish ¶ more than acting alone.</w:t>
      </w:r>
      <w:r w:rsidRPr="008D14D7">
        <w:rPr>
          <w:rFonts w:asciiTheme="majorHAnsi" w:hAnsiTheme="majorHAnsi"/>
        </w:rPr>
        <w:t xml:space="preserve"> </w:t>
      </w:r>
    </w:p>
    <w:p w14:paraId="6D8BD72E" w14:textId="77777777" w:rsidR="00D95D44" w:rsidRPr="008D14D7" w:rsidRDefault="00D95D44" w:rsidP="00D95D44">
      <w:pPr>
        <w:rPr>
          <w:rFonts w:asciiTheme="majorHAnsi" w:hAnsiTheme="majorHAnsi"/>
        </w:rPr>
      </w:pPr>
    </w:p>
    <w:p w14:paraId="28CAEBAF" w14:textId="77777777" w:rsidR="00D95D44" w:rsidRPr="008D14D7" w:rsidRDefault="00D95D44" w:rsidP="00D95D44">
      <w:pPr>
        <w:pStyle w:val="Heading4"/>
      </w:pPr>
      <w:r w:rsidRPr="008D14D7">
        <w:t>PERM- China has worked with the U.S before on different Energy Issues</w:t>
      </w:r>
    </w:p>
    <w:p w14:paraId="0BC068AD" w14:textId="77777777" w:rsidR="00D95D44" w:rsidRPr="008D14D7" w:rsidRDefault="00D95D44" w:rsidP="00D95D44">
      <w:pPr>
        <w:rPr>
          <w:rFonts w:asciiTheme="majorHAnsi" w:hAnsiTheme="majorHAnsi"/>
        </w:rPr>
      </w:pPr>
      <w:r w:rsidRPr="008D14D7">
        <w:rPr>
          <w:rStyle w:val="StyleStyleBold12pt"/>
          <w:rFonts w:asciiTheme="majorHAnsi" w:hAnsiTheme="majorHAnsi"/>
        </w:rPr>
        <w:t>Chu 2011</w:t>
      </w:r>
      <w:r w:rsidRPr="008D14D7">
        <w:rPr>
          <w:rFonts w:asciiTheme="majorHAnsi" w:hAnsiTheme="majorHAnsi"/>
        </w:rPr>
        <w:t xml:space="preserve"> (Secretary Steven Chu, U.S. Department of Energy, January 2011, U.S.-China Clean Energy Cooperation A Progress report by the U.S. Department of energy, http://www.us-china-cerc.org/pdfs/US_China_Clean_Energy_Progress_Report.pdf)</w:t>
      </w:r>
    </w:p>
    <w:p w14:paraId="6F7C6EFD" w14:textId="77777777" w:rsidR="00D95D44" w:rsidRPr="008D14D7" w:rsidRDefault="00D95D44" w:rsidP="00D95D44">
      <w:pPr>
        <w:rPr>
          <w:rFonts w:asciiTheme="majorHAnsi" w:hAnsiTheme="majorHAnsi"/>
        </w:rPr>
      </w:pPr>
    </w:p>
    <w:p w14:paraId="13BADE51" w14:textId="77777777" w:rsidR="00D95D44" w:rsidRPr="008D14D7" w:rsidRDefault="00D95D44" w:rsidP="00D95D44">
      <w:pPr>
        <w:rPr>
          <w:rStyle w:val="StyleBoldUnderline"/>
          <w:rFonts w:asciiTheme="majorHAnsi" w:hAnsiTheme="majorHAnsi"/>
        </w:rPr>
      </w:pPr>
      <w:r w:rsidRPr="008D14D7">
        <w:rPr>
          <w:rStyle w:val="StyleBoldUnderline"/>
          <w:rFonts w:asciiTheme="majorHAnsi" w:hAnsiTheme="majorHAnsi"/>
          <w:highlight w:val="yellow"/>
        </w:rPr>
        <w:t>The United States and the People’s Republic ¶ of China have worked together on ¶ science and technology for more than ¶ 30 years</w:t>
      </w:r>
      <w:r w:rsidRPr="008D14D7">
        <w:rPr>
          <w:rStyle w:val="StyleBoldUnderline"/>
          <w:rFonts w:asciiTheme="majorHAnsi" w:hAnsiTheme="majorHAnsi"/>
        </w:rPr>
        <w:t>.</w:t>
      </w:r>
      <w:r w:rsidRPr="008D14D7">
        <w:rPr>
          <w:rFonts w:asciiTheme="majorHAnsi" w:hAnsiTheme="majorHAnsi"/>
        </w:rPr>
        <w:t xml:space="preserve"> Under the Science and Technology </w:t>
      </w:r>
      <w:r w:rsidRPr="008D14D7">
        <w:rPr>
          <w:rFonts w:asciiTheme="majorHAnsi" w:hAnsiTheme="majorHAnsi"/>
          <w:sz w:val="12"/>
        </w:rPr>
        <w:t xml:space="preserve">¶ </w:t>
      </w:r>
      <w:r w:rsidRPr="008D14D7">
        <w:rPr>
          <w:rFonts w:asciiTheme="majorHAnsi" w:hAnsiTheme="majorHAnsi"/>
        </w:rPr>
        <w:t xml:space="preserve">Cooperation Agreement of 1979, signed soon </w:t>
      </w:r>
      <w:r w:rsidRPr="008D14D7">
        <w:rPr>
          <w:rFonts w:asciiTheme="majorHAnsi" w:hAnsiTheme="majorHAnsi"/>
          <w:sz w:val="12"/>
        </w:rPr>
        <w:t xml:space="preserve">¶ </w:t>
      </w:r>
      <w:r w:rsidRPr="008D14D7">
        <w:rPr>
          <w:rStyle w:val="StyleBoldUnderline"/>
          <w:rFonts w:asciiTheme="majorHAnsi" w:hAnsiTheme="majorHAnsi"/>
          <w:highlight w:val="yellow"/>
        </w:rPr>
        <w:t>after normalization of diplomatic relations, our ¶ two countries have cooperated in a diverse range ¶ of fields, including basic research in physics and ¶ chemistry, earth and atmospheric sciences, a ¶ variety of energy-related areas, environmental ¶ management, agriculture, fisheries, civil ¶ industrial technology, geology, health, and ¶ natural disaster planning</w:t>
      </w:r>
      <w:r w:rsidRPr="008D14D7">
        <w:rPr>
          <w:rStyle w:val="StyleBoldUnderline"/>
          <w:rFonts w:asciiTheme="majorHAnsi" w:hAnsiTheme="majorHAnsi"/>
        </w:rPr>
        <w:t>.</w:t>
      </w:r>
      <w:r w:rsidRPr="008D14D7">
        <w:rPr>
          <w:rFonts w:asciiTheme="majorHAnsi" w:hAnsiTheme="majorHAnsi"/>
        </w:rPr>
        <w:t xml:space="preserve"> </w:t>
      </w:r>
      <w:r w:rsidRPr="008D14D7">
        <w:rPr>
          <w:rFonts w:asciiTheme="majorHAnsi" w:hAnsiTheme="majorHAnsi"/>
          <w:sz w:val="12"/>
        </w:rPr>
        <w:t xml:space="preserve">¶ </w:t>
      </w:r>
      <w:r w:rsidRPr="008D14D7">
        <w:rPr>
          <w:rFonts w:asciiTheme="majorHAnsi" w:hAnsiTheme="majorHAnsi"/>
        </w:rPr>
        <w:t xml:space="preserve">More recently, in the face of emerging global </w:t>
      </w:r>
      <w:r w:rsidRPr="008D14D7">
        <w:rPr>
          <w:rFonts w:asciiTheme="majorHAnsi" w:hAnsiTheme="majorHAnsi"/>
          <w:sz w:val="12"/>
        </w:rPr>
        <w:t xml:space="preserve">¶ </w:t>
      </w:r>
      <w:r w:rsidRPr="008D14D7">
        <w:rPr>
          <w:rFonts w:asciiTheme="majorHAnsi" w:hAnsiTheme="majorHAnsi"/>
        </w:rPr>
        <w:t xml:space="preserve">challenges such as energy security and climate </w:t>
      </w:r>
      <w:r w:rsidRPr="008D14D7">
        <w:rPr>
          <w:rFonts w:asciiTheme="majorHAnsi" w:hAnsiTheme="majorHAnsi"/>
          <w:sz w:val="12"/>
        </w:rPr>
        <w:t xml:space="preserve">¶ </w:t>
      </w:r>
      <w:r w:rsidRPr="008D14D7">
        <w:rPr>
          <w:rFonts w:asciiTheme="majorHAnsi" w:hAnsiTheme="majorHAnsi"/>
        </w:rPr>
        <w:t xml:space="preserve">change, </w:t>
      </w:r>
      <w:r w:rsidRPr="008D14D7">
        <w:rPr>
          <w:rStyle w:val="StyleBoldUnderline"/>
          <w:rFonts w:asciiTheme="majorHAnsi" w:hAnsiTheme="majorHAnsi"/>
          <w:highlight w:val="yellow"/>
        </w:rPr>
        <w:t xml:space="preserve">the United States and China entered into ¶ a new phase of mutually beneficial cooperation. ¶ In June 2008, the U.S.-China Ten Year Framework ¶ for Cooperation on Energy and the Environment ¶ </w:t>
      </w:r>
      <w:proofErr w:type="gramStart"/>
      <w:r w:rsidRPr="008D14D7">
        <w:rPr>
          <w:rStyle w:val="StyleBoldUnderline"/>
          <w:rFonts w:asciiTheme="majorHAnsi" w:hAnsiTheme="majorHAnsi"/>
          <w:highlight w:val="yellow"/>
        </w:rPr>
        <w:t>was</w:t>
      </w:r>
      <w:proofErr w:type="gramEnd"/>
      <w:r w:rsidRPr="008D14D7">
        <w:rPr>
          <w:rStyle w:val="StyleBoldUnderline"/>
          <w:rFonts w:asciiTheme="majorHAnsi" w:hAnsiTheme="majorHAnsi"/>
          <w:highlight w:val="yellow"/>
        </w:rPr>
        <w:t xml:space="preserve"> created and today</w:t>
      </w:r>
      <w:r w:rsidRPr="008D14D7">
        <w:rPr>
          <w:rFonts w:asciiTheme="majorHAnsi" w:hAnsiTheme="majorHAnsi"/>
        </w:rPr>
        <w:t xml:space="preserve"> it includes action plans </w:t>
      </w:r>
      <w:r w:rsidRPr="008D14D7">
        <w:rPr>
          <w:rFonts w:asciiTheme="majorHAnsi" w:hAnsiTheme="majorHAnsi"/>
          <w:sz w:val="12"/>
        </w:rPr>
        <w:t xml:space="preserve">¶ </w:t>
      </w:r>
      <w:r w:rsidRPr="008D14D7">
        <w:rPr>
          <w:rFonts w:asciiTheme="majorHAnsi" w:hAnsiTheme="majorHAnsi"/>
        </w:rPr>
        <w:t xml:space="preserve">for cooperation on energy efficiency, electricity, </w:t>
      </w:r>
      <w:r w:rsidRPr="008D14D7">
        <w:rPr>
          <w:rFonts w:asciiTheme="majorHAnsi" w:hAnsiTheme="majorHAnsi"/>
          <w:sz w:val="12"/>
        </w:rPr>
        <w:t xml:space="preserve">¶ </w:t>
      </w:r>
      <w:r w:rsidRPr="008D14D7">
        <w:rPr>
          <w:rFonts w:asciiTheme="majorHAnsi" w:hAnsiTheme="majorHAnsi"/>
        </w:rPr>
        <w:t xml:space="preserve">transportation, air, water, wetlands, nature </w:t>
      </w:r>
      <w:r w:rsidRPr="008D14D7">
        <w:rPr>
          <w:rFonts w:asciiTheme="majorHAnsi" w:hAnsiTheme="majorHAnsi"/>
          <w:sz w:val="12"/>
        </w:rPr>
        <w:t xml:space="preserve">¶ </w:t>
      </w:r>
      <w:r w:rsidRPr="008D14D7">
        <w:rPr>
          <w:rFonts w:asciiTheme="majorHAnsi" w:hAnsiTheme="majorHAnsi"/>
        </w:rPr>
        <w:t xml:space="preserve">reserves and protected areas. </w:t>
      </w:r>
      <w:r w:rsidRPr="008D14D7">
        <w:rPr>
          <w:rFonts w:asciiTheme="majorHAnsi" w:hAnsiTheme="majorHAnsi"/>
          <w:sz w:val="12"/>
        </w:rPr>
        <w:t xml:space="preserve">¶ </w:t>
      </w:r>
      <w:r w:rsidRPr="008D14D7">
        <w:rPr>
          <w:rFonts w:asciiTheme="majorHAnsi" w:hAnsiTheme="majorHAnsi"/>
        </w:rPr>
        <w:t xml:space="preserve">In November 2009, President Barack Obama and </w:t>
      </w:r>
      <w:r w:rsidRPr="008D14D7">
        <w:rPr>
          <w:rFonts w:asciiTheme="majorHAnsi" w:hAnsiTheme="majorHAnsi"/>
          <w:sz w:val="12"/>
        </w:rPr>
        <w:t xml:space="preserve">¶ </w:t>
      </w:r>
      <w:r w:rsidRPr="008D14D7">
        <w:rPr>
          <w:rFonts w:asciiTheme="majorHAnsi" w:hAnsiTheme="majorHAnsi"/>
        </w:rPr>
        <w:t>President Hu Jintao announced seven new U.S.-</w:t>
      </w:r>
      <w:r w:rsidRPr="008D14D7">
        <w:rPr>
          <w:rFonts w:asciiTheme="majorHAnsi" w:hAnsiTheme="majorHAnsi"/>
          <w:sz w:val="12"/>
        </w:rPr>
        <w:t xml:space="preserve">¶ </w:t>
      </w:r>
      <w:r w:rsidRPr="008D14D7">
        <w:rPr>
          <w:rFonts w:asciiTheme="majorHAnsi" w:hAnsiTheme="majorHAnsi"/>
        </w:rPr>
        <w:t xml:space="preserve">China clean energy initiatives during their Beijing </w:t>
      </w:r>
      <w:r w:rsidRPr="008D14D7">
        <w:rPr>
          <w:rFonts w:asciiTheme="majorHAnsi" w:hAnsiTheme="majorHAnsi"/>
          <w:sz w:val="12"/>
        </w:rPr>
        <w:t xml:space="preserve">¶ </w:t>
      </w:r>
      <w:r w:rsidRPr="008D14D7">
        <w:rPr>
          <w:rFonts w:asciiTheme="majorHAnsi" w:hAnsiTheme="majorHAnsi"/>
        </w:rPr>
        <w:t xml:space="preserve">summit. In doing so, </w:t>
      </w:r>
      <w:r w:rsidRPr="008D14D7">
        <w:rPr>
          <w:rStyle w:val="StyleBoldUnderline"/>
          <w:rFonts w:asciiTheme="majorHAnsi" w:hAnsiTheme="majorHAnsi"/>
          <w:highlight w:val="yellow"/>
        </w:rPr>
        <w:t>the leaders of the world’s two ¶ largest energy producers and consumers affirmed ¶ the importance of the transition to a clean and ¶ low-carbon economy—and the vast opportunities ¶ for citizens of both countries in that transition.</w:t>
      </w:r>
    </w:p>
    <w:p w14:paraId="02EF8D64" w14:textId="77777777" w:rsidR="006A67A7" w:rsidRPr="008D14D7" w:rsidRDefault="006A67A7" w:rsidP="00D95D44">
      <w:pPr>
        <w:rPr>
          <w:rStyle w:val="StyleBoldUnderline"/>
          <w:rFonts w:asciiTheme="majorHAnsi" w:hAnsiTheme="majorHAnsi"/>
        </w:rPr>
      </w:pPr>
    </w:p>
    <w:p w14:paraId="3B0FDF24" w14:textId="77777777" w:rsidR="006A67A7" w:rsidRPr="008D14D7" w:rsidRDefault="006A67A7" w:rsidP="006A67A7">
      <w:pPr>
        <w:pStyle w:val="Heading4"/>
      </w:pPr>
      <w:r w:rsidRPr="008D14D7">
        <w:t xml:space="preserve">U.S and China have already agreed to work together on energy development but agreement ends in 2017 </w:t>
      </w:r>
    </w:p>
    <w:p w14:paraId="6AF02931" w14:textId="77777777" w:rsidR="006A67A7" w:rsidRPr="008D14D7" w:rsidRDefault="006A67A7" w:rsidP="006A67A7">
      <w:pPr>
        <w:rPr>
          <w:rFonts w:asciiTheme="majorHAnsi" w:hAnsiTheme="majorHAnsi"/>
        </w:rPr>
      </w:pPr>
      <w:r w:rsidRPr="008D14D7">
        <w:rPr>
          <w:rStyle w:val="StyleStyleBold12pt"/>
          <w:rFonts w:asciiTheme="majorHAnsi" w:hAnsiTheme="majorHAnsi"/>
        </w:rPr>
        <w:t>Cha 2007</w:t>
      </w:r>
      <w:r w:rsidRPr="008D14D7">
        <w:rPr>
          <w:rFonts w:asciiTheme="majorHAnsi" w:hAnsiTheme="majorHAnsi"/>
        </w:rPr>
        <w:t xml:space="preserve"> (</w:t>
      </w:r>
      <w:proofErr w:type="spellStart"/>
      <w:r w:rsidRPr="008D14D7">
        <w:rPr>
          <w:rFonts w:asciiTheme="majorHAnsi" w:hAnsiTheme="majorHAnsi"/>
        </w:rPr>
        <w:t>Ariana</w:t>
      </w:r>
      <w:proofErr w:type="spellEnd"/>
      <w:r w:rsidRPr="008D14D7">
        <w:rPr>
          <w:rFonts w:asciiTheme="majorHAnsi" w:hAnsiTheme="majorHAnsi"/>
        </w:rPr>
        <w:t xml:space="preserve"> </w:t>
      </w:r>
      <w:proofErr w:type="spellStart"/>
      <w:r w:rsidRPr="008D14D7">
        <w:rPr>
          <w:rFonts w:asciiTheme="majorHAnsi" w:hAnsiTheme="majorHAnsi"/>
        </w:rPr>
        <w:t>Eunjung</w:t>
      </w:r>
      <w:proofErr w:type="spellEnd"/>
      <w:r w:rsidRPr="008D14D7">
        <w:rPr>
          <w:rFonts w:asciiTheme="majorHAnsi" w:hAnsiTheme="majorHAnsi"/>
        </w:rPr>
        <w:t xml:space="preserve"> Cha, Washington Post Foreign Service, Thursday, December 13, 2007, U.S., China Sign 10-Year Agreement To Work Together on Environment, http://www.washingtonpost.com/wpdyn/content/article/2007/12/12/AR2007121200518.html)</w:t>
      </w:r>
    </w:p>
    <w:p w14:paraId="1A6927BA" w14:textId="77777777" w:rsidR="006A67A7" w:rsidRPr="008D14D7" w:rsidRDefault="006A67A7" w:rsidP="006A67A7">
      <w:pPr>
        <w:rPr>
          <w:rFonts w:asciiTheme="majorHAnsi" w:hAnsiTheme="majorHAnsi"/>
        </w:rPr>
      </w:pPr>
    </w:p>
    <w:p w14:paraId="4F25C5D7" w14:textId="77777777" w:rsidR="006A67A7" w:rsidRPr="008D14D7" w:rsidRDefault="006A67A7" w:rsidP="006A67A7">
      <w:pPr>
        <w:rPr>
          <w:rFonts w:asciiTheme="majorHAnsi" w:hAnsiTheme="majorHAnsi"/>
        </w:rPr>
      </w:pPr>
      <w:r w:rsidRPr="008D14D7">
        <w:rPr>
          <w:rFonts w:asciiTheme="majorHAnsi" w:hAnsiTheme="majorHAnsi"/>
        </w:rPr>
        <w:t xml:space="preserve">U.S. Treasury Secretary Henry M. Paulson Jr., at the close of the meeting Thursday, said </w:t>
      </w:r>
      <w:r w:rsidRPr="008D14D7">
        <w:rPr>
          <w:rStyle w:val="StyleBoldUnderline"/>
          <w:rFonts w:asciiTheme="majorHAnsi" w:hAnsiTheme="majorHAnsi"/>
        </w:rPr>
        <w:t xml:space="preserve">the two countries signed a </w:t>
      </w:r>
      <w:r w:rsidRPr="008D14D7">
        <w:rPr>
          <w:rStyle w:val="Emphasis"/>
          <w:rFonts w:asciiTheme="majorHAnsi" w:hAnsiTheme="majorHAnsi"/>
        </w:rPr>
        <w:t>10-year agreement</w:t>
      </w:r>
      <w:r w:rsidRPr="008D14D7">
        <w:rPr>
          <w:rStyle w:val="StyleBoldUnderline"/>
          <w:rFonts w:asciiTheme="majorHAnsi" w:hAnsiTheme="majorHAnsi"/>
        </w:rPr>
        <w:t xml:space="preserve"> to work together on clean technology and sustainable natural resources. The countries also announced the completion of joint study on air pollution, efforts to increase the use of </w:t>
      </w:r>
      <w:proofErr w:type="spellStart"/>
      <w:r w:rsidRPr="008D14D7">
        <w:rPr>
          <w:rStyle w:val="StyleBoldUnderline"/>
          <w:rFonts w:asciiTheme="majorHAnsi" w:hAnsiTheme="majorHAnsi"/>
        </w:rPr>
        <w:t>biowaste</w:t>
      </w:r>
      <w:proofErr w:type="spellEnd"/>
      <w:r w:rsidRPr="008D14D7">
        <w:rPr>
          <w:rStyle w:val="StyleBoldUnderline"/>
          <w:rFonts w:asciiTheme="majorHAnsi" w:hAnsiTheme="majorHAnsi"/>
        </w:rPr>
        <w:t xml:space="preserve"> fuel, and a pledge to collaborate to stop illegal logging. </w:t>
      </w:r>
      <w:r w:rsidRPr="008D14D7">
        <w:rPr>
          <w:rFonts w:asciiTheme="majorHAnsi" w:hAnsiTheme="majorHAnsi"/>
        </w:rPr>
        <w:t>"</w:t>
      </w:r>
      <w:r w:rsidRPr="008D14D7">
        <w:rPr>
          <w:rStyle w:val="Emphasis"/>
          <w:rFonts w:asciiTheme="majorHAnsi" w:hAnsiTheme="majorHAnsi"/>
        </w:rPr>
        <w:t>China and the U.S. recognize that working together we can be more effective in achieving energy efficiency, energy security and a cleaner environment</w:t>
      </w:r>
      <w:r w:rsidRPr="008D14D7">
        <w:rPr>
          <w:rFonts w:asciiTheme="majorHAnsi" w:hAnsiTheme="majorHAnsi"/>
        </w:rPr>
        <w:t>," Paulson said</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With the United States acting as chief customer to China's growing industrial economy, the two sides recognize that it is central to each nation's interest that they work together in "maintaining a stable, secure and prosperous global economic system," Paulson said.</w:t>
      </w:r>
      <w:r w:rsidRPr="008D14D7">
        <w:rPr>
          <w:rFonts w:asciiTheme="majorHAnsi" w:hAnsiTheme="majorHAnsi"/>
          <w:sz w:val="12"/>
        </w:rPr>
        <w:t xml:space="preserve">¶ </w:t>
      </w:r>
      <w:r w:rsidRPr="008D14D7">
        <w:rPr>
          <w:rFonts w:asciiTheme="majorHAnsi" w:hAnsiTheme="majorHAnsi"/>
        </w:rPr>
        <w:t>In previous sessions of the strategic economic dialogue, U.S. officials said they were close to getting agreement from the Chinese on two major issues: increasing foreign ownership caps for Chinese banks, which had remained stuck at 25 percent for years; and the elimination of tariffs, some as high as 16 percent, on imports of energy services and technologies.</w:t>
      </w:r>
      <w:r w:rsidRPr="008D14D7">
        <w:rPr>
          <w:rFonts w:asciiTheme="majorHAnsi" w:hAnsiTheme="majorHAnsi"/>
          <w:sz w:val="12"/>
        </w:rPr>
        <w:t xml:space="preserve">¶ </w:t>
      </w:r>
      <w:r w:rsidRPr="008D14D7">
        <w:rPr>
          <w:rFonts w:asciiTheme="majorHAnsi" w:hAnsiTheme="majorHAnsi"/>
        </w:rPr>
        <w:t>On these subjects, U.S. officials would only say that the dialogue continues and that China has said it is conducting "careful assessment" of this issues.</w:t>
      </w:r>
      <w:r w:rsidRPr="008D14D7">
        <w:rPr>
          <w:rFonts w:asciiTheme="majorHAnsi" w:hAnsiTheme="majorHAnsi"/>
          <w:sz w:val="12"/>
        </w:rPr>
        <w:t xml:space="preserve">¶ </w:t>
      </w:r>
      <w:r w:rsidRPr="008D14D7">
        <w:rPr>
          <w:rFonts w:asciiTheme="majorHAnsi" w:hAnsiTheme="majorHAnsi"/>
        </w:rPr>
        <w:t>Paulson's Chinese counterpart, Chinese Vice Premier Wu Yi, said one of the major achievements of the dialogue was moving the conversation beyond short-term, hot-button issues to working together to achieve longer-term strategic goals.</w:t>
      </w:r>
      <w:r w:rsidRPr="008D14D7">
        <w:rPr>
          <w:rFonts w:asciiTheme="majorHAnsi" w:hAnsiTheme="majorHAnsi"/>
          <w:sz w:val="12"/>
        </w:rPr>
        <w:t xml:space="preserve">¶ </w:t>
      </w:r>
      <w:r w:rsidRPr="008D14D7">
        <w:rPr>
          <w:rStyle w:val="StyleBoldUnderline"/>
          <w:rFonts w:asciiTheme="majorHAnsi" w:hAnsiTheme="majorHAnsi"/>
        </w:rPr>
        <w:t>"Both sides have come to realize that with the rapid development of economic globalization and further progress of bilateral economic and trade relations China-U.S. economic ties will exert greater influence</w:t>
      </w:r>
      <w:r w:rsidRPr="008D14D7">
        <w:rPr>
          <w:rFonts w:asciiTheme="majorHAnsi" w:hAnsiTheme="majorHAnsi"/>
        </w:rPr>
        <w:t>," Wu said in her closing remarks.</w:t>
      </w:r>
    </w:p>
    <w:p w14:paraId="77239694" w14:textId="77777777" w:rsidR="006A67A7" w:rsidRPr="008D14D7" w:rsidRDefault="006A67A7" w:rsidP="006A67A7">
      <w:pPr>
        <w:rPr>
          <w:rFonts w:asciiTheme="majorHAnsi" w:hAnsiTheme="majorHAnsi"/>
        </w:rPr>
      </w:pPr>
    </w:p>
    <w:p w14:paraId="2B54A4ED" w14:textId="77777777" w:rsidR="006A67A7" w:rsidRPr="008D14D7" w:rsidRDefault="006A67A7" w:rsidP="006A67A7">
      <w:pPr>
        <w:pStyle w:val="Heading4"/>
      </w:pPr>
      <w:r w:rsidRPr="008D14D7">
        <w:t xml:space="preserve">Continued stronger cooperation between U.S and China solves better </w:t>
      </w:r>
    </w:p>
    <w:p w14:paraId="6947E6FF" w14:textId="77777777" w:rsidR="006A67A7" w:rsidRPr="008D14D7" w:rsidRDefault="006A67A7" w:rsidP="006A67A7">
      <w:pPr>
        <w:rPr>
          <w:rFonts w:asciiTheme="majorHAnsi" w:hAnsiTheme="majorHAnsi"/>
        </w:rPr>
      </w:pPr>
      <w:r w:rsidRPr="008D14D7">
        <w:rPr>
          <w:rStyle w:val="StyleStyleBold12pt"/>
          <w:rFonts w:asciiTheme="majorHAnsi" w:hAnsiTheme="majorHAnsi"/>
        </w:rPr>
        <w:t>Chun 2013</w:t>
      </w:r>
      <w:r w:rsidRPr="008D14D7">
        <w:rPr>
          <w:rFonts w:asciiTheme="majorHAnsi" w:hAnsiTheme="majorHAnsi"/>
        </w:rPr>
        <w:t xml:space="preserve"> (</w:t>
      </w:r>
      <w:proofErr w:type="spellStart"/>
      <w:r w:rsidRPr="008D14D7">
        <w:rPr>
          <w:rFonts w:asciiTheme="majorHAnsi" w:hAnsiTheme="majorHAnsi"/>
        </w:rPr>
        <w:t>ZhangQian</w:t>
      </w:r>
      <w:proofErr w:type="spellEnd"/>
      <w:r w:rsidRPr="008D14D7">
        <w:rPr>
          <w:rFonts w:asciiTheme="majorHAnsi" w:hAnsiTheme="majorHAnsi"/>
        </w:rPr>
        <w:t>, Yao Chun, December 06, 2013, U.S., China must work together to build clean energy economy: EPA, China Daily, http://english.peopledaily.com.cn/90883/8476252.html)</w:t>
      </w:r>
    </w:p>
    <w:p w14:paraId="0675A8BF" w14:textId="77777777" w:rsidR="006A67A7" w:rsidRPr="008D14D7" w:rsidRDefault="006A67A7" w:rsidP="006A67A7">
      <w:pPr>
        <w:rPr>
          <w:rFonts w:asciiTheme="majorHAnsi" w:hAnsiTheme="majorHAnsi"/>
        </w:rPr>
      </w:pPr>
    </w:p>
    <w:p w14:paraId="6AD74E46" w14:textId="77777777" w:rsidR="006A67A7" w:rsidRPr="008D14D7" w:rsidRDefault="006A67A7" w:rsidP="006A67A7">
      <w:pPr>
        <w:rPr>
          <w:rFonts w:asciiTheme="majorHAnsi" w:hAnsiTheme="majorHAnsi"/>
        </w:rPr>
      </w:pPr>
      <w:r w:rsidRPr="008D14D7">
        <w:rPr>
          <w:rFonts w:asciiTheme="majorHAnsi" w:hAnsiTheme="majorHAnsi"/>
        </w:rPr>
        <w:t>The United States and China must cooperate to "build a clean energy economy," the U.S. Environmental Protection Agency (EPA) said Thursday as its chief Gina McCarthy prepares to travel to China to discuss the two countries' clean air and climate cooperation</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w:t>
      </w:r>
      <w:r w:rsidRPr="008D14D7">
        <w:rPr>
          <w:rStyle w:val="StyleBoldUnderline"/>
          <w:rFonts w:asciiTheme="majorHAnsi" w:hAnsiTheme="majorHAnsi"/>
        </w:rPr>
        <w:t>The U.S. and China represent the world's largest economies, consumers of energy, and emitters of carbon pollution</w:t>
      </w:r>
      <w:r w:rsidRPr="008D14D7">
        <w:rPr>
          <w:rFonts w:asciiTheme="majorHAnsi" w:hAnsiTheme="majorHAnsi"/>
        </w:rPr>
        <w:t>," the EPA said in a statement.</w:t>
      </w:r>
      <w:r w:rsidRPr="008D14D7">
        <w:rPr>
          <w:rFonts w:asciiTheme="majorHAnsi" w:hAnsiTheme="majorHAnsi"/>
          <w:sz w:val="12"/>
        </w:rPr>
        <w:t xml:space="preserve">¶ </w:t>
      </w:r>
      <w:r w:rsidRPr="008D14D7">
        <w:rPr>
          <w:rFonts w:asciiTheme="majorHAnsi" w:hAnsiTheme="majorHAnsi"/>
        </w:rPr>
        <w:t>"</w:t>
      </w:r>
      <w:r w:rsidRPr="008D14D7">
        <w:rPr>
          <w:rStyle w:val="Emphasis"/>
          <w:rFonts w:asciiTheme="majorHAnsi" w:hAnsiTheme="majorHAnsi"/>
        </w:rPr>
        <w:t>Climate change is a shared challenge, and building on more than 30 years of successful cooperation and partnership, the United States and China must work together to build a clean energy economy for a healthier, safer planet</w:t>
      </w:r>
      <w:r w:rsidRPr="008D14D7">
        <w:rPr>
          <w:rFonts w:asciiTheme="majorHAnsi" w:hAnsiTheme="majorHAnsi"/>
        </w:rPr>
        <w:t>," it said.</w:t>
      </w:r>
      <w:r w:rsidRPr="008D14D7">
        <w:rPr>
          <w:rFonts w:asciiTheme="majorHAnsi" w:hAnsiTheme="majorHAnsi"/>
          <w:sz w:val="12"/>
        </w:rPr>
        <w:t xml:space="preserve">¶ </w:t>
      </w:r>
      <w:r w:rsidRPr="008D14D7">
        <w:rPr>
          <w:rFonts w:asciiTheme="majorHAnsi" w:hAnsiTheme="majorHAnsi"/>
        </w:rPr>
        <w:t>The U.S. agency said McCarthy will travel to Beijing, Shanghai and Hong Kong during her four-day visit beginning on Monday to discuss U.S.-China cooperation on air quality, climate pollution and environmental issues.</w:t>
      </w:r>
      <w:r w:rsidRPr="008D14D7">
        <w:rPr>
          <w:rFonts w:asciiTheme="majorHAnsi" w:hAnsiTheme="majorHAnsi"/>
          <w:sz w:val="12"/>
        </w:rPr>
        <w:t xml:space="preserve">¶ </w:t>
      </w:r>
      <w:r w:rsidRPr="008D14D7">
        <w:rPr>
          <w:rFonts w:asciiTheme="majorHAnsi" w:hAnsiTheme="majorHAnsi"/>
        </w:rPr>
        <w:t>While in China, McCarthy plans to underscore steps China has already taken to address air pollution, additional steps to come, and how the United States and China can continue to work together, it said.</w:t>
      </w:r>
      <w:r w:rsidRPr="008D14D7">
        <w:rPr>
          <w:rFonts w:asciiTheme="majorHAnsi" w:hAnsiTheme="majorHAnsi"/>
          <w:sz w:val="12"/>
        </w:rPr>
        <w:t xml:space="preserve">¶ </w:t>
      </w:r>
      <w:r w:rsidRPr="008D14D7">
        <w:rPr>
          <w:rFonts w:asciiTheme="majorHAnsi" w:hAnsiTheme="majorHAnsi"/>
        </w:rPr>
        <w:t>Earlier this week, McCarthy has said that China's air pollution challenges bore some similarities to what had happened in the United States in the 1950s and 1960s and that the United States could share its experience with China in this regard.</w:t>
      </w:r>
      <w:r w:rsidRPr="008D14D7">
        <w:rPr>
          <w:rFonts w:asciiTheme="majorHAnsi" w:hAnsiTheme="majorHAnsi"/>
          <w:sz w:val="12"/>
        </w:rPr>
        <w:t xml:space="preserve">¶ </w:t>
      </w:r>
      <w:r w:rsidRPr="008D14D7">
        <w:rPr>
          <w:rFonts w:asciiTheme="majorHAnsi" w:hAnsiTheme="majorHAnsi"/>
        </w:rPr>
        <w:t>"</w:t>
      </w:r>
      <w:r w:rsidRPr="008D14D7">
        <w:rPr>
          <w:rStyle w:val="StyleBoldUnderline"/>
          <w:rFonts w:asciiTheme="majorHAnsi" w:hAnsiTheme="majorHAnsi"/>
        </w:rPr>
        <w:t>We know the technologies that are available. We know what planning can do. We know that there are many ways in which you can engage your states and, in China's case, provinces, to bring a sense of urgency to this issue</w:t>
      </w:r>
      <w:r w:rsidRPr="008D14D7">
        <w:rPr>
          <w:rFonts w:asciiTheme="majorHAnsi" w:hAnsiTheme="majorHAnsi"/>
        </w:rPr>
        <w:t>. And we are going to be working with them on these air quality challenges moving forward," she said</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In Thursday's statement, the EPA said "</w:t>
      </w:r>
      <w:r w:rsidRPr="008D14D7">
        <w:rPr>
          <w:rStyle w:val="StyleBoldUnderline"/>
          <w:rFonts w:asciiTheme="majorHAnsi" w:hAnsiTheme="majorHAnsi"/>
        </w:rPr>
        <w:t>the U.S. stands ready to help" as China is taking action to address climate change while reducing traditional air pollution and promoting economic growth</w:t>
      </w:r>
      <w:r w:rsidRPr="008D14D7">
        <w:rPr>
          <w:rFonts w:asciiTheme="majorHAnsi" w:hAnsiTheme="majorHAnsi"/>
        </w:rPr>
        <w:t>.</w:t>
      </w:r>
      <w:r w:rsidRPr="008D14D7">
        <w:rPr>
          <w:rFonts w:asciiTheme="majorHAnsi" w:hAnsiTheme="majorHAnsi"/>
          <w:sz w:val="12"/>
        </w:rPr>
        <w:t xml:space="preserve">¶ </w:t>
      </w:r>
      <w:r w:rsidRPr="008D14D7">
        <w:rPr>
          <w:rFonts w:asciiTheme="majorHAnsi" w:hAnsiTheme="majorHAnsi"/>
        </w:rPr>
        <w:t>Last week, Chinese Foreign Ministry spokesman Qin Gang said at a press conference that China is "ready to continue to strengthen cooperation with the U.S. in environmental protection."</w:t>
      </w:r>
      <w:r w:rsidRPr="008D14D7">
        <w:rPr>
          <w:rFonts w:asciiTheme="majorHAnsi" w:hAnsiTheme="majorHAnsi"/>
          <w:sz w:val="12"/>
        </w:rPr>
        <w:t xml:space="preserve">¶ </w:t>
      </w:r>
      <w:r w:rsidRPr="008D14D7">
        <w:rPr>
          <w:rFonts w:asciiTheme="majorHAnsi" w:hAnsiTheme="majorHAnsi"/>
        </w:rPr>
        <w:t>"</w:t>
      </w:r>
      <w:r w:rsidRPr="008D14D7">
        <w:rPr>
          <w:rStyle w:val="StyleBoldUnderline"/>
          <w:rFonts w:asciiTheme="majorHAnsi" w:hAnsiTheme="majorHAnsi"/>
        </w:rPr>
        <w:t>Cooperation between China and the U.S. in environmental protection has been expanded and deepened over the recent years. It is not only beneficial for our two countries but also important for the environmental protection cause of the world</w:t>
      </w:r>
      <w:r w:rsidRPr="008D14D7">
        <w:rPr>
          <w:rFonts w:asciiTheme="majorHAnsi" w:hAnsiTheme="majorHAnsi"/>
        </w:rPr>
        <w:t>," he said.</w:t>
      </w:r>
    </w:p>
    <w:p w14:paraId="60E2B7AF" w14:textId="77777777" w:rsidR="006A67A7" w:rsidRPr="008D14D7" w:rsidRDefault="006A67A7" w:rsidP="006A67A7">
      <w:pPr>
        <w:rPr>
          <w:rFonts w:asciiTheme="majorHAnsi" w:hAnsiTheme="majorHAnsi"/>
        </w:rPr>
      </w:pPr>
    </w:p>
    <w:p w14:paraId="74AD8FE9" w14:textId="77777777" w:rsidR="006A67A7" w:rsidRPr="008D14D7" w:rsidRDefault="006A67A7" w:rsidP="006A67A7">
      <w:pPr>
        <w:pStyle w:val="Heading4"/>
      </w:pPr>
      <w:r w:rsidRPr="008D14D7">
        <w:t>U.S and China currently work together on energy development effectively- CERC proves</w:t>
      </w:r>
    </w:p>
    <w:p w14:paraId="4176C798" w14:textId="77777777" w:rsidR="006A67A7" w:rsidRPr="008D14D7" w:rsidRDefault="006A67A7" w:rsidP="006A67A7">
      <w:pPr>
        <w:rPr>
          <w:rFonts w:asciiTheme="majorHAnsi" w:hAnsiTheme="majorHAnsi"/>
        </w:rPr>
      </w:pPr>
      <w:r w:rsidRPr="008D14D7">
        <w:rPr>
          <w:rStyle w:val="StyleStyleBold12pt"/>
          <w:rFonts w:asciiTheme="majorHAnsi" w:hAnsiTheme="majorHAnsi"/>
        </w:rPr>
        <w:t>CERC 2014</w:t>
      </w:r>
      <w:r w:rsidRPr="008D14D7">
        <w:rPr>
          <w:rFonts w:asciiTheme="majorHAnsi" w:hAnsiTheme="majorHAnsi"/>
        </w:rPr>
        <w:t xml:space="preserve"> (U.S.-China Clean Energy Research Center (CERC), July 5, 2014, http://www.us-china-cerc.org/about.html) </w:t>
      </w:r>
    </w:p>
    <w:p w14:paraId="04D3E611" w14:textId="77777777" w:rsidR="006A67A7" w:rsidRPr="008D14D7" w:rsidRDefault="006A67A7" w:rsidP="006A67A7">
      <w:pPr>
        <w:rPr>
          <w:rFonts w:asciiTheme="majorHAnsi" w:hAnsiTheme="majorHAnsi"/>
        </w:rPr>
      </w:pPr>
    </w:p>
    <w:p w14:paraId="502DD777" w14:textId="77777777" w:rsidR="006A67A7" w:rsidRPr="008D14D7" w:rsidRDefault="006A67A7" w:rsidP="006A67A7">
      <w:pPr>
        <w:rPr>
          <w:rFonts w:asciiTheme="majorHAnsi" w:hAnsiTheme="majorHAnsi"/>
        </w:rPr>
      </w:pPr>
      <w:r w:rsidRPr="008D14D7">
        <w:rPr>
          <w:rStyle w:val="StyleBoldUnderline"/>
          <w:rFonts w:asciiTheme="majorHAnsi" w:hAnsiTheme="majorHAnsi"/>
        </w:rPr>
        <w:t>The United States and China are the world’s largest energy producers, energy consumers and greenhouse gas emitters. The clean energy sectors in both countries are growing rapidly. The priorities of the U.S.-China Clean Energy Research Center reflect important areas of opportunity for both countries</w:t>
      </w:r>
      <w:proofErr w:type="gramStart"/>
      <w:r w:rsidRPr="008D14D7">
        <w:rPr>
          <w:rStyle w:val="StyleBoldUnderline"/>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In the United States, more than three-quarters of electricity generated is used to operate buildings. In China, if present trends continue, floor space equal to the entire U.S building stock will be built in the next 20 years. Both countries have large domestic coal reserves and use coal to generate the majority of their electricity (roughly 50% in the US and 80% in China). The two countries are also the world’s largest automobile markets and oil consumers, both importing more than half the oil they consume. Development and deployment of clean energy technologies will play a central role in helping both countries meet energy and climate challenges in the years ahead</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The CERC will also build a foundation of knowledge, technologies, human capabilities, and relationships in mutually beneficial areas that will position the United States and China for a future with very low energy intensity and highly efficient multi-family residential and commercial buildings. On November 14, </w:t>
      </w:r>
      <w:r w:rsidRPr="008D14D7">
        <w:rPr>
          <w:rStyle w:val="StyleBoldUnderline"/>
          <w:rFonts w:asciiTheme="majorHAnsi" w:hAnsiTheme="majorHAnsi"/>
        </w:rPr>
        <w:t>2009, U.S.</w:t>
      </w:r>
      <w:r w:rsidRPr="008D14D7">
        <w:rPr>
          <w:rFonts w:asciiTheme="majorHAnsi" w:hAnsiTheme="majorHAnsi"/>
        </w:rPr>
        <w:t xml:space="preserve"> Energy Secretary Steven Chu, Chinese Minister of Science </w:t>
      </w:r>
      <w:r w:rsidRPr="008D14D7">
        <w:rPr>
          <w:rStyle w:val="StyleBoldUnderline"/>
          <w:rFonts w:asciiTheme="majorHAnsi" w:hAnsiTheme="majorHAnsi"/>
        </w:rPr>
        <w:t>and</w:t>
      </w:r>
      <w:r w:rsidRPr="008D14D7">
        <w:rPr>
          <w:rFonts w:asciiTheme="majorHAnsi" w:hAnsiTheme="majorHAnsi"/>
        </w:rPr>
        <w:t xml:space="preserve"> Technology Wan Gang, and </w:t>
      </w:r>
      <w:r w:rsidRPr="008D14D7">
        <w:rPr>
          <w:rStyle w:val="StyleBoldUnderline"/>
          <w:rFonts w:asciiTheme="majorHAnsi" w:hAnsiTheme="majorHAnsi"/>
        </w:rPr>
        <w:t>Chinese</w:t>
      </w:r>
      <w:r w:rsidRPr="008D14D7">
        <w:rPr>
          <w:rFonts w:asciiTheme="majorHAnsi" w:hAnsiTheme="majorHAnsi"/>
        </w:rPr>
        <w:t xml:space="preserve"> National Energy Agency Administrator Zhang </w:t>
      </w:r>
      <w:proofErr w:type="spellStart"/>
      <w:r w:rsidRPr="008D14D7">
        <w:rPr>
          <w:rFonts w:asciiTheme="majorHAnsi" w:hAnsiTheme="majorHAnsi"/>
        </w:rPr>
        <w:t>Guobao</w:t>
      </w:r>
      <w:proofErr w:type="spellEnd"/>
      <w:r w:rsidRPr="008D14D7">
        <w:rPr>
          <w:rFonts w:asciiTheme="majorHAnsi" w:hAnsiTheme="majorHAnsi"/>
        </w:rPr>
        <w:t xml:space="preserve"> </w:t>
      </w:r>
      <w:r w:rsidRPr="008D14D7">
        <w:rPr>
          <w:rStyle w:val="StyleBoldUnderline"/>
          <w:rFonts w:asciiTheme="majorHAnsi" w:hAnsiTheme="majorHAnsi"/>
        </w:rPr>
        <w:t>launched the U.S.-China Clean Energy Research Center (CERC), which was first announced by President Barack Obama and President Hu Jintao in November 2009.</w:t>
      </w:r>
      <w:r w:rsidRPr="008D14D7">
        <w:rPr>
          <w:rFonts w:asciiTheme="majorHAnsi" w:hAnsiTheme="majorHAnsi"/>
        </w:rPr>
        <w:t xml:space="preserve"> </w:t>
      </w:r>
      <w:proofErr w:type="gramStart"/>
      <w:r w:rsidRPr="008D14D7">
        <w:rPr>
          <w:rFonts w:asciiTheme="majorHAnsi" w:hAnsiTheme="majorHAnsi"/>
        </w:rPr>
        <w:t>The Center is supported by public and private funding of at least $150 million over five years, split evenly between the two countries</w:t>
      </w:r>
      <w:proofErr w:type="gramEnd"/>
      <w:r w:rsidRPr="008D14D7">
        <w:rPr>
          <w:rFonts w:asciiTheme="majorHAnsi" w:hAnsiTheme="majorHAnsi"/>
        </w:rPr>
        <w:t xml:space="preserve">. </w:t>
      </w:r>
      <w:r w:rsidRPr="008D14D7">
        <w:rPr>
          <w:rStyle w:val="StyleBoldUnderline"/>
          <w:rFonts w:asciiTheme="majorHAnsi" w:hAnsiTheme="majorHAnsi"/>
        </w:rPr>
        <w:t xml:space="preserve">The first year of CERC research efforts resulted in improved collaboration and advances in technological development promoted through conferences, publications, and IP filings. Advancements of note include development of CO2 storage models, a comparative building standards tool, and a low-cost design and production method for </w:t>
      </w:r>
      <w:proofErr w:type="spellStart"/>
      <w:r w:rsidRPr="008D14D7">
        <w:rPr>
          <w:rStyle w:val="StyleBoldUnderline"/>
          <w:rFonts w:asciiTheme="majorHAnsi" w:hAnsiTheme="majorHAnsi"/>
        </w:rPr>
        <w:t>lightweighting</w:t>
      </w:r>
      <w:proofErr w:type="spellEnd"/>
      <w:r w:rsidRPr="008D14D7">
        <w:rPr>
          <w:rStyle w:val="StyleBoldUnderline"/>
          <w:rFonts w:asciiTheme="majorHAnsi" w:hAnsiTheme="majorHAnsi"/>
        </w:rPr>
        <w:t xml:space="preserve"> vehicle materials.</w:t>
      </w:r>
      <w:r w:rsidRPr="008D14D7">
        <w:rPr>
          <w:rFonts w:asciiTheme="majorHAnsi" w:hAnsiTheme="majorHAnsi"/>
        </w:rPr>
        <w:t xml:space="preserve"> The U.S.-China CERC Annual Report 2011 provides a summary of these accomplishments</w:t>
      </w:r>
      <w:proofErr w:type="gramStart"/>
      <w:r w:rsidRPr="008D14D7">
        <w:rPr>
          <w:rFonts w:asciiTheme="majorHAnsi" w:hAnsiTheme="majorHAnsi"/>
        </w:rPr>
        <w:t>.¶</w:t>
      </w:r>
      <w:proofErr w:type="gramEnd"/>
      <w:r w:rsidRPr="008D14D7">
        <w:rPr>
          <w:rFonts w:asciiTheme="majorHAnsi" w:hAnsiTheme="majorHAnsi"/>
        </w:rPr>
        <w:t xml:space="preserve"> In January 2013, the Steering Committee met to review achievements and plan next steps. Secretary Chu, Minister Wan, industry partners, and other stakeholders reviewed CERC</w:t>
      </w:r>
      <w:proofErr w:type="gramStart"/>
      <w:r w:rsidRPr="008D14D7">
        <w:rPr>
          <w:rFonts w:asciiTheme="majorHAnsi" w:hAnsiTheme="majorHAnsi"/>
        </w:rPr>
        <w:t>;s</w:t>
      </w:r>
      <w:proofErr w:type="gramEnd"/>
      <w:r w:rsidRPr="008D14D7">
        <w:rPr>
          <w:rFonts w:asciiTheme="majorHAnsi" w:hAnsiTheme="majorHAnsi"/>
        </w:rPr>
        <w:t xml:space="preserve"> implementation status and the achievements of its three research consortia. The meeting also included a business roundtable for CERC partners and concluded with a Minister-led discussion on the future of the U.S.-China CERC. View presentations from the </w:t>
      </w:r>
      <w:proofErr w:type="gramStart"/>
      <w:r w:rsidRPr="008D14D7">
        <w:rPr>
          <w:rFonts w:asciiTheme="majorHAnsi" w:hAnsiTheme="majorHAnsi"/>
        </w:rPr>
        <w:t>meeting .¶</w:t>
      </w:r>
      <w:proofErr w:type="gramEnd"/>
      <w:r w:rsidRPr="008D14D7">
        <w:rPr>
          <w:rFonts w:asciiTheme="majorHAnsi" w:hAnsiTheme="majorHAnsi"/>
        </w:rPr>
        <w:t xml:space="preserve"> </w:t>
      </w:r>
      <w:r w:rsidRPr="008D14D7">
        <w:rPr>
          <w:rStyle w:val="Emphasis"/>
          <w:rFonts w:asciiTheme="majorHAnsi" w:hAnsiTheme="majorHAnsi"/>
        </w:rPr>
        <w:t>Having completed the second year of its initial five-year plan, CERC serves as a proven model for enhanced cooperation on technology research and development.</w:t>
      </w:r>
      <w:r w:rsidRPr="008D14D7">
        <w:rPr>
          <w:rFonts w:asciiTheme="majorHAnsi" w:hAnsiTheme="majorHAnsi"/>
        </w:rPr>
        <w:t xml:space="preserve"> The Center's three technical tracks together account for 88 projects, support 1,100 researchers, and have 110 partners. An independent review found the Center to be a "milestone initiative" that is "pragmatic" and "win-win." The review indicated that the Center "enables a new kind of relationship, built on mutual trust, understanding, and friendship." The U.S.-China CERC Annual Report 2012 highlights these accomplishments.</w:t>
      </w:r>
    </w:p>
    <w:p w14:paraId="09AFE067" w14:textId="77777777" w:rsidR="006A67A7" w:rsidRPr="008D14D7" w:rsidRDefault="006A67A7" w:rsidP="006A67A7">
      <w:pPr>
        <w:rPr>
          <w:rFonts w:asciiTheme="majorHAnsi" w:hAnsiTheme="majorHAnsi"/>
        </w:rPr>
      </w:pPr>
    </w:p>
    <w:p w14:paraId="3B407FAC" w14:textId="77777777" w:rsidR="006A67A7" w:rsidRPr="008D14D7" w:rsidRDefault="006A67A7" w:rsidP="006A67A7">
      <w:pPr>
        <w:pStyle w:val="Heading4"/>
      </w:pPr>
      <w:r w:rsidRPr="008D14D7">
        <w:t xml:space="preserve">U.S and China have effectively collaborated over energy before  </w:t>
      </w:r>
    </w:p>
    <w:p w14:paraId="346EC26D" w14:textId="77777777" w:rsidR="006A67A7" w:rsidRPr="008D14D7" w:rsidRDefault="006A67A7" w:rsidP="006A67A7">
      <w:pPr>
        <w:rPr>
          <w:rFonts w:asciiTheme="majorHAnsi" w:hAnsiTheme="majorHAnsi"/>
        </w:rPr>
      </w:pPr>
      <w:r w:rsidRPr="008D14D7">
        <w:rPr>
          <w:rStyle w:val="StyleStyleBold12pt"/>
          <w:rFonts w:asciiTheme="majorHAnsi" w:hAnsiTheme="majorHAnsi"/>
        </w:rPr>
        <w:t>EPA 2014</w:t>
      </w:r>
      <w:r w:rsidRPr="008D14D7">
        <w:rPr>
          <w:rFonts w:asciiTheme="majorHAnsi" w:hAnsiTheme="majorHAnsi"/>
        </w:rPr>
        <w:t xml:space="preserve"> (United States Environmental Protection Agency, July 5, 2014, EPA Collaboration with China, EPA Collaboration with China, http://www2.epa.gov/international-cooperation/epa-collaboration-china)</w:t>
      </w:r>
    </w:p>
    <w:p w14:paraId="18259A61" w14:textId="77777777" w:rsidR="006A67A7" w:rsidRPr="008D14D7" w:rsidRDefault="006A67A7" w:rsidP="006A67A7">
      <w:pPr>
        <w:rPr>
          <w:rFonts w:asciiTheme="majorHAnsi" w:hAnsiTheme="majorHAnsi"/>
        </w:rPr>
      </w:pPr>
    </w:p>
    <w:p w14:paraId="75A0395A" w14:textId="77777777" w:rsidR="006A67A7" w:rsidRPr="008D14D7" w:rsidRDefault="006A67A7" w:rsidP="00D95D44">
      <w:pPr>
        <w:rPr>
          <w:rFonts w:asciiTheme="majorHAnsi" w:hAnsiTheme="majorHAnsi"/>
          <w:b/>
          <w:u w:val="single"/>
        </w:rPr>
      </w:pPr>
      <w:r w:rsidRPr="008D14D7">
        <w:rPr>
          <w:rStyle w:val="StyleBoldUnderline"/>
          <w:rFonts w:asciiTheme="majorHAnsi" w:hAnsiTheme="majorHAnsi"/>
        </w:rPr>
        <w:t>EPA’s bilateral relationship with China is one of its most significant.</w:t>
      </w:r>
      <w:r w:rsidRPr="008D14D7">
        <w:rPr>
          <w:rFonts w:asciiTheme="majorHAnsi" w:hAnsiTheme="majorHAnsi"/>
        </w:rPr>
        <w:t xml:space="preserve"> EPA partners with China’s national ministries and commissions, provincial and special administrative regions, and other key partners to share expertise and experience to advance environmental protection in support of EPA’s and China's international priorities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Cooperative activities are aimed at building capacity to reduce emissions of pollutants, toxics, and greenhouse gases and limiting threats to public health caused by pollution. </w:t>
      </w:r>
      <w:r w:rsidRPr="008D14D7">
        <w:rPr>
          <w:rStyle w:val="StyleBoldUnderline"/>
          <w:rFonts w:asciiTheme="majorHAnsi" w:hAnsiTheme="majorHAnsi"/>
        </w:rPr>
        <w:t>Emphasis is placed on jointly addressing shared current and emerging environmental challenges, such as global climate change, and working together to create a foundation for long-term sustainability. ¶ EPA and China have many active engagements and have collaborated on environmental issues for over three decades.</w:t>
      </w:r>
      <w:r w:rsidRPr="008D14D7">
        <w:rPr>
          <w:rFonts w:asciiTheme="majorHAnsi" w:hAnsiTheme="majorHAnsi"/>
        </w:rPr>
        <w:t xml:space="preserve"> EPA and the Ministry of Environmental Protection (MEP) accomplish work under a Memorandum of Understanding addressing</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air pollution;</w:t>
      </w:r>
      <w:r w:rsidRPr="008D14D7">
        <w:rPr>
          <w:rFonts w:asciiTheme="majorHAnsi" w:hAnsiTheme="majorHAnsi"/>
          <w:sz w:val="12"/>
        </w:rPr>
        <w:t xml:space="preserve">¶ </w:t>
      </w:r>
      <w:r w:rsidRPr="008D14D7">
        <w:rPr>
          <w:rFonts w:asciiTheme="majorHAnsi" w:hAnsiTheme="majorHAnsi"/>
        </w:rPr>
        <w:t>water pollution;</w:t>
      </w:r>
      <w:r w:rsidRPr="008D14D7">
        <w:rPr>
          <w:rFonts w:asciiTheme="majorHAnsi" w:hAnsiTheme="majorHAnsi"/>
          <w:sz w:val="12"/>
        </w:rPr>
        <w:t xml:space="preserve">¶ </w:t>
      </w:r>
      <w:r w:rsidRPr="008D14D7">
        <w:rPr>
          <w:rFonts w:asciiTheme="majorHAnsi" w:hAnsiTheme="majorHAnsi"/>
        </w:rPr>
        <w:t>pollution from persistent organic pollutants and other toxics;</w:t>
      </w:r>
      <w:r w:rsidRPr="008D14D7">
        <w:rPr>
          <w:rFonts w:asciiTheme="majorHAnsi" w:hAnsiTheme="majorHAnsi"/>
          <w:sz w:val="12"/>
        </w:rPr>
        <w:t xml:space="preserve">¶ </w:t>
      </w:r>
      <w:r w:rsidRPr="008D14D7">
        <w:rPr>
          <w:rFonts w:asciiTheme="majorHAnsi" w:hAnsiTheme="majorHAnsi"/>
        </w:rPr>
        <w:t>hazardous and solid waste;</w:t>
      </w:r>
      <w:r w:rsidRPr="008D14D7">
        <w:rPr>
          <w:rFonts w:asciiTheme="majorHAnsi" w:hAnsiTheme="majorHAnsi"/>
          <w:sz w:val="12"/>
        </w:rPr>
        <w:t xml:space="preserve">¶ </w:t>
      </w:r>
      <w:r w:rsidRPr="008D14D7">
        <w:rPr>
          <w:rFonts w:asciiTheme="majorHAnsi" w:hAnsiTheme="majorHAnsi"/>
        </w:rPr>
        <w:t>prevention and restoration of contaminated sites;</w:t>
      </w:r>
      <w:r w:rsidRPr="008D14D7">
        <w:rPr>
          <w:rFonts w:asciiTheme="majorHAnsi" w:hAnsiTheme="majorHAnsi"/>
          <w:sz w:val="12"/>
        </w:rPr>
        <w:t xml:space="preserve">¶ </w:t>
      </w:r>
      <w:r w:rsidRPr="008D14D7">
        <w:rPr>
          <w:rFonts w:asciiTheme="majorHAnsi" w:hAnsiTheme="majorHAnsi"/>
        </w:rPr>
        <w:t>emergency preparedness and response and development, implementation, and enforcement of environmental law; and</w:t>
      </w:r>
      <w:r w:rsidRPr="008D14D7">
        <w:rPr>
          <w:rFonts w:asciiTheme="majorHAnsi" w:hAnsiTheme="majorHAnsi"/>
          <w:sz w:val="12"/>
        </w:rPr>
        <w:t xml:space="preserve">¶ </w:t>
      </w:r>
      <w:r w:rsidRPr="008D14D7">
        <w:rPr>
          <w:rFonts w:asciiTheme="majorHAnsi" w:hAnsiTheme="majorHAnsi"/>
        </w:rPr>
        <w:t>environmental law and institutions.</w:t>
      </w:r>
      <w:r w:rsidRPr="008D14D7">
        <w:rPr>
          <w:rFonts w:asciiTheme="majorHAnsi" w:hAnsiTheme="majorHAnsi"/>
          <w:sz w:val="12"/>
        </w:rPr>
        <w:t xml:space="preserve">¶ </w:t>
      </w:r>
      <w:r w:rsidRPr="008D14D7">
        <w:rPr>
          <w:rFonts w:asciiTheme="majorHAnsi" w:hAnsiTheme="majorHAnsi"/>
        </w:rPr>
        <w:t>Initiatives are also in place to collaborate on sustainable movement of goods, management of electronic waste, and management of mercury.</w:t>
      </w:r>
      <w:r w:rsidRPr="008D14D7">
        <w:rPr>
          <w:rFonts w:asciiTheme="majorHAnsi" w:hAnsiTheme="majorHAnsi"/>
          <w:sz w:val="12"/>
        </w:rPr>
        <w:t xml:space="preserve">¶ </w:t>
      </w:r>
      <w:r w:rsidRPr="008D14D7">
        <w:rPr>
          <w:rStyle w:val="StyleBoldUnderline"/>
          <w:rFonts w:asciiTheme="majorHAnsi" w:hAnsiTheme="majorHAnsi"/>
        </w:rPr>
        <w:t xml:space="preserve">EPA’s relationship with China’s National Development and Reform Commission (NDRC) advances cooperation on climate change policies and other initiatives such as </w:t>
      </w:r>
      <w:proofErr w:type="spellStart"/>
      <w:r w:rsidRPr="008D14D7">
        <w:rPr>
          <w:rStyle w:val="StyleBoldUnderline"/>
          <w:rFonts w:asciiTheme="majorHAnsi" w:hAnsiTheme="majorHAnsi"/>
        </w:rPr>
        <w:t>cookstoves</w:t>
      </w:r>
      <w:proofErr w:type="spellEnd"/>
      <w:r w:rsidRPr="008D14D7">
        <w:rPr>
          <w:rStyle w:val="StyleBoldUnderline"/>
          <w:rFonts w:asciiTheme="majorHAnsi" w:hAnsiTheme="majorHAnsi"/>
        </w:rPr>
        <w:t>.¶ In addition to these and other bilateral relationships, EPA participates in broader government-wide initiatives with China including the U.S.-China Strategic and Economic Dialogue (S&amp;ED) and the U.S. Ten Year Framework for Cooperation on Energy and Environment (TYF).</w:t>
      </w:r>
    </w:p>
    <w:p w14:paraId="1094294D" w14:textId="12D59694" w:rsidR="0066683D" w:rsidRDefault="0066683D" w:rsidP="00F82B37">
      <w:pPr>
        <w:pStyle w:val="Heading3"/>
      </w:pPr>
      <w:proofErr w:type="spellStart"/>
      <w:r>
        <w:t>Aff</w:t>
      </w:r>
      <w:proofErr w:type="spellEnd"/>
      <w:r>
        <w:t>---Environment Turn</w:t>
      </w:r>
    </w:p>
    <w:p w14:paraId="26FE6311" w14:textId="77777777" w:rsidR="0066683D" w:rsidRDefault="0066683D" w:rsidP="0066683D">
      <w:pPr>
        <w:pStyle w:val="Heading4"/>
      </w:pPr>
      <w:r>
        <w:t xml:space="preserve">China is the worlds #1 polluter-kills the environment </w:t>
      </w:r>
    </w:p>
    <w:p w14:paraId="082B389A" w14:textId="77777777" w:rsidR="0066683D" w:rsidRDefault="0066683D" w:rsidP="0066683D">
      <w:proofErr w:type="spellStart"/>
      <w:r w:rsidRPr="007C7D8B">
        <w:rPr>
          <w:rStyle w:val="StyleStyleBold12pt"/>
        </w:rPr>
        <w:t>Xu</w:t>
      </w:r>
      <w:proofErr w:type="spellEnd"/>
      <w:r w:rsidRPr="007C7D8B">
        <w:rPr>
          <w:rStyle w:val="StyleStyleBold12pt"/>
        </w:rPr>
        <w:t xml:space="preserve"> 2014</w:t>
      </w:r>
      <w:r>
        <w:t xml:space="preserve"> (</w:t>
      </w:r>
      <w:proofErr w:type="spellStart"/>
      <w:r w:rsidRPr="00186C97">
        <w:t>Beina</w:t>
      </w:r>
      <w:proofErr w:type="spellEnd"/>
      <w:r w:rsidRPr="00186C97">
        <w:t xml:space="preserve"> </w:t>
      </w:r>
      <w:proofErr w:type="spellStart"/>
      <w:r w:rsidRPr="00186C97">
        <w:t>Xu</w:t>
      </w:r>
      <w:proofErr w:type="spellEnd"/>
      <w:r>
        <w:t xml:space="preserve">, Council on Foreign Relations, April 25, 2014, </w:t>
      </w:r>
      <w:r w:rsidRPr="00186C97">
        <w:t>China's Environmental Crisis</w:t>
      </w:r>
      <w:proofErr w:type="gramStart"/>
      <w:r>
        <w:t xml:space="preserve">,  </w:t>
      </w:r>
      <w:proofErr w:type="gramEnd"/>
      <w:r w:rsidRPr="007C7D8B">
        <w:t>http://www.cfr.org/china/chinas-environmental-crisis/p12608</w:t>
      </w:r>
      <w:r>
        <w:t>)</w:t>
      </w:r>
    </w:p>
    <w:p w14:paraId="7D2732F9" w14:textId="77777777" w:rsidR="0066683D" w:rsidRDefault="0066683D" w:rsidP="0066683D"/>
    <w:p w14:paraId="63DB8226" w14:textId="77777777" w:rsidR="0066683D" w:rsidRDefault="0066683D" w:rsidP="0066683D">
      <w:r w:rsidRPr="007C7D8B">
        <w:t xml:space="preserve">China's energy consumption has ballooned, spiking 130 percent from 2000 to 2010. In January 2013, </w:t>
      </w:r>
      <w:r w:rsidRPr="007C7D8B">
        <w:rPr>
          <w:rStyle w:val="StyleBoldUnderline"/>
        </w:rPr>
        <w:t>Beijing experienced a prolonged bout of smog so severe that citizens dubbed it "</w:t>
      </w:r>
      <w:proofErr w:type="spellStart"/>
      <w:r w:rsidRPr="007C7D8B">
        <w:rPr>
          <w:rStyle w:val="StyleBoldUnderline"/>
        </w:rPr>
        <w:t>airpocalypse</w:t>
      </w:r>
      <w:proofErr w:type="spellEnd"/>
      <w:r w:rsidRPr="007C7D8B">
        <w:rPr>
          <w:rStyle w:val="StyleBoldUnderline"/>
        </w:rPr>
        <w:t>"; the concentration of hazardous particles was forty times the level deemed safe by the World Health Organization</w:t>
      </w:r>
      <w:r w:rsidRPr="007C7D8B">
        <w:t>. Later that year, pollution in the northern city of Harbin shrank visibility to less than 50 meters</w:t>
      </w:r>
      <w:r w:rsidRPr="007C7D8B">
        <w:rPr>
          <w:rStyle w:val="StyleBoldUnderline"/>
        </w:rPr>
        <w:t>. China Daily reported that December was the worst month in 2013 for air quality, with more than 80 percent of the seventy-four cities with air-monitoring devices failing to meet national standards for at least half the month</w:t>
      </w:r>
      <w:r w:rsidRPr="007C7D8B">
        <w:t>. Based on a 2012 Asian Development Bank report, less than 1 percent of China's 500 largest cities meet the WHO's air quality standards.</w:t>
      </w:r>
      <w:r>
        <w:t xml:space="preserve"> </w:t>
      </w:r>
      <w:r w:rsidRPr="007C7D8B">
        <w:rPr>
          <w:rStyle w:val="StyleBoldUnderline"/>
        </w:rPr>
        <w:t>Coal has been the main culprit in the degradation of air quality. China is the world's largest coal producer and accounts for almost half of global consumption. Coal is also the source of as much as 90 percent of the country's sulfur dioxide emissions and half of its particulate emissions</w:t>
      </w:r>
      <w:r w:rsidRPr="007C7D8B">
        <w:t>. Mostly burned in the north, it provides around 70 percent of China's energy needs. However, emissions levels from coal plants alone in 2011 potentially contributed to a quarter of a million premature deaths that year, according to a Greenpeace analysis. Another troubling trend compounding air problems has been the country's staggering pace of urbanization, with the government planning to move 70 to 75 percent of China's population to cities between 2000 and 2030. China is the world's largest emitter of greenhouse gases, having overtaken the United States in 2007.</w:t>
      </w:r>
    </w:p>
    <w:p w14:paraId="771CEA35" w14:textId="77777777" w:rsidR="0066683D" w:rsidRDefault="0066683D" w:rsidP="0066683D"/>
    <w:p w14:paraId="2B51DD81" w14:textId="77777777" w:rsidR="0066683D" w:rsidRDefault="0066683D" w:rsidP="0066683D">
      <w:pPr>
        <w:pStyle w:val="Heading4"/>
      </w:pPr>
      <w:r>
        <w:t xml:space="preserve">China’s environmental problems poses a threat to survival  </w:t>
      </w:r>
    </w:p>
    <w:p w14:paraId="7EAB6737" w14:textId="77777777" w:rsidR="0066683D" w:rsidRDefault="0066683D" w:rsidP="0066683D">
      <w:proofErr w:type="spellStart"/>
      <w:r w:rsidRPr="007C7D8B">
        <w:rPr>
          <w:rStyle w:val="StyleStyleBold12pt"/>
        </w:rPr>
        <w:t>Xu</w:t>
      </w:r>
      <w:proofErr w:type="spellEnd"/>
      <w:r w:rsidRPr="007C7D8B">
        <w:rPr>
          <w:rStyle w:val="StyleStyleBold12pt"/>
        </w:rPr>
        <w:t xml:space="preserve"> 2014</w:t>
      </w:r>
      <w:r w:rsidRPr="007C7D8B">
        <w:t xml:space="preserve"> (</w:t>
      </w:r>
      <w:proofErr w:type="spellStart"/>
      <w:r w:rsidRPr="007C7D8B">
        <w:t>Beina</w:t>
      </w:r>
      <w:proofErr w:type="spellEnd"/>
      <w:r w:rsidRPr="007C7D8B">
        <w:t xml:space="preserve"> </w:t>
      </w:r>
      <w:proofErr w:type="spellStart"/>
      <w:r w:rsidRPr="007C7D8B">
        <w:t>Xu</w:t>
      </w:r>
      <w:proofErr w:type="spellEnd"/>
      <w:r w:rsidRPr="007C7D8B">
        <w:t>, Council on Foreign Relations, April 25, 2014, China's Environmental Crisis</w:t>
      </w:r>
      <w:proofErr w:type="gramStart"/>
      <w:r w:rsidRPr="007C7D8B">
        <w:t xml:space="preserve">,  </w:t>
      </w:r>
      <w:proofErr w:type="gramEnd"/>
      <w:r w:rsidRPr="007C7D8B">
        <w:t>http://www.cfr.org/china/chinas-environmental-crisis/p12608)</w:t>
      </w:r>
    </w:p>
    <w:p w14:paraId="10A3A284" w14:textId="77777777" w:rsidR="0066683D" w:rsidRDefault="0066683D" w:rsidP="0066683D"/>
    <w:p w14:paraId="1F0130C3" w14:textId="08D80541" w:rsidR="0066683D" w:rsidRPr="0066683D" w:rsidRDefault="0066683D" w:rsidP="0066683D">
      <w:r w:rsidRPr="007C7D8B">
        <w:rPr>
          <w:rStyle w:val="StyleBoldUnderline"/>
        </w:rPr>
        <w:t>Yet experts cite water depletion and pollution as the country's biggest environmental hazards. Overuse, contamination, and waste have produced severe shortages; approximately two-thirds of China's roughly 660 cities don't have enough water</w:t>
      </w:r>
      <w:r>
        <w:t xml:space="preserve"> despite the fact that China controls the river water supply of thirteen neighboring countries and has dammed every major river on the Tibetan plateau. </w:t>
      </w:r>
      <w:r w:rsidRPr="007C7D8B">
        <w:rPr>
          <w:rStyle w:val="StyleBoldUnderline"/>
        </w:rPr>
        <w:t>The impact is particularly felt in rural areas, where some 300 to 500 million people lack access to piped water. Industry along China's major water sources has also polluted the supply heavily; in 2005, a plant explosion leaked around one hundred tons of toxic chemicals</w:t>
      </w:r>
      <w:r>
        <w:t xml:space="preserve"> into the Songhua </w:t>
      </w:r>
      <w:proofErr w:type="gramStart"/>
      <w:r>
        <w:t>river</w:t>
      </w:r>
      <w:proofErr w:type="gramEnd"/>
      <w:r>
        <w:t xml:space="preserve">. The pace of contamination has garnered increased media attention: in March 2013, Shanghai came under scrutiny when roughly 16,000 dead pigs were discovered floating through the Huangpu River. </w:t>
      </w:r>
      <w:r w:rsidRPr="007C7D8B">
        <w:rPr>
          <w:rStyle w:val="StyleBoldUnderline"/>
        </w:rPr>
        <w:t>Lack of waste removal and proper processing has exacerbated the problem; almost 90 percent of underground water in cities and 70 percent of China's rivers and lakes are now polluted. Combined with negligent farming practices, the water crisis has turned China's arable land into desert, which today claims around 27.5 percent of China's total land mass. Some 400 million Chinese lives are affected by desertification, according to the government, and the World Bank estimates that the overall cost of water scarcity associated with pollution is around 147 billion</w:t>
      </w:r>
      <w:r>
        <w:t xml:space="preserve"> RMB, or roughly 1 percent of GDP</w:t>
      </w:r>
    </w:p>
    <w:p w14:paraId="795904CD" w14:textId="77777777" w:rsidR="00F82B37" w:rsidRPr="008D14D7" w:rsidRDefault="00F82B37" w:rsidP="00F82B37">
      <w:pPr>
        <w:pStyle w:val="Heading3"/>
      </w:pPr>
      <w:proofErr w:type="spellStart"/>
      <w:r w:rsidRPr="008D14D7">
        <w:t>Aff</w:t>
      </w:r>
      <w:proofErr w:type="spellEnd"/>
      <w:r w:rsidRPr="008D14D7">
        <w:t>---US Key---Marine Protection</w:t>
      </w:r>
    </w:p>
    <w:p w14:paraId="671A378A" w14:textId="77777777" w:rsidR="00F82B37" w:rsidRPr="008D14D7" w:rsidRDefault="00F82B37" w:rsidP="00F82B37">
      <w:pPr>
        <w:pStyle w:val="Heading4"/>
      </w:pPr>
      <w:r w:rsidRPr="008D14D7">
        <w:t xml:space="preserve">US beats China in marine protection; serves as a model for the </w:t>
      </w:r>
      <w:proofErr w:type="spellStart"/>
      <w:r w:rsidRPr="008D14D7">
        <w:t>intl</w:t>
      </w:r>
      <w:proofErr w:type="spellEnd"/>
      <w:r w:rsidRPr="008D14D7">
        <w:t xml:space="preserve"> community</w:t>
      </w:r>
    </w:p>
    <w:p w14:paraId="73D187C4" w14:textId="77777777" w:rsidR="00F82B37" w:rsidRPr="008D14D7" w:rsidRDefault="00F82B37" w:rsidP="00F82B37">
      <w:pPr>
        <w:rPr>
          <w:rFonts w:asciiTheme="majorHAnsi" w:hAnsiTheme="majorHAnsi"/>
          <w:sz w:val="18"/>
        </w:rPr>
      </w:pPr>
      <w:proofErr w:type="spellStart"/>
      <w:r w:rsidRPr="008D14D7">
        <w:rPr>
          <w:rStyle w:val="StyleStyleBold12pt"/>
          <w:rFonts w:asciiTheme="majorHAnsi" w:hAnsiTheme="majorHAnsi"/>
        </w:rPr>
        <w:t>Lunn</w:t>
      </w:r>
      <w:proofErr w:type="spellEnd"/>
      <w:r w:rsidRPr="008D14D7">
        <w:rPr>
          <w:rStyle w:val="StyleStyleBold12pt"/>
          <w:rFonts w:asciiTheme="majorHAnsi" w:hAnsiTheme="majorHAnsi"/>
        </w:rPr>
        <w:t xml:space="preserve"> 14. </w:t>
      </w:r>
      <w:r w:rsidRPr="008D14D7">
        <w:rPr>
          <w:rFonts w:asciiTheme="majorHAnsi" w:hAnsiTheme="majorHAnsi"/>
          <w:sz w:val="18"/>
        </w:rPr>
        <w:t xml:space="preserve">Susan </w:t>
      </w:r>
      <w:proofErr w:type="spellStart"/>
      <w:r w:rsidRPr="008D14D7">
        <w:rPr>
          <w:rFonts w:asciiTheme="majorHAnsi" w:hAnsiTheme="majorHAnsi"/>
          <w:sz w:val="18"/>
        </w:rPr>
        <w:t>Lunn</w:t>
      </w:r>
      <w:proofErr w:type="spellEnd"/>
      <w:r w:rsidRPr="008D14D7">
        <w:rPr>
          <w:rFonts w:asciiTheme="majorHAnsi" w:hAnsiTheme="majorHAnsi"/>
          <w:sz w:val="18"/>
        </w:rPr>
        <w:t xml:space="preserve"> is a journalist at CBC Radio. CBC News. </w:t>
      </w:r>
      <w:proofErr w:type="gramStart"/>
      <w:r w:rsidRPr="008D14D7">
        <w:rPr>
          <w:rFonts w:asciiTheme="majorHAnsi" w:hAnsiTheme="majorHAnsi"/>
          <w:sz w:val="18"/>
        </w:rPr>
        <w:t>6-2-14. http://www.cbc.ca/news/politics/marine-areas-better-protected-by-china-than-canada-report-finds-1.2660032</w:t>
      </w:r>
      <w:proofErr w:type="gramEnd"/>
    </w:p>
    <w:p w14:paraId="485253DA" w14:textId="77777777" w:rsidR="00F82B37" w:rsidRPr="008D14D7" w:rsidRDefault="00F82B37" w:rsidP="00F82B37">
      <w:pPr>
        <w:rPr>
          <w:rFonts w:asciiTheme="majorHAnsi" w:hAnsiTheme="majorHAnsi"/>
          <w:sz w:val="12"/>
        </w:rPr>
      </w:pPr>
      <w:r w:rsidRPr="008D14D7">
        <w:rPr>
          <w:rFonts w:asciiTheme="majorHAnsi" w:hAnsiTheme="majorHAnsi"/>
        </w:rPr>
        <w:t xml:space="preserve">China protects a greater percentage of its marine areas from development than Canada, according to a new report being released today from the Canadian Parks and Wilderness Society. </w:t>
      </w:r>
      <w:r w:rsidRPr="008D14D7">
        <w:rPr>
          <w:rStyle w:val="StyleBoldUnderline"/>
          <w:rFonts w:asciiTheme="majorHAnsi" w:hAnsiTheme="majorHAnsi"/>
          <w:highlight w:val="yellow"/>
        </w:rPr>
        <w:t>The environmental group looked at 10 countries with the longest coastlines, and ranked them according to how much of that marine area was protected from development</w:t>
      </w:r>
      <w:r w:rsidRPr="008D14D7">
        <w:rPr>
          <w:rFonts w:asciiTheme="majorHAnsi" w:hAnsiTheme="majorHAnsi"/>
        </w:rPr>
        <w:t xml:space="preserve">. 'I guess what it says is it just hasn't been a political priority and it hasn't been a political priority for a very long time.' — Sabine </w:t>
      </w:r>
      <w:proofErr w:type="spellStart"/>
      <w:r w:rsidRPr="008D14D7">
        <w:rPr>
          <w:rFonts w:asciiTheme="majorHAnsi" w:hAnsiTheme="majorHAnsi"/>
        </w:rPr>
        <w:t>Jessen</w:t>
      </w:r>
      <w:proofErr w:type="spellEnd"/>
      <w:r w:rsidRPr="008D14D7">
        <w:rPr>
          <w:rFonts w:asciiTheme="majorHAnsi" w:hAnsiTheme="majorHAnsi"/>
        </w:rPr>
        <w:t xml:space="preserve">, Canadian Parks and Wilderness Society </w:t>
      </w:r>
      <w:r w:rsidRPr="008D14D7">
        <w:rPr>
          <w:rStyle w:val="StyleBoldUnderline"/>
          <w:rFonts w:asciiTheme="majorHAnsi" w:hAnsiTheme="majorHAnsi"/>
          <w:highlight w:val="yellow"/>
        </w:rPr>
        <w:t xml:space="preserve">Canada comes in last </w:t>
      </w:r>
      <w:r w:rsidRPr="008D14D7">
        <w:rPr>
          <w:rFonts w:asciiTheme="majorHAnsi" w:hAnsiTheme="majorHAnsi"/>
        </w:rPr>
        <w:t>with one per cent,</w:t>
      </w:r>
      <w:r w:rsidRPr="008D14D7">
        <w:rPr>
          <w:rStyle w:val="StyleBoldUnderline"/>
          <w:rFonts w:asciiTheme="majorHAnsi" w:hAnsiTheme="majorHAnsi"/>
          <w:highlight w:val="yellow"/>
        </w:rPr>
        <w:t xml:space="preserve"> just behind China at two per cent</w:t>
      </w:r>
      <w:r w:rsidRPr="008D14D7">
        <w:rPr>
          <w:rFonts w:asciiTheme="majorHAnsi" w:hAnsiTheme="majorHAnsi"/>
        </w:rPr>
        <w:t xml:space="preserve">. Australia leads the way, protecting 33 per cent of its ocean real estate. Sabine </w:t>
      </w:r>
      <w:proofErr w:type="spellStart"/>
      <w:r w:rsidRPr="008D14D7">
        <w:rPr>
          <w:rFonts w:asciiTheme="majorHAnsi" w:hAnsiTheme="majorHAnsi"/>
        </w:rPr>
        <w:t>Jessen</w:t>
      </w:r>
      <w:proofErr w:type="spellEnd"/>
      <w:r w:rsidRPr="008D14D7">
        <w:rPr>
          <w:rFonts w:asciiTheme="majorHAnsi" w:hAnsiTheme="majorHAnsi"/>
        </w:rPr>
        <w:t xml:space="preserve">, the national director of the oceans program at the Canadian Parks and Wilderness Society, wrote the report about marine protection. "It's very disappointing. And it's not for lack of public support for protecting the ocean," </w:t>
      </w:r>
      <w:proofErr w:type="spellStart"/>
      <w:r w:rsidRPr="008D14D7">
        <w:rPr>
          <w:rFonts w:asciiTheme="majorHAnsi" w:hAnsiTheme="majorHAnsi"/>
        </w:rPr>
        <w:t>Jessen</w:t>
      </w:r>
      <w:proofErr w:type="spellEnd"/>
      <w:r w:rsidRPr="008D14D7">
        <w:rPr>
          <w:rFonts w:asciiTheme="majorHAnsi" w:hAnsiTheme="majorHAnsi"/>
        </w:rPr>
        <w:t xml:space="preserve"> says. "I guess what it says is it just hasn't been a political priority and it hasn't been a political priority for a very long time." </w:t>
      </w:r>
      <w:r w:rsidRPr="008D14D7">
        <w:rPr>
          <w:rStyle w:val="StyleBoldUnderline"/>
          <w:rFonts w:asciiTheme="majorHAnsi" w:hAnsiTheme="majorHAnsi"/>
          <w:highlight w:val="yellow"/>
        </w:rPr>
        <w:t>The United States comes in second, setting aside 30 per cent of its marine spaces</w:t>
      </w:r>
      <w:r w:rsidRPr="008D14D7">
        <w:rPr>
          <w:rFonts w:asciiTheme="majorHAnsi" w:hAnsiTheme="majorHAnsi"/>
        </w:rPr>
        <w:t xml:space="preserve">. Protection of ocean areas (Canadian Parks and Wilderness Society) </w:t>
      </w:r>
      <w:r w:rsidRPr="008D14D7">
        <w:rPr>
          <w:rStyle w:val="StyleBoldUnderline"/>
          <w:rFonts w:asciiTheme="majorHAnsi" w:hAnsiTheme="majorHAnsi"/>
          <w:highlight w:val="yellow"/>
        </w:rPr>
        <w:t>Boris Worm, a marine research ecologist</w:t>
      </w:r>
      <w:r w:rsidRPr="008D14D7">
        <w:rPr>
          <w:rFonts w:asciiTheme="majorHAnsi" w:hAnsiTheme="majorHAnsi"/>
        </w:rPr>
        <w:t xml:space="preserve"> at Dalhousie University in Halifax, </w:t>
      </w:r>
      <w:r w:rsidRPr="008D14D7">
        <w:rPr>
          <w:rStyle w:val="StyleBoldUnderline"/>
          <w:rFonts w:asciiTheme="majorHAnsi" w:hAnsiTheme="majorHAnsi"/>
          <w:highlight w:val="yellow"/>
        </w:rPr>
        <w:t>points to the Georges Bank in the U.S. as an example of how a marine protected area can help the environment and the local fishing industry</w:t>
      </w:r>
      <w:r w:rsidRPr="008D14D7">
        <w:rPr>
          <w:rFonts w:asciiTheme="majorHAnsi" w:hAnsiTheme="majorHAnsi"/>
        </w:rPr>
        <w:t xml:space="preserve">. The U.S. declared the area near </w:t>
      </w:r>
      <w:r w:rsidRPr="008D14D7">
        <w:rPr>
          <w:rFonts w:asciiTheme="majorHAnsi" w:hAnsiTheme="majorHAnsi"/>
          <w:sz w:val="12"/>
        </w:rPr>
        <w:t xml:space="preserve">Nantucket a protected zone 20 years ago, when fish stocks were on the verge of collapse. Today, Worm says, many species have come back, especially haddock. "By now it has increased tenfold, so that says it's higher now than it's ever been before. And it's insanely lucrative," Worm says. Scallops have also rebounded and can be found outside the protected area, creating a </w:t>
      </w:r>
      <w:proofErr w:type="gramStart"/>
      <w:r w:rsidRPr="008D14D7">
        <w:rPr>
          <w:rFonts w:asciiTheme="majorHAnsi" w:hAnsiTheme="majorHAnsi"/>
          <w:sz w:val="12"/>
        </w:rPr>
        <w:t>multimillion dollar</w:t>
      </w:r>
      <w:proofErr w:type="gramEnd"/>
      <w:r w:rsidRPr="008D14D7">
        <w:rPr>
          <w:rFonts w:asciiTheme="majorHAnsi" w:hAnsiTheme="majorHAnsi"/>
          <w:sz w:val="12"/>
        </w:rPr>
        <w:t xml:space="preserve"> industry. </w:t>
      </w:r>
      <w:proofErr w:type="spellStart"/>
      <w:r w:rsidRPr="008D14D7">
        <w:rPr>
          <w:rFonts w:asciiTheme="majorHAnsi" w:hAnsiTheme="majorHAnsi"/>
          <w:sz w:val="12"/>
        </w:rPr>
        <w:t>Jessen</w:t>
      </w:r>
      <w:proofErr w:type="spellEnd"/>
      <w:r w:rsidRPr="008D14D7">
        <w:rPr>
          <w:rFonts w:asciiTheme="majorHAnsi" w:hAnsiTheme="majorHAnsi"/>
          <w:sz w:val="12"/>
        </w:rPr>
        <w:t xml:space="preserve"> says a clear indication Canada needs to do more is the species at risk list, which contains 11 types of whales and six other marine animals. Both </w:t>
      </w:r>
      <w:proofErr w:type="spellStart"/>
      <w:r w:rsidRPr="008D14D7">
        <w:rPr>
          <w:rFonts w:asciiTheme="majorHAnsi" w:hAnsiTheme="majorHAnsi"/>
          <w:sz w:val="12"/>
        </w:rPr>
        <w:t>Jessen</w:t>
      </w:r>
      <w:proofErr w:type="spellEnd"/>
      <w:r w:rsidRPr="008D14D7">
        <w:rPr>
          <w:rFonts w:asciiTheme="majorHAnsi" w:hAnsiTheme="majorHAnsi"/>
          <w:sz w:val="12"/>
        </w:rPr>
        <w:t xml:space="preserve"> and Worm say what is needed in political leadership. 'There's people who are working on these protected areas. I know them. </w:t>
      </w:r>
      <w:proofErr w:type="gramStart"/>
      <w:r w:rsidRPr="008D14D7">
        <w:rPr>
          <w:rFonts w:asciiTheme="majorHAnsi" w:hAnsiTheme="majorHAnsi"/>
          <w:sz w:val="12"/>
        </w:rPr>
        <w:t>There's plans</w:t>
      </w:r>
      <w:proofErr w:type="gramEnd"/>
      <w:r w:rsidRPr="008D14D7">
        <w:rPr>
          <w:rFonts w:asciiTheme="majorHAnsi" w:hAnsiTheme="majorHAnsi"/>
          <w:sz w:val="12"/>
        </w:rPr>
        <w:t xml:space="preserve"> in drawers. But they're not being implemented.' — Boris Worm, marine research ecologist, Dalhousie University They say work is being done to prepare marine areas for protection, but the work appears to have stalled. "</w:t>
      </w:r>
      <w:proofErr w:type="gramStart"/>
      <w:r w:rsidRPr="008D14D7">
        <w:rPr>
          <w:rFonts w:asciiTheme="majorHAnsi" w:hAnsiTheme="majorHAnsi"/>
          <w:sz w:val="12"/>
        </w:rPr>
        <w:t>There's</w:t>
      </w:r>
      <w:proofErr w:type="gramEnd"/>
      <w:r w:rsidRPr="008D14D7">
        <w:rPr>
          <w:rFonts w:asciiTheme="majorHAnsi" w:hAnsiTheme="majorHAnsi"/>
          <w:sz w:val="12"/>
        </w:rPr>
        <w:t xml:space="preserve"> people who are working on these protected areas. I know them. </w:t>
      </w:r>
      <w:proofErr w:type="gramStart"/>
      <w:r w:rsidRPr="008D14D7">
        <w:rPr>
          <w:rFonts w:asciiTheme="majorHAnsi" w:hAnsiTheme="majorHAnsi"/>
          <w:sz w:val="12"/>
        </w:rPr>
        <w:t>There's plans</w:t>
      </w:r>
      <w:proofErr w:type="gramEnd"/>
      <w:r w:rsidRPr="008D14D7">
        <w:rPr>
          <w:rFonts w:asciiTheme="majorHAnsi" w:hAnsiTheme="majorHAnsi"/>
          <w:sz w:val="12"/>
        </w:rPr>
        <w:t xml:space="preserve"> in drawers. But they're not being implemented," Worm says. </w:t>
      </w:r>
      <w:proofErr w:type="spellStart"/>
      <w:r w:rsidRPr="008D14D7">
        <w:rPr>
          <w:rFonts w:asciiTheme="majorHAnsi" w:hAnsiTheme="majorHAnsi"/>
          <w:sz w:val="12"/>
        </w:rPr>
        <w:t>Jessen</w:t>
      </w:r>
      <w:proofErr w:type="spellEnd"/>
      <w:r w:rsidRPr="008D14D7">
        <w:rPr>
          <w:rFonts w:asciiTheme="majorHAnsi" w:hAnsiTheme="majorHAnsi"/>
          <w:sz w:val="12"/>
        </w:rPr>
        <w:t xml:space="preserve"> agrees saying, "One of the things we do show in the report is if we could just finish some of the sites the government has indicated they want to protect, if we could just get those done, that could take us to roughly four per cent." The federal Minister of Fisheries and Oceans Gail Shea wasn't available for an interview. But a statement from her office states, "We remain committed to meet our target of protecting 10 per cent of our oceans by 2020 under the International Convention on Biological Diversity. As mentioned in the report, this goal is within reach.” Her office points out that since 2006, the Harper government has designated three new marine protected areas and created three national wildlife areas, including a sanctuary for bowhead whales. The report says the federal government has taken some positive steps, including the recent announcement of a National Conservation Plan that includes funding of $37 million over five years. But </w:t>
      </w:r>
      <w:proofErr w:type="spellStart"/>
      <w:r w:rsidRPr="008D14D7">
        <w:rPr>
          <w:rFonts w:asciiTheme="majorHAnsi" w:hAnsiTheme="majorHAnsi"/>
          <w:sz w:val="12"/>
        </w:rPr>
        <w:t>Jessen</w:t>
      </w:r>
      <w:proofErr w:type="spellEnd"/>
      <w:r w:rsidRPr="008D14D7">
        <w:rPr>
          <w:rFonts w:asciiTheme="majorHAnsi" w:hAnsiTheme="majorHAnsi"/>
          <w:sz w:val="12"/>
        </w:rPr>
        <w:t xml:space="preserve"> says that's how much money is needed every year, if Canada hopes to meet its target.</w:t>
      </w:r>
    </w:p>
    <w:p w14:paraId="1967B088" w14:textId="77777777" w:rsidR="006A67A7" w:rsidRPr="008D14D7" w:rsidRDefault="006A67A7" w:rsidP="006A67A7">
      <w:pPr>
        <w:pStyle w:val="Heading3"/>
      </w:pPr>
      <w:r w:rsidRPr="008D14D7">
        <w:t>China K2 Global Economy</w:t>
      </w:r>
    </w:p>
    <w:p w14:paraId="39EC1F2F" w14:textId="77777777" w:rsidR="006A67A7" w:rsidRPr="008D14D7" w:rsidRDefault="006A67A7" w:rsidP="006A67A7">
      <w:pPr>
        <w:pStyle w:val="Heading4"/>
      </w:pPr>
      <w:r w:rsidRPr="008D14D7">
        <w:t xml:space="preserve">China econ </w:t>
      </w:r>
      <w:proofErr w:type="gramStart"/>
      <w:r w:rsidRPr="008D14D7">
        <w:t>k2</w:t>
      </w:r>
      <w:proofErr w:type="gramEnd"/>
      <w:r w:rsidRPr="008D14D7">
        <w:t xml:space="preserve"> world econ because of sea trade routes</w:t>
      </w:r>
    </w:p>
    <w:p w14:paraId="32751662" w14:textId="77777777" w:rsidR="006A67A7" w:rsidRPr="008D14D7" w:rsidRDefault="006A67A7" w:rsidP="006A67A7">
      <w:pPr>
        <w:rPr>
          <w:rFonts w:asciiTheme="majorHAnsi" w:hAnsiTheme="majorHAnsi"/>
          <w:sz w:val="16"/>
        </w:rPr>
      </w:pPr>
      <w:proofErr w:type="spellStart"/>
      <w:r w:rsidRPr="008D14D7">
        <w:rPr>
          <w:rStyle w:val="StyleStyleBold12pt"/>
          <w:rFonts w:asciiTheme="majorHAnsi" w:hAnsiTheme="majorHAnsi"/>
        </w:rPr>
        <w:t>Haiqing</w:t>
      </w:r>
      <w:proofErr w:type="spellEnd"/>
      <w:r w:rsidRPr="008D14D7">
        <w:rPr>
          <w:rStyle w:val="StyleStyleBold12pt"/>
          <w:rFonts w:asciiTheme="majorHAnsi" w:hAnsiTheme="majorHAnsi"/>
        </w:rPr>
        <w:t xml:space="preserve"> 13. </w:t>
      </w:r>
      <w:r w:rsidRPr="008D14D7">
        <w:rPr>
          <w:rFonts w:asciiTheme="majorHAnsi" w:hAnsiTheme="majorHAnsi"/>
          <w:sz w:val="16"/>
        </w:rPr>
        <w:t xml:space="preserve">Tao </w:t>
      </w:r>
      <w:proofErr w:type="spellStart"/>
      <w:r w:rsidRPr="008D14D7">
        <w:rPr>
          <w:rFonts w:asciiTheme="majorHAnsi" w:hAnsiTheme="majorHAnsi"/>
          <w:sz w:val="16"/>
        </w:rPr>
        <w:t>Haiqing</w:t>
      </w:r>
      <w:proofErr w:type="spellEnd"/>
      <w:r w:rsidRPr="008D14D7">
        <w:rPr>
          <w:rFonts w:asciiTheme="majorHAnsi" w:hAnsiTheme="majorHAnsi"/>
          <w:sz w:val="16"/>
        </w:rPr>
        <w:t xml:space="preserve"> is a journalist for People’s Daily Online. Theory China. </w:t>
      </w:r>
      <w:proofErr w:type="gramStart"/>
      <w:r w:rsidRPr="008D14D7">
        <w:rPr>
          <w:rFonts w:asciiTheme="majorHAnsi" w:hAnsiTheme="majorHAnsi"/>
          <w:sz w:val="16"/>
        </w:rPr>
        <w:t>11-6-13. http://en.theorychina.org/xsqy_2477/201306/t20130611_270465.shtml</w:t>
      </w:r>
      <w:proofErr w:type="gramEnd"/>
    </w:p>
    <w:p w14:paraId="50E86BF1" w14:textId="77777777" w:rsidR="006A67A7" w:rsidRPr="008D14D7" w:rsidRDefault="006A67A7" w:rsidP="006A67A7">
      <w:pPr>
        <w:rPr>
          <w:rFonts w:asciiTheme="majorHAnsi" w:hAnsiTheme="majorHAnsi"/>
        </w:rPr>
      </w:pPr>
      <w:r w:rsidRPr="008D14D7">
        <w:rPr>
          <w:rFonts w:asciiTheme="majorHAnsi" w:hAnsiTheme="majorHAnsi"/>
        </w:rPr>
        <w:t>On March 7, 2012</w:t>
      </w:r>
      <w:r w:rsidRPr="008D14D7">
        <w:rPr>
          <w:rFonts w:asciiTheme="majorHAnsi" w:eastAsia="MS Gothic" w:hAnsiTheme="majorHAnsi" w:cs="MS Gothic"/>
        </w:rPr>
        <w:t>，</w:t>
      </w:r>
      <w:r w:rsidRPr="008D14D7">
        <w:rPr>
          <w:rFonts w:asciiTheme="majorHAnsi" w:hAnsiTheme="majorHAnsi"/>
        </w:rPr>
        <w:t xml:space="preserve">the State Oceanic Administration announces that the State Council has formally approved the National Marine Functional Districts (2011-2020) to determine the tone and goals of the development, control and comprehensive management of China’s ocean space in the next 10 years. At present, </w:t>
      </w:r>
      <w:r w:rsidRPr="008D14D7">
        <w:rPr>
          <w:rStyle w:val="StyleBoldUnderline"/>
          <w:rFonts w:asciiTheme="majorHAnsi" w:hAnsiTheme="majorHAnsi"/>
          <w:highlight w:val="yellow"/>
        </w:rPr>
        <w:t>95 percent of China's foreign trade has been completed through sea</w:t>
      </w:r>
      <w:r w:rsidRPr="008D14D7">
        <w:rPr>
          <w:rFonts w:asciiTheme="majorHAnsi" w:hAnsiTheme="majorHAnsi"/>
        </w:rPr>
        <w:t xml:space="preserve">, with more than 100 million tons of imported oil through sea being been imported into this country. </w:t>
      </w:r>
      <w:r w:rsidRPr="008D14D7">
        <w:rPr>
          <w:rStyle w:val="StyleBoldUnderline"/>
          <w:rFonts w:asciiTheme="majorHAnsi" w:hAnsiTheme="majorHAnsi"/>
          <w:highlight w:val="yellow"/>
        </w:rPr>
        <w:t>Ocean traffic has become China's strategic economic artery.</w:t>
      </w:r>
      <w:r w:rsidRPr="008D14D7">
        <w:rPr>
          <w:rStyle w:val="StyleBoldUnderline"/>
          <w:rFonts w:asciiTheme="majorHAnsi" w:hAnsiTheme="majorHAnsi"/>
        </w:rPr>
        <w:t xml:space="preserve"> </w:t>
      </w:r>
      <w:r w:rsidRPr="008D14D7">
        <w:rPr>
          <w:rFonts w:asciiTheme="majorHAnsi" w:hAnsiTheme="majorHAnsi"/>
        </w:rPr>
        <w:t xml:space="preserve">Meanwhile, China is also an important part of the Pacific Rim Economic Circle. China Sea is a significant part of the North Pacific route via the Pacific Ocean up to five continents. In addition, its offshore is a vital traffic line between Northeast Asia and Southeast Asia. </w:t>
      </w:r>
      <w:proofErr w:type="gramStart"/>
      <w:r w:rsidRPr="008D14D7">
        <w:rPr>
          <w:rStyle w:val="Emphasis"/>
          <w:rFonts w:asciiTheme="majorHAnsi" w:hAnsiTheme="majorHAnsi"/>
          <w:sz w:val="24"/>
          <w:highlight w:val="yellow"/>
        </w:rPr>
        <w:t>Sea lanes</w:t>
      </w:r>
      <w:proofErr w:type="gramEnd"/>
      <w:r w:rsidRPr="008D14D7">
        <w:rPr>
          <w:rStyle w:val="Emphasis"/>
          <w:rFonts w:asciiTheme="majorHAnsi" w:hAnsiTheme="majorHAnsi"/>
          <w:sz w:val="24"/>
          <w:highlight w:val="yellow"/>
        </w:rPr>
        <w:t xml:space="preserve"> make China's economy closely link with the world economy.</w:t>
      </w:r>
      <w:r w:rsidRPr="008D14D7">
        <w:rPr>
          <w:rStyle w:val="Emphasis"/>
          <w:rFonts w:asciiTheme="majorHAnsi" w:hAnsiTheme="majorHAnsi"/>
          <w:sz w:val="24"/>
        </w:rPr>
        <w:t xml:space="preserve"> </w:t>
      </w:r>
      <w:r w:rsidRPr="008D14D7">
        <w:rPr>
          <w:rFonts w:asciiTheme="majorHAnsi" w:hAnsiTheme="majorHAnsi"/>
        </w:rPr>
        <w:t xml:space="preserve">Statistical data shows that </w:t>
      </w:r>
      <w:r w:rsidRPr="008D14D7">
        <w:rPr>
          <w:rStyle w:val="StyleBoldUnderline"/>
          <w:rFonts w:asciiTheme="majorHAnsi" w:hAnsiTheme="majorHAnsi"/>
          <w:highlight w:val="yellow"/>
        </w:rPr>
        <w:t>China's</w:t>
      </w:r>
      <w:r w:rsidRPr="008D14D7">
        <w:rPr>
          <w:rFonts w:asciiTheme="majorHAnsi" w:hAnsiTheme="majorHAnsi"/>
        </w:rPr>
        <w:t xml:space="preserve"> 3 million square kilometers of </w:t>
      </w:r>
      <w:r w:rsidRPr="008D14D7">
        <w:rPr>
          <w:rStyle w:val="StyleBoldUnderline"/>
          <w:rFonts w:asciiTheme="majorHAnsi" w:hAnsiTheme="majorHAnsi"/>
          <w:highlight w:val="yellow"/>
        </w:rPr>
        <w:t>territorial waters contain about 24 billion tons of oil and about 14 trillion cubic meters of natural gas</w:t>
      </w:r>
      <w:r w:rsidRPr="008D14D7">
        <w:rPr>
          <w:rFonts w:asciiTheme="majorHAnsi" w:hAnsiTheme="majorHAnsi"/>
        </w:rPr>
        <w:t xml:space="preserve">. As an important growth pole in the national economy, </w:t>
      </w:r>
      <w:r w:rsidRPr="008D14D7">
        <w:rPr>
          <w:rStyle w:val="StyleBoldUnderline"/>
          <w:rFonts w:asciiTheme="majorHAnsi" w:hAnsiTheme="majorHAnsi"/>
          <w:highlight w:val="yellow"/>
        </w:rPr>
        <w:t>China</w:t>
      </w:r>
      <w:r w:rsidRPr="008D14D7">
        <w:rPr>
          <w:rFonts w:asciiTheme="majorHAnsi" w:hAnsiTheme="majorHAnsi"/>
        </w:rPr>
        <w:t xml:space="preserve">'s coastal areas, </w:t>
      </w:r>
      <w:r w:rsidRPr="008D14D7">
        <w:rPr>
          <w:rStyle w:val="StyleBoldUnderline"/>
          <w:rFonts w:asciiTheme="majorHAnsi" w:hAnsiTheme="majorHAnsi"/>
          <w:highlight w:val="yellow"/>
        </w:rPr>
        <w:t>driven by marine economy, created 60 percent of the gross national product</w:t>
      </w:r>
      <w:r w:rsidRPr="008D14D7">
        <w:rPr>
          <w:rStyle w:val="StyleBoldUnderline"/>
          <w:rFonts w:asciiTheme="majorHAnsi" w:hAnsiTheme="majorHAnsi"/>
        </w:rPr>
        <w:t xml:space="preserve"> </w:t>
      </w:r>
      <w:r w:rsidRPr="008D14D7">
        <w:rPr>
          <w:rFonts w:asciiTheme="majorHAnsi" w:hAnsiTheme="majorHAnsi"/>
        </w:rPr>
        <w:t>by using of its land area that accounts for 13.4 percent of the country. Therefore</w:t>
      </w:r>
      <w:r w:rsidRPr="008D14D7">
        <w:rPr>
          <w:rStyle w:val="StyleBoldUnderline"/>
          <w:rFonts w:asciiTheme="majorHAnsi" w:hAnsiTheme="majorHAnsi"/>
          <w:highlight w:val="yellow"/>
        </w:rPr>
        <w:t>, China should construct its marine economy development system by actively coordinating the exploitation of marine resources in accordance with people-oriented principle</w:t>
      </w:r>
      <w:r w:rsidRPr="008D14D7">
        <w:rPr>
          <w:rFonts w:asciiTheme="majorHAnsi" w:hAnsiTheme="majorHAnsi"/>
        </w:rPr>
        <w:t xml:space="preserve"> and with sea as its source. </w:t>
      </w:r>
      <w:r w:rsidRPr="008D14D7">
        <w:rPr>
          <w:rFonts w:asciiTheme="majorHAnsi" w:eastAsia="MS Gothic" w:hAnsiTheme="majorHAnsi" w:cs="MS Gothic"/>
        </w:rPr>
        <w:t xml:space="preserve">　　</w:t>
      </w:r>
      <w:r w:rsidRPr="008D14D7">
        <w:rPr>
          <w:rFonts w:asciiTheme="majorHAnsi" w:hAnsiTheme="majorHAnsi"/>
        </w:rPr>
        <w:t xml:space="preserve">Establish an integrated management system and break the region separation The ocean, a treasure trove of biological resources and a cornucopia of mineral resources, is considered to be the second space of human existence. The coastal countries, such as the United States and Japan, not only raise the ocean economy to the national strategy, but also are equipped with a Ministry-level department to co-ordinate and manage the ocean. In the 12th five-year-plan, </w:t>
      </w:r>
      <w:r w:rsidRPr="008D14D7">
        <w:rPr>
          <w:rStyle w:val="StyleBoldUnderline"/>
          <w:rFonts w:asciiTheme="majorHAnsi" w:hAnsiTheme="majorHAnsi"/>
          <w:highlight w:val="yellow"/>
        </w:rPr>
        <w:t>China</w:t>
      </w:r>
      <w:r w:rsidRPr="008D14D7">
        <w:rPr>
          <w:rFonts w:asciiTheme="majorHAnsi" w:hAnsiTheme="majorHAnsi"/>
        </w:rPr>
        <w:t xml:space="preserve"> raised marine economy to the national strategy, and clearly states that "</w:t>
      </w:r>
      <w:r w:rsidRPr="008D14D7">
        <w:rPr>
          <w:rStyle w:val="StyleBoldUnderline"/>
          <w:rFonts w:asciiTheme="majorHAnsi" w:hAnsiTheme="majorHAnsi"/>
          <w:highlight w:val="yellow"/>
        </w:rPr>
        <w:t>promote the development of marine economy, adhere to the land and sea to co-ordinate development, formulate and implement marine economy development strategy, improve marine development, control, and comprehensive management ability</w:t>
      </w:r>
      <w:r w:rsidRPr="008D14D7">
        <w:rPr>
          <w:rFonts w:asciiTheme="majorHAnsi" w:hAnsiTheme="majorHAnsi"/>
        </w:rPr>
        <w:t xml:space="preserve">. This indicates that the economic development of China's coastal areas has exceeded its land boundaries, extending to the waters and to enter the co-ordination era of land and sea. </w:t>
      </w:r>
    </w:p>
    <w:p w14:paraId="7F81DB2F" w14:textId="77777777" w:rsidR="006A67A7" w:rsidRPr="008D14D7" w:rsidRDefault="006A67A7" w:rsidP="006A67A7">
      <w:pPr>
        <w:pStyle w:val="Heading4"/>
      </w:pPr>
      <w:r w:rsidRPr="008D14D7">
        <w:t xml:space="preserve">China planning to build an underwater HSR that will spur global economic growth to foreign markets </w:t>
      </w:r>
    </w:p>
    <w:p w14:paraId="33C283B9" w14:textId="77777777" w:rsidR="006A67A7" w:rsidRPr="008D14D7" w:rsidRDefault="006A67A7" w:rsidP="006A67A7">
      <w:pPr>
        <w:rPr>
          <w:rFonts w:asciiTheme="majorHAnsi" w:hAnsiTheme="majorHAnsi"/>
        </w:rPr>
      </w:pPr>
      <w:r w:rsidRPr="008D14D7">
        <w:rPr>
          <w:rStyle w:val="StyleStyleBold12pt"/>
          <w:rFonts w:asciiTheme="majorHAnsi" w:hAnsiTheme="majorHAnsi"/>
        </w:rPr>
        <w:t>THAROOR 2014</w:t>
      </w:r>
      <w:r w:rsidRPr="008D14D7">
        <w:rPr>
          <w:rFonts w:asciiTheme="majorHAnsi" w:hAnsiTheme="majorHAnsi"/>
        </w:rPr>
        <w:t xml:space="preserve"> (ISHAAN THAROOR, May 9, 2014, Washington Post, China may build an undersea train to America, http://www.washingtonpost.com/blogs/worldviews/wp/2014/05/09/china-may-build-an-undersea-train-to-america/) </w:t>
      </w:r>
    </w:p>
    <w:p w14:paraId="48442E8B" w14:textId="77777777" w:rsidR="006A67A7" w:rsidRPr="008D14D7" w:rsidRDefault="006A67A7" w:rsidP="006A67A7">
      <w:pPr>
        <w:rPr>
          <w:rStyle w:val="StyleBoldUnderline"/>
          <w:rFonts w:asciiTheme="majorHAnsi" w:hAnsiTheme="majorHAnsi"/>
        </w:rPr>
      </w:pPr>
      <w:r w:rsidRPr="008D14D7">
        <w:rPr>
          <w:rStyle w:val="StyleBoldUnderline"/>
          <w:rFonts w:asciiTheme="majorHAnsi" w:hAnsiTheme="majorHAnsi"/>
          <w:highlight w:val="yellow"/>
        </w:rPr>
        <w:t>China is planning to build a train line that would</w:t>
      </w:r>
      <w:r w:rsidRPr="008D14D7">
        <w:rPr>
          <w:rFonts w:asciiTheme="majorHAnsi" w:hAnsiTheme="majorHAnsi"/>
        </w:rPr>
        <w:t xml:space="preserve">, in theory, </w:t>
      </w:r>
      <w:r w:rsidRPr="008D14D7">
        <w:rPr>
          <w:rStyle w:val="StyleBoldUnderline"/>
          <w:rFonts w:asciiTheme="majorHAnsi" w:hAnsiTheme="majorHAnsi"/>
          <w:highlight w:val="yellow"/>
        </w:rPr>
        <w:t>connect Beijing to the United States. According to a report in the Beijing Times, citing an expert at the Chinese Academy of Engineering, Chinese officials are considering a route that would start in the country's northeast, thread through eastern Siberia and cross the Bering Strait via a 125-mile long underwater tunnel into Alaska</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"Right now we're already in discussions. Russia has already been thinking about this for many years," says Wang </w:t>
      </w:r>
      <w:proofErr w:type="spellStart"/>
      <w:r w:rsidRPr="008D14D7">
        <w:rPr>
          <w:rFonts w:asciiTheme="majorHAnsi" w:hAnsiTheme="majorHAnsi"/>
        </w:rPr>
        <w:t>Mengshu</w:t>
      </w:r>
      <w:proofErr w:type="spellEnd"/>
      <w:r w:rsidRPr="008D14D7">
        <w:rPr>
          <w:rFonts w:asciiTheme="majorHAnsi" w:hAnsiTheme="majorHAnsi"/>
        </w:rPr>
        <w:t>, the engineer cited in the article. The proposed "China-Russia-Canada-America" line would be some 8,000 miles long, 1,800 miles longer than the Trans-Siberian railroad. The tunnel that the Chinese would help bore beneath the icy seas would be four times the length of what traverses the English Channel</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That's reason enough to be skeptical of the project, of which there are few details beyond what was attributed to the one official cited by the state-run Beijing Times. </w:t>
      </w:r>
      <w:r w:rsidRPr="008D14D7">
        <w:rPr>
          <w:rStyle w:val="StyleBoldUnderline"/>
          <w:rFonts w:asciiTheme="majorHAnsi" w:hAnsiTheme="majorHAnsi"/>
          <w:highlight w:val="yellow"/>
        </w:rPr>
        <w:t>Meanwhile, a report in the state-run China Daily insists the country does have the technology and means to complete a construction project of this scale, including another tunnel that would link the Chinese province of Fujian with nearby Taiwan</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In the past half decade or so, China has embarked on an astonishing rail construction spree, laying down tens of thousands of miles tracks and launching myriad high-speed lines.</w:t>
      </w:r>
      <w:r w:rsidRPr="008D14D7">
        <w:rPr>
          <w:rFonts w:asciiTheme="majorHAnsi" w:hAnsiTheme="majorHAnsi"/>
          <w:highlight w:val="yellow"/>
        </w:rPr>
        <w:t xml:space="preserve"> </w:t>
      </w:r>
      <w:r w:rsidRPr="008D14D7">
        <w:rPr>
          <w:rStyle w:val="Emphasis"/>
          <w:rFonts w:asciiTheme="majorHAnsi" w:hAnsiTheme="majorHAnsi"/>
          <w:highlight w:val="yellow"/>
        </w:rPr>
        <w:t>It has signaled its intent to build a "New Silk Road" -- a heavy-duty freight network through Central Asia that would connect with Europe via rail rather than the old caravans that once bridged West and East</w:t>
      </w:r>
      <w:r w:rsidRPr="008D14D7">
        <w:rPr>
          <w:rStyle w:val="Emphasis"/>
          <w:rFonts w:asciiTheme="majorHAnsi" w:hAnsiTheme="majorHAnsi"/>
        </w:rPr>
        <w:t>.</w:t>
      </w:r>
      <w:r w:rsidRPr="008D14D7">
        <w:rPr>
          <w:rFonts w:asciiTheme="majorHAnsi" w:hAnsiTheme="majorHAnsi"/>
        </w:rPr>
        <w:t xml:space="preserve"> A map that appeared on Xinhua's news site outlines the route below, alongside a parallel vision for a "maritime Silk Road." While some of its neighbors watch China's rise warily, the main plank of Beijing's soft power pitch has always been its stated desire to improve economic ties and trade with virtually everyone. "</w:t>
      </w:r>
      <w:r w:rsidRPr="008D14D7">
        <w:rPr>
          <w:rStyle w:val="StyleBoldUnderline"/>
          <w:rFonts w:asciiTheme="majorHAnsi" w:hAnsiTheme="majorHAnsi"/>
          <w:highlight w:val="yellow"/>
        </w:rPr>
        <w:t>China’s wisdom for building an open world economy and open international relations is being drawn on more and more each day</w:t>
      </w:r>
      <w:r w:rsidRPr="008D14D7">
        <w:rPr>
          <w:rStyle w:val="StyleBoldUnderline"/>
          <w:rFonts w:asciiTheme="majorHAnsi" w:hAnsiTheme="majorHAnsi"/>
        </w:rPr>
        <w:t>,</w:t>
      </w:r>
      <w:r w:rsidRPr="008D14D7">
        <w:rPr>
          <w:rFonts w:asciiTheme="majorHAnsi" w:hAnsiTheme="majorHAnsi"/>
        </w:rPr>
        <w:t>" trumpets the Xinhua report that accompanies the map above, according to the Diplomat</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To that end, </w:t>
      </w:r>
      <w:r w:rsidRPr="008D14D7">
        <w:rPr>
          <w:rStyle w:val="StyleBoldUnderline"/>
          <w:rFonts w:asciiTheme="majorHAnsi" w:hAnsiTheme="majorHAnsi"/>
          <w:highlight w:val="yellow"/>
        </w:rPr>
        <w:t>Beijing has assiduously resurrected the narrative of the ancient Silk Road as well as given prime billing to the tales of China's famed Ming dynasty treasure fleets, which sailed all across the Indian Ocean. Seen in such grand historic perspective, a tunnel to Alaska doesn't seem too far-fetched</w:t>
      </w:r>
      <w:r w:rsidRPr="008D14D7">
        <w:rPr>
          <w:rStyle w:val="StyleBoldUnderline"/>
          <w:rFonts w:asciiTheme="majorHAnsi" w:hAnsiTheme="majorHAnsi"/>
        </w:rPr>
        <w:t>.</w:t>
      </w:r>
    </w:p>
    <w:p w14:paraId="7ABA5845" w14:textId="77777777" w:rsidR="006A67A7" w:rsidRPr="008D14D7" w:rsidRDefault="006A67A7" w:rsidP="006A67A7">
      <w:pPr>
        <w:pStyle w:val="Heading3"/>
      </w:pPr>
      <w:r w:rsidRPr="008D14D7">
        <w:t>Yes China Rise</w:t>
      </w:r>
    </w:p>
    <w:p w14:paraId="59D93DBC" w14:textId="77777777" w:rsidR="006A67A7" w:rsidRPr="008D14D7" w:rsidRDefault="006A67A7" w:rsidP="006A67A7">
      <w:pPr>
        <w:pStyle w:val="Heading4"/>
      </w:pPr>
      <w:r w:rsidRPr="008D14D7">
        <w:t>China is pursuing maritime power status and development of mineral resources, prevention of maritime disasters, and expansion in the Arctic and Antarctic</w:t>
      </w:r>
    </w:p>
    <w:p w14:paraId="7E223A12" w14:textId="77777777" w:rsidR="006A67A7" w:rsidRPr="008D14D7" w:rsidRDefault="006A67A7" w:rsidP="006A67A7">
      <w:pPr>
        <w:rPr>
          <w:rFonts w:asciiTheme="majorHAnsi" w:hAnsiTheme="majorHAnsi"/>
          <w:sz w:val="16"/>
        </w:rPr>
      </w:pPr>
      <w:proofErr w:type="spellStart"/>
      <w:r w:rsidRPr="008D14D7">
        <w:rPr>
          <w:rStyle w:val="StyleStyleBold12pt"/>
          <w:rFonts w:asciiTheme="majorHAnsi" w:hAnsiTheme="majorHAnsi"/>
        </w:rPr>
        <w:t>Jun’ichi</w:t>
      </w:r>
      <w:proofErr w:type="spellEnd"/>
      <w:r w:rsidRPr="008D14D7">
        <w:rPr>
          <w:rStyle w:val="StyleStyleBold12pt"/>
          <w:rFonts w:asciiTheme="majorHAnsi" w:hAnsiTheme="majorHAnsi"/>
        </w:rPr>
        <w:t xml:space="preserve"> 14</w:t>
      </w:r>
      <w:r w:rsidRPr="008D14D7">
        <w:rPr>
          <w:rFonts w:asciiTheme="majorHAnsi" w:hAnsiTheme="majorHAnsi"/>
        </w:rPr>
        <w:t xml:space="preserve">. </w:t>
      </w:r>
      <w:r w:rsidRPr="008D14D7">
        <w:rPr>
          <w:rFonts w:asciiTheme="majorHAnsi" w:hAnsiTheme="majorHAnsi"/>
          <w:sz w:val="16"/>
        </w:rPr>
        <w:t xml:space="preserve">Takeda Junichi is a foreign policy and national defense journalist. </w:t>
      </w:r>
      <w:proofErr w:type="gramStart"/>
      <w:r w:rsidRPr="008D14D7">
        <w:rPr>
          <w:rFonts w:asciiTheme="majorHAnsi" w:hAnsiTheme="majorHAnsi"/>
          <w:sz w:val="16"/>
        </w:rPr>
        <w:t>Ocean Policy Research Foundation for Island Studies.</w:t>
      </w:r>
      <w:proofErr w:type="gramEnd"/>
      <w:r w:rsidRPr="008D14D7">
        <w:rPr>
          <w:rFonts w:asciiTheme="majorHAnsi" w:hAnsiTheme="majorHAnsi"/>
          <w:sz w:val="16"/>
        </w:rPr>
        <w:t xml:space="preserve"> </w:t>
      </w:r>
      <w:proofErr w:type="gramStart"/>
      <w:r w:rsidRPr="008D14D7">
        <w:rPr>
          <w:rFonts w:asciiTheme="majorHAnsi" w:hAnsiTheme="majorHAnsi"/>
          <w:sz w:val="16"/>
        </w:rPr>
        <w:t>4-23-14. http://islandstudies.oprf-info.org/research/a00011/</w:t>
      </w:r>
      <w:proofErr w:type="gramEnd"/>
    </w:p>
    <w:p w14:paraId="021AD082" w14:textId="77777777" w:rsidR="006A67A7" w:rsidRPr="008D14D7" w:rsidRDefault="006A67A7" w:rsidP="006A67A7">
      <w:pPr>
        <w:rPr>
          <w:rFonts w:asciiTheme="majorHAnsi" w:hAnsiTheme="majorHAnsi"/>
        </w:rPr>
      </w:pPr>
      <w:r w:rsidRPr="008D14D7">
        <w:rPr>
          <w:rFonts w:asciiTheme="majorHAnsi" w:hAnsiTheme="majorHAnsi"/>
        </w:rPr>
        <w:t xml:space="preserve">The first time the importance of the seas was officially raised at the National Congress of the CPC, which stands </w:t>
      </w:r>
      <w:r w:rsidRPr="008D14D7">
        <w:rPr>
          <w:rStyle w:val="StyleBoldUnderline"/>
          <w:rFonts w:asciiTheme="majorHAnsi" w:hAnsiTheme="majorHAnsi"/>
          <w:highlight w:val="yellow"/>
        </w:rPr>
        <w:t>at the summit of China’s political leadership</w:t>
      </w:r>
      <w:r w:rsidRPr="008D14D7">
        <w:rPr>
          <w:rFonts w:asciiTheme="majorHAnsi" w:hAnsiTheme="majorHAnsi"/>
        </w:rPr>
        <w:t xml:space="preserve">, was at the fifteenth Congress, held in 1997, during the rule of Jiang </w:t>
      </w:r>
      <w:proofErr w:type="spellStart"/>
      <w:r w:rsidRPr="008D14D7">
        <w:rPr>
          <w:rFonts w:asciiTheme="majorHAnsi" w:hAnsiTheme="majorHAnsi"/>
        </w:rPr>
        <w:t>Zemin</w:t>
      </w:r>
      <w:proofErr w:type="spellEnd"/>
      <w:r w:rsidRPr="008D14D7">
        <w:rPr>
          <w:rFonts w:asciiTheme="majorHAnsi" w:hAnsiTheme="majorHAnsi"/>
        </w:rPr>
        <w:t xml:space="preserve">. </w:t>
      </w:r>
      <w:r w:rsidRPr="008D14D7">
        <w:rPr>
          <w:rStyle w:val="StyleBoldUnderline"/>
          <w:rFonts w:asciiTheme="majorHAnsi" w:hAnsiTheme="majorHAnsi"/>
          <w:highlight w:val="yellow"/>
        </w:rPr>
        <w:t>The general secretary’s report to the congress noted, “The seas are an important element of the national territory and resources that can be developed on an ongoing basis</w:t>
      </w:r>
      <w:r w:rsidRPr="008D14D7">
        <w:rPr>
          <w:rFonts w:asciiTheme="majorHAnsi" w:hAnsiTheme="majorHAnsi"/>
        </w:rPr>
        <w:t xml:space="preserve">.” The 16th Congress, held in 2002, after Hu Jintao took the helm, acknowledged “the need for a strategic organ to implement maritime development.” In an extension of this recognition, </w:t>
      </w:r>
      <w:r w:rsidRPr="008D14D7">
        <w:rPr>
          <w:rStyle w:val="StyleBoldUnderline"/>
          <w:rFonts w:asciiTheme="majorHAnsi" w:hAnsiTheme="majorHAnsi"/>
          <w:highlight w:val="yellow"/>
        </w:rPr>
        <w:t>the State Council</w:t>
      </w:r>
      <w:r w:rsidRPr="008D14D7">
        <w:rPr>
          <w:rFonts w:asciiTheme="majorHAnsi" w:hAnsiTheme="majorHAnsi"/>
        </w:rPr>
        <w:t xml:space="preserve">, in the “Outline of the Plan for National Marine Economic Development” it adopted the following year, </w:t>
      </w:r>
      <w:r w:rsidRPr="008D14D7">
        <w:rPr>
          <w:rStyle w:val="StyleBoldUnderline"/>
          <w:rFonts w:asciiTheme="majorHAnsi" w:hAnsiTheme="majorHAnsi"/>
          <w:highlight w:val="yellow"/>
        </w:rPr>
        <w:t>declared that China would build itself into a maritime power</w:t>
      </w:r>
      <w:r w:rsidRPr="008D14D7">
        <w:rPr>
          <w:rFonts w:asciiTheme="majorHAnsi" w:hAnsiTheme="majorHAnsi"/>
        </w:rPr>
        <w:t xml:space="preserve"> in stages. This was the first time that the Chinese government set forth the term “maritime power” in an official document. And it was noted at the opening of the eighteenth Congress of the CPC in 2012 that </w:t>
      </w:r>
      <w:r w:rsidRPr="008D14D7">
        <w:rPr>
          <w:rStyle w:val="StyleBoldUnderline"/>
          <w:rFonts w:asciiTheme="majorHAnsi" w:hAnsiTheme="majorHAnsi"/>
          <w:highlight w:val="yellow"/>
        </w:rPr>
        <w:t>building China into a maritime power had become established as a strategic objective.</w:t>
      </w:r>
      <w:r w:rsidRPr="008D14D7">
        <w:rPr>
          <w:rStyle w:val="StyleBoldUnderline"/>
          <w:rFonts w:asciiTheme="majorHAnsi" w:hAnsiTheme="majorHAnsi"/>
        </w:rPr>
        <w:t xml:space="preserve"> </w:t>
      </w:r>
      <w:r w:rsidRPr="008D14D7">
        <w:rPr>
          <w:rStyle w:val="StyleBoldUnderline"/>
          <w:rFonts w:asciiTheme="majorHAnsi" w:hAnsiTheme="majorHAnsi"/>
          <w:highlight w:val="yellow"/>
        </w:rPr>
        <w:t>Facing increasingly serious shortages of food, energy, and water resources, China is leaning more and more to the seas</w:t>
      </w:r>
      <w:r w:rsidRPr="008D14D7">
        <w:rPr>
          <w:rFonts w:asciiTheme="majorHAnsi" w:hAnsiTheme="majorHAnsi"/>
        </w:rPr>
        <w:t>. The new trend is an omnidirectional maritime strategy</w:t>
      </w:r>
      <w:r w:rsidRPr="008D14D7">
        <w:rPr>
          <w:rStyle w:val="Emphasis"/>
          <w:rFonts w:asciiTheme="majorHAnsi" w:hAnsiTheme="majorHAnsi"/>
          <w:highlight w:val="yellow"/>
        </w:rPr>
        <w:t>, including the development of new fields like renewable maritime energy sources and deep-seabed mineral resources, prevention and mitigation of marine disasters, and expansion of Arctic and Antarctic observation activities</w:t>
      </w:r>
      <w:r w:rsidRPr="008D14D7">
        <w:rPr>
          <w:rFonts w:asciiTheme="majorHAnsi" w:hAnsiTheme="majorHAnsi"/>
        </w:rPr>
        <w:t>.</w:t>
      </w:r>
    </w:p>
    <w:p w14:paraId="59BDCA64" w14:textId="77777777" w:rsidR="006A67A7" w:rsidRPr="008D14D7" w:rsidRDefault="006A67A7" w:rsidP="006A67A7">
      <w:pPr>
        <w:pStyle w:val="Heading4"/>
      </w:pPr>
      <w:r w:rsidRPr="008D14D7">
        <w:t>China wants to be a great naval power; SCS is the most strategic area</w:t>
      </w:r>
    </w:p>
    <w:p w14:paraId="610A3CE3" w14:textId="77777777" w:rsidR="006A67A7" w:rsidRPr="008D14D7" w:rsidRDefault="006A67A7" w:rsidP="006A67A7">
      <w:pPr>
        <w:rPr>
          <w:rFonts w:asciiTheme="majorHAnsi" w:hAnsiTheme="majorHAnsi"/>
          <w:sz w:val="16"/>
        </w:rPr>
      </w:pPr>
      <w:r w:rsidRPr="008D14D7">
        <w:rPr>
          <w:rStyle w:val="StyleStyleBold12pt"/>
          <w:rFonts w:asciiTheme="majorHAnsi" w:hAnsiTheme="majorHAnsi"/>
        </w:rPr>
        <w:t xml:space="preserve">Tweed 14. </w:t>
      </w:r>
      <w:r w:rsidRPr="008D14D7">
        <w:rPr>
          <w:rFonts w:asciiTheme="majorHAnsi" w:hAnsiTheme="majorHAnsi"/>
          <w:sz w:val="16"/>
        </w:rPr>
        <w:t xml:space="preserve">David Tweed is the Europe editor for Bloomberg Television, based in Berlin. </w:t>
      </w:r>
      <w:proofErr w:type="gramStart"/>
      <w:r w:rsidRPr="008D14D7">
        <w:rPr>
          <w:rFonts w:asciiTheme="majorHAnsi" w:hAnsiTheme="majorHAnsi"/>
          <w:sz w:val="16"/>
        </w:rPr>
        <w:t>7-2-14. http://www.bloomberg.com/news/2014-07-02/china-seeks-great-power-status-after-centuries-of-sea-retreat.html</w:t>
      </w:r>
      <w:proofErr w:type="gramEnd"/>
    </w:p>
    <w:p w14:paraId="60CECA26" w14:textId="77777777" w:rsidR="006A67A7" w:rsidRPr="008D14D7" w:rsidRDefault="006A67A7" w:rsidP="006A67A7">
      <w:pPr>
        <w:rPr>
          <w:rFonts w:asciiTheme="majorHAnsi" w:hAnsiTheme="majorHAnsi"/>
        </w:rPr>
      </w:pPr>
      <w:r w:rsidRPr="008D14D7">
        <w:rPr>
          <w:rFonts w:asciiTheme="majorHAnsi" w:hAnsiTheme="majorHAnsi"/>
        </w:rPr>
        <w:t xml:space="preserve">Admiral </w:t>
      </w:r>
      <w:proofErr w:type="spellStart"/>
      <w:r w:rsidRPr="008D14D7">
        <w:rPr>
          <w:rFonts w:asciiTheme="majorHAnsi" w:hAnsiTheme="majorHAnsi"/>
        </w:rPr>
        <w:t>Zheng</w:t>
      </w:r>
      <w:proofErr w:type="spellEnd"/>
      <w:r w:rsidRPr="008D14D7">
        <w:rPr>
          <w:rFonts w:asciiTheme="majorHAnsi" w:hAnsiTheme="majorHAnsi"/>
        </w:rPr>
        <w:t xml:space="preserve"> He is everywhere in China these days, even though he died almost 600 years ago. </w:t>
      </w:r>
      <w:r w:rsidRPr="008D14D7">
        <w:rPr>
          <w:rStyle w:val="StyleBoldUnderline"/>
          <w:rFonts w:asciiTheme="majorHAnsi" w:hAnsiTheme="majorHAnsi"/>
          <w:highlight w:val="yellow"/>
        </w:rPr>
        <w:t>The government</w:t>
      </w:r>
      <w:r w:rsidRPr="008D14D7">
        <w:rPr>
          <w:rFonts w:asciiTheme="majorHAnsi" w:hAnsiTheme="majorHAnsi"/>
        </w:rPr>
        <w:t xml:space="preserve"> is promoting him to </w:t>
      </w:r>
      <w:r w:rsidRPr="008D14D7">
        <w:rPr>
          <w:rStyle w:val="StyleBoldUnderline"/>
          <w:rFonts w:asciiTheme="majorHAnsi" w:hAnsiTheme="majorHAnsi"/>
          <w:highlight w:val="yellow"/>
        </w:rPr>
        <w:t>remind its people</w:t>
      </w:r>
      <w:r w:rsidRPr="008D14D7">
        <w:rPr>
          <w:rFonts w:asciiTheme="majorHAnsi" w:hAnsiTheme="majorHAnsi"/>
        </w:rPr>
        <w:t xml:space="preserve"> -- and Asia -- </w:t>
      </w:r>
      <w:r w:rsidRPr="008D14D7">
        <w:rPr>
          <w:rStyle w:val="StyleBoldUnderline"/>
          <w:rFonts w:asciiTheme="majorHAnsi" w:hAnsiTheme="majorHAnsi"/>
          <w:highlight w:val="yellow"/>
        </w:rPr>
        <w:t>that China’s destiny is to be a great naval power.</w:t>
      </w:r>
      <w:r w:rsidRPr="008D14D7">
        <w:rPr>
          <w:rFonts w:asciiTheme="majorHAnsi" w:hAnsiTheme="majorHAnsi"/>
        </w:rPr>
        <w:t xml:space="preserve"> Almost a century before Christopher Columbus discovered America, </w:t>
      </w:r>
      <w:proofErr w:type="spellStart"/>
      <w:r w:rsidRPr="008D14D7">
        <w:rPr>
          <w:rFonts w:asciiTheme="majorHAnsi" w:hAnsiTheme="majorHAnsi"/>
        </w:rPr>
        <w:t>Zheng</w:t>
      </w:r>
      <w:proofErr w:type="spellEnd"/>
      <w:r w:rsidRPr="008D14D7">
        <w:rPr>
          <w:rFonts w:asciiTheme="majorHAnsi" w:hAnsiTheme="majorHAnsi"/>
        </w:rPr>
        <w:t xml:space="preserve"> in 1405 embarked on a series of voyages with ships of unrivaled size and technical prowess, reaching as far as India and Africa. The expeditions are in the spotlight in official comments and state media as China lays claim to about 90 percent of the South China Sea and </w:t>
      </w:r>
      <w:r w:rsidRPr="008D14D7">
        <w:rPr>
          <w:rStyle w:val="StyleBoldUnderline"/>
          <w:rFonts w:asciiTheme="majorHAnsi" w:hAnsiTheme="majorHAnsi"/>
          <w:highlight w:val="yellow"/>
        </w:rPr>
        <w:t xml:space="preserve">President Xi </w:t>
      </w:r>
      <w:proofErr w:type="spellStart"/>
      <w:r w:rsidRPr="008D14D7">
        <w:rPr>
          <w:rStyle w:val="StyleBoldUnderline"/>
          <w:rFonts w:asciiTheme="majorHAnsi" w:hAnsiTheme="majorHAnsi"/>
          <w:highlight w:val="yellow"/>
        </w:rPr>
        <w:t>Jinping</w:t>
      </w:r>
      <w:proofErr w:type="spellEnd"/>
      <w:r w:rsidRPr="008D14D7">
        <w:rPr>
          <w:rStyle w:val="StyleBoldUnderline"/>
          <w:rFonts w:asciiTheme="majorHAnsi" w:hAnsiTheme="majorHAnsi"/>
          <w:highlight w:val="yellow"/>
        </w:rPr>
        <w:t xml:space="preserve"> seeks to revive China’s maritime pride</w:t>
      </w:r>
      <w:r w:rsidRPr="008D14D7">
        <w:rPr>
          <w:rFonts w:asciiTheme="majorHAnsi" w:hAnsiTheme="majorHAnsi"/>
        </w:rPr>
        <w:t xml:space="preserve">. In doing so he risks setting up confrontations with Southeast Asian neighbors and the U.S., whose navy has patrolled the region since World War II. </w:t>
      </w:r>
      <w:r w:rsidRPr="008D14D7">
        <w:rPr>
          <w:rStyle w:val="StyleBoldUnderline"/>
          <w:rFonts w:asciiTheme="majorHAnsi" w:hAnsiTheme="majorHAnsi"/>
          <w:highlight w:val="yellow"/>
        </w:rPr>
        <w:t>Geopolitical dominance of the South China Sea would give China control of one of the world’s most economically and politically strategic areas</w:t>
      </w:r>
      <w:r w:rsidRPr="008D14D7">
        <w:rPr>
          <w:rFonts w:asciiTheme="majorHAnsi" w:hAnsiTheme="majorHAnsi"/>
        </w:rPr>
        <w:t>. “</w:t>
      </w:r>
      <w:r w:rsidRPr="008D14D7">
        <w:rPr>
          <w:rStyle w:val="StyleBoldUnderline"/>
          <w:rFonts w:asciiTheme="majorHAnsi" w:hAnsiTheme="majorHAnsi"/>
          <w:highlight w:val="yellow"/>
        </w:rPr>
        <w:t>The Chinese believe they have the right to be a great power</w:t>
      </w:r>
      <w:r w:rsidRPr="008D14D7">
        <w:rPr>
          <w:rFonts w:asciiTheme="majorHAnsi" w:hAnsiTheme="majorHAnsi"/>
        </w:rPr>
        <w:t xml:space="preserve">,” said Richard </w:t>
      </w:r>
      <w:proofErr w:type="spellStart"/>
      <w:r w:rsidRPr="008D14D7">
        <w:rPr>
          <w:rFonts w:asciiTheme="majorHAnsi" w:hAnsiTheme="majorHAnsi"/>
        </w:rPr>
        <w:t>Bitzinger</w:t>
      </w:r>
      <w:proofErr w:type="spellEnd"/>
      <w:r w:rsidRPr="008D14D7">
        <w:rPr>
          <w:rFonts w:asciiTheme="majorHAnsi" w:hAnsiTheme="majorHAnsi"/>
        </w:rPr>
        <w:t xml:space="preserve">, a senior fellow at the S. </w:t>
      </w:r>
      <w:proofErr w:type="spellStart"/>
      <w:r w:rsidRPr="008D14D7">
        <w:rPr>
          <w:rFonts w:asciiTheme="majorHAnsi" w:hAnsiTheme="majorHAnsi"/>
        </w:rPr>
        <w:t>Rajaratnam</w:t>
      </w:r>
      <w:proofErr w:type="spellEnd"/>
      <w:r w:rsidRPr="008D14D7">
        <w:rPr>
          <w:rFonts w:asciiTheme="majorHAnsi" w:hAnsiTheme="majorHAnsi"/>
        </w:rPr>
        <w:t xml:space="preserve"> School of International Studies in Singapore. “</w:t>
      </w:r>
      <w:r w:rsidRPr="008D14D7">
        <w:rPr>
          <w:rStyle w:val="StyleBoldUnderline"/>
          <w:rFonts w:asciiTheme="majorHAnsi" w:hAnsiTheme="majorHAnsi"/>
          <w:highlight w:val="yellow"/>
        </w:rPr>
        <w:t>What we are seeing is a hardening of China’s stance about its place in the world.</w:t>
      </w:r>
      <w:r w:rsidRPr="008D14D7">
        <w:rPr>
          <w:rFonts w:asciiTheme="majorHAnsi" w:hAnsiTheme="majorHAnsi"/>
        </w:rPr>
        <w:t xml:space="preserve">” Stretching from Taiwan toward Singapore, about half of the world’s merchant tonnage flows through the region, carrying about $5.3 trillion of goods each year, from iron ore and oil to computers and children’s toys. Some 13 million barrels of oil a day transited the Straits of Malacca in 2011, about one third of global oil shipments. The </w:t>
      </w:r>
      <w:proofErr w:type="gramStart"/>
      <w:r w:rsidRPr="008D14D7">
        <w:rPr>
          <w:rFonts w:asciiTheme="majorHAnsi" w:hAnsiTheme="majorHAnsi"/>
        </w:rPr>
        <w:t>sea lanes</w:t>
      </w:r>
      <w:proofErr w:type="gramEnd"/>
      <w:r w:rsidRPr="008D14D7">
        <w:rPr>
          <w:rFonts w:asciiTheme="majorHAnsi" w:hAnsiTheme="majorHAnsi"/>
        </w:rPr>
        <w:t xml:space="preserve"> currently lack a dominant overseer, with the U.S., China and neighboring nations all having a presence.</w:t>
      </w:r>
    </w:p>
    <w:p w14:paraId="782DED0B" w14:textId="77777777" w:rsidR="006A67A7" w:rsidRPr="008D14D7" w:rsidRDefault="006A67A7" w:rsidP="006A67A7">
      <w:pPr>
        <w:pStyle w:val="Heading3"/>
      </w:pPr>
      <w:r w:rsidRPr="008D14D7">
        <w:t>No China Rise</w:t>
      </w:r>
    </w:p>
    <w:p w14:paraId="14EBA5A7" w14:textId="77777777" w:rsidR="006A67A7" w:rsidRPr="008D14D7" w:rsidRDefault="006A67A7" w:rsidP="006A67A7">
      <w:pPr>
        <w:pStyle w:val="Heading4"/>
      </w:pPr>
      <w:r w:rsidRPr="008D14D7">
        <w:t>China can never over take the United States</w:t>
      </w:r>
    </w:p>
    <w:p w14:paraId="2F3EA573" w14:textId="77777777" w:rsidR="006A67A7" w:rsidRPr="008D14D7" w:rsidRDefault="006A67A7" w:rsidP="006A67A7">
      <w:pPr>
        <w:rPr>
          <w:rFonts w:asciiTheme="majorHAnsi" w:hAnsiTheme="majorHAnsi"/>
        </w:rPr>
      </w:pPr>
      <w:r w:rsidRPr="008D14D7">
        <w:rPr>
          <w:rStyle w:val="StyleStyleBold12pt"/>
          <w:rFonts w:asciiTheme="majorHAnsi" w:hAnsiTheme="majorHAnsi"/>
        </w:rPr>
        <w:t>Beauchamp 2014</w:t>
      </w:r>
      <w:r w:rsidRPr="008D14D7">
        <w:rPr>
          <w:rFonts w:asciiTheme="majorHAnsi" w:hAnsiTheme="majorHAnsi"/>
        </w:rPr>
        <w:t xml:space="preserve"> (Zack Beauchamp, B.A.s in Philosophy and Political Science from Brown University and an </w:t>
      </w:r>
      <w:proofErr w:type="spellStart"/>
      <w:r w:rsidRPr="008D14D7">
        <w:rPr>
          <w:rFonts w:asciiTheme="majorHAnsi" w:hAnsiTheme="majorHAnsi"/>
        </w:rPr>
        <w:t>M.Sc</w:t>
      </w:r>
      <w:proofErr w:type="spellEnd"/>
      <w:r w:rsidRPr="008D14D7">
        <w:rPr>
          <w:rFonts w:asciiTheme="majorHAnsi" w:hAnsiTheme="majorHAnsi"/>
        </w:rPr>
        <w:t xml:space="preserve"> in International Relations from the London School of Economics, THE WEEK, February 13, 2014, http://theweek.com/article/index/256406/china-has-not-replaced-america-mdash-and-it-never-will) </w:t>
      </w:r>
    </w:p>
    <w:p w14:paraId="115E05F2" w14:textId="77777777" w:rsidR="006A67A7" w:rsidRPr="008D14D7" w:rsidRDefault="006A67A7" w:rsidP="006A67A7">
      <w:pPr>
        <w:rPr>
          <w:rFonts w:asciiTheme="majorHAnsi" w:hAnsiTheme="majorHAnsi"/>
        </w:rPr>
      </w:pPr>
      <w:r w:rsidRPr="008D14D7">
        <w:rPr>
          <w:rFonts w:asciiTheme="majorHAnsi" w:hAnsiTheme="majorHAnsi"/>
        </w:rPr>
        <w:t xml:space="preserve">Many people seem to think it's simply a matter of when, not if, China takes the reins of world leadership. How, they think, </w:t>
      </w:r>
      <w:r w:rsidRPr="008D14D7">
        <w:rPr>
          <w:rStyle w:val="StyleBoldUnderline"/>
          <w:rFonts w:asciiTheme="majorHAnsi" w:hAnsiTheme="majorHAnsi"/>
          <w:highlight w:val="yellow"/>
        </w:rPr>
        <w:t xml:space="preserve">can America's 314 million people permanently </w:t>
      </w:r>
      <w:proofErr w:type="spellStart"/>
      <w:r w:rsidRPr="008D14D7">
        <w:rPr>
          <w:rStyle w:val="StyleBoldUnderline"/>
          <w:rFonts w:asciiTheme="majorHAnsi" w:hAnsiTheme="majorHAnsi"/>
          <w:highlight w:val="yellow"/>
        </w:rPr>
        <w:t>outproduce</w:t>
      </w:r>
      <w:proofErr w:type="spellEnd"/>
      <w:r w:rsidRPr="008D14D7">
        <w:rPr>
          <w:rStyle w:val="StyleBoldUnderline"/>
          <w:rFonts w:asciiTheme="majorHAnsi" w:hAnsiTheme="majorHAnsi"/>
          <w:highlight w:val="yellow"/>
        </w:rPr>
        <w:t xml:space="preserve"> a population that outnumbers the U.S. by over a billion people</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This facile assumption is wrong. </w:t>
      </w:r>
      <w:r w:rsidRPr="008D14D7">
        <w:rPr>
          <w:rStyle w:val="Emphasis"/>
          <w:rFonts w:asciiTheme="majorHAnsi" w:hAnsiTheme="majorHAnsi"/>
          <w:highlight w:val="yellow"/>
        </w:rPr>
        <w:t>China is not replacing the United States as the global hegemon. And it never will</w:t>
      </w:r>
      <w:proofErr w:type="gramStart"/>
      <w:r w:rsidRPr="008D14D7">
        <w:rPr>
          <w:rStyle w:val="Emphasis"/>
          <w:rFonts w:asciiTheme="majorHAnsi" w:hAnsiTheme="majorHAnsi"/>
          <w:highlight w:val="yellow"/>
        </w:rPr>
        <w:t>.¶</w:t>
      </w:r>
      <w:proofErr w:type="gramEnd"/>
      <w:r w:rsidRPr="008D14D7">
        <w:rPr>
          <w:rFonts w:asciiTheme="majorHAnsi" w:hAnsiTheme="majorHAnsi"/>
          <w:sz w:val="12"/>
          <w:highlight w:val="yellow"/>
        </w:rPr>
        <w:t xml:space="preserve"> </w:t>
      </w:r>
      <w:r w:rsidRPr="008D14D7">
        <w:rPr>
          <w:rStyle w:val="StyleBoldUnderline"/>
          <w:rFonts w:asciiTheme="majorHAnsi" w:hAnsiTheme="majorHAnsi"/>
          <w:highlight w:val="yellow"/>
        </w:rPr>
        <w:t>China faces too many internal problems and regional rivals to ever make a real play for global leadership. And even if Beijing could take the global leadership mantle soon, it wouldn't. China wants to play inside the existing global order's rules, not change them</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Start with the obvious military point: The Chinese military has nothing like the global reach of its American rival's.</w:t>
      </w:r>
      <w:r w:rsidRPr="008D14D7">
        <w:rPr>
          <w:rStyle w:val="StyleBoldUnderline"/>
          <w:rFonts w:asciiTheme="majorHAnsi" w:hAnsiTheme="majorHAnsi"/>
        </w:rPr>
        <w:t xml:space="preserve"> </w:t>
      </w:r>
      <w:r w:rsidRPr="008D14D7">
        <w:rPr>
          <w:rFonts w:asciiTheme="majorHAnsi" w:hAnsiTheme="majorHAnsi"/>
        </w:rPr>
        <w:t>China only has one aircraft carrier, a refitted Russian vessel. The U.S. has 10, plus nine marine mini-carriers. China's first homemade carrier is slated for completion in 2018, by which time the U.S. will have yet another modern carrier, and be well on its way to finishing another. The idea that China will be able to compete on a global scale in the short to medium term is absurd</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Even in East Asia, it's not so easy for China. In 2012, Center for Strategic and International Studies experts Anthony </w:t>
      </w:r>
      <w:proofErr w:type="spellStart"/>
      <w:r w:rsidRPr="008D14D7">
        <w:rPr>
          <w:rFonts w:asciiTheme="majorHAnsi" w:hAnsiTheme="majorHAnsi"/>
        </w:rPr>
        <w:t>Cordesman</w:t>
      </w:r>
      <w:proofErr w:type="spellEnd"/>
      <w:r w:rsidRPr="008D14D7">
        <w:rPr>
          <w:rFonts w:asciiTheme="majorHAnsi" w:hAnsiTheme="majorHAnsi"/>
        </w:rPr>
        <w:t xml:space="preserve"> and Nicholas </w:t>
      </w:r>
      <w:proofErr w:type="spellStart"/>
      <w:r w:rsidRPr="008D14D7">
        <w:rPr>
          <w:rFonts w:asciiTheme="majorHAnsi" w:hAnsiTheme="majorHAnsi"/>
        </w:rPr>
        <w:t>Yarosh</w:t>
      </w:r>
      <w:proofErr w:type="spellEnd"/>
      <w:r w:rsidRPr="008D14D7">
        <w:rPr>
          <w:rFonts w:asciiTheme="majorHAnsi" w:hAnsiTheme="majorHAnsi"/>
        </w:rPr>
        <w:t xml:space="preserve">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peaking</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highlight w:val="yellow"/>
        </w:rPr>
        <w:t>China's equipment is often outdated, and its training regimes can be comically bad. A major part of its strategic missile force patrols on horseback because it doesn't have helicopters</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This isn't to deny China's military is getting stronger. It is. And one day, this might require the United States to rethink its strategic posture in East Asia. But </w:t>
      </w:r>
      <w:r w:rsidRPr="008D14D7">
        <w:rPr>
          <w:rStyle w:val="Emphasis"/>
          <w:rFonts w:asciiTheme="majorHAnsi" w:hAnsiTheme="majorHAnsi"/>
          <w:highlight w:val="yellow"/>
        </w:rPr>
        <w:t>Chinese hard power is nowhere close to replacing, or even thinking about challenging, American military hegemony</w:t>
      </w:r>
      <w:proofErr w:type="gramStart"/>
      <w:r w:rsidRPr="008D14D7">
        <w:rPr>
          <w:rStyle w:val="StyleBoldUnderline"/>
          <w:rFonts w:asciiTheme="majorHAnsi" w:hAnsiTheme="majorHAnsi"/>
        </w:rPr>
        <w:t>.¶</w:t>
      </w:r>
      <w:proofErr w:type="gramEnd"/>
      <w:r w:rsidRPr="008D14D7">
        <w:rPr>
          <w:rFonts w:asciiTheme="majorHAnsi" w:hAnsiTheme="majorHAnsi"/>
          <w:sz w:val="12"/>
        </w:rPr>
        <w:t xml:space="preserve"> </w:t>
      </w:r>
      <w:r w:rsidRPr="008D14D7">
        <w:rPr>
          <w:rFonts w:asciiTheme="majorHAnsi" w:hAnsiTheme="majorHAnsi"/>
        </w:rPr>
        <w:t>And look at China's geopolitical neighborhood. As a result of historical enmity and massive power disparities, Beijing would have a tough time convincing Japan, South Korea, and Taiwan that its military buildup is anything but threatening. Consequently, the smaller East Asian states are likely to get over their mutual disagreements and stick it out together in the American-led alliance system for the foreseeable future</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To the north and west, China is bordered by Russia and India. China fought each of them as recently as the 1960s, and both are likely to be threatened by any serious Chinese military buildup. Unlike the United States, bordered by oceans and two friendly states, China is surrounded by enemies and rivals. Projecting power globally is hard when you've got to worry about defending your own turf</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highlight w:val="yellow"/>
        </w:rPr>
        <w:t>But what happens when China's GDP passes America's?</w:t>
      </w:r>
      <w:r w:rsidRPr="008D14D7">
        <w:rPr>
          <w:rFonts w:asciiTheme="majorHAnsi" w:hAnsiTheme="majorHAnsi"/>
        </w:rPr>
        <w:t xml:space="preserve"> Well, for one thing, we're not really sure when that will be. Realizing that current growth rates were economically and ecologically unsustainable, the Chinese government cut off the investment spigot that fueled its extraordinary 10 percent average annual growth. </w:t>
      </w:r>
      <w:r w:rsidRPr="008D14D7">
        <w:rPr>
          <w:rStyle w:val="StyleBoldUnderline"/>
          <w:rFonts w:asciiTheme="majorHAnsi" w:hAnsiTheme="majorHAnsi"/>
          <w:highlight w:val="yellow"/>
        </w:rPr>
        <w:t>Today, China's growth rate is about half of what it was in 2007. One analysis suggests China's GDP may not surpass America's until the 2100s</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Moreover, China's GDP per capita is a long way off from matching Western standards. In 2012, the World Bank assessed China's at $6,009; the United States' was $57,749. The per-person measure of wealth matters in that it reflects the government's capacity to pay for things that make its citizens happy and healthy</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That's where China's internal headaches begin.</w:t>
      </w:r>
    </w:p>
    <w:p w14:paraId="5F16CE3C" w14:textId="77777777" w:rsidR="006A67A7" w:rsidRPr="008D14D7" w:rsidRDefault="006A67A7" w:rsidP="006A67A7">
      <w:pPr>
        <w:pStyle w:val="Heading4"/>
      </w:pPr>
      <w:r w:rsidRPr="008D14D7">
        <w:t xml:space="preserve">China is not pursuing maritime hegemony and doesn’t want a SCS war with the US </w:t>
      </w:r>
    </w:p>
    <w:p w14:paraId="08F2ABEB" w14:textId="77777777" w:rsidR="006A67A7" w:rsidRPr="008D14D7" w:rsidRDefault="006A67A7" w:rsidP="006A67A7">
      <w:pPr>
        <w:rPr>
          <w:rFonts w:asciiTheme="majorHAnsi" w:hAnsiTheme="majorHAnsi"/>
          <w:sz w:val="16"/>
        </w:rPr>
      </w:pPr>
      <w:r w:rsidRPr="008D14D7">
        <w:rPr>
          <w:rStyle w:val="StyleStyleBold12pt"/>
          <w:rFonts w:asciiTheme="majorHAnsi" w:hAnsiTheme="majorHAnsi"/>
        </w:rPr>
        <w:t xml:space="preserve">Lou 13. </w:t>
      </w:r>
      <w:proofErr w:type="spellStart"/>
      <w:r w:rsidRPr="008D14D7">
        <w:rPr>
          <w:rFonts w:asciiTheme="majorHAnsi" w:hAnsiTheme="majorHAnsi"/>
          <w:sz w:val="16"/>
        </w:rPr>
        <w:t>Chunhao</w:t>
      </w:r>
      <w:proofErr w:type="spellEnd"/>
      <w:r w:rsidRPr="008D14D7">
        <w:rPr>
          <w:rFonts w:asciiTheme="majorHAnsi" w:hAnsiTheme="majorHAnsi"/>
          <w:sz w:val="16"/>
        </w:rPr>
        <w:t xml:space="preserve"> Lou is the Assistant Director at the Institute of Maritime Studies, China Institutes of Contemporary International Relations. </w:t>
      </w:r>
      <w:proofErr w:type="gramStart"/>
      <w:r w:rsidRPr="008D14D7">
        <w:rPr>
          <w:rFonts w:asciiTheme="majorHAnsi" w:hAnsiTheme="majorHAnsi"/>
          <w:sz w:val="16"/>
        </w:rPr>
        <w:t>East Asia Forum.</w:t>
      </w:r>
      <w:proofErr w:type="gramEnd"/>
      <w:r w:rsidRPr="008D14D7">
        <w:rPr>
          <w:rFonts w:asciiTheme="majorHAnsi" w:hAnsiTheme="majorHAnsi"/>
          <w:sz w:val="16"/>
        </w:rPr>
        <w:t xml:space="preserve"> </w:t>
      </w:r>
      <w:proofErr w:type="gramStart"/>
      <w:r w:rsidRPr="008D14D7">
        <w:rPr>
          <w:rFonts w:asciiTheme="majorHAnsi" w:hAnsiTheme="majorHAnsi"/>
          <w:sz w:val="16"/>
        </w:rPr>
        <w:t>10-24-13. http://www.eastasiaforum.org/2013/10/24/power-politics-in-the-indian-ocean-dont-exaggerate-the-china-threat/</w:t>
      </w:r>
      <w:proofErr w:type="gramEnd"/>
    </w:p>
    <w:p w14:paraId="60B9FADC" w14:textId="77777777" w:rsidR="006A67A7" w:rsidRPr="008D14D7" w:rsidRDefault="006A67A7" w:rsidP="006A67A7">
      <w:pPr>
        <w:rPr>
          <w:rFonts w:asciiTheme="majorHAnsi" w:hAnsiTheme="majorHAnsi"/>
        </w:rPr>
      </w:pPr>
      <w:r w:rsidRPr="008D14D7">
        <w:rPr>
          <w:rStyle w:val="StyleBoldUnderline"/>
          <w:rFonts w:asciiTheme="majorHAnsi" w:hAnsiTheme="majorHAnsi"/>
          <w:highlight w:val="yellow"/>
        </w:rPr>
        <w:t>The Indian Ocean Region</w:t>
      </w:r>
      <w:r w:rsidRPr="008D14D7">
        <w:rPr>
          <w:rFonts w:asciiTheme="majorHAnsi" w:hAnsiTheme="majorHAnsi"/>
        </w:rPr>
        <w:t xml:space="preserve"> (IOR) </w:t>
      </w:r>
      <w:r w:rsidRPr="008D14D7">
        <w:rPr>
          <w:rStyle w:val="StyleBoldUnderline"/>
          <w:rFonts w:asciiTheme="majorHAnsi" w:hAnsiTheme="majorHAnsi"/>
          <w:highlight w:val="yellow"/>
        </w:rPr>
        <w:t xml:space="preserve">is </w:t>
      </w:r>
      <w:r w:rsidRPr="008D14D7">
        <w:rPr>
          <w:rFonts w:asciiTheme="majorHAnsi" w:hAnsiTheme="majorHAnsi"/>
        </w:rPr>
        <w:t>becoming increasingly</w:t>
      </w:r>
      <w:r w:rsidRPr="008D14D7">
        <w:rPr>
          <w:rStyle w:val="StyleBoldUnderline"/>
          <w:rFonts w:asciiTheme="majorHAnsi" w:hAnsiTheme="majorHAnsi"/>
          <w:highlight w:val="yellow"/>
        </w:rPr>
        <w:t xml:space="preserve"> significant in the world arena</w:t>
      </w:r>
      <w:r w:rsidRPr="008D14D7">
        <w:rPr>
          <w:rFonts w:asciiTheme="majorHAnsi" w:hAnsiTheme="majorHAnsi"/>
        </w:rPr>
        <w:t xml:space="preserve">. Recent discourse has focused on China’s naval ambitions in the IOR and potential US–India cooperation in response to China’s presence. To some extent, the ‘China Factor’ is one explanation behind the recent improvement of US–India relations, as both the US and India </w:t>
      </w:r>
      <w:proofErr w:type="gramStart"/>
      <w:r w:rsidRPr="008D14D7">
        <w:rPr>
          <w:rFonts w:asciiTheme="majorHAnsi" w:hAnsiTheme="majorHAnsi"/>
        </w:rPr>
        <w:t>are</w:t>
      </w:r>
      <w:proofErr w:type="gramEnd"/>
      <w:r w:rsidRPr="008D14D7">
        <w:rPr>
          <w:rFonts w:asciiTheme="majorHAnsi" w:hAnsiTheme="majorHAnsi"/>
        </w:rPr>
        <w:t xml:space="preserve"> anxious about Chinese entry into IOR. Particularly in India, many strategists are concerned about the imaginary Chinese ‘string of pearls strategy’. However, an in-depth analysis of the three countries’ strategic outlook could lead to a different conclusion. </w:t>
      </w:r>
      <w:r w:rsidRPr="008D14D7">
        <w:rPr>
          <w:rStyle w:val="StyleBoldUnderline"/>
          <w:rFonts w:asciiTheme="majorHAnsi" w:hAnsiTheme="majorHAnsi"/>
          <w:highlight w:val="yellow"/>
        </w:rPr>
        <w:t xml:space="preserve">The perception of the ‘China threat’ </w:t>
      </w:r>
      <w:r w:rsidRPr="008D14D7">
        <w:rPr>
          <w:rFonts w:asciiTheme="majorHAnsi" w:hAnsiTheme="majorHAnsi"/>
        </w:rPr>
        <w:t>mainly</w:t>
      </w:r>
      <w:r w:rsidRPr="008D14D7">
        <w:rPr>
          <w:rStyle w:val="StyleBoldUnderline"/>
          <w:rFonts w:asciiTheme="majorHAnsi" w:hAnsiTheme="majorHAnsi"/>
          <w:highlight w:val="yellow"/>
        </w:rPr>
        <w:t xml:space="preserve"> derives from a fear of China’s different political system and its astonishing rise</w:t>
      </w:r>
      <w:r w:rsidRPr="008D14D7">
        <w:rPr>
          <w:rFonts w:asciiTheme="majorHAnsi" w:hAnsiTheme="majorHAnsi"/>
        </w:rPr>
        <w:t xml:space="preserve">, both in scale and speed. </w:t>
      </w:r>
      <w:r w:rsidRPr="008D14D7">
        <w:rPr>
          <w:rStyle w:val="StyleBoldUnderline"/>
          <w:rFonts w:asciiTheme="majorHAnsi" w:hAnsiTheme="majorHAnsi"/>
          <w:highlight w:val="yellow"/>
        </w:rPr>
        <w:t>But</w:t>
      </w:r>
      <w:r w:rsidRPr="008D14D7">
        <w:rPr>
          <w:rFonts w:asciiTheme="majorHAnsi" w:hAnsiTheme="majorHAnsi"/>
        </w:rPr>
        <w:t xml:space="preserve"> when </w:t>
      </w:r>
      <w:proofErr w:type="spellStart"/>
      <w:r w:rsidRPr="008D14D7">
        <w:rPr>
          <w:rFonts w:asciiTheme="majorHAnsi" w:hAnsiTheme="majorHAnsi"/>
        </w:rPr>
        <w:t>analysed</w:t>
      </w:r>
      <w:proofErr w:type="spellEnd"/>
      <w:r w:rsidRPr="008D14D7">
        <w:rPr>
          <w:rFonts w:asciiTheme="majorHAnsi" w:hAnsiTheme="majorHAnsi"/>
        </w:rPr>
        <w:t xml:space="preserve"> in relation to intention, capability, or aspiration, it is clear that </w:t>
      </w:r>
      <w:r w:rsidRPr="008D14D7">
        <w:rPr>
          <w:rStyle w:val="StyleBoldUnderline"/>
          <w:rFonts w:asciiTheme="majorHAnsi" w:hAnsiTheme="majorHAnsi"/>
          <w:highlight w:val="yellow"/>
        </w:rPr>
        <w:t xml:space="preserve">the </w:t>
      </w:r>
      <w:r w:rsidRPr="008D14D7">
        <w:rPr>
          <w:rFonts w:asciiTheme="majorHAnsi" w:hAnsiTheme="majorHAnsi"/>
        </w:rPr>
        <w:t>potential</w:t>
      </w:r>
      <w:r w:rsidRPr="008D14D7">
        <w:rPr>
          <w:rStyle w:val="StyleBoldUnderline"/>
          <w:rFonts w:asciiTheme="majorHAnsi" w:hAnsiTheme="majorHAnsi"/>
          <w:highlight w:val="yellow"/>
        </w:rPr>
        <w:t xml:space="preserve"> threat of China has </w:t>
      </w:r>
      <w:r w:rsidRPr="008D14D7">
        <w:rPr>
          <w:rFonts w:asciiTheme="majorHAnsi" w:hAnsiTheme="majorHAnsi"/>
        </w:rPr>
        <w:t>always</w:t>
      </w:r>
      <w:r w:rsidRPr="008D14D7">
        <w:rPr>
          <w:rStyle w:val="StyleBoldUnderline"/>
          <w:rFonts w:asciiTheme="majorHAnsi" w:hAnsiTheme="majorHAnsi"/>
          <w:highlight w:val="yellow"/>
        </w:rPr>
        <w:t xml:space="preserve"> been over-exaggerated</w:t>
      </w:r>
      <w:r w:rsidRPr="008D14D7">
        <w:rPr>
          <w:rFonts w:asciiTheme="majorHAnsi" w:hAnsiTheme="majorHAnsi"/>
        </w:rPr>
        <w:t xml:space="preserve">. China’s strategic focus is the Pacific rather than the Indian Ocean. </w:t>
      </w:r>
      <w:r w:rsidRPr="008D14D7">
        <w:rPr>
          <w:rStyle w:val="StyleBoldUnderline"/>
          <w:rFonts w:asciiTheme="majorHAnsi" w:hAnsiTheme="majorHAnsi"/>
          <w:highlight w:val="yellow"/>
        </w:rPr>
        <w:t>It lags far behind the US in terms of maritime power</w:t>
      </w:r>
      <w:r w:rsidRPr="008D14D7">
        <w:rPr>
          <w:rFonts w:asciiTheme="majorHAnsi" w:hAnsiTheme="majorHAnsi"/>
        </w:rPr>
        <w:t xml:space="preserve"> and does not enjoy India’s geographic advantages. More importantly, </w:t>
      </w:r>
      <w:r w:rsidRPr="008D14D7">
        <w:rPr>
          <w:rStyle w:val="StyleBoldUnderline"/>
          <w:rFonts w:asciiTheme="majorHAnsi" w:hAnsiTheme="majorHAnsi"/>
          <w:highlight w:val="yellow"/>
        </w:rPr>
        <w:t>China has traditionally had a peaceful maritime policy</w:t>
      </w:r>
      <w:r w:rsidRPr="008D14D7">
        <w:rPr>
          <w:rFonts w:asciiTheme="majorHAnsi" w:hAnsiTheme="majorHAnsi"/>
        </w:rPr>
        <w:t xml:space="preserve">. Even when China was a pre-eminent maritime power, it promoted peace and commerce, as was clearly illustrated during the Ming Dynasty. Today, China’s naval strategy is to ensure a ‘harmonious sea’ through capacity building and international cooperation. </w:t>
      </w:r>
      <w:r w:rsidRPr="008D14D7">
        <w:rPr>
          <w:rStyle w:val="StyleBoldUnderline"/>
          <w:rFonts w:asciiTheme="majorHAnsi" w:hAnsiTheme="majorHAnsi"/>
          <w:highlight w:val="yellow"/>
        </w:rPr>
        <w:t>China views the region surrounding the Indian Ocean as a vital energy and trade route, not a battlefield for power struggle.</w:t>
      </w:r>
      <w:r w:rsidRPr="008D14D7">
        <w:rPr>
          <w:rFonts w:asciiTheme="majorHAnsi" w:hAnsiTheme="majorHAnsi"/>
        </w:rPr>
        <w:t xml:space="preserve"> China’s seaward policy is strongly influenced by trade and energy motives, and its open economy is becoming more interdependent with the outside world, particularly the Indian Ocean. Chinese involvement in building infrastructure in IOR littorals is part of China’s economy-oriented ‘Going Global’ strategy. Although it is frequently argued that China should and must develop into becoming a strong maritime power, </w:t>
      </w:r>
      <w:r w:rsidRPr="008D14D7">
        <w:rPr>
          <w:rStyle w:val="StyleBoldUnderline"/>
          <w:rFonts w:asciiTheme="majorHAnsi" w:hAnsiTheme="majorHAnsi"/>
          <w:highlight w:val="yellow"/>
        </w:rPr>
        <w:t xml:space="preserve">the Chinese government has always </w:t>
      </w:r>
      <w:proofErr w:type="spellStart"/>
      <w:r w:rsidRPr="008D14D7">
        <w:rPr>
          <w:rStyle w:val="StyleBoldUnderline"/>
          <w:rFonts w:asciiTheme="majorHAnsi" w:hAnsiTheme="majorHAnsi"/>
          <w:highlight w:val="yellow"/>
        </w:rPr>
        <w:t>emphasised</w:t>
      </w:r>
      <w:proofErr w:type="spellEnd"/>
      <w:r w:rsidRPr="008D14D7">
        <w:rPr>
          <w:rStyle w:val="StyleBoldUnderline"/>
          <w:rFonts w:asciiTheme="majorHAnsi" w:hAnsiTheme="majorHAnsi"/>
          <w:highlight w:val="yellow"/>
        </w:rPr>
        <w:t xml:space="preserve"> that their maritime power is totally different from Western-style maritime power</w:t>
      </w:r>
      <w:r w:rsidRPr="008D14D7">
        <w:rPr>
          <w:rFonts w:asciiTheme="majorHAnsi" w:hAnsiTheme="majorHAnsi"/>
        </w:rPr>
        <w:t>. Many Chinese scholars even warn against having a military presence in the IOR.</w:t>
      </w:r>
    </w:p>
    <w:p w14:paraId="59D9B55E" w14:textId="77777777" w:rsidR="006A67A7" w:rsidRPr="008D14D7" w:rsidRDefault="006A67A7" w:rsidP="006A67A7">
      <w:pPr>
        <w:pStyle w:val="Heading4"/>
      </w:pPr>
      <w:r w:rsidRPr="008D14D7">
        <w:t>China does not want to challenge US sea power, don’t evaluate their Western assumptions</w:t>
      </w:r>
    </w:p>
    <w:p w14:paraId="100FC320" w14:textId="77777777" w:rsidR="006A67A7" w:rsidRPr="008D14D7" w:rsidRDefault="006A67A7" w:rsidP="006A67A7">
      <w:pPr>
        <w:rPr>
          <w:rFonts w:asciiTheme="majorHAnsi" w:hAnsiTheme="majorHAnsi"/>
        </w:rPr>
      </w:pPr>
      <w:r w:rsidRPr="008D14D7">
        <w:rPr>
          <w:rStyle w:val="StyleStyleBold12pt"/>
          <w:rFonts w:asciiTheme="majorHAnsi" w:hAnsiTheme="majorHAnsi"/>
        </w:rPr>
        <w:t>MacDonald 13.</w:t>
      </w:r>
      <w:r w:rsidRPr="008D14D7">
        <w:rPr>
          <w:rFonts w:asciiTheme="majorHAnsi" w:hAnsiTheme="majorHAnsi"/>
        </w:rPr>
        <w:t xml:space="preserve"> </w:t>
      </w:r>
      <w:r w:rsidRPr="008D14D7">
        <w:rPr>
          <w:rFonts w:asciiTheme="majorHAnsi" w:hAnsiTheme="majorHAnsi"/>
          <w:sz w:val="16"/>
        </w:rPr>
        <w:t>Adam P. MacDonald is an independent scholar whose research interests include international relations theory, political regime typologies and Asia-Pacific affairs. Naval Review. Winter 2013. http://www.navalreview.ca/wp-content/uploads/public/vol8num4/vol8num4art3.pdf</w:t>
      </w:r>
    </w:p>
    <w:p w14:paraId="47BD4C49" w14:textId="77777777" w:rsidR="006A67A7" w:rsidRPr="008D14D7" w:rsidRDefault="006A67A7" w:rsidP="006A67A7">
      <w:pPr>
        <w:rPr>
          <w:rFonts w:asciiTheme="majorHAnsi" w:hAnsiTheme="majorHAnsi"/>
        </w:rPr>
      </w:pPr>
      <w:r w:rsidRPr="008D14D7">
        <w:rPr>
          <w:rStyle w:val="StyleBoldUnderline"/>
          <w:rFonts w:asciiTheme="majorHAnsi" w:hAnsiTheme="majorHAnsi"/>
          <w:highlight w:val="yellow"/>
        </w:rPr>
        <w:t>There is no doubt that China is continuing to build itself into a maritime power</w:t>
      </w:r>
      <w:r w:rsidRPr="008D14D7">
        <w:rPr>
          <w:rFonts w:asciiTheme="majorHAnsi" w:hAnsiTheme="majorHAnsi"/>
        </w:rPr>
        <w:t xml:space="preserve">. In the 2010 Ocean Development Report, published by the State Oceanic Administration, enhancing maritime power is stated as China's historic task for the 21" century.2 </w:t>
      </w:r>
      <w:proofErr w:type="gramStart"/>
      <w:r w:rsidRPr="008D14D7">
        <w:rPr>
          <w:rFonts w:asciiTheme="majorHAnsi" w:hAnsiTheme="majorHAnsi"/>
        </w:rPr>
        <w:t>The</w:t>
      </w:r>
      <w:proofErr w:type="gramEnd"/>
      <w:r w:rsidRPr="008D14D7">
        <w:rPr>
          <w:rFonts w:asciiTheme="majorHAnsi" w:hAnsiTheme="majorHAnsi"/>
        </w:rPr>
        <w:t xml:space="preserve"> report </w:t>
      </w:r>
      <w:r w:rsidRPr="008D14D7">
        <w:rPr>
          <w:rStyle w:val="StyleBoldUnderline"/>
          <w:rFonts w:asciiTheme="majorHAnsi" w:hAnsiTheme="majorHAnsi"/>
          <w:highlight w:val="yellow"/>
        </w:rPr>
        <w:t>specifically mentions 'protecting' authority over 'relevant waters,' developing the maritime economy, and strengthening ocean and island management</w:t>
      </w:r>
      <w:r w:rsidRPr="008D14D7">
        <w:rPr>
          <w:rFonts w:asciiTheme="majorHAnsi" w:hAnsiTheme="majorHAnsi"/>
        </w:rPr>
        <w:t xml:space="preserve">. The 2010 report is the first comprehensive document on China's maritime activities, combining economic, political and security matters in both domestic and international contexts. </w:t>
      </w:r>
      <w:r w:rsidRPr="008D14D7">
        <w:rPr>
          <w:rStyle w:val="Emphasis"/>
          <w:rFonts w:asciiTheme="majorHAnsi" w:hAnsiTheme="majorHAnsi"/>
          <w:highlight w:val="yellow"/>
        </w:rPr>
        <w:t>Beijing states that</w:t>
      </w:r>
      <w:r w:rsidRPr="008D14D7">
        <w:rPr>
          <w:rFonts w:asciiTheme="majorHAnsi" w:hAnsiTheme="majorHAnsi"/>
        </w:rPr>
        <w:t xml:space="preserve"> its future is interconnected with that of the international system and </w:t>
      </w:r>
      <w:r w:rsidRPr="008D14D7">
        <w:rPr>
          <w:rStyle w:val="Emphasis"/>
          <w:rFonts w:asciiTheme="majorHAnsi" w:hAnsiTheme="majorHAnsi"/>
          <w:highlight w:val="yellow"/>
        </w:rPr>
        <w:t>that it does not seek to challenge American sea power</w:t>
      </w:r>
      <w:r w:rsidRPr="008D14D7">
        <w:rPr>
          <w:rFonts w:asciiTheme="majorHAnsi" w:hAnsiTheme="majorHAnsi"/>
        </w:rPr>
        <w:t xml:space="preserve">. In terms of military </w:t>
      </w:r>
      <w:proofErr w:type="spellStart"/>
      <w:r w:rsidRPr="008D14D7">
        <w:rPr>
          <w:rFonts w:asciiTheme="majorHAnsi" w:hAnsiTheme="majorHAnsi"/>
        </w:rPr>
        <w:t>devel</w:t>
      </w:r>
      <w:proofErr w:type="spellEnd"/>
      <w:r w:rsidRPr="008D14D7">
        <w:rPr>
          <w:rFonts w:asciiTheme="majorHAnsi" w:hAnsiTheme="majorHAnsi"/>
        </w:rPr>
        <w:t xml:space="preserve">- </w:t>
      </w:r>
      <w:proofErr w:type="spellStart"/>
      <w:r w:rsidRPr="008D14D7">
        <w:rPr>
          <w:rFonts w:asciiTheme="majorHAnsi" w:hAnsiTheme="majorHAnsi"/>
        </w:rPr>
        <w:t>opment</w:t>
      </w:r>
      <w:proofErr w:type="spellEnd"/>
      <w:r w:rsidRPr="008D14D7">
        <w:rPr>
          <w:rFonts w:asciiTheme="majorHAnsi" w:hAnsiTheme="majorHAnsi"/>
        </w:rPr>
        <w:t xml:space="preserve">, </w:t>
      </w:r>
      <w:r w:rsidRPr="008D14D7">
        <w:rPr>
          <w:rStyle w:val="StyleBoldUnderline"/>
          <w:rFonts w:asciiTheme="majorHAnsi" w:hAnsiTheme="majorHAnsi"/>
          <w:highlight w:val="yellow"/>
        </w:rPr>
        <w:t xml:space="preserve">Beijing's official naval policy is offshore </w:t>
      </w:r>
      <w:proofErr w:type="spellStart"/>
      <w:proofErr w:type="gramStart"/>
      <w:r w:rsidRPr="008D14D7">
        <w:rPr>
          <w:rStyle w:val="StyleBoldUnderline"/>
          <w:rFonts w:asciiTheme="majorHAnsi" w:hAnsiTheme="majorHAnsi"/>
          <w:highlight w:val="yellow"/>
        </w:rPr>
        <w:t>defence</w:t>
      </w:r>
      <w:proofErr w:type="spellEnd"/>
      <w:r w:rsidRPr="008D14D7">
        <w:rPr>
          <w:rFonts w:asciiTheme="majorHAnsi" w:hAnsiTheme="majorHAnsi"/>
        </w:rPr>
        <w:t xml:space="preserve"> which</w:t>
      </w:r>
      <w:proofErr w:type="gramEnd"/>
      <w:r w:rsidRPr="008D14D7">
        <w:rPr>
          <w:rFonts w:asciiTheme="majorHAnsi" w:hAnsiTheme="majorHAnsi"/>
        </w:rPr>
        <w:t xml:space="preserve">, though vague in terms of geography, refers to </w:t>
      </w:r>
      <w:r w:rsidRPr="008D14D7">
        <w:rPr>
          <w:rStyle w:val="StyleBoldUnderline"/>
          <w:rFonts w:asciiTheme="majorHAnsi" w:hAnsiTheme="majorHAnsi"/>
          <w:highlight w:val="yellow"/>
        </w:rPr>
        <w:t>deterring and repelling naval attacks in its surrounding waters.</w:t>
      </w:r>
      <w:r w:rsidRPr="008D14D7">
        <w:rPr>
          <w:rFonts w:asciiTheme="majorHAnsi" w:hAnsiTheme="majorHAnsi"/>
        </w:rPr>
        <w:t xml:space="preserve"> The Ocean Development Reports and </w:t>
      </w:r>
      <w:proofErr w:type="spellStart"/>
      <w:r w:rsidRPr="008D14D7">
        <w:rPr>
          <w:rFonts w:asciiTheme="majorHAnsi" w:hAnsiTheme="majorHAnsi"/>
        </w:rPr>
        <w:t>Defence</w:t>
      </w:r>
      <w:proofErr w:type="spellEnd"/>
      <w:r w:rsidRPr="008D14D7">
        <w:rPr>
          <w:rFonts w:asciiTheme="majorHAnsi" w:hAnsiTheme="majorHAnsi"/>
        </w:rPr>
        <w:t xml:space="preserve"> White Papers highlight developing capabilities to support </w:t>
      </w:r>
      <w:r w:rsidRPr="008D14D7">
        <w:rPr>
          <w:rStyle w:val="StyleBoldUnderline"/>
          <w:rFonts w:asciiTheme="majorHAnsi" w:hAnsiTheme="majorHAnsi"/>
          <w:highlight w:val="yellow"/>
        </w:rPr>
        <w:t>international maritime operations such as anti-piracy and humanitarian relief as key priorities</w:t>
      </w:r>
      <w:r w:rsidRPr="008D14D7">
        <w:rPr>
          <w:rFonts w:asciiTheme="majorHAnsi" w:hAnsiTheme="majorHAnsi"/>
        </w:rPr>
        <w:t xml:space="preserve">. Despite these pronouncements there is </w:t>
      </w:r>
      <w:proofErr w:type="gramStart"/>
      <w:r w:rsidRPr="008D14D7">
        <w:rPr>
          <w:rFonts w:asciiTheme="majorHAnsi" w:hAnsiTheme="majorHAnsi"/>
        </w:rPr>
        <w:t>a disconnect</w:t>
      </w:r>
      <w:proofErr w:type="gramEnd"/>
      <w:r w:rsidRPr="008D14D7">
        <w:rPr>
          <w:rFonts w:asciiTheme="majorHAnsi" w:hAnsiTheme="majorHAnsi"/>
        </w:rPr>
        <w:t xml:space="preserve"> be- tween Chinese policy and </w:t>
      </w:r>
      <w:proofErr w:type="spellStart"/>
      <w:r w:rsidRPr="008D14D7">
        <w:rPr>
          <w:rFonts w:asciiTheme="majorHAnsi" w:hAnsiTheme="majorHAnsi"/>
        </w:rPr>
        <w:t>behaviour</w:t>
      </w:r>
      <w:proofErr w:type="spellEnd"/>
      <w:r w:rsidRPr="008D14D7">
        <w:rPr>
          <w:rFonts w:asciiTheme="majorHAnsi" w:hAnsiTheme="majorHAnsi"/>
        </w:rPr>
        <w:t xml:space="preserve">, specifically its grow- </w:t>
      </w:r>
      <w:proofErr w:type="spellStart"/>
      <w:r w:rsidRPr="008D14D7">
        <w:rPr>
          <w:rFonts w:asciiTheme="majorHAnsi" w:hAnsiTheme="majorHAnsi"/>
        </w:rPr>
        <w:t>ing</w:t>
      </w:r>
      <w:proofErr w:type="spellEnd"/>
      <w:r w:rsidRPr="008D14D7">
        <w:rPr>
          <w:rFonts w:asciiTheme="majorHAnsi" w:hAnsiTheme="majorHAnsi"/>
        </w:rPr>
        <w:t xml:space="preserve"> naval power. </w:t>
      </w:r>
      <w:r w:rsidRPr="008D14D7">
        <w:rPr>
          <w:rStyle w:val="StyleBoldUnderline"/>
          <w:rFonts w:asciiTheme="majorHAnsi" w:hAnsiTheme="majorHAnsi"/>
          <w:highlight w:val="yellow"/>
        </w:rPr>
        <w:t xml:space="preserve">Many Western commentators highlight discrepancies but they do not </w:t>
      </w:r>
      <w:proofErr w:type="spellStart"/>
      <w:r w:rsidRPr="008D14D7">
        <w:rPr>
          <w:rStyle w:val="StyleBoldUnderline"/>
          <w:rFonts w:asciiTheme="majorHAnsi" w:hAnsiTheme="majorHAnsi"/>
          <w:highlight w:val="yellow"/>
        </w:rPr>
        <w:t>analyse</w:t>
      </w:r>
      <w:proofErr w:type="spellEnd"/>
      <w:r w:rsidRPr="008D14D7">
        <w:rPr>
          <w:rStyle w:val="StyleBoldUnderline"/>
          <w:rFonts w:asciiTheme="majorHAnsi" w:hAnsiTheme="majorHAnsi"/>
          <w:highlight w:val="yellow"/>
        </w:rPr>
        <w:t xml:space="preserve"> the context within </w:t>
      </w:r>
      <w:r w:rsidRPr="008D14D7">
        <w:rPr>
          <w:rFonts w:asciiTheme="majorHAnsi" w:hAnsiTheme="majorHAnsi"/>
        </w:rPr>
        <w:t xml:space="preserve">which these issues have been constructed or the </w:t>
      </w:r>
      <w:proofErr w:type="spellStart"/>
      <w:r w:rsidRPr="008D14D7">
        <w:rPr>
          <w:rStyle w:val="StyleBoldUnderline"/>
          <w:rFonts w:asciiTheme="majorHAnsi" w:hAnsiTheme="majorHAnsi"/>
          <w:highlight w:val="yellow"/>
        </w:rPr>
        <w:t>assump</w:t>
      </w:r>
      <w:proofErr w:type="spellEnd"/>
      <w:r w:rsidRPr="008D14D7">
        <w:rPr>
          <w:rStyle w:val="StyleBoldUnderline"/>
          <w:rFonts w:asciiTheme="majorHAnsi" w:hAnsiTheme="majorHAnsi"/>
          <w:highlight w:val="yellow"/>
        </w:rPr>
        <w:t xml:space="preserve">- </w:t>
      </w:r>
      <w:proofErr w:type="spellStart"/>
      <w:r w:rsidRPr="008D14D7">
        <w:rPr>
          <w:rStyle w:val="StyleBoldUnderline"/>
          <w:rFonts w:asciiTheme="majorHAnsi" w:hAnsiTheme="majorHAnsi"/>
          <w:highlight w:val="yellow"/>
        </w:rPr>
        <w:t>tions</w:t>
      </w:r>
      <w:proofErr w:type="spellEnd"/>
      <w:r w:rsidRPr="008D14D7">
        <w:rPr>
          <w:rStyle w:val="StyleBoldUnderline"/>
          <w:rFonts w:asciiTheme="majorHAnsi" w:hAnsiTheme="majorHAnsi"/>
          <w:highlight w:val="yellow"/>
        </w:rPr>
        <w:t xml:space="preserve"> underpinning them</w:t>
      </w:r>
      <w:r w:rsidRPr="008D14D7">
        <w:rPr>
          <w:rFonts w:asciiTheme="majorHAnsi" w:hAnsiTheme="majorHAnsi"/>
        </w:rPr>
        <w:t xml:space="preserve">. In particular, Westerners make several assumptions. First, they assume a Chinese maritime strategy exists but there is a noticeable void as to what this term means. A strategy is a central logic which may or may not be explicit, but which informs and links policies and actions, and through which leaders deter- mine what interests are and how to achieve them with the capabilities available. </w:t>
      </w:r>
      <w:r w:rsidRPr="008D14D7">
        <w:rPr>
          <w:rStyle w:val="StyleBoldUnderline"/>
          <w:rFonts w:asciiTheme="majorHAnsi" w:hAnsiTheme="majorHAnsi"/>
          <w:highlight w:val="yellow"/>
        </w:rPr>
        <w:t xml:space="preserve">Analyses of China's maritime </w:t>
      </w:r>
      <w:proofErr w:type="spellStart"/>
      <w:r w:rsidRPr="008D14D7">
        <w:rPr>
          <w:rStyle w:val="StyleBoldUnderline"/>
          <w:rFonts w:asciiTheme="majorHAnsi" w:hAnsiTheme="majorHAnsi"/>
          <w:highlight w:val="yellow"/>
        </w:rPr>
        <w:t>strat</w:t>
      </w:r>
      <w:proofErr w:type="spellEnd"/>
      <w:r w:rsidRPr="008D14D7">
        <w:rPr>
          <w:rStyle w:val="StyleBoldUnderline"/>
          <w:rFonts w:asciiTheme="majorHAnsi" w:hAnsiTheme="majorHAnsi"/>
          <w:highlight w:val="yellow"/>
        </w:rPr>
        <w:t xml:space="preserve">- </w:t>
      </w:r>
      <w:proofErr w:type="spellStart"/>
      <w:r w:rsidRPr="008D14D7">
        <w:rPr>
          <w:rStyle w:val="StyleBoldUnderline"/>
          <w:rFonts w:asciiTheme="majorHAnsi" w:hAnsiTheme="majorHAnsi"/>
          <w:highlight w:val="yellow"/>
        </w:rPr>
        <w:t>egy</w:t>
      </w:r>
      <w:proofErr w:type="spellEnd"/>
      <w:r w:rsidRPr="008D14D7">
        <w:rPr>
          <w:rStyle w:val="StyleBoldUnderline"/>
          <w:rFonts w:asciiTheme="majorHAnsi" w:hAnsiTheme="majorHAnsi"/>
          <w:highlight w:val="yellow"/>
        </w:rPr>
        <w:t xml:space="preserve"> are usually descriptions of China's maritime activities from an international perspective focused on great power politics. This neglects the roles of various domestic actors in China's maritime domain</w:t>
      </w:r>
      <w:r w:rsidRPr="008D14D7">
        <w:rPr>
          <w:rFonts w:asciiTheme="majorHAnsi" w:hAnsiTheme="majorHAnsi"/>
        </w:rPr>
        <w:t xml:space="preserve"> who are competing over how to define interests and marry capabilities with objectives. Thus Western analysis focuses on outputs not the inputs that lead to a policy that may depend on the dominance of domestic actors at the time. </w:t>
      </w:r>
    </w:p>
    <w:p w14:paraId="4424660F" w14:textId="77777777" w:rsidR="006A67A7" w:rsidRPr="008D14D7" w:rsidRDefault="006A67A7" w:rsidP="006A67A7">
      <w:pPr>
        <w:pStyle w:val="Heading3"/>
      </w:pPr>
      <w:r w:rsidRPr="008D14D7">
        <w:t>SCS Unilateralism Turn</w:t>
      </w:r>
    </w:p>
    <w:p w14:paraId="436C299C" w14:textId="77777777" w:rsidR="006A67A7" w:rsidRPr="008D14D7" w:rsidRDefault="006A67A7" w:rsidP="006A67A7">
      <w:pPr>
        <w:pStyle w:val="Heading4"/>
      </w:pPr>
      <w:r w:rsidRPr="008D14D7">
        <w:t>US intervention in the SCS causes war; preventing war in SCS in a priority for the US</w:t>
      </w:r>
    </w:p>
    <w:p w14:paraId="27852F8C" w14:textId="77777777" w:rsidR="006A67A7" w:rsidRPr="008D14D7" w:rsidRDefault="006A67A7" w:rsidP="006A67A7">
      <w:pPr>
        <w:rPr>
          <w:rFonts w:asciiTheme="majorHAnsi" w:hAnsiTheme="majorHAnsi"/>
        </w:rPr>
      </w:pPr>
      <w:r w:rsidRPr="008D14D7">
        <w:rPr>
          <w:rStyle w:val="StyleStyleBold12pt"/>
          <w:rFonts w:asciiTheme="majorHAnsi" w:hAnsiTheme="majorHAnsi"/>
        </w:rPr>
        <w:t xml:space="preserve">Glaser 14. </w:t>
      </w:r>
      <w:r w:rsidRPr="008D14D7">
        <w:rPr>
          <w:rFonts w:asciiTheme="majorHAnsi" w:hAnsiTheme="majorHAnsi"/>
        </w:rPr>
        <w:t xml:space="preserve">Bonnie S. Glaser, Senior Fellow, Center for Strategic and International Studies. </w:t>
      </w:r>
      <w:proofErr w:type="gramStart"/>
      <w:r w:rsidRPr="008D14D7">
        <w:rPr>
          <w:rFonts w:asciiTheme="majorHAnsi" w:hAnsiTheme="majorHAnsi"/>
        </w:rPr>
        <w:t>Council on Foreign Relations.</w:t>
      </w:r>
      <w:proofErr w:type="gramEnd"/>
      <w:r w:rsidRPr="008D14D7">
        <w:rPr>
          <w:rFonts w:asciiTheme="majorHAnsi" w:hAnsiTheme="majorHAnsi"/>
        </w:rPr>
        <w:t xml:space="preserve"> 2014. </w:t>
      </w:r>
      <w:hyperlink r:id="rId11" w:history="1">
        <w:r w:rsidRPr="008D14D7">
          <w:rPr>
            <w:rStyle w:val="Hyperlink"/>
            <w:rFonts w:asciiTheme="majorHAnsi" w:hAnsiTheme="majorHAnsi"/>
          </w:rPr>
          <w:t>http://www.cfr.org/world/armed-clash-south-china-sea/p27883#</w:t>
        </w:r>
      </w:hyperlink>
    </w:p>
    <w:p w14:paraId="3B7DDA96" w14:textId="77777777" w:rsidR="006A67A7" w:rsidRPr="008D14D7" w:rsidRDefault="006A67A7" w:rsidP="006A67A7">
      <w:pPr>
        <w:rPr>
          <w:rFonts w:asciiTheme="majorHAnsi" w:hAnsiTheme="majorHAnsi"/>
          <w:b/>
          <w:u w:val="single"/>
        </w:rPr>
      </w:pPr>
      <w:r w:rsidRPr="008D14D7">
        <w:rPr>
          <w:rStyle w:val="StyleBoldUnderline"/>
          <w:rFonts w:asciiTheme="majorHAnsi" w:hAnsiTheme="majorHAnsi"/>
          <w:highlight w:val="yellow"/>
        </w:rPr>
        <w:t>The risk of conflict in the South China Sea is significant</w:t>
      </w:r>
      <w:r w:rsidRPr="008D14D7">
        <w:rPr>
          <w:rFonts w:asciiTheme="majorHAnsi" w:hAnsiTheme="majorHAnsi"/>
        </w:rPr>
        <w:t xml:space="preserve">. China, Taiwan, Vietnam, Malaysia, Brunei, and the Philippines have competing territorial and jurisdictional claims, particularly over rights to exploit the region's possibly extensive reserves of oil and gas. </w:t>
      </w:r>
      <w:r w:rsidRPr="008D14D7">
        <w:rPr>
          <w:rStyle w:val="StyleBoldUnderline"/>
          <w:rFonts w:asciiTheme="majorHAnsi" w:hAnsiTheme="majorHAnsi"/>
          <w:highlight w:val="yellow"/>
        </w:rPr>
        <w:t>Freedom of navigation in the region is also a contentious issue</w:t>
      </w:r>
      <w:r w:rsidRPr="008D14D7">
        <w:rPr>
          <w:rFonts w:asciiTheme="majorHAnsi" w:hAnsiTheme="majorHAnsi"/>
        </w:rPr>
        <w:t xml:space="preserve">, especially </w:t>
      </w:r>
      <w:r w:rsidRPr="008D14D7">
        <w:rPr>
          <w:rStyle w:val="StyleBoldUnderline"/>
          <w:rFonts w:asciiTheme="majorHAnsi" w:hAnsiTheme="majorHAnsi"/>
          <w:highlight w:val="yellow"/>
        </w:rPr>
        <w:t xml:space="preserve">between the United States and China over the right of U.S. military vessels to operate in China's </w:t>
      </w:r>
      <w:r w:rsidRPr="008D14D7">
        <w:rPr>
          <w:rFonts w:asciiTheme="majorHAnsi" w:hAnsiTheme="majorHAnsi"/>
        </w:rPr>
        <w:t>two-hundred-mile</w:t>
      </w:r>
      <w:r w:rsidRPr="008D14D7">
        <w:rPr>
          <w:rStyle w:val="StyleBoldUnderline"/>
          <w:rFonts w:asciiTheme="majorHAnsi" w:hAnsiTheme="majorHAnsi"/>
          <w:highlight w:val="yellow"/>
        </w:rPr>
        <w:t xml:space="preserve"> exclusive economic zone (EEZ</w:t>
      </w:r>
      <w:r w:rsidRPr="008D14D7">
        <w:rPr>
          <w:rFonts w:asciiTheme="majorHAnsi" w:hAnsiTheme="majorHAnsi"/>
        </w:rPr>
        <w:t xml:space="preserve">). </w:t>
      </w:r>
      <w:r w:rsidRPr="008D14D7">
        <w:rPr>
          <w:rStyle w:val="StyleBoldUnderline"/>
          <w:rFonts w:asciiTheme="majorHAnsi" w:hAnsiTheme="majorHAnsi"/>
          <w:highlight w:val="yellow"/>
        </w:rPr>
        <w:t>These tensions are shaping—and being shaped by—rising apprehensions about the growth of China's military power and its regional intentions.</w:t>
      </w:r>
      <w:r w:rsidRPr="008D14D7">
        <w:rPr>
          <w:rFonts w:asciiTheme="majorHAnsi" w:hAnsiTheme="majorHAnsi"/>
        </w:rPr>
        <w:t xml:space="preserve"> China has embarked on a substantial modernization of its maritime paramilitary forces as well as naval capabilities to enforce its sovereignty and jurisdiction claims by force if necessary. At the same time, </w:t>
      </w:r>
      <w:r w:rsidRPr="008D14D7">
        <w:rPr>
          <w:rStyle w:val="StyleBoldUnderline"/>
          <w:rFonts w:asciiTheme="majorHAnsi" w:hAnsiTheme="majorHAnsi"/>
          <w:highlight w:val="yellow"/>
        </w:rPr>
        <w:t>it is developing capabilities that would put U.S. forces in the region at risk in a conflict, thus potentially denying access to the U.S. Navy in the western Pacific</w:t>
      </w:r>
      <w:r w:rsidRPr="008D14D7">
        <w:rPr>
          <w:rFonts w:asciiTheme="majorHAnsi" w:hAnsiTheme="majorHAnsi"/>
        </w:rPr>
        <w:t xml:space="preserve">. Given the growing importance of the U.S.-China relationship, and the Asia-Pacific region more generally, to the global economy, </w:t>
      </w:r>
      <w:r w:rsidRPr="008D14D7">
        <w:rPr>
          <w:rStyle w:val="StyleBoldUnderline"/>
          <w:rFonts w:asciiTheme="majorHAnsi" w:hAnsiTheme="majorHAnsi"/>
          <w:highlight w:val="yellow"/>
        </w:rPr>
        <w:t>the United States has a major interest in preventing any one of the various disputes in the South China Sea from escalating militarily.</w:t>
      </w:r>
    </w:p>
    <w:p w14:paraId="66378654" w14:textId="77777777" w:rsidR="00D95D44" w:rsidRPr="008D14D7" w:rsidRDefault="00D95D44" w:rsidP="00D95D44">
      <w:pPr>
        <w:pStyle w:val="Heading2"/>
      </w:pPr>
      <w:r w:rsidRPr="008D14D7">
        <w:t>China Icebreakers CP</w:t>
      </w:r>
    </w:p>
    <w:p w14:paraId="7B293C8C" w14:textId="59C692DE" w:rsidR="00D95D44" w:rsidRPr="008D14D7" w:rsidRDefault="00D95D44" w:rsidP="00D95D44">
      <w:pPr>
        <w:pStyle w:val="Heading3"/>
      </w:pPr>
      <w:r w:rsidRPr="008D14D7">
        <w:t>1NC S</w:t>
      </w:r>
      <w:r w:rsidR="00D56547" w:rsidRPr="008D14D7">
        <w:t>hell</w:t>
      </w:r>
    </w:p>
    <w:p w14:paraId="7804C69C" w14:textId="77777777" w:rsidR="00D95D44" w:rsidRPr="008D14D7" w:rsidRDefault="00D95D44" w:rsidP="00D95D44">
      <w:pPr>
        <w:pStyle w:val="Heading4"/>
      </w:pPr>
      <w:r w:rsidRPr="008D14D7">
        <w:t xml:space="preserve">China improving artic program now. Will be better than the US by 2015. </w:t>
      </w:r>
    </w:p>
    <w:p w14:paraId="6A444355" w14:textId="77777777" w:rsidR="00D95D44" w:rsidRPr="008D14D7" w:rsidRDefault="00D95D44" w:rsidP="00D95D44">
      <w:pPr>
        <w:rPr>
          <w:rFonts w:asciiTheme="majorHAnsi" w:hAnsiTheme="majorHAnsi"/>
        </w:rPr>
      </w:pPr>
      <w:r w:rsidRPr="008D14D7">
        <w:rPr>
          <w:rFonts w:asciiTheme="majorHAnsi" w:hAnsiTheme="majorHAnsi"/>
        </w:rPr>
        <w:t>https://www.usnwc.edu/getattachment/31708e41-a53c-45d3-a5e4-ccb5ad550815/Race-to-the-North--China-s-Arctic-Strategy-and-Its.aspx</w:t>
      </w:r>
    </w:p>
    <w:p w14:paraId="57D80D09" w14:textId="77777777" w:rsidR="00D95D44" w:rsidRPr="008D14D7" w:rsidRDefault="00D95D44" w:rsidP="00D95D44">
      <w:pPr>
        <w:rPr>
          <w:rFonts w:asciiTheme="majorHAnsi" w:hAnsiTheme="majorHAnsi"/>
        </w:rPr>
      </w:pPr>
      <w:r w:rsidRPr="008D14D7">
        <w:rPr>
          <w:rFonts w:asciiTheme="majorHAnsi" w:hAnsiTheme="majorHAnsi"/>
          <w:highlight w:val="yellow"/>
          <w:u w:val="single"/>
        </w:rPr>
        <w:t>Impressive as is Chinas polar research apparatus in its current form. Beijing is eager to augment its operations in the Arcti</w:t>
      </w:r>
      <w:r w:rsidRPr="008D14D7">
        <w:rPr>
          <w:rFonts w:asciiTheme="majorHAnsi" w:hAnsiTheme="majorHAnsi"/>
          <w:u w:val="single"/>
        </w:rPr>
        <w:t>c</w:t>
      </w:r>
      <w:r w:rsidRPr="008D14D7">
        <w:rPr>
          <w:rFonts w:asciiTheme="majorHAnsi" w:hAnsiTheme="majorHAnsi"/>
        </w:rPr>
        <w:t xml:space="preserve">. Chinas twelfth five-year plan (2011-15) reflects this ambition, announcing three </w:t>
      </w:r>
      <w:r w:rsidRPr="008D14D7">
        <w:rPr>
          <w:rFonts w:asciiTheme="majorHAnsi" w:hAnsiTheme="majorHAnsi"/>
          <w:highlight w:val="yellow"/>
          <w:u w:val="single"/>
        </w:rPr>
        <w:t>new Arctic expeditions to be conducted before 2015</w:t>
      </w:r>
      <w:r w:rsidRPr="008D14D7">
        <w:rPr>
          <w:rFonts w:asciiTheme="majorHAnsi" w:hAnsiTheme="majorHAnsi"/>
        </w:rPr>
        <w:t>. Moreover</w:t>
      </w:r>
      <w:r w:rsidRPr="008D14D7">
        <w:rPr>
          <w:rFonts w:asciiTheme="majorHAnsi" w:hAnsiTheme="majorHAnsi"/>
          <w:u w:val="single"/>
        </w:rPr>
        <w:t xml:space="preserve">, </w:t>
      </w:r>
      <w:r w:rsidRPr="008D14D7">
        <w:rPr>
          <w:rFonts w:asciiTheme="majorHAnsi" w:hAnsiTheme="majorHAnsi"/>
          <w:highlight w:val="yellow"/>
          <w:u w:val="single"/>
        </w:rPr>
        <w:t xml:space="preserve">by 2014 China intends to launch the first of a series of new icebreakers to join </w:t>
      </w:r>
      <w:proofErr w:type="spellStart"/>
      <w:r w:rsidRPr="008D14D7">
        <w:rPr>
          <w:rFonts w:asciiTheme="majorHAnsi" w:hAnsiTheme="majorHAnsi"/>
          <w:highlight w:val="yellow"/>
          <w:u w:val="single"/>
        </w:rPr>
        <w:t>Xuelong</w:t>
      </w:r>
      <w:proofErr w:type="spellEnd"/>
      <w:r w:rsidRPr="008D14D7">
        <w:rPr>
          <w:rFonts w:asciiTheme="majorHAnsi" w:hAnsiTheme="majorHAnsi"/>
          <w:highlight w:val="yellow"/>
          <w:u w:val="single"/>
        </w:rPr>
        <w:t xml:space="preserve">. </w:t>
      </w:r>
      <w:proofErr w:type="gramStart"/>
      <w:r w:rsidRPr="008D14D7">
        <w:rPr>
          <w:rFonts w:asciiTheme="majorHAnsi" w:hAnsiTheme="majorHAnsi"/>
          <w:highlight w:val="yellow"/>
          <w:u w:val="single"/>
        </w:rPr>
        <w:t>thus</w:t>
      </w:r>
      <w:proofErr w:type="gramEnd"/>
      <w:r w:rsidRPr="008D14D7">
        <w:rPr>
          <w:rFonts w:asciiTheme="majorHAnsi" w:hAnsiTheme="majorHAnsi"/>
          <w:highlight w:val="yellow"/>
          <w:u w:val="single"/>
        </w:rPr>
        <w:t xml:space="preserve"> enabling the CAA to conduct more frequent polar exploration and research missions</w:t>
      </w:r>
      <w:r w:rsidRPr="008D14D7">
        <w:rPr>
          <w:rFonts w:asciiTheme="majorHAnsi" w:hAnsiTheme="majorHAnsi"/>
        </w:rPr>
        <w:t xml:space="preserve">." When the 1.25-billion-yuan (S198 million), eight-thousand-ton vessel sets sail. </w:t>
      </w:r>
      <w:r w:rsidRPr="008D14D7">
        <w:rPr>
          <w:rFonts w:asciiTheme="majorHAnsi" w:hAnsiTheme="majorHAnsi"/>
          <w:highlight w:val="yellow"/>
          <w:u w:val="single"/>
        </w:rPr>
        <w:t>China will possess icebreakers that are larger than and qualitatively superior to those of the United States and Canada</w:t>
      </w:r>
      <w:r w:rsidRPr="008D14D7">
        <w:rPr>
          <w:rFonts w:asciiTheme="majorHAnsi" w:hAnsiTheme="majorHAnsi"/>
        </w:rPr>
        <w:t xml:space="preserve">. In addition to constructing an icebreaker fleet, the PRC is acquiring various technologies essential to exploiting new economic opportunities in the Arctic. </w:t>
      </w:r>
      <w:r w:rsidRPr="008D14D7">
        <w:rPr>
          <w:rFonts w:asciiTheme="majorHAnsi" w:hAnsiTheme="majorHAnsi"/>
          <w:highlight w:val="yellow"/>
          <w:u w:val="single"/>
        </w:rPr>
        <w:t xml:space="preserve">China is building ice-strengthened bulk carriers and tankers capable of com- </w:t>
      </w:r>
      <w:proofErr w:type="spellStart"/>
      <w:r w:rsidRPr="008D14D7">
        <w:rPr>
          <w:rFonts w:asciiTheme="majorHAnsi" w:hAnsiTheme="majorHAnsi"/>
          <w:highlight w:val="yellow"/>
          <w:u w:val="single"/>
        </w:rPr>
        <w:t>mercial</w:t>
      </w:r>
      <w:proofErr w:type="spellEnd"/>
      <w:r w:rsidRPr="008D14D7">
        <w:rPr>
          <w:rFonts w:asciiTheme="majorHAnsi" w:hAnsiTheme="majorHAnsi"/>
          <w:highlight w:val="yellow"/>
          <w:u w:val="single"/>
        </w:rPr>
        <w:t xml:space="preserve"> Arctic navigation, as well as planes that can fly in harsh polar weather conditions,</w:t>
      </w:r>
      <w:r w:rsidRPr="008D14D7">
        <w:rPr>
          <w:rFonts w:asciiTheme="majorHAnsi" w:hAnsiTheme="majorHAnsi"/>
          <w:u w:val="single"/>
        </w:rPr>
        <w:t xml:space="preserve"> in</w:t>
      </w:r>
      <w:r w:rsidRPr="008D14D7">
        <w:rPr>
          <w:rFonts w:asciiTheme="majorHAnsi" w:hAnsiTheme="majorHAnsi"/>
        </w:rPr>
        <w:t xml:space="preserve"> order to expand Beijing's aviation network into the Arctic and as- </w:t>
      </w:r>
      <w:proofErr w:type="spellStart"/>
      <w:r w:rsidRPr="008D14D7">
        <w:rPr>
          <w:rFonts w:asciiTheme="majorHAnsi" w:hAnsiTheme="majorHAnsi"/>
        </w:rPr>
        <w:t>sist</w:t>
      </w:r>
      <w:proofErr w:type="spellEnd"/>
      <w:r w:rsidRPr="008D14D7">
        <w:rPr>
          <w:rFonts w:asciiTheme="majorHAnsi" w:hAnsiTheme="majorHAnsi"/>
        </w:rPr>
        <w:t xml:space="preserve"> in emergency rescue missions." </w:t>
      </w:r>
      <w:r w:rsidRPr="008D14D7">
        <w:rPr>
          <w:rFonts w:asciiTheme="majorHAnsi" w:hAnsiTheme="majorHAnsi"/>
          <w:highlight w:val="yellow"/>
          <w:u w:val="single"/>
        </w:rPr>
        <w:t>Soon China</w:t>
      </w:r>
      <w:r w:rsidRPr="008D14D7">
        <w:rPr>
          <w:rFonts w:asciiTheme="majorHAnsi" w:hAnsiTheme="majorHAnsi"/>
          <w:highlight w:val="yellow"/>
        </w:rPr>
        <w:t xml:space="preserve"> </w:t>
      </w:r>
      <w:r w:rsidRPr="008D14D7">
        <w:rPr>
          <w:rFonts w:asciiTheme="majorHAnsi" w:hAnsiTheme="majorHAnsi"/>
          <w:highlight w:val="yellow"/>
          <w:u w:val="single"/>
        </w:rPr>
        <w:t>may</w:t>
      </w:r>
      <w:r w:rsidRPr="008D14D7">
        <w:rPr>
          <w:rFonts w:asciiTheme="majorHAnsi" w:hAnsiTheme="majorHAnsi"/>
          <w:highlight w:val="yellow"/>
        </w:rPr>
        <w:t xml:space="preserve"> also </w:t>
      </w:r>
      <w:r w:rsidRPr="008D14D7">
        <w:rPr>
          <w:rFonts w:asciiTheme="majorHAnsi" w:hAnsiTheme="majorHAnsi"/>
          <w:highlight w:val="yellow"/>
          <w:u w:val="single"/>
        </w:rPr>
        <w:t>be capable of polar oil extraction</w:t>
      </w:r>
      <w:r w:rsidRPr="008D14D7">
        <w:rPr>
          <w:rFonts w:asciiTheme="majorHAnsi" w:hAnsiTheme="majorHAnsi"/>
          <w:highlight w:val="yellow"/>
        </w:rPr>
        <w:t xml:space="preserve">, </w:t>
      </w:r>
      <w:r w:rsidRPr="008D14D7">
        <w:rPr>
          <w:rFonts w:asciiTheme="majorHAnsi" w:hAnsiTheme="majorHAnsi"/>
          <w:highlight w:val="yellow"/>
          <w:u w:val="single"/>
        </w:rPr>
        <w:t xml:space="preserve">as it recently acquired </w:t>
      </w:r>
      <w:proofErr w:type="spellStart"/>
      <w:r w:rsidRPr="008D14D7">
        <w:rPr>
          <w:rFonts w:asciiTheme="majorHAnsi" w:hAnsiTheme="majorHAnsi"/>
          <w:highlight w:val="yellow"/>
          <w:u w:val="single"/>
        </w:rPr>
        <w:t>deepwater</w:t>
      </w:r>
      <w:proofErr w:type="spellEnd"/>
      <w:r w:rsidRPr="008D14D7">
        <w:rPr>
          <w:rFonts w:asciiTheme="majorHAnsi" w:hAnsiTheme="majorHAnsi"/>
          <w:highlight w:val="yellow"/>
          <w:u w:val="single"/>
        </w:rPr>
        <w:t xml:space="preserve"> drilling technologies</w:t>
      </w:r>
      <w:r w:rsidRPr="008D14D7">
        <w:rPr>
          <w:rFonts w:asciiTheme="majorHAnsi" w:hAnsiTheme="majorHAnsi"/>
          <w:u w:val="single"/>
        </w:rPr>
        <w:t xml:space="preserve">, </w:t>
      </w:r>
      <w:r w:rsidRPr="008D14D7">
        <w:rPr>
          <w:rFonts w:asciiTheme="majorHAnsi" w:hAnsiTheme="majorHAnsi"/>
        </w:rPr>
        <w:t xml:space="preserve">although the </w:t>
      </w:r>
      <w:proofErr w:type="spellStart"/>
      <w:r w:rsidRPr="008D14D7">
        <w:rPr>
          <w:rFonts w:asciiTheme="majorHAnsi" w:hAnsiTheme="majorHAnsi"/>
        </w:rPr>
        <w:t>Arctics</w:t>
      </w:r>
      <w:proofErr w:type="spellEnd"/>
      <w:r w:rsidRPr="008D14D7">
        <w:rPr>
          <w:rFonts w:asciiTheme="majorHAnsi" w:hAnsiTheme="majorHAnsi"/>
        </w:rPr>
        <w:t xml:space="preserve"> residual ice sheet will greatly complicate such operations.</w:t>
      </w:r>
    </w:p>
    <w:p w14:paraId="16790776" w14:textId="77777777" w:rsidR="00D95D44" w:rsidRPr="008D14D7" w:rsidRDefault="00D95D44" w:rsidP="00D95D44">
      <w:pPr>
        <w:pStyle w:val="Heading3"/>
      </w:pPr>
      <w:r w:rsidRPr="008D14D7">
        <w:t>XT Solvency</w:t>
      </w:r>
    </w:p>
    <w:p w14:paraId="31FD2498" w14:textId="1789B267" w:rsidR="00D56547" w:rsidRPr="008D14D7" w:rsidRDefault="00D56547" w:rsidP="00D56547">
      <w:pPr>
        <w:pStyle w:val="Heading4"/>
      </w:pPr>
      <w:r w:rsidRPr="008D14D7">
        <w:t>CP Text: The People’s Republic of China should […]</w:t>
      </w:r>
    </w:p>
    <w:p w14:paraId="3C1FF0A4" w14:textId="77777777" w:rsidR="00F82B37" w:rsidRPr="008D14D7" w:rsidRDefault="00F82B37" w:rsidP="00F82B37">
      <w:pPr>
        <w:pStyle w:val="Heading4"/>
      </w:pPr>
      <w:r w:rsidRPr="008D14D7">
        <w:t>China solves for polar exploration and ice breakers</w:t>
      </w:r>
    </w:p>
    <w:p w14:paraId="305F94F4" w14:textId="77777777" w:rsidR="00F82B37" w:rsidRPr="008D14D7" w:rsidRDefault="00F82B37" w:rsidP="00F82B37">
      <w:pPr>
        <w:rPr>
          <w:rFonts w:asciiTheme="majorHAnsi" w:hAnsiTheme="majorHAnsi"/>
          <w:sz w:val="16"/>
        </w:rPr>
      </w:pPr>
      <w:proofErr w:type="spellStart"/>
      <w:r w:rsidRPr="008D14D7">
        <w:rPr>
          <w:rStyle w:val="StyleStyleBold12pt"/>
          <w:rFonts w:asciiTheme="majorHAnsi" w:hAnsiTheme="majorHAnsi"/>
        </w:rPr>
        <w:t>Jun’ichi</w:t>
      </w:r>
      <w:proofErr w:type="spellEnd"/>
      <w:r w:rsidRPr="008D14D7">
        <w:rPr>
          <w:rStyle w:val="StyleStyleBold12pt"/>
          <w:rFonts w:asciiTheme="majorHAnsi" w:hAnsiTheme="majorHAnsi"/>
        </w:rPr>
        <w:t xml:space="preserve"> 14</w:t>
      </w:r>
      <w:r w:rsidRPr="008D14D7">
        <w:rPr>
          <w:rFonts w:asciiTheme="majorHAnsi" w:hAnsiTheme="majorHAnsi"/>
        </w:rPr>
        <w:t xml:space="preserve">. </w:t>
      </w:r>
      <w:r w:rsidRPr="008D14D7">
        <w:rPr>
          <w:rFonts w:asciiTheme="majorHAnsi" w:hAnsiTheme="majorHAnsi"/>
          <w:sz w:val="16"/>
        </w:rPr>
        <w:t xml:space="preserve">Takeda Junichi is a foreign policy and national defense journalist. </w:t>
      </w:r>
      <w:proofErr w:type="gramStart"/>
      <w:r w:rsidRPr="008D14D7">
        <w:rPr>
          <w:rFonts w:asciiTheme="majorHAnsi" w:hAnsiTheme="majorHAnsi"/>
          <w:sz w:val="16"/>
        </w:rPr>
        <w:t>Ocean Policy Research Foundation for Island Studies.</w:t>
      </w:r>
      <w:proofErr w:type="gramEnd"/>
      <w:r w:rsidRPr="008D14D7">
        <w:rPr>
          <w:rFonts w:asciiTheme="majorHAnsi" w:hAnsiTheme="majorHAnsi"/>
          <w:sz w:val="16"/>
        </w:rPr>
        <w:t xml:space="preserve"> </w:t>
      </w:r>
      <w:proofErr w:type="gramStart"/>
      <w:r w:rsidRPr="008D14D7">
        <w:rPr>
          <w:rFonts w:asciiTheme="majorHAnsi" w:hAnsiTheme="majorHAnsi"/>
          <w:sz w:val="16"/>
        </w:rPr>
        <w:t>4-23-14. http://islandstudies.oprf-info.org/research/a00011/</w:t>
      </w:r>
      <w:proofErr w:type="gramEnd"/>
    </w:p>
    <w:p w14:paraId="5DE21228" w14:textId="77777777" w:rsidR="00F82B37" w:rsidRPr="008D14D7" w:rsidRDefault="00F82B37" w:rsidP="00F82B37">
      <w:pPr>
        <w:rPr>
          <w:rFonts w:asciiTheme="majorHAnsi" w:hAnsiTheme="majorHAnsi"/>
        </w:rPr>
      </w:pPr>
      <w:r w:rsidRPr="008D14D7">
        <w:rPr>
          <w:rFonts w:asciiTheme="majorHAnsi" w:hAnsiTheme="majorHAnsi"/>
        </w:rPr>
        <w:t xml:space="preserve">The third field is </w:t>
      </w:r>
      <w:r w:rsidRPr="008D14D7">
        <w:rPr>
          <w:rStyle w:val="StyleBoldUnderline"/>
          <w:rFonts w:asciiTheme="majorHAnsi" w:hAnsiTheme="majorHAnsi"/>
          <w:highlight w:val="yellow"/>
        </w:rPr>
        <w:t>polar observation</w:t>
      </w:r>
      <w:r w:rsidRPr="008D14D7">
        <w:rPr>
          <w:rFonts w:asciiTheme="majorHAnsi" w:hAnsiTheme="majorHAnsi"/>
        </w:rPr>
        <w:t xml:space="preserve">, for which the SOA’s Arctic and Antarctic Administration is responsible. In 1984 </w:t>
      </w:r>
      <w:r w:rsidRPr="008D14D7">
        <w:rPr>
          <w:rStyle w:val="StyleBoldUnderline"/>
          <w:rFonts w:asciiTheme="majorHAnsi" w:hAnsiTheme="majorHAnsi"/>
          <w:highlight w:val="yellow"/>
        </w:rPr>
        <w:t>the SOA dispatched its first observation mission to the Antarctic</w:t>
      </w:r>
      <w:r w:rsidRPr="008D14D7">
        <w:rPr>
          <w:rFonts w:asciiTheme="majorHAnsi" w:hAnsiTheme="majorHAnsi"/>
        </w:rPr>
        <w:t xml:space="preserve"> on its 13,000-ton ocean-going scientific survey vessel </w:t>
      </w:r>
      <w:proofErr w:type="spellStart"/>
      <w:r w:rsidRPr="008D14D7">
        <w:rPr>
          <w:rFonts w:asciiTheme="majorHAnsi" w:hAnsiTheme="majorHAnsi"/>
        </w:rPr>
        <w:t>Xiangyangjiang</w:t>
      </w:r>
      <w:proofErr w:type="spellEnd"/>
      <w:r w:rsidRPr="008D14D7">
        <w:rPr>
          <w:rFonts w:asciiTheme="majorHAnsi" w:hAnsiTheme="majorHAnsi"/>
        </w:rPr>
        <w:t xml:space="preserve"> 10 accompanied by the PLA Navy’s 12,000-ton salvage and rescue ship J121 </w:t>
      </w:r>
      <w:proofErr w:type="spellStart"/>
      <w:r w:rsidRPr="008D14D7">
        <w:rPr>
          <w:rFonts w:asciiTheme="majorHAnsi" w:hAnsiTheme="majorHAnsi"/>
        </w:rPr>
        <w:t>Changxingdao</w:t>
      </w:r>
      <w:proofErr w:type="spellEnd"/>
      <w:r w:rsidRPr="008D14D7">
        <w:rPr>
          <w:rFonts w:asciiTheme="majorHAnsi" w:hAnsiTheme="majorHAnsi"/>
        </w:rPr>
        <w:t xml:space="preserve">, </w:t>
      </w:r>
      <w:r w:rsidRPr="008D14D7">
        <w:rPr>
          <w:rStyle w:val="StyleBoldUnderline"/>
          <w:rFonts w:asciiTheme="majorHAnsi" w:hAnsiTheme="majorHAnsi"/>
          <w:highlight w:val="yellow"/>
        </w:rPr>
        <w:t xml:space="preserve">and set up </w:t>
      </w:r>
      <w:proofErr w:type="spellStart"/>
      <w:r w:rsidRPr="008D14D7">
        <w:rPr>
          <w:rFonts w:asciiTheme="majorHAnsi" w:hAnsiTheme="majorHAnsi"/>
        </w:rPr>
        <w:t>Changcheng</w:t>
      </w:r>
      <w:proofErr w:type="spellEnd"/>
      <w:r w:rsidRPr="008D14D7">
        <w:rPr>
          <w:rFonts w:asciiTheme="majorHAnsi" w:hAnsiTheme="majorHAnsi"/>
        </w:rPr>
        <w:t xml:space="preserve"> Station </w:t>
      </w:r>
      <w:r w:rsidRPr="008D14D7">
        <w:rPr>
          <w:rStyle w:val="StyleBoldUnderline"/>
          <w:rFonts w:asciiTheme="majorHAnsi" w:hAnsiTheme="majorHAnsi"/>
          <w:highlight w:val="yellow"/>
        </w:rPr>
        <w:t>on King George Island</w:t>
      </w:r>
      <w:r w:rsidRPr="008D14D7">
        <w:rPr>
          <w:rFonts w:asciiTheme="majorHAnsi" w:hAnsiTheme="majorHAnsi"/>
        </w:rPr>
        <w:t xml:space="preserve">. Since then </w:t>
      </w:r>
      <w:r w:rsidRPr="008D14D7">
        <w:rPr>
          <w:rStyle w:val="StyleBoldUnderline"/>
          <w:rFonts w:asciiTheme="majorHAnsi" w:hAnsiTheme="majorHAnsi"/>
          <w:highlight w:val="yellow"/>
        </w:rPr>
        <w:t>China has added two more Antarctic stations</w:t>
      </w:r>
      <w:r w:rsidRPr="008D14D7">
        <w:rPr>
          <w:rFonts w:asciiTheme="majorHAnsi" w:hAnsiTheme="majorHAnsi"/>
        </w:rPr>
        <w:t xml:space="preserve">, </w:t>
      </w:r>
      <w:proofErr w:type="spellStart"/>
      <w:r w:rsidRPr="008D14D7">
        <w:rPr>
          <w:rFonts w:asciiTheme="majorHAnsi" w:hAnsiTheme="majorHAnsi"/>
        </w:rPr>
        <w:t>Zhongshan</w:t>
      </w:r>
      <w:proofErr w:type="spellEnd"/>
      <w:r w:rsidRPr="008D14D7">
        <w:rPr>
          <w:rFonts w:asciiTheme="majorHAnsi" w:hAnsiTheme="majorHAnsi"/>
        </w:rPr>
        <w:t xml:space="preserve"> Station on the east coast of the Antarctic continent and Kunlun Station at the continent’s highest point of elevation. In 1993 </w:t>
      </w:r>
      <w:r w:rsidRPr="008D14D7">
        <w:rPr>
          <w:rStyle w:val="StyleBoldUnderline"/>
          <w:rFonts w:asciiTheme="majorHAnsi" w:hAnsiTheme="majorHAnsi"/>
          <w:highlight w:val="yellow"/>
        </w:rPr>
        <w:t>the Chinese acquired a 21,000-ton icebreaker from Ukraine</w:t>
      </w:r>
      <w:r w:rsidRPr="008D14D7">
        <w:rPr>
          <w:rFonts w:asciiTheme="majorHAnsi" w:hAnsiTheme="majorHAnsi"/>
        </w:rPr>
        <w:t xml:space="preserve">, which they named </w:t>
      </w:r>
      <w:proofErr w:type="spellStart"/>
      <w:r w:rsidRPr="008D14D7">
        <w:rPr>
          <w:rFonts w:asciiTheme="majorHAnsi" w:hAnsiTheme="majorHAnsi"/>
        </w:rPr>
        <w:t>Xuelong</w:t>
      </w:r>
      <w:proofErr w:type="spellEnd"/>
      <w:r w:rsidRPr="008D14D7">
        <w:rPr>
          <w:rFonts w:asciiTheme="majorHAnsi" w:hAnsiTheme="majorHAnsi"/>
        </w:rPr>
        <w:t xml:space="preserve">. As of January 2013 they had dispatched a total of 29 missions to the Antarctic. The Chinese government has declared: “Under treaty, the mineral and energy resources of the Antarctic cannot be developed until 2041, but as countries exhaust their resources, they are proceeding with basic surveys under the banner of science and laying the groundwork for future claims of territory and resources in pursuit of their national interests.” [33] Though the passage is written in a detached tone, it seems to be tacitly setting forth </w:t>
      </w:r>
      <w:r w:rsidRPr="008D14D7">
        <w:rPr>
          <w:rStyle w:val="StyleBoldUnderline"/>
          <w:rFonts w:asciiTheme="majorHAnsi" w:hAnsiTheme="majorHAnsi"/>
          <w:highlight w:val="yellow"/>
        </w:rPr>
        <w:t>China’s</w:t>
      </w:r>
      <w:r w:rsidRPr="008D14D7">
        <w:rPr>
          <w:rFonts w:asciiTheme="majorHAnsi" w:hAnsiTheme="majorHAnsi"/>
        </w:rPr>
        <w:t xml:space="preserve"> own intention of </w:t>
      </w:r>
      <w:r w:rsidRPr="008D14D7">
        <w:rPr>
          <w:rStyle w:val="StyleBoldUnderline"/>
          <w:rFonts w:asciiTheme="majorHAnsi" w:hAnsiTheme="majorHAnsi"/>
          <w:highlight w:val="yellow"/>
        </w:rPr>
        <w:t>not getting left behind. The Chinese are now at work producing a domestically built icebreaker</w:t>
      </w:r>
      <w:r w:rsidRPr="008D14D7">
        <w:rPr>
          <w:rFonts w:asciiTheme="majorHAnsi" w:hAnsiTheme="majorHAnsi"/>
        </w:rPr>
        <w:t xml:space="preserve">. During the period of the twelfth five-year plan </w:t>
      </w:r>
      <w:r w:rsidRPr="008D14D7">
        <w:rPr>
          <w:rStyle w:val="StyleBoldUnderline"/>
          <w:rFonts w:asciiTheme="majorHAnsi" w:hAnsiTheme="majorHAnsi"/>
          <w:highlight w:val="yellow"/>
        </w:rPr>
        <w:t>they say they will add one or two more base stations</w:t>
      </w:r>
      <w:r w:rsidRPr="008D14D7">
        <w:rPr>
          <w:rStyle w:val="StyleBoldUnderline"/>
          <w:rFonts w:asciiTheme="majorHAnsi" w:hAnsiTheme="majorHAnsi"/>
        </w:rPr>
        <w:t xml:space="preserve"> </w:t>
      </w:r>
      <w:r w:rsidRPr="008D14D7">
        <w:rPr>
          <w:rFonts w:asciiTheme="majorHAnsi" w:hAnsiTheme="majorHAnsi"/>
        </w:rPr>
        <w:t xml:space="preserve">and assign fixed-wing aircraft for connections between the stations and other purposes. </w:t>
      </w:r>
      <w:r w:rsidRPr="008D14D7">
        <w:rPr>
          <w:rStyle w:val="StyleBoldUnderline"/>
          <w:rFonts w:asciiTheme="majorHAnsi" w:hAnsiTheme="majorHAnsi"/>
          <w:highlight w:val="yellow"/>
        </w:rPr>
        <w:t xml:space="preserve">In the Arctic, the </w:t>
      </w:r>
      <w:proofErr w:type="spellStart"/>
      <w:r w:rsidRPr="008D14D7">
        <w:rPr>
          <w:rStyle w:val="StyleBoldUnderline"/>
          <w:rFonts w:asciiTheme="majorHAnsi" w:hAnsiTheme="majorHAnsi"/>
          <w:highlight w:val="yellow"/>
        </w:rPr>
        <w:t>Xuelong</w:t>
      </w:r>
      <w:proofErr w:type="spellEnd"/>
      <w:r w:rsidRPr="008D14D7">
        <w:rPr>
          <w:rStyle w:val="StyleBoldUnderline"/>
          <w:rFonts w:asciiTheme="majorHAnsi" w:hAnsiTheme="majorHAnsi"/>
          <w:highlight w:val="yellow"/>
        </w:rPr>
        <w:t xml:space="preserve"> conducted five observation missions</w:t>
      </w:r>
      <w:r w:rsidRPr="008D14D7">
        <w:rPr>
          <w:rFonts w:asciiTheme="majorHAnsi" w:hAnsiTheme="majorHAnsi"/>
        </w:rPr>
        <w:t xml:space="preserve"> from 1999 through 2012, and in 2004 China established an observation base, </w:t>
      </w:r>
      <w:proofErr w:type="spellStart"/>
      <w:r w:rsidRPr="008D14D7">
        <w:rPr>
          <w:rFonts w:asciiTheme="majorHAnsi" w:hAnsiTheme="majorHAnsi"/>
        </w:rPr>
        <w:t>Huanghe</w:t>
      </w:r>
      <w:proofErr w:type="spellEnd"/>
      <w:r w:rsidRPr="008D14D7">
        <w:rPr>
          <w:rFonts w:asciiTheme="majorHAnsi" w:hAnsiTheme="majorHAnsi"/>
        </w:rPr>
        <w:t xml:space="preserve"> Station, on Norway’s Svalbard Island</w:t>
      </w:r>
      <w:r w:rsidRPr="008D14D7">
        <w:rPr>
          <w:rStyle w:val="StyleBoldUnderline"/>
          <w:rFonts w:asciiTheme="majorHAnsi" w:hAnsiTheme="majorHAnsi"/>
          <w:highlight w:val="yellow"/>
        </w:rPr>
        <w:t xml:space="preserve">. The Chinese are </w:t>
      </w:r>
      <w:r w:rsidRPr="008D14D7">
        <w:rPr>
          <w:rFonts w:asciiTheme="majorHAnsi" w:hAnsiTheme="majorHAnsi"/>
        </w:rPr>
        <w:t>probably</w:t>
      </w:r>
      <w:r w:rsidRPr="008D14D7">
        <w:rPr>
          <w:rStyle w:val="StyleBoldUnderline"/>
          <w:rFonts w:asciiTheme="majorHAnsi" w:hAnsiTheme="majorHAnsi"/>
          <w:highlight w:val="yellow"/>
        </w:rPr>
        <w:t xml:space="preserve"> taking advance moves </w:t>
      </w:r>
      <w:r w:rsidRPr="008D14D7">
        <w:rPr>
          <w:rFonts w:asciiTheme="majorHAnsi" w:hAnsiTheme="majorHAnsi"/>
        </w:rPr>
        <w:t>with a view</w:t>
      </w:r>
      <w:r w:rsidRPr="008D14D7">
        <w:rPr>
          <w:rStyle w:val="StyleBoldUnderline"/>
          <w:rFonts w:asciiTheme="majorHAnsi" w:hAnsiTheme="majorHAnsi"/>
          <w:highlight w:val="yellow"/>
        </w:rPr>
        <w:t xml:space="preserve"> to </w:t>
      </w:r>
      <w:r w:rsidRPr="008D14D7">
        <w:rPr>
          <w:rFonts w:asciiTheme="majorHAnsi" w:hAnsiTheme="majorHAnsi"/>
        </w:rPr>
        <w:t>the</w:t>
      </w:r>
      <w:r w:rsidRPr="008D14D7">
        <w:rPr>
          <w:rStyle w:val="StyleBoldUnderline"/>
          <w:rFonts w:asciiTheme="majorHAnsi" w:hAnsiTheme="majorHAnsi"/>
          <w:highlight w:val="yellow"/>
        </w:rPr>
        <w:t xml:space="preserve"> open</w:t>
      </w:r>
      <w:r w:rsidRPr="008D14D7">
        <w:rPr>
          <w:rFonts w:asciiTheme="majorHAnsi" w:hAnsiTheme="majorHAnsi"/>
        </w:rPr>
        <w:t>ing</w:t>
      </w:r>
      <w:r w:rsidRPr="008D14D7">
        <w:rPr>
          <w:rStyle w:val="StyleBoldUnderline"/>
          <w:rFonts w:asciiTheme="majorHAnsi" w:hAnsiTheme="majorHAnsi"/>
          <w:highlight w:val="yellow"/>
        </w:rPr>
        <w:t xml:space="preserve"> up </w:t>
      </w:r>
      <w:r w:rsidRPr="008D14D7">
        <w:rPr>
          <w:rFonts w:asciiTheme="majorHAnsi" w:hAnsiTheme="majorHAnsi"/>
        </w:rPr>
        <w:t>of</w:t>
      </w:r>
      <w:r w:rsidRPr="008D14D7">
        <w:rPr>
          <w:rStyle w:val="StyleBoldUnderline"/>
          <w:rFonts w:asciiTheme="majorHAnsi" w:hAnsiTheme="majorHAnsi"/>
          <w:highlight w:val="yellow"/>
        </w:rPr>
        <w:t xml:space="preserve"> Arctic seaways as a result of the receding of the polar ice cap and to participation in resource exploitation</w:t>
      </w:r>
      <w:r w:rsidRPr="008D14D7">
        <w:rPr>
          <w:rFonts w:asciiTheme="majorHAnsi" w:hAnsiTheme="majorHAnsi"/>
        </w:rPr>
        <w:t xml:space="preserve">. The fifth mission made a round trip to Iceland in the summer of 2012, passing through the Sea of Japan and Soya Strait to the Okhotsk Sea, sailing by the island of </w:t>
      </w:r>
      <w:proofErr w:type="spellStart"/>
      <w:r w:rsidRPr="008D14D7">
        <w:rPr>
          <w:rFonts w:asciiTheme="majorHAnsi" w:hAnsiTheme="majorHAnsi"/>
        </w:rPr>
        <w:t>Paramushir</w:t>
      </w:r>
      <w:proofErr w:type="spellEnd"/>
      <w:r w:rsidRPr="008D14D7">
        <w:rPr>
          <w:rFonts w:asciiTheme="majorHAnsi" w:hAnsiTheme="majorHAnsi"/>
        </w:rPr>
        <w:t xml:space="preserve"> in the northern </w:t>
      </w:r>
      <w:proofErr w:type="spellStart"/>
      <w:r w:rsidRPr="008D14D7">
        <w:rPr>
          <w:rFonts w:asciiTheme="majorHAnsi" w:hAnsiTheme="majorHAnsi"/>
        </w:rPr>
        <w:t>Kurils</w:t>
      </w:r>
      <w:proofErr w:type="spellEnd"/>
      <w:r w:rsidRPr="008D14D7">
        <w:rPr>
          <w:rFonts w:asciiTheme="majorHAnsi" w:hAnsiTheme="majorHAnsi"/>
        </w:rPr>
        <w:t xml:space="preserve"> to the Bering Sea, and taking a coastal route through Russia’s EEZ. On its return trip, as the melting of the Arctic ice cap had progressed faster than expected, the </w:t>
      </w:r>
      <w:proofErr w:type="spellStart"/>
      <w:r w:rsidRPr="008D14D7">
        <w:rPr>
          <w:rFonts w:asciiTheme="majorHAnsi" w:hAnsiTheme="majorHAnsi"/>
        </w:rPr>
        <w:t>Xuelong</w:t>
      </w:r>
      <w:proofErr w:type="spellEnd"/>
      <w:r w:rsidRPr="008D14D7">
        <w:rPr>
          <w:rFonts w:asciiTheme="majorHAnsi" w:hAnsiTheme="majorHAnsi"/>
        </w:rPr>
        <w:t xml:space="preserve"> was able to take the shortest route through the central Arctic Sea on its return, passing close to the North Pole; the vessel concluded its trip by passing through the Tsugaru and Tsushima Straits. It has been suggested that Russia is concerned, in terms of both security and economic rights, at the fact that the mission passed through the Sea of Okhotsk on its outward leg and that it did not follow a coastal route through the Arctic on its return leg.</w:t>
      </w:r>
    </w:p>
    <w:p w14:paraId="44DF673E" w14:textId="77777777" w:rsidR="00D95D44" w:rsidRPr="008D14D7" w:rsidRDefault="00D95D44" w:rsidP="00D95D44">
      <w:pPr>
        <w:pStyle w:val="Heading4"/>
      </w:pPr>
      <w:r w:rsidRPr="008D14D7">
        <w:t>Chinese Icebreakers just successfully completed a 6 month voyage</w:t>
      </w:r>
    </w:p>
    <w:p w14:paraId="49887FC7" w14:textId="77777777" w:rsidR="00D95D44" w:rsidRPr="008D14D7" w:rsidRDefault="00D95D44" w:rsidP="00D95D44">
      <w:pPr>
        <w:rPr>
          <w:rFonts w:asciiTheme="majorHAnsi" w:eastAsia="Times New Roman" w:hAnsiTheme="majorHAnsi" w:cs="Times New Roman"/>
          <w:szCs w:val="22"/>
        </w:rPr>
      </w:pPr>
      <w:proofErr w:type="spellStart"/>
      <w:r w:rsidRPr="008D14D7">
        <w:rPr>
          <w:rFonts w:asciiTheme="majorHAnsi" w:hAnsiTheme="majorHAnsi"/>
        </w:rPr>
        <w:t>Trude</w:t>
      </w:r>
      <w:proofErr w:type="spellEnd"/>
      <w:r w:rsidRPr="008D14D7">
        <w:rPr>
          <w:rFonts w:asciiTheme="majorHAnsi" w:hAnsiTheme="majorHAnsi"/>
        </w:rPr>
        <w:t xml:space="preserve"> </w:t>
      </w:r>
      <w:proofErr w:type="spellStart"/>
      <w:proofErr w:type="gramStart"/>
      <w:r w:rsidRPr="008D14D7">
        <w:rPr>
          <w:rFonts w:asciiTheme="majorHAnsi" w:hAnsiTheme="majorHAnsi"/>
          <w:b/>
          <w:sz w:val="24"/>
        </w:rPr>
        <w:t>Pettereson</w:t>
      </w:r>
      <w:proofErr w:type="spellEnd"/>
      <w:r w:rsidRPr="008D14D7">
        <w:rPr>
          <w:rFonts w:asciiTheme="majorHAnsi" w:hAnsiTheme="majorHAnsi"/>
        </w:rPr>
        <w:t xml:space="preserve">  is</w:t>
      </w:r>
      <w:proofErr w:type="gramEnd"/>
      <w:r w:rsidRPr="008D14D7">
        <w:rPr>
          <w:rFonts w:asciiTheme="majorHAnsi" w:eastAsia="Times New Roman" w:hAnsiTheme="majorHAnsi" w:cs="Arial"/>
          <w:color w:val="333333"/>
          <w:sz w:val="24"/>
        </w:rPr>
        <w:t xml:space="preserve"> </w:t>
      </w:r>
      <w:r w:rsidRPr="008D14D7">
        <w:rPr>
          <w:rFonts w:asciiTheme="majorHAnsi" w:eastAsia="Times New Roman" w:hAnsiTheme="majorHAnsi" w:cs="Arial"/>
          <w:color w:val="333333"/>
          <w:szCs w:val="22"/>
        </w:rPr>
        <w:t xml:space="preserve">an associate editor of </w:t>
      </w:r>
      <w:proofErr w:type="spellStart"/>
      <w:r w:rsidRPr="008D14D7">
        <w:rPr>
          <w:rFonts w:asciiTheme="majorHAnsi" w:eastAsia="Times New Roman" w:hAnsiTheme="majorHAnsi" w:cs="Arial"/>
          <w:color w:val="333333"/>
          <w:szCs w:val="22"/>
        </w:rPr>
        <w:t>BarentsObserver</w:t>
      </w:r>
      <w:proofErr w:type="spellEnd"/>
      <w:r w:rsidRPr="008D14D7">
        <w:rPr>
          <w:rFonts w:asciiTheme="majorHAnsi" w:eastAsia="Times New Roman" w:hAnsiTheme="majorHAnsi" w:cs="Arial"/>
          <w:color w:val="333333"/>
          <w:szCs w:val="22"/>
        </w:rPr>
        <w:t xml:space="preserve"> and is based at the desk in </w:t>
      </w:r>
      <w:proofErr w:type="spellStart"/>
      <w:r w:rsidRPr="008D14D7">
        <w:rPr>
          <w:rFonts w:asciiTheme="majorHAnsi" w:eastAsia="Times New Roman" w:hAnsiTheme="majorHAnsi" w:cs="Arial"/>
          <w:color w:val="333333"/>
          <w:szCs w:val="22"/>
        </w:rPr>
        <w:t>Kirkenes</w:t>
      </w:r>
      <w:proofErr w:type="spellEnd"/>
      <w:r w:rsidRPr="008D14D7">
        <w:rPr>
          <w:rFonts w:asciiTheme="majorHAnsi" w:eastAsia="Times New Roman" w:hAnsiTheme="majorHAnsi" w:cs="Arial"/>
          <w:color w:val="333333"/>
          <w:szCs w:val="22"/>
        </w:rPr>
        <w:t>, Northern Norway 7-27-</w:t>
      </w:r>
      <w:r w:rsidRPr="008D14D7">
        <w:rPr>
          <w:rFonts w:asciiTheme="majorHAnsi" w:eastAsia="Times New Roman" w:hAnsiTheme="majorHAnsi" w:cs="Arial"/>
          <w:b/>
          <w:color w:val="333333"/>
          <w:sz w:val="24"/>
        </w:rPr>
        <w:t>12</w:t>
      </w:r>
    </w:p>
    <w:p w14:paraId="149ACF5C" w14:textId="77777777" w:rsidR="00D95D44" w:rsidRPr="008D14D7" w:rsidRDefault="00D95D44" w:rsidP="00D95D44">
      <w:pPr>
        <w:rPr>
          <w:rFonts w:asciiTheme="majorHAnsi" w:hAnsiTheme="majorHAnsi"/>
        </w:rPr>
      </w:pPr>
      <w:r w:rsidRPr="008D14D7">
        <w:rPr>
          <w:rFonts w:asciiTheme="majorHAnsi" w:hAnsiTheme="majorHAnsi"/>
        </w:rPr>
        <w:t>http://barentsobserver.com/en/arctic/chinese-icebreaker-concludes-arctic-voyage-27-09</w:t>
      </w:r>
    </w:p>
    <w:p w14:paraId="1211BCA3" w14:textId="77777777" w:rsidR="00D95D44" w:rsidRPr="008D14D7" w:rsidRDefault="00D95D44" w:rsidP="00D95D44">
      <w:pPr>
        <w:spacing w:after="300"/>
        <w:textAlignment w:val="baseline"/>
        <w:rPr>
          <w:rFonts w:asciiTheme="majorHAnsi" w:hAnsiTheme="majorHAnsi" w:cs="Arial"/>
          <w:color w:val="333333"/>
          <w:szCs w:val="22"/>
          <w:u w:val="single"/>
        </w:rPr>
      </w:pPr>
      <w:r w:rsidRPr="008D14D7">
        <w:rPr>
          <w:rFonts w:asciiTheme="majorHAnsi" w:hAnsiTheme="majorHAnsi"/>
          <w:szCs w:val="22"/>
        </w:rPr>
        <w:t xml:space="preserve">¶ </w:t>
      </w:r>
      <w:proofErr w:type="spellStart"/>
      <w:r w:rsidRPr="008D14D7">
        <w:rPr>
          <w:rFonts w:asciiTheme="majorHAnsi" w:hAnsiTheme="majorHAnsi" w:cs="Arial"/>
          <w:color w:val="333333"/>
          <w:szCs w:val="22"/>
        </w:rPr>
        <w:t>Xuelong</w:t>
      </w:r>
      <w:proofErr w:type="spellEnd"/>
      <w:r w:rsidRPr="008D14D7">
        <w:rPr>
          <w:rFonts w:asciiTheme="majorHAnsi" w:hAnsiTheme="majorHAnsi" w:cs="Arial"/>
          <w:color w:val="333333"/>
          <w:szCs w:val="22"/>
        </w:rPr>
        <w:t xml:space="preserve"> returned to its base in Shanghai on Thursday after wrapping up the country’s fifth Arctic expedition, which kicked off from Qingdao in east China’s Shandong Province on July 2. </w:t>
      </w:r>
      <w:r w:rsidRPr="008D14D7">
        <w:rPr>
          <w:rFonts w:asciiTheme="majorHAnsi" w:hAnsiTheme="majorHAnsi"/>
          <w:highlight w:val="yellow"/>
          <w:u w:val="single"/>
        </w:rPr>
        <w:t>The expedition team has performed various scientific research tasks during the expedition, including a systematic geophysical survey, installing of an automatic meteorological station, as well as launch of investigations on oceanic turbulence and methane content in the Arctic area</w:t>
      </w:r>
      <w:proofErr w:type="gramStart"/>
      <w:r w:rsidRPr="008D14D7">
        <w:rPr>
          <w:rFonts w:asciiTheme="majorHAnsi" w:hAnsiTheme="majorHAnsi"/>
          <w:highlight w:val="yellow"/>
          <w:u w:val="single"/>
        </w:rPr>
        <w:t>.¶</w:t>
      </w:r>
      <w:proofErr w:type="gramEnd"/>
      <w:r w:rsidRPr="008D14D7">
        <w:rPr>
          <w:rFonts w:asciiTheme="majorHAnsi" w:hAnsiTheme="majorHAnsi" w:cs="Arial"/>
          <w:color w:val="333333"/>
          <w:szCs w:val="22"/>
        </w:rPr>
        <w:t xml:space="preserve"> They also held academic exchanges with their counterparts in Iceland, and the two groups conducted a joint oceanic survey in the waters around Iceland.¶ “</w:t>
      </w:r>
      <w:proofErr w:type="spellStart"/>
      <w:r w:rsidRPr="008D14D7">
        <w:rPr>
          <w:rFonts w:asciiTheme="majorHAnsi" w:hAnsiTheme="majorHAnsi" w:cs="Arial"/>
          <w:color w:val="333333"/>
          <w:szCs w:val="22"/>
        </w:rPr>
        <w:t>Xuelong</w:t>
      </w:r>
      <w:proofErr w:type="spellEnd"/>
      <w:r w:rsidRPr="008D14D7">
        <w:rPr>
          <w:rFonts w:asciiTheme="majorHAnsi" w:hAnsiTheme="majorHAnsi" w:cs="Arial"/>
          <w:color w:val="333333"/>
          <w:szCs w:val="22"/>
        </w:rPr>
        <w:t xml:space="preserve">” left </w:t>
      </w:r>
      <w:proofErr w:type="spellStart"/>
      <w:r w:rsidRPr="008D14D7">
        <w:rPr>
          <w:rFonts w:asciiTheme="majorHAnsi" w:hAnsiTheme="majorHAnsi" w:cs="Arial"/>
          <w:color w:val="333333"/>
          <w:szCs w:val="22"/>
        </w:rPr>
        <w:t>Akureyri</w:t>
      </w:r>
      <w:proofErr w:type="spellEnd"/>
      <w:r w:rsidRPr="008D14D7">
        <w:rPr>
          <w:rFonts w:asciiTheme="majorHAnsi" w:hAnsiTheme="majorHAnsi" w:cs="Arial"/>
          <w:color w:val="333333"/>
          <w:szCs w:val="22"/>
        </w:rPr>
        <w:t xml:space="preserve">, north on Iceland on August 20 and sailed to the edge of the Arctic ice-cap between Greenland and Svalbard. </w:t>
      </w:r>
      <w:r w:rsidRPr="008D14D7">
        <w:rPr>
          <w:rFonts w:asciiTheme="majorHAnsi" w:hAnsiTheme="majorHAnsi" w:cs="Arial"/>
          <w:color w:val="333333"/>
          <w:szCs w:val="22"/>
          <w:highlight w:val="yellow"/>
          <w:u w:val="single"/>
        </w:rPr>
        <w:t>The giant icebreaker sailed into the ice north of Svalbard on August 25, heading for the so-called “future central Arctic shipping route” across the Arctic Ocean</w:t>
      </w:r>
      <w:proofErr w:type="gramStart"/>
      <w:r w:rsidRPr="008D14D7">
        <w:rPr>
          <w:rFonts w:asciiTheme="majorHAnsi" w:hAnsiTheme="majorHAnsi" w:cs="Arial"/>
          <w:color w:val="333333"/>
          <w:szCs w:val="22"/>
          <w:highlight w:val="yellow"/>
          <w:u w:val="single"/>
        </w:rPr>
        <w:t>.¶</w:t>
      </w:r>
      <w:proofErr w:type="gramEnd"/>
      <w:r w:rsidRPr="008D14D7">
        <w:rPr>
          <w:rFonts w:asciiTheme="majorHAnsi" w:hAnsiTheme="majorHAnsi" w:cs="Arial"/>
          <w:color w:val="333333"/>
          <w:szCs w:val="22"/>
          <w:highlight w:val="yellow"/>
          <w:u w:val="single"/>
        </w:rPr>
        <w:t xml:space="preserve"> During the three-month voyage, the icebreaker traveled 18,500 nautical miles, including 5,370 nautical miles in the Arctic ice zone, </w:t>
      </w:r>
      <w:r w:rsidRPr="008D14D7">
        <w:rPr>
          <w:rFonts w:asciiTheme="majorHAnsi" w:hAnsiTheme="majorHAnsi" w:cs="Arial"/>
          <w:color w:val="333333"/>
          <w:szCs w:val="22"/>
          <w:highlight w:val="yellow"/>
          <w:u w:val="single"/>
        </w:rPr>
        <w:fldChar w:fldCharType="begin"/>
      </w:r>
      <w:r w:rsidRPr="008D14D7">
        <w:rPr>
          <w:rFonts w:asciiTheme="majorHAnsi" w:hAnsiTheme="majorHAnsi" w:cs="Arial"/>
          <w:color w:val="333333"/>
          <w:szCs w:val="22"/>
          <w:highlight w:val="yellow"/>
          <w:u w:val="single"/>
        </w:rPr>
        <w:instrText xml:space="preserve"> HYPERLINK "http://news.xinhuanet.com/english/china/2012-09/27/c_131876712.htm" \t "_blank" </w:instrText>
      </w:r>
      <w:r w:rsidRPr="008D14D7">
        <w:rPr>
          <w:rFonts w:asciiTheme="majorHAnsi" w:hAnsiTheme="majorHAnsi" w:cs="Arial"/>
          <w:color w:val="333333"/>
          <w:szCs w:val="22"/>
          <w:highlight w:val="yellow"/>
          <w:u w:val="single"/>
        </w:rPr>
        <w:fldChar w:fldCharType="separate"/>
      </w:r>
      <w:proofErr w:type="spellStart"/>
      <w:r w:rsidRPr="008D14D7">
        <w:rPr>
          <w:rFonts w:asciiTheme="majorHAnsi" w:hAnsiTheme="majorHAnsi" w:cs="Arial"/>
          <w:color w:val="0062A0"/>
          <w:szCs w:val="22"/>
          <w:highlight w:val="yellow"/>
          <w:u w:val="single"/>
          <w:bdr w:val="none" w:sz="0" w:space="0" w:color="auto" w:frame="1"/>
        </w:rPr>
        <w:t>Xinhuanet</w:t>
      </w:r>
      <w:proofErr w:type="spellEnd"/>
      <w:r w:rsidRPr="008D14D7">
        <w:rPr>
          <w:rFonts w:asciiTheme="majorHAnsi" w:hAnsiTheme="majorHAnsi" w:cs="Arial"/>
          <w:color w:val="333333"/>
          <w:szCs w:val="22"/>
          <w:highlight w:val="yellow"/>
          <w:u w:val="single"/>
        </w:rPr>
        <w:fldChar w:fldCharType="end"/>
      </w:r>
      <w:r w:rsidRPr="008D14D7">
        <w:rPr>
          <w:rFonts w:asciiTheme="majorHAnsi" w:hAnsiTheme="majorHAnsi" w:cs="Arial"/>
          <w:color w:val="333333"/>
          <w:szCs w:val="22"/>
          <w:highlight w:val="yellow"/>
          <w:u w:val="single"/>
        </w:rPr>
        <w:t xml:space="preserve"> reports.¶ China established its first Arctic station, named Yellow River Station, in </w:t>
      </w:r>
      <w:proofErr w:type="spellStart"/>
      <w:r w:rsidRPr="008D14D7">
        <w:rPr>
          <w:rFonts w:asciiTheme="majorHAnsi" w:hAnsiTheme="majorHAnsi" w:cs="Arial"/>
          <w:color w:val="333333"/>
          <w:szCs w:val="22"/>
          <w:highlight w:val="yellow"/>
          <w:u w:val="single"/>
        </w:rPr>
        <w:t>Ny-Ålesund</w:t>
      </w:r>
      <w:proofErr w:type="spellEnd"/>
      <w:r w:rsidRPr="008D14D7">
        <w:rPr>
          <w:rFonts w:asciiTheme="majorHAnsi" w:hAnsiTheme="majorHAnsi" w:cs="Arial"/>
          <w:color w:val="333333"/>
          <w:szCs w:val="22"/>
          <w:highlight w:val="yellow"/>
          <w:u w:val="single"/>
        </w:rPr>
        <w:t>, Svalbard in Oct. 2003.</w:t>
      </w:r>
    </w:p>
    <w:p w14:paraId="4D7E863E" w14:textId="77777777" w:rsidR="00D95D44" w:rsidRPr="008D14D7" w:rsidRDefault="00D95D44" w:rsidP="00D95D44">
      <w:pPr>
        <w:pStyle w:val="Heading4"/>
      </w:pPr>
      <w:r w:rsidRPr="008D14D7">
        <w:t xml:space="preserve">More </w:t>
      </w:r>
      <w:proofErr w:type="spellStart"/>
      <w:r w:rsidRPr="008D14D7">
        <w:t>ev</w:t>
      </w:r>
      <w:proofErr w:type="spellEnd"/>
      <w:r w:rsidRPr="008D14D7">
        <w:t xml:space="preserve">- Chinese Icebreaker, </w:t>
      </w:r>
      <w:proofErr w:type="spellStart"/>
      <w:r w:rsidRPr="008D14D7">
        <w:t>xue</w:t>
      </w:r>
      <w:proofErr w:type="spellEnd"/>
      <w:r w:rsidRPr="008D14D7">
        <w:t xml:space="preserve"> long, can successful open pathways and perform research tasks</w:t>
      </w:r>
    </w:p>
    <w:p w14:paraId="09F0C7E0" w14:textId="77777777" w:rsidR="00D95D44" w:rsidRPr="008D14D7" w:rsidRDefault="00D95D44" w:rsidP="00D95D44">
      <w:pPr>
        <w:rPr>
          <w:rFonts w:asciiTheme="majorHAnsi" w:hAnsiTheme="majorHAnsi"/>
          <w:b/>
        </w:rPr>
      </w:pPr>
      <w:r w:rsidRPr="008D14D7">
        <w:rPr>
          <w:rFonts w:asciiTheme="majorHAnsi" w:hAnsiTheme="majorHAnsi"/>
          <w:b/>
        </w:rPr>
        <w:t>China Daily 12</w:t>
      </w:r>
    </w:p>
    <w:p w14:paraId="75309D8F" w14:textId="77777777" w:rsidR="00D95D44" w:rsidRPr="008D14D7" w:rsidRDefault="00D95D44" w:rsidP="00D95D44">
      <w:pPr>
        <w:rPr>
          <w:rFonts w:asciiTheme="majorHAnsi" w:hAnsiTheme="majorHAnsi"/>
        </w:rPr>
      </w:pPr>
      <w:proofErr w:type="gramStart"/>
      <w:r w:rsidRPr="008D14D7">
        <w:rPr>
          <w:rFonts w:asciiTheme="majorHAnsi" w:hAnsiTheme="majorHAnsi"/>
        </w:rPr>
        <w:t>09-27-12. http://www.chinadaily.com.cn/china/2012-09/27/content_15787848.htm</w:t>
      </w:r>
      <w:proofErr w:type="gramEnd"/>
    </w:p>
    <w:p w14:paraId="65197833" w14:textId="77777777" w:rsidR="00D95D44" w:rsidRPr="008D14D7" w:rsidRDefault="00D95D44" w:rsidP="00D95D44">
      <w:pPr>
        <w:rPr>
          <w:rFonts w:asciiTheme="majorHAnsi" w:hAnsiTheme="majorHAnsi"/>
        </w:rPr>
      </w:pPr>
      <w:r w:rsidRPr="008D14D7">
        <w:rPr>
          <w:rFonts w:asciiTheme="majorHAnsi" w:hAnsiTheme="majorHAnsi"/>
          <w:highlight w:val="yellow"/>
          <w:u w:val="single"/>
        </w:rPr>
        <w:t>The icebreaker</w:t>
      </w:r>
      <w:r w:rsidRPr="008D14D7">
        <w:rPr>
          <w:rFonts w:asciiTheme="majorHAnsi" w:hAnsiTheme="majorHAnsi"/>
        </w:rPr>
        <w:t>, with a 119-member team aboard</w:t>
      </w:r>
      <w:r w:rsidRPr="008D14D7">
        <w:rPr>
          <w:rFonts w:asciiTheme="majorHAnsi" w:hAnsiTheme="majorHAnsi"/>
          <w:highlight w:val="yellow"/>
        </w:rPr>
        <w:t xml:space="preserve">, </w:t>
      </w:r>
      <w:r w:rsidRPr="008D14D7">
        <w:rPr>
          <w:rFonts w:asciiTheme="majorHAnsi" w:hAnsiTheme="majorHAnsi"/>
          <w:highlight w:val="yellow"/>
          <w:u w:val="single"/>
        </w:rPr>
        <w:t>completed an unprecedented round trip between the Pacific and the Atlantic via the Arctic route, making it the first Chinese vessel to have undertaken a high-latitude voyage across the Arctic Ocean</w:t>
      </w:r>
      <w:r w:rsidRPr="008D14D7">
        <w:rPr>
          <w:rFonts w:asciiTheme="majorHAnsi" w:hAnsiTheme="majorHAnsi"/>
        </w:rPr>
        <w:t>, according to a statement from the Polar Research Institute of China</w:t>
      </w:r>
      <w:proofErr w:type="gramStart"/>
      <w:r w:rsidRPr="008D14D7">
        <w:rPr>
          <w:rFonts w:asciiTheme="majorHAnsi" w:hAnsiTheme="majorHAnsi"/>
          <w:highlight w:val="yellow"/>
          <w:u w:val="single"/>
        </w:rPr>
        <w:t>.¶</w:t>
      </w:r>
      <w:proofErr w:type="gramEnd"/>
      <w:r w:rsidRPr="008D14D7">
        <w:rPr>
          <w:rFonts w:asciiTheme="majorHAnsi" w:hAnsiTheme="majorHAnsi"/>
          <w:highlight w:val="yellow"/>
          <w:u w:val="single"/>
        </w:rPr>
        <w:t xml:space="preserve"> During the three-month voyage, the icebreaker traveled 18,500 nautical miles, including 5,370nautical miles in the Arctic ice zone</w:t>
      </w:r>
      <w:r w:rsidRPr="008D14D7">
        <w:rPr>
          <w:rFonts w:asciiTheme="majorHAnsi" w:hAnsiTheme="majorHAnsi"/>
          <w:highlight w:val="yellow"/>
        </w:rPr>
        <w:t>.¶</w:t>
      </w:r>
      <w:r w:rsidRPr="008D14D7">
        <w:rPr>
          <w:rFonts w:asciiTheme="majorHAnsi" w:hAnsiTheme="majorHAnsi"/>
        </w:rPr>
        <w:t xml:space="preserve"> The statement said the expedition team has </w:t>
      </w:r>
      <w:r w:rsidRPr="008D14D7">
        <w:rPr>
          <w:rFonts w:asciiTheme="majorHAnsi" w:hAnsiTheme="majorHAnsi"/>
          <w:highlight w:val="yellow"/>
          <w:u w:val="single"/>
        </w:rPr>
        <w:t>successfully performed various scientific research tasks</w:t>
      </w:r>
      <w:r w:rsidRPr="008D14D7">
        <w:rPr>
          <w:rFonts w:asciiTheme="majorHAnsi" w:hAnsiTheme="majorHAnsi"/>
        </w:rPr>
        <w:t xml:space="preserve">. The researchers </w:t>
      </w:r>
      <w:r w:rsidRPr="008D14D7">
        <w:rPr>
          <w:rFonts w:asciiTheme="majorHAnsi" w:hAnsiTheme="majorHAnsi"/>
          <w:highlight w:val="yellow"/>
          <w:u w:val="single"/>
        </w:rPr>
        <w:t>conducted a systematic geophysical survey, installed an automatic meteorological station, as well as launched investigations on oceanic turbulence and methane content in the Arctic area</w:t>
      </w:r>
      <w:proofErr w:type="gramStart"/>
      <w:r w:rsidRPr="008D14D7">
        <w:rPr>
          <w:rFonts w:asciiTheme="majorHAnsi" w:hAnsiTheme="majorHAnsi"/>
          <w:u w:val="single"/>
        </w:rPr>
        <w:t>.</w:t>
      </w:r>
      <w:r w:rsidRPr="008D14D7">
        <w:rPr>
          <w:rFonts w:asciiTheme="majorHAnsi" w:hAnsiTheme="majorHAnsi"/>
        </w:rPr>
        <w:t>¶</w:t>
      </w:r>
      <w:proofErr w:type="gramEnd"/>
      <w:r w:rsidRPr="008D14D7">
        <w:rPr>
          <w:rFonts w:asciiTheme="majorHAnsi" w:hAnsiTheme="majorHAnsi"/>
        </w:rPr>
        <w:t xml:space="preserve"> They also held academic exchanges with their counterparts in Iceland, and the two groups conducted a joint oceanic survey in the waters around Iceland.¶ </w:t>
      </w:r>
      <w:proofErr w:type="spellStart"/>
      <w:r w:rsidRPr="008D14D7">
        <w:rPr>
          <w:rFonts w:asciiTheme="majorHAnsi" w:hAnsiTheme="majorHAnsi"/>
        </w:rPr>
        <w:t>Xuelong</w:t>
      </w:r>
      <w:proofErr w:type="spellEnd"/>
      <w:r w:rsidRPr="008D14D7">
        <w:rPr>
          <w:rFonts w:asciiTheme="majorHAnsi" w:hAnsiTheme="majorHAnsi"/>
        </w:rPr>
        <w:t>, an A-2 class icebreaker capable of breaking ice 1.2 meters thick, kicked off its journey from the eastern Chinese port of Qingdao on July 2. In early April, it completed the country's 28th Antarctic expedition after covering 28,000 nautical miles in 163 days.</w:t>
      </w:r>
    </w:p>
    <w:p w14:paraId="1D25231B" w14:textId="77777777" w:rsidR="00D95D44" w:rsidRPr="008D14D7" w:rsidRDefault="00D95D44" w:rsidP="00D95D44">
      <w:pPr>
        <w:pStyle w:val="Heading4"/>
      </w:pPr>
      <w:r w:rsidRPr="008D14D7">
        <w:t>China can solve. China’s Icebreakers have successfully over 30 scientific expeditions. China is developing a new icebreaker now.</w:t>
      </w:r>
    </w:p>
    <w:p w14:paraId="34C08FD6" w14:textId="77777777" w:rsidR="00D95D44" w:rsidRPr="008D14D7" w:rsidRDefault="00D95D44" w:rsidP="00D95D44">
      <w:pPr>
        <w:rPr>
          <w:rFonts w:asciiTheme="majorHAnsi" w:hAnsiTheme="majorHAnsi"/>
          <w:b/>
        </w:rPr>
      </w:pPr>
      <w:r w:rsidRPr="008D14D7">
        <w:rPr>
          <w:rFonts w:asciiTheme="majorHAnsi" w:hAnsiTheme="majorHAnsi"/>
          <w:b/>
        </w:rPr>
        <w:t>South Morning China Post 14</w:t>
      </w:r>
    </w:p>
    <w:p w14:paraId="5A5AD417" w14:textId="77777777" w:rsidR="00D95D44" w:rsidRPr="008D14D7" w:rsidRDefault="00D95D44" w:rsidP="00D95D44">
      <w:pPr>
        <w:rPr>
          <w:rFonts w:asciiTheme="majorHAnsi" w:hAnsiTheme="majorHAnsi"/>
        </w:rPr>
      </w:pPr>
      <w:r w:rsidRPr="008D14D7">
        <w:rPr>
          <w:rFonts w:asciiTheme="majorHAnsi" w:hAnsiTheme="majorHAnsi"/>
        </w:rPr>
        <w:t>1-9-14. http://www.scmp.com/news/china/article/1400997/icebreaker-xue-longs-rescue-mission-highlights-chinas-polar-ambitions</w:t>
      </w:r>
    </w:p>
    <w:p w14:paraId="69875DE7" w14:textId="77777777" w:rsidR="00D95D44" w:rsidRPr="008D14D7" w:rsidRDefault="00D95D44" w:rsidP="00D95D44">
      <w:pPr>
        <w:pStyle w:val="NormalWeb"/>
        <w:shd w:val="clear" w:color="auto" w:fill="FFFFFF"/>
        <w:spacing w:before="0" w:beforeAutospacing="0" w:after="225" w:afterAutospacing="0" w:line="270" w:lineRule="atLeast"/>
        <w:rPr>
          <w:rFonts w:asciiTheme="majorHAnsi" w:hAnsiTheme="majorHAnsi" w:cs="Arial"/>
          <w:color w:val="000000"/>
          <w:sz w:val="21"/>
          <w:szCs w:val="21"/>
        </w:rPr>
      </w:pP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 xml:space="preserve">In the Arctic, China's strategic goals include the opening up of a "northeast passage" shipping route that Beijing hopes will shave days off the journey to Europe, its biggest export destination. </w:t>
      </w:r>
      <w:r w:rsidRPr="008D14D7">
        <w:rPr>
          <w:rFonts w:asciiTheme="majorHAnsi" w:hAnsiTheme="majorHAnsi" w:cs="Arial"/>
          <w:color w:val="000000"/>
          <w:sz w:val="21"/>
          <w:szCs w:val="21"/>
          <w:highlight w:val="yellow"/>
          <w:u w:val="single"/>
        </w:rPr>
        <w:t xml:space="preserve">And in the Antarctic, Beijing has mounted 30 expeditions and built three research bases - one </w:t>
      </w:r>
      <w:r w:rsidRPr="008D14D7">
        <w:rPr>
          <w:rFonts w:asciiTheme="majorHAnsi" w:hAnsiTheme="majorHAnsi" w:cs="Arial"/>
          <w:color w:val="000000"/>
          <w:sz w:val="21"/>
          <w:szCs w:val="21"/>
          <w:u w:val="single"/>
        </w:rPr>
        <w:t xml:space="preserve">at more than 4,000 </w:t>
      </w:r>
      <w:proofErr w:type="spellStart"/>
      <w:r w:rsidRPr="008D14D7">
        <w:rPr>
          <w:rFonts w:asciiTheme="majorHAnsi" w:hAnsiTheme="majorHAnsi" w:cs="Arial"/>
          <w:color w:val="000000"/>
          <w:sz w:val="21"/>
          <w:szCs w:val="21"/>
          <w:u w:val="single"/>
        </w:rPr>
        <w:t>metres</w:t>
      </w:r>
      <w:proofErr w:type="spellEnd"/>
      <w:r w:rsidRPr="008D14D7">
        <w:rPr>
          <w:rFonts w:asciiTheme="majorHAnsi" w:hAnsiTheme="majorHAnsi" w:cs="Arial"/>
          <w:color w:val="000000"/>
          <w:sz w:val="21"/>
          <w:szCs w:val="21"/>
          <w:u w:val="single"/>
        </w:rPr>
        <w:t xml:space="preserve"> altitude, </w:t>
      </w:r>
      <w:r w:rsidRPr="008D14D7">
        <w:rPr>
          <w:rFonts w:asciiTheme="majorHAnsi" w:hAnsiTheme="majorHAnsi" w:cs="Arial"/>
          <w:color w:val="000000"/>
          <w:sz w:val="21"/>
          <w:szCs w:val="21"/>
          <w:highlight w:val="yellow"/>
          <w:u w:val="single"/>
        </w:rPr>
        <w:t>on one of the frozen continent's highest ice caps</w:t>
      </w: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u w:val="single"/>
        </w:rPr>
        <w:t xml:space="preserve">Just as in the space race, </w:t>
      </w:r>
      <w:r w:rsidRPr="008D14D7">
        <w:rPr>
          <w:rFonts w:asciiTheme="majorHAnsi" w:hAnsiTheme="majorHAnsi" w:cs="Arial"/>
          <w:color w:val="000000"/>
          <w:sz w:val="21"/>
          <w:szCs w:val="21"/>
          <w:highlight w:val="yellow"/>
          <w:u w:val="single"/>
        </w:rPr>
        <w:t>experts say China is playing a long game in polar exploration, with the expected territorial and natural resource benefits decades, even half a century, awa</w:t>
      </w:r>
      <w:r w:rsidRPr="008D14D7">
        <w:rPr>
          <w:rFonts w:asciiTheme="majorHAnsi" w:hAnsiTheme="majorHAnsi" w:cs="Arial"/>
          <w:color w:val="000000"/>
          <w:sz w:val="21"/>
          <w:szCs w:val="21"/>
          <w:u w:val="single"/>
        </w:rPr>
        <w:t>y</w:t>
      </w:r>
      <w:r w:rsidRPr="008D14D7">
        <w:rPr>
          <w:rFonts w:asciiTheme="majorHAnsi" w:hAnsiTheme="majorHAnsi" w:cs="Arial"/>
          <w:color w:val="000000"/>
          <w:sz w:val="21"/>
          <w:szCs w:val="21"/>
        </w:rPr>
        <w:t>.</w:t>
      </w:r>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 xml:space="preserve">"At the moment, the only Antarctic resources that are really up to exploration are the marine living resources in the Southern Ocean," said Donald </w:t>
      </w:r>
      <w:proofErr w:type="spellStart"/>
      <w:r w:rsidRPr="008D14D7">
        <w:rPr>
          <w:rFonts w:asciiTheme="majorHAnsi" w:hAnsiTheme="majorHAnsi" w:cs="Arial"/>
          <w:color w:val="000000"/>
          <w:sz w:val="21"/>
          <w:szCs w:val="21"/>
        </w:rPr>
        <w:t>Rothwell</w:t>
      </w:r>
      <w:proofErr w:type="spellEnd"/>
      <w:r w:rsidRPr="008D14D7">
        <w:rPr>
          <w:rFonts w:asciiTheme="majorHAnsi" w:hAnsiTheme="majorHAnsi" w:cs="Arial"/>
          <w:color w:val="000000"/>
          <w:sz w:val="21"/>
          <w:szCs w:val="21"/>
        </w:rPr>
        <w:t>, a professor of international law at Australian National University.</w:t>
      </w:r>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 xml:space="preserve">The Antarctic Treaty bans mining until at least 2048. But "some have observed </w:t>
      </w:r>
      <w:r w:rsidRPr="008D14D7">
        <w:rPr>
          <w:rFonts w:asciiTheme="majorHAnsi" w:hAnsiTheme="majorHAnsi" w:cs="Arial"/>
          <w:color w:val="000000"/>
          <w:sz w:val="21"/>
          <w:szCs w:val="21"/>
          <w:highlight w:val="yellow"/>
          <w:u w:val="single"/>
        </w:rPr>
        <w:t>China's development of its Antarctic interests allow it to be well-positioned if there is a change in the circumstances</w:t>
      </w:r>
      <w:r w:rsidRPr="008D14D7">
        <w:rPr>
          <w:rFonts w:asciiTheme="majorHAnsi" w:hAnsiTheme="majorHAnsi" w:cs="Arial"/>
          <w:color w:val="000000"/>
          <w:sz w:val="21"/>
          <w:szCs w:val="21"/>
        </w:rPr>
        <w:t xml:space="preserve">", </w:t>
      </w:r>
      <w:proofErr w:type="spellStart"/>
      <w:r w:rsidRPr="008D14D7">
        <w:rPr>
          <w:rFonts w:asciiTheme="majorHAnsi" w:hAnsiTheme="majorHAnsi" w:cs="Arial"/>
          <w:color w:val="000000"/>
          <w:sz w:val="21"/>
          <w:szCs w:val="21"/>
        </w:rPr>
        <w:t>Rothwell</w:t>
      </w:r>
      <w:proofErr w:type="spellEnd"/>
      <w:r w:rsidRPr="008D14D7">
        <w:rPr>
          <w:rFonts w:asciiTheme="majorHAnsi" w:hAnsiTheme="majorHAnsi" w:cs="Arial"/>
          <w:color w:val="000000"/>
          <w:sz w:val="21"/>
          <w:szCs w:val="21"/>
        </w:rPr>
        <w:t xml:space="preserve"> said</w:t>
      </w: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The 1959 agreement designates the icy continent as a scientific preserve and bans military activity. China did not sign onto the pact until 1983, but has made stunning progress in ensuing three decades</w:t>
      </w: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 xml:space="preserve">The </w:t>
      </w:r>
      <w:proofErr w:type="spellStart"/>
      <w:r w:rsidRPr="008D14D7">
        <w:rPr>
          <w:rFonts w:asciiTheme="majorHAnsi" w:hAnsiTheme="majorHAnsi" w:cs="Arial"/>
          <w:color w:val="000000"/>
          <w:sz w:val="21"/>
          <w:szCs w:val="21"/>
        </w:rPr>
        <w:t>Xue</w:t>
      </w:r>
      <w:proofErr w:type="spellEnd"/>
      <w:r w:rsidRPr="008D14D7">
        <w:rPr>
          <w:rFonts w:asciiTheme="majorHAnsi" w:hAnsiTheme="majorHAnsi" w:cs="Arial"/>
          <w:color w:val="000000"/>
          <w:sz w:val="21"/>
          <w:szCs w:val="21"/>
        </w:rPr>
        <w:t xml:space="preserve"> Long, or </w:t>
      </w:r>
      <w:r w:rsidRPr="008D14D7">
        <w:rPr>
          <w:rFonts w:asciiTheme="majorHAnsi" w:hAnsiTheme="majorHAnsi" w:cs="Arial"/>
          <w:color w:val="000000"/>
          <w:sz w:val="21"/>
          <w:szCs w:val="21"/>
          <w:highlight w:val="yellow"/>
          <w:u w:val="single"/>
        </w:rPr>
        <w:t>Snow Dragon</w:t>
      </w:r>
      <w:r w:rsidRPr="008D14D7">
        <w:rPr>
          <w:rFonts w:asciiTheme="majorHAnsi" w:hAnsiTheme="majorHAnsi" w:cs="Arial"/>
          <w:color w:val="000000"/>
          <w:sz w:val="21"/>
          <w:szCs w:val="21"/>
          <w:u w:val="single"/>
        </w:rPr>
        <w:t xml:space="preserve">, icebreaker was on a 155-day mission to </w:t>
      </w:r>
      <w:r w:rsidRPr="008D14D7">
        <w:rPr>
          <w:rFonts w:asciiTheme="majorHAnsi" w:hAnsiTheme="majorHAnsi" w:cs="Arial"/>
          <w:color w:val="000000"/>
          <w:sz w:val="21"/>
          <w:szCs w:val="21"/>
          <w:highlight w:val="yellow"/>
          <w:u w:val="single"/>
        </w:rPr>
        <w:t xml:space="preserve">construct a fourth Chinese station and survey a site for a planned fifth </w:t>
      </w:r>
      <w:r w:rsidRPr="008D14D7">
        <w:rPr>
          <w:rFonts w:asciiTheme="majorHAnsi" w:hAnsiTheme="majorHAnsi" w:cs="Arial"/>
          <w:color w:val="000000"/>
          <w:sz w:val="21"/>
          <w:szCs w:val="21"/>
          <w:u w:val="single"/>
        </w:rPr>
        <w:t xml:space="preserve">last week, when it came to the aid of the trapped Russian ship </w:t>
      </w:r>
      <w:proofErr w:type="spellStart"/>
      <w:r w:rsidRPr="008D14D7">
        <w:rPr>
          <w:rFonts w:asciiTheme="majorHAnsi" w:hAnsiTheme="majorHAnsi" w:cs="Arial"/>
          <w:color w:val="000000"/>
          <w:sz w:val="21"/>
          <w:szCs w:val="21"/>
          <w:u w:val="single"/>
        </w:rPr>
        <w:t>Akademik</w:t>
      </w:r>
      <w:proofErr w:type="spellEnd"/>
      <w:r w:rsidRPr="008D14D7">
        <w:rPr>
          <w:rFonts w:asciiTheme="majorHAnsi" w:hAnsiTheme="majorHAnsi" w:cs="Arial"/>
          <w:color w:val="000000"/>
          <w:sz w:val="21"/>
          <w:szCs w:val="21"/>
          <w:u w:val="single"/>
        </w:rPr>
        <w:t xml:space="preserve"> </w:t>
      </w:r>
      <w:proofErr w:type="spellStart"/>
      <w:r w:rsidRPr="008D14D7">
        <w:rPr>
          <w:rFonts w:asciiTheme="majorHAnsi" w:hAnsiTheme="majorHAnsi" w:cs="Arial"/>
          <w:color w:val="000000"/>
          <w:sz w:val="21"/>
          <w:szCs w:val="21"/>
          <w:u w:val="single"/>
        </w:rPr>
        <w:t>Shokalskiy</w:t>
      </w:r>
      <w:proofErr w:type="spellEnd"/>
      <w:r w:rsidRPr="008D14D7">
        <w:rPr>
          <w:rFonts w:asciiTheme="majorHAnsi" w:hAnsiTheme="majorHAnsi" w:cs="Arial"/>
          <w:color w:val="000000"/>
          <w:sz w:val="21"/>
          <w:szCs w:val="21"/>
          <w:u w:val="single"/>
        </w:rPr>
        <w:t xml:space="preserve">. Its helicopter evacuated 52 people from the vessel, something the state-run </w:t>
      </w:r>
      <w:r w:rsidRPr="008D14D7">
        <w:rPr>
          <w:rFonts w:asciiTheme="majorHAnsi" w:hAnsiTheme="majorHAnsi" w:cs="Arial"/>
          <w:i/>
          <w:iCs/>
          <w:color w:val="000000"/>
          <w:sz w:val="21"/>
          <w:szCs w:val="21"/>
          <w:u w:val="single"/>
        </w:rPr>
        <w:t xml:space="preserve">Global Times </w:t>
      </w:r>
      <w:r w:rsidRPr="008D14D7">
        <w:rPr>
          <w:rFonts w:asciiTheme="majorHAnsi" w:hAnsiTheme="majorHAnsi" w:cs="Arial"/>
          <w:color w:val="000000"/>
          <w:sz w:val="21"/>
          <w:szCs w:val="21"/>
          <w:u w:val="single"/>
        </w:rPr>
        <w:t>said had reaffirmed "China's national progress"</w:t>
      </w: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w:t>
      </w:r>
      <w:r w:rsidRPr="008D14D7">
        <w:rPr>
          <w:rFonts w:asciiTheme="majorHAnsi" w:hAnsiTheme="majorHAnsi" w:cs="Arial"/>
          <w:color w:val="000000"/>
          <w:sz w:val="21"/>
          <w:szCs w:val="21"/>
          <w:highlight w:val="yellow"/>
        </w:rPr>
        <w:t>I</w:t>
      </w:r>
      <w:r w:rsidRPr="008D14D7">
        <w:rPr>
          <w:rFonts w:asciiTheme="majorHAnsi" w:hAnsiTheme="majorHAnsi" w:cs="Arial"/>
          <w:color w:val="000000"/>
          <w:sz w:val="21"/>
          <w:szCs w:val="21"/>
        </w:rPr>
        <w:t xml:space="preserve">t </w:t>
      </w:r>
      <w:r w:rsidRPr="008D14D7">
        <w:rPr>
          <w:rFonts w:asciiTheme="majorHAnsi" w:hAnsiTheme="majorHAnsi" w:cs="Arial"/>
          <w:color w:val="000000"/>
          <w:sz w:val="21"/>
          <w:szCs w:val="21"/>
          <w:u w:val="single"/>
        </w:rPr>
        <w:t xml:space="preserve">is China's growing industrial capacity that empowers </w:t>
      </w:r>
      <w:proofErr w:type="spellStart"/>
      <w:r w:rsidRPr="008D14D7">
        <w:rPr>
          <w:rFonts w:asciiTheme="majorHAnsi" w:hAnsiTheme="majorHAnsi" w:cs="Arial"/>
          <w:color w:val="000000"/>
          <w:sz w:val="21"/>
          <w:szCs w:val="21"/>
          <w:u w:val="single"/>
        </w:rPr>
        <w:t>Xue</w:t>
      </w:r>
      <w:proofErr w:type="spellEnd"/>
      <w:r w:rsidRPr="008D14D7">
        <w:rPr>
          <w:rFonts w:asciiTheme="majorHAnsi" w:hAnsiTheme="majorHAnsi" w:cs="Arial"/>
          <w:color w:val="000000"/>
          <w:sz w:val="21"/>
          <w:szCs w:val="21"/>
          <w:u w:val="single"/>
        </w:rPr>
        <w:t xml:space="preserve"> Long to perform such a rescue operation</w:t>
      </w:r>
      <w:r w:rsidRPr="008D14D7">
        <w:rPr>
          <w:rFonts w:asciiTheme="majorHAnsi" w:hAnsiTheme="majorHAnsi" w:cs="Arial"/>
          <w:color w:val="000000"/>
          <w:sz w:val="21"/>
          <w:szCs w:val="21"/>
        </w:rPr>
        <w:t>," it said.</w:t>
      </w:r>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The ship later became stuck itself, but broke free to open water on Tuesday.</w:t>
      </w:r>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rPr>
        <w:t xml:space="preserve">The </w:t>
      </w:r>
      <w:proofErr w:type="spellStart"/>
      <w:r w:rsidRPr="008D14D7">
        <w:rPr>
          <w:rFonts w:asciiTheme="majorHAnsi" w:hAnsiTheme="majorHAnsi" w:cs="Arial"/>
          <w:color w:val="000000"/>
          <w:sz w:val="21"/>
          <w:szCs w:val="21"/>
        </w:rPr>
        <w:t>Xue</w:t>
      </w:r>
      <w:proofErr w:type="spellEnd"/>
      <w:r w:rsidRPr="008D14D7">
        <w:rPr>
          <w:rFonts w:asciiTheme="majorHAnsi" w:hAnsiTheme="majorHAnsi" w:cs="Arial"/>
          <w:color w:val="000000"/>
          <w:sz w:val="21"/>
          <w:szCs w:val="21"/>
        </w:rPr>
        <w:t xml:space="preserve"> Long's rescue mission will have given China "a great deal of kudos in the Antarctic community", </w:t>
      </w:r>
      <w:proofErr w:type="spellStart"/>
      <w:r w:rsidRPr="008D14D7">
        <w:rPr>
          <w:rFonts w:asciiTheme="majorHAnsi" w:hAnsiTheme="majorHAnsi" w:cs="Arial"/>
          <w:color w:val="000000"/>
          <w:sz w:val="21"/>
          <w:szCs w:val="21"/>
        </w:rPr>
        <w:t>Rothwell</w:t>
      </w:r>
      <w:proofErr w:type="spellEnd"/>
      <w:r w:rsidRPr="008D14D7">
        <w:rPr>
          <w:rFonts w:asciiTheme="majorHAnsi" w:hAnsiTheme="majorHAnsi" w:cs="Arial"/>
          <w:color w:val="000000"/>
          <w:sz w:val="21"/>
          <w:szCs w:val="21"/>
        </w:rPr>
        <w:t xml:space="preserve"> said. "All of that suggests to me that China is gaining a strong foothold and gaining great credibility in Antarctic affairs."</w:t>
      </w:r>
      <w:r w:rsidRPr="008D14D7">
        <w:rPr>
          <w:rFonts w:asciiTheme="majorHAnsi" w:hAnsiTheme="majorHAnsi" w:cs="Arial"/>
          <w:color w:val="000000"/>
          <w:sz w:val="12"/>
          <w:szCs w:val="21"/>
        </w:rPr>
        <w:t xml:space="preserve">¶ </w:t>
      </w:r>
      <w:r w:rsidRPr="008D14D7">
        <w:rPr>
          <w:rFonts w:asciiTheme="majorHAnsi" w:hAnsiTheme="majorHAnsi" w:cs="Arial"/>
          <w:color w:val="000000"/>
          <w:sz w:val="21"/>
          <w:szCs w:val="21"/>
          <w:highlight w:val="yellow"/>
          <w:u w:val="single"/>
        </w:rPr>
        <w:t xml:space="preserve">A new, more powerful icebreaker capable of clearing through floes 1.5 </w:t>
      </w:r>
      <w:proofErr w:type="spellStart"/>
      <w:r w:rsidRPr="008D14D7">
        <w:rPr>
          <w:rFonts w:asciiTheme="majorHAnsi" w:hAnsiTheme="majorHAnsi" w:cs="Arial"/>
          <w:color w:val="000000"/>
          <w:sz w:val="21"/>
          <w:szCs w:val="21"/>
          <w:highlight w:val="yellow"/>
          <w:u w:val="single"/>
        </w:rPr>
        <w:t>metres</w:t>
      </w:r>
      <w:proofErr w:type="spellEnd"/>
      <w:r w:rsidRPr="008D14D7">
        <w:rPr>
          <w:rFonts w:asciiTheme="majorHAnsi" w:hAnsiTheme="majorHAnsi" w:cs="Arial"/>
          <w:color w:val="000000"/>
          <w:sz w:val="21"/>
          <w:szCs w:val="21"/>
          <w:highlight w:val="yellow"/>
          <w:u w:val="single"/>
        </w:rPr>
        <w:t xml:space="preserve"> thick is due to be completed in 2015</w:t>
      </w:r>
      <w:proofErr w:type="gramStart"/>
      <w:r w:rsidRPr="008D14D7">
        <w:rPr>
          <w:rFonts w:asciiTheme="majorHAnsi" w:hAnsiTheme="majorHAnsi" w:cs="Arial"/>
          <w:color w:val="000000"/>
          <w:sz w:val="21"/>
          <w:szCs w:val="21"/>
          <w:highlight w:val="yellow"/>
          <w:u w:val="single"/>
        </w:rPr>
        <w:t>.</w:t>
      </w:r>
      <w:r w:rsidRPr="008D14D7">
        <w:rPr>
          <w:rFonts w:asciiTheme="majorHAnsi" w:hAnsiTheme="majorHAnsi" w:cs="Arial"/>
          <w:color w:val="000000"/>
          <w:sz w:val="12"/>
          <w:szCs w:val="21"/>
          <w:highlight w:val="yellow"/>
          <w:u w:val="single"/>
        </w:rPr>
        <w:t>¶</w:t>
      </w:r>
      <w:proofErr w:type="gramEnd"/>
      <w:r w:rsidRPr="008D14D7">
        <w:rPr>
          <w:rFonts w:asciiTheme="majorHAnsi" w:hAnsiTheme="majorHAnsi" w:cs="Arial"/>
          <w:color w:val="000000"/>
          <w:sz w:val="12"/>
          <w:szCs w:val="21"/>
          <w:highlight w:val="yellow"/>
          <w:u w:val="single"/>
        </w:rPr>
        <w:t xml:space="preserve"> </w:t>
      </w:r>
      <w:r w:rsidRPr="008D14D7">
        <w:rPr>
          <w:rFonts w:asciiTheme="majorHAnsi" w:hAnsiTheme="majorHAnsi" w:cs="Arial"/>
          <w:color w:val="000000"/>
          <w:sz w:val="21"/>
          <w:szCs w:val="21"/>
          <w:highlight w:val="yellow"/>
          <w:u w:val="single"/>
        </w:rPr>
        <w:t>Beijing is devoting US$55 million annually to Antarctic research and exploration</w:t>
      </w:r>
      <w:r w:rsidRPr="008D14D7">
        <w:rPr>
          <w:rFonts w:asciiTheme="majorHAnsi" w:hAnsiTheme="majorHAnsi" w:cs="Arial"/>
          <w:color w:val="000000"/>
          <w:sz w:val="21"/>
          <w:szCs w:val="21"/>
        </w:rPr>
        <w:t>, according to Anne-Marie Brady, a professor at the University of Canterbury in New Zealand. That's up from US$20 million a decade ago</w:t>
      </w:r>
      <w:proofErr w:type="gramStart"/>
      <w:r w:rsidRPr="008D14D7">
        <w:rPr>
          <w:rFonts w:asciiTheme="majorHAnsi" w:hAnsiTheme="majorHAnsi" w:cs="Arial"/>
          <w:color w:val="000000"/>
          <w:sz w:val="21"/>
          <w:szCs w:val="21"/>
        </w:rPr>
        <w:t>.</w:t>
      </w:r>
      <w:r w:rsidRPr="008D14D7">
        <w:rPr>
          <w:rFonts w:asciiTheme="majorHAnsi" w:hAnsiTheme="majorHAnsi" w:cs="Arial"/>
          <w:color w:val="000000"/>
          <w:sz w:val="12"/>
          <w:szCs w:val="21"/>
        </w:rPr>
        <w:t>¶</w:t>
      </w:r>
      <w:proofErr w:type="gramEnd"/>
      <w:r w:rsidRPr="008D14D7">
        <w:rPr>
          <w:rFonts w:asciiTheme="majorHAnsi" w:hAnsiTheme="majorHAnsi" w:cs="Arial"/>
          <w:color w:val="000000"/>
          <w:sz w:val="12"/>
          <w:szCs w:val="21"/>
        </w:rPr>
        <w:t xml:space="preserve"> </w:t>
      </w:r>
    </w:p>
    <w:p w14:paraId="092A682C" w14:textId="77777777" w:rsidR="00D95D44" w:rsidRPr="008D14D7" w:rsidRDefault="00D95D44" w:rsidP="00D95D44">
      <w:pPr>
        <w:pStyle w:val="Heading3"/>
      </w:pPr>
      <w:r w:rsidRPr="008D14D7">
        <w:t>AT: Perm</w:t>
      </w:r>
    </w:p>
    <w:p w14:paraId="3AEB2020" w14:textId="77777777" w:rsidR="00D95D44" w:rsidRPr="008D14D7" w:rsidRDefault="00D95D44" w:rsidP="00D95D44">
      <w:pPr>
        <w:pStyle w:val="Heading4"/>
      </w:pPr>
      <w:r w:rsidRPr="008D14D7">
        <w:t>US and China mining in same area leads to conflict.  (Crummy)</w:t>
      </w:r>
    </w:p>
    <w:p w14:paraId="693C31AE" w14:textId="77777777" w:rsidR="00D95D44" w:rsidRPr="008D14D7" w:rsidRDefault="00D95D44" w:rsidP="00D95D44">
      <w:pPr>
        <w:rPr>
          <w:rFonts w:asciiTheme="majorHAnsi" w:hAnsiTheme="majorHAnsi"/>
        </w:rPr>
      </w:pPr>
      <w:r w:rsidRPr="008D14D7">
        <w:rPr>
          <w:rFonts w:asciiTheme="majorHAnsi" w:hAnsiTheme="majorHAnsi"/>
        </w:rPr>
        <w:t>http://arctic.ru/expert-opinions/prospects-peace-and-cooperation-arctic</w:t>
      </w:r>
    </w:p>
    <w:p w14:paraId="454ADA0B" w14:textId="77777777" w:rsidR="00D95D44" w:rsidRPr="008D14D7" w:rsidRDefault="00D95D44" w:rsidP="00D95D44">
      <w:pPr>
        <w:rPr>
          <w:rFonts w:asciiTheme="majorHAnsi" w:hAnsiTheme="majorHAnsi"/>
        </w:rPr>
      </w:pPr>
      <w:r w:rsidRPr="008D14D7">
        <w:rPr>
          <w:rFonts w:asciiTheme="majorHAnsi" w:hAnsiTheme="majorHAnsi"/>
        </w:rPr>
        <w:t xml:space="preserve">Fourth, in military terms the most significant players in the Arctic – the USA and Russia – face much greater security challenges elsewhere in the world. </w:t>
      </w:r>
      <w:r w:rsidRPr="008D14D7">
        <w:rPr>
          <w:rFonts w:asciiTheme="majorHAnsi" w:hAnsiTheme="majorHAnsi"/>
          <w:u w:val="single"/>
        </w:rPr>
        <w:t>The USA is concerned by the rise of China’s military capacity, their continued ability to be a significant military player if the Pacific, and the defense of U.S. interests in a number of hot spots in the developing world</w:t>
      </w:r>
      <w:r w:rsidRPr="008D14D7">
        <w:rPr>
          <w:rFonts w:asciiTheme="majorHAnsi" w:hAnsiTheme="majorHAnsi"/>
        </w:rPr>
        <w:t xml:space="preserve">. Russia is concerned by the significant potential for political upheaval along its southern and eastern borders, in addition to also keeping an eye on China’s rising military might. Thus, </w:t>
      </w:r>
      <w:r w:rsidRPr="008D14D7">
        <w:rPr>
          <w:rFonts w:asciiTheme="majorHAnsi" w:hAnsiTheme="majorHAnsi"/>
          <w:u w:val="single"/>
        </w:rPr>
        <w:t>both countries could be expected to work particularly hard to avoid the Arctic becoming yet another area of instability.</w:t>
      </w:r>
      <w:r w:rsidRPr="008D14D7">
        <w:rPr>
          <w:rFonts w:asciiTheme="majorHAnsi" w:hAnsiTheme="majorHAnsi"/>
        </w:rPr>
        <w:t xml:space="preserve"> Fifth, to some extent the Arctic five share a common interest in limiting non-Arctic states’ access to the region. On the one hand </w:t>
      </w:r>
      <w:r w:rsidRPr="008D14D7">
        <w:rPr>
          <w:rFonts w:asciiTheme="majorHAnsi" w:hAnsiTheme="majorHAnsi"/>
          <w:u w:val="single"/>
        </w:rPr>
        <w:t>thi</w:t>
      </w:r>
      <w:r w:rsidRPr="008D14D7">
        <w:rPr>
          <w:rFonts w:asciiTheme="majorHAnsi" w:hAnsiTheme="majorHAnsi"/>
        </w:rPr>
        <w:t xml:space="preserve">s could lead to greater cooperation among the Arctic five on limiting outside influence, but on the other hand it </w:t>
      </w:r>
      <w:r w:rsidRPr="008D14D7">
        <w:rPr>
          <w:rFonts w:asciiTheme="majorHAnsi" w:hAnsiTheme="majorHAnsi"/>
          <w:u w:val="single"/>
        </w:rPr>
        <w:t>could also lead to conflict between them</w:t>
      </w:r>
      <w:r w:rsidRPr="008D14D7">
        <w:rPr>
          <w:rFonts w:asciiTheme="majorHAnsi" w:hAnsiTheme="majorHAnsi"/>
        </w:rPr>
        <w:t xml:space="preserve"> should differences of opinion arise about what the role of “outsiders” should be or whether some should be given priority over others</w:t>
      </w:r>
      <w:proofErr w:type="gramStart"/>
      <w:r w:rsidRPr="008D14D7">
        <w:rPr>
          <w:rFonts w:asciiTheme="majorHAnsi" w:hAnsiTheme="majorHAnsi"/>
          <w:u w:val="single"/>
        </w:rPr>
        <w:t>.</w:t>
      </w:r>
      <w:r w:rsidRPr="008D14D7">
        <w:rPr>
          <w:rFonts w:asciiTheme="majorHAnsi" w:hAnsiTheme="majorHAnsi"/>
          <w:sz w:val="12"/>
          <w:u w:val="single"/>
        </w:rPr>
        <w:t>¶</w:t>
      </w:r>
      <w:proofErr w:type="gramEnd"/>
      <w:r w:rsidRPr="008D14D7">
        <w:rPr>
          <w:rFonts w:asciiTheme="majorHAnsi" w:hAnsiTheme="majorHAnsi"/>
          <w:sz w:val="12"/>
          <w:u w:val="single"/>
        </w:rPr>
        <w:t xml:space="preserve"> </w:t>
      </w:r>
      <w:r w:rsidRPr="008D14D7">
        <w:rPr>
          <w:rFonts w:asciiTheme="majorHAnsi" w:hAnsiTheme="majorHAnsi"/>
          <w:u w:val="single"/>
        </w:rPr>
        <w:t>There are undoubtedly potential sources of conflict in the Arctic that deserve to be taken seriously</w:t>
      </w:r>
      <w:r w:rsidRPr="008D14D7">
        <w:rPr>
          <w:rFonts w:asciiTheme="majorHAnsi" w:hAnsiTheme="majorHAnsi"/>
        </w:rPr>
        <w:t xml:space="preserve">. Nor can one expect the states that have stakes in the area to shrug off all concern for the defense of their national interests. However, this conflict remains at a low level, and that is something that can be maintained. Neither violent conflict nor lasting peace are inevitable outcomes, but many of the factors discussed here suggest that there are better prospects for avoiding violent conflict in this region than in many other regions of the world where interests collide. </w:t>
      </w:r>
    </w:p>
    <w:p w14:paraId="639BBF2C" w14:textId="77777777" w:rsidR="00D95D44" w:rsidRPr="008D14D7" w:rsidRDefault="00D95D44" w:rsidP="00D95D44">
      <w:pPr>
        <w:pStyle w:val="Heading3"/>
      </w:pPr>
      <w:proofErr w:type="spellStart"/>
      <w:r w:rsidRPr="008D14D7">
        <w:t>Aff</w:t>
      </w:r>
      <w:proofErr w:type="spellEnd"/>
      <w:r w:rsidRPr="008D14D7">
        <w:t>---US Key</w:t>
      </w:r>
    </w:p>
    <w:p w14:paraId="6901D964" w14:textId="77777777" w:rsidR="00D95D44" w:rsidRPr="008D14D7" w:rsidRDefault="00D95D44" w:rsidP="00D95D44">
      <w:pPr>
        <w:pStyle w:val="Heading4"/>
      </w:pPr>
      <w:r w:rsidRPr="008D14D7">
        <w:t xml:space="preserve">US </w:t>
      </w:r>
      <w:proofErr w:type="gramStart"/>
      <w:r w:rsidRPr="008D14D7">
        <w:t>solves</w:t>
      </w:r>
      <w:proofErr w:type="gramEnd"/>
      <w:r w:rsidRPr="008D14D7">
        <w:t xml:space="preserve"> best- US icebreakers have over 5.5 times the power of Chinese. </w:t>
      </w:r>
    </w:p>
    <w:p w14:paraId="06FDCC70" w14:textId="77777777" w:rsidR="00D95D44" w:rsidRPr="008D14D7" w:rsidRDefault="00D95D44" w:rsidP="00D95D44">
      <w:pPr>
        <w:rPr>
          <w:rFonts w:asciiTheme="majorHAnsi" w:hAnsiTheme="majorHAnsi"/>
        </w:rPr>
      </w:pPr>
      <w:r w:rsidRPr="008D14D7">
        <w:rPr>
          <w:rFonts w:asciiTheme="majorHAnsi" w:hAnsiTheme="majorHAnsi"/>
        </w:rPr>
        <w:t>(Solvency deficit)</w:t>
      </w:r>
    </w:p>
    <w:p w14:paraId="5198A8DF" w14:textId="77777777" w:rsidR="00D95D44" w:rsidRPr="008D14D7" w:rsidRDefault="00D95D44" w:rsidP="00D95D44">
      <w:pPr>
        <w:rPr>
          <w:rFonts w:asciiTheme="majorHAnsi" w:hAnsiTheme="majorHAnsi"/>
          <w:b/>
        </w:rPr>
      </w:pPr>
      <w:r w:rsidRPr="008D14D7">
        <w:rPr>
          <w:rFonts w:asciiTheme="majorHAnsi" w:hAnsiTheme="majorHAnsi"/>
        </w:rPr>
        <w:t xml:space="preserve">Marianne </w:t>
      </w:r>
      <w:r w:rsidRPr="008D14D7">
        <w:rPr>
          <w:rFonts w:asciiTheme="majorHAnsi" w:hAnsiTheme="majorHAnsi"/>
          <w:b/>
        </w:rPr>
        <w:t xml:space="preserve">Lavelle- </w:t>
      </w:r>
      <w:r w:rsidRPr="008D14D7">
        <w:rPr>
          <w:rFonts w:asciiTheme="majorHAnsi" w:hAnsiTheme="majorHAnsi"/>
        </w:rPr>
        <w:t>energy editor for National Geographic Digital Media, has spent more than two decades covering environment, business, climate and policy in Washington, D.C. 1-06-</w:t>
      </w:r>
      <w:r w:rsidRPr="008D14D7">
        <w:rPr>
          <w:rFonts w:asciiTheme="majorHAnsi" w:hAnsiTheme="majorHAnsi"/>
          <w:b/>
        </w:rPr>
        <w:t>14</w:t>
      </w:r>
    </w:p>
    <w:p w14:paraId="68935816" w14:textId="77777777" w:rsidR="00D95D44" w:rsidRPr="008D14D7" w:rsidRDefault="00D95D44" w:rsidP="00D95D44">
      <w:pPr>
        <w:rPr>
          <w:rFonts w:asciiTheme="majorHAnsi" w:hAnsiTheme="majorHAnsi"/>
        </w:rPr>
      </w:pPr>
      <w:r w:rsidRPr="008D14D7">
        <w:rPr>
          <w:rFonts w:asciiTheme="majorHAnsi" w:hAnsiTheme="majorHAnsi"/>
        </w:rPr>
        <w:t>http://news.nationalgeographic.com/news/2014/01/140106-antarctica-ship-polar-star-icebreakers-trapped-science-world/</w:t>
      </w:r>
    </w:p>
    <w:p w14:paraId="77A74577" w14:textId="77777777" w:rsidR="00D95D44" w:rsidRPr="008D14D7" w:rsidRDefault="00D95D44" w:rsidP="00D95D44">
      <w:pPr>
        <w:rPr>
          <w:rFonts w:asciiTheme="majorHAnsi" w:hAnsiTheme="majorHAnsi"/>
        </w:rPr>
      </w:pPr>
      <w:r w:rsidRPr="008D14D7">
        <w:rPr>
          <w:rFonts w:asciiTheme="majorHAnsi" w:hAnsiTheme="majorHAnsi"/>
          <w:highlight w:val="yellow"/>
          <w:u w:val="single"/>
        </w:rPr>
        <w:t xml:space="preserve">The U.S. Coast Guard cutter </w:t>
      </w:r>
      <w:r w:rsidRPr="008D14D7">
        <w:rPr>
          <w:rFonts w:asciiTheme="majorHAnsi" w:hAnsiTheme="majorHAnsi"/>
          <w:i/>
          <w:highlight w:val="yellow"/>
          <w:u w:val="single"/>
        </w:rPr>
        <w:t>Polar Star</w:t>
      </w:r>
      <w:r w:rsidRPr="008D14D7">
        <w:rPr>
          <w:rFonts w:asciiTheme="majorHAnsi" w:hAnsiTheme="majorHAnsi"/>
          <w:highlight w:val="yellow"/>
          <w:u w:val="single"/>
        </w:rPr>
        <w:t>, perhaps the most powerful non-nuclear icebreaker in the world</w:t>
      </w:r>
      <w:r w:rsidRPr="008D14D7">
        <w:rPr>
          <w:rFonts w:asciiTheme="majorHAnsi" w:hAnsiTheme="majorHAnsi"/>
        </w:rPr>
        <w:t xml:space="preserve">, is steaming toward Antarctica to bring a </w:t>
      </w:r>
      <w:proofErr w:type="gramStart"/>
      <w:r w:rsidRPr="008D14D7">
        <w:rPr>
          <w:rFonts w:asciiTheme="majorHAnsi" w:hAnsiTheme="majorHAnsi"/>
        </w:rPr>
        <w:t>key missing</w:t>
      </w:r>
      <w:proofErr w:type="gramEnd"/>
      <w:r w:rsidRPr="008D14D7">
        <w:rPr>
          <w:rFonts w:asciiTheme="majorHAnsi" w:hAnsiTheme="majorHAnsi"/>
        </w:rPr>
        <w:t xml:space="preserve"> element—power—to the rescue effort around the icebound Russian vessel M.V. </w:t>
      </w:r>
      <w:proofErr w:type="spellStart"/>
      <w:r w:rsidRPr="008D14D7">
        <w:rPr>
          <w:rFonts w:asciiTheme="majorHAnsi" w:hAnsiTheme="majorHAnsi"/>
          <w:i/>
        </w:rPr>
        <w:t>Akademik</w:t>
      </w:r>
      <w:proofErr w:type="spellEnd"/>
      <w:r w:rsidRPr="008D14D7">
        <w:rPr>
          <w:rFonts w:asciiTheme="majorHAnsi" w:hAnsiTheme="majorHAnsi"/>
          <w:i/>
        </w:rPr>
        <w:t xml:space="preserve"> </w:t>
      </w:r>
      <w:proofErr w:type="spellStart"/>
      <w:r w:rsidRPr="008D14D7">
        <w:rPr>
          <w:rFonts w:asciiTheme="majorHAnsi" w:hAnsiTheme="majorHAnsi"/>
          <w:i/>
        </w:rPr>
        <w:t>Shokalskiy</w:t>
      </w:r>
      <w:proofErr w:type="spellEnd"/>
      <w:r w:rsidRPr="008D14D7">
        <w:rPr>
          <w:rFonts w:asciiTheme="majorHAnsi" w:hAnsiTheme="majorHAnsi"/>
        </w:rPr>
        <w:t xml:space="preserve">. Amid all of the misfortunes that have plagued rescuers, there's at least one bit of good luck: </w:t>
      </w:r>
      <w:r w:rsidRPr="008D14D7">
        <w:rPr>
          <w:rFonts w:asciiTheme="majorHAnsi" w:hAnsiTheme="majorHAnsi"/>
          <w:highlight w:val="yellow"/>
          <w:u w:val="single"/>
        </w:rPr>
        <w:t xml:space="preserve">The </w:t>
      </w:r>
      <w:r w:rsidRPr="008D14D7">
        <w:rPr>
          <w:rFonts w:asciiTheme="majorHAnsi" w:hAnsiTheme="majorHAnsi"/>
          <w:i/>
          <w:highlight w:val="yellow"/>
          <w:u w:val="single"/>
        </w:rPr>
        <w:t>Polar Star</w:t>
      </w:r>
      <w:r w:rsidRPr="008D14D7">
        <w:rPr>
          <w:rFonts w:asciiTheme="majorHAnsi" w:hAnsiTheme="majorHAnsi"/>
          <w:highlight w:val="yellow"/>
          <w:u w:val="single"/>
        </w:rPr>
        <w:t xml:space="preserve"> happened to be in port in Sydney, Australia, this week on its first deployment since a $90-million overhau</w:t>
      </w:r>
      <w:r w:rsidRPr="008D14D7">
        <w:rPr>
          <w:rFonts w:asciiTheme="majorHAnsi" w:hAnsiTheme="majorHAnsi"/>
          <w:highlight w:val="yellow"/>
        </w:rPr>
        <w:t>l</w:t>
      </w:r>
      <w:proofErr w:type="gramStart"/>
      <w:r w:rsidRPr="008D14D7">
        <w:rPr>
          <w:rFonts w:asciiTheme="majorHAnsi" w:hAnsiTheme="majorHAnsi"/>
          <w:highlight w:val="yellow"/>
        </w:rPr>
        <w:t>.¶</w:t>
      </w:r>
      <w:proofErr w:type="gramEnd"/>
      <w:r w:rsidRPr="008D14D7">
        <w:rPr>
          <w:rFonts w:asciiTheme="majorHAnsi" w:hAnsiTheme="majorHAnsi"/>
          <w:highlight w:val="yellow"/>
        </w:rPr>
        <w:t xml:space="preserve"> </w:t>
      </w:r>
      <w:r w:rsidRPr="008D14D7">
        <w:rPr>
          <w:rFonts w:asciiTheme="majorHAnsi" w:hAnsiTheme="majorHAnsi"/>
          <w:highlight w:val="yellow"/>
          <w:u w:val="single"/>
        </w:rPr>
        <w:t xml:space="preserve">With engines that can deliver 75,000 horsepower, the </w:t>
      </w:r>
      <w:r w:rsidRPr="008D14D7">
        <w:rPr>
          <w:rFonts w:asciiTheme="majorHAnsi" w:hAnsiTheme="majorHAnsi"/>
          <w:i/>
          <w:highlight w:val="yellow"/>
          <w:u w:val="single"/>
        </w:rPr>
        <w:t xml:space="preserve">Polar Star </w:t>
      </w:r>
      <w:r w:rsidRPr="008D14D7">
        <w:rPr>
          <w:rFonts w:asciiTheme="majorHAnsi" w:hAnsiTheme="majorHAnsi"/>
          <w:highlight w:val="yellow"/>
          <w:u w:val="single"/>
        </w:rPr>
        <w:t>ha</w:t>
      </w:r>
      <w:r w:rsidRPr="008D14D7">
        <w:rPr>
          <w:rFonts w:asciiTheme="majorHAnsi" w:hAnsiTheme="majorHAnsi"/>
          <w:u w:val="single"/>
        </w:rPr>
        <w:t>s</w:t>
      </w:r>
      <w:r w:rsidRPr="008D14D7">
        <w:rPr>
          <w:rFonts w:asciiTheme="majorHAnsi" w:hAnsiTheme="majorHAnsi"/>
        </w:rPr>
        <w:t xml:space="preserve"> 25 times the punch of </w:t>
      </w:r>
      <w:proofErr w:type="spellStart"/>
      <w:r w:rsidRPr="008D14D7">
        <w:rPr>
          <w:rFonts w:asciiTheme="majorHAnsi" w:hAnsiTheme="majorHAnsi"/>
        </w:rPr>
        <w:t>the</w:t>
      </w:r>
      <w:r w:rsidRPr="008D14D7">
        <w:rPr>
          <w:rFonts w:asciiTheme="majorHAnsi" w:hAnsiTheme="majorHAnsi"/>
          <w:i/>
        </w:rPr>
        <w:t>Shokalskiy</w:t>
      </w:r>
      <w:proofErr w:type="spellEnd"/>
      <w:r w:rsidRPr="008D14D7">
        <w:rPr>
          <w:rFonts w:asciiTheme="majorHAnsi" w:hAnsiTheme="majorHAnsi"/>
          <w:i/>
        </w:rPr>
        <w:t xml:space="preserve"> </w:t>
      </w:r>
      <w:r w:rsidRPr="008D14D7">
        <w:rPr>
          <w:rFonts w:asciiTheme="majorHAnsi" w:hAnsiTheme="majorHAnsi"/>
        </w:rPr>
        <w:t xml:space="preserve">and </w:t>
      </w:r>
      <w:r w:rsidRPr="008D14D7">
        <w:rPr>
          <w:rFonts w:asciiTheme="majorHAnsi" w:hAnsiTheme="majorHAnsi"/>
          <w:highlight w:val="yellow"/>
          <w:u w:val="single"/>
        </w:rPr>
        <w:t>5.5 times the horsepower of the Chinese</w:t>
      </w:r>
      <w:r w:rsidRPr="008D14D7">
        <w:rPr>
          <w:rFonts w:asciiTheme="majorHAnsi" w:hAnsiTheme="majorHAnsi"/>
        </w:rPr>
        <w:t xml:space="preserve"> rescue </w:t>
      </w:r>
      <w:r w:rsidRPr="008D14D7">
        <w:rPr>
          <w:rFonts w:asciiTheme="majorHAnsi" w:hAnsiTheme="majorHAnsi"/>
          <w:highlight w:val="yellow"/>
          <w:u w:val="single"/>
        </w:rPr>
        <w:t xml:space="preserve">ship </w:t>
      </w:r>
      <w:proofErr w:type="spellStart"/>
      <w:r w:rsidRPr="008D14D7">
        <w:rPr>
          <w:rFonts w:asciiTheme="majorHAnsi" w:hAnsiTheme="majorHAnsi"/>
          <w:i/>
          <w:highlight w:val="yellow"/>
          <w:u w:val="single"/>
        </w:rPr>
        <w:t>Xue</w:t>
      </w:r>
      <w:proofErr w:type="spellEnd"/>
      <w:r w:rsidRPr="008D14D7">
        <w:rPr>
          <w:rFonts w:asciiTheme="majorHAnsi" w:hAnsiTheme="majorHAnsi"/>
          <w:i/>
          <w:highlight w:val="yellow"/>
          <w:u w:val="single"/>
        </w:rPr>
        <w:t xml:space="preserve"> Long</w:t>
      </w:r>
      <w:r w:rsidRPr="008D14D7">
        <w:rPr>
          <w:rFonts w:asciiTheme="majorHAnsi" w:hAnsiTheme="majorHAnsi"/>
          <w:highlight w:val="yellow"/>
        </w:rPr>
        <w:t>,</w:t>
      </w:r>
      <w:r w:rsidRPr="008D14D7">
        <w:rPr>
          <w:rFonts w:asciiTheme="majorHAnsi" w:hAnsiTheme="majorHAnsi"/>
        </w:rPr>
        <w:t xml:space="preserve"> or </w:t>
      </w:r>
      <w:r w:rsidRPr="008D14D7">
        <w:rPr>
          <w:rFonts w:asciiTheme="majorHAnsi" w:hAnsiTheme="majorHAnsi"/>
          <w:i/>
        </w:rPr>
        <w:t>Snow Dragon</w:t>
      </w:r>
      <w:r w:rsidRPr="008D14D7">
        <w:rPr>
          <w:rFonts w:asciiTheme="majorHAnsi" w:hAnsiTheme="majorHAnsi"/>
        </w:rPr>
        <w:t>, which is itself now trapped in thick, frozen ice along with the Russian vessel.</w:t>
      </w:r>
      <w:r w:rsidRPr="008D14D7">
        <w:rPr>
          <w:rFonts w:asciiTheme="majorHAnsi" w:hAnsiTheme="majorHAnsi" w:cs="Arial"/>
          <w:color w:val="333333"/>
          <w:sz w:val="24"/>
        </w:rPr>
        <w:t xml:space="preserve"> </w:t>
      </w:r>
      <w:proofErr w:type="gramStart"/>
      <w:r w:rsidRPr="008D14D7">
        <w:rPr>
          <w:rFonts w:asciiTheme="majorHAnsi" w:hAnsiTheme="majorHAnsi" w:cs="Arial"/>
          <w:color w:val="333333"/>
          <w:sz w:val="24"/>
        </w:rPr>
        <w:t>t</w:t>
      </w:r>
      <w:r w:rsidRPr="008D14D7">
        <w:rPr>
          <w:rFonts w:asciiTheme="majorHAnsi" w:hAnsiTheme="majorHAnsi"/>
        </w:rPr>
        <w:t>he</w:t>
      </w:r>
      <w:proofErr w:type="gramEnd"/>
      <w:r w:rsidRPr="008D14D7">
        <w:rPr>
          <w:rFonts w:asciiTheme="majorHAnsi" w:hAnsiTheme="majorHAnsi"/>
        </w:rPr>
        <w:t xml:space="preserve"> </w:t>
      </w:r>
      <w:r w:rsidRPr="008D14D7">
        <w:rPr>
          <w:rFonts w:asciiTheme="majorHAnsi" w:hAnsiTheme="majorHAnsi"/>
          <w:i/>
        </w:rPr>
        <w:t>Polar Star</w:t>
      </w:r>
      <w:r w:rsidRPr="008D14D7">
        <w:rPr>
          <w:rFonts w:asciiTheme="majorHAnsi" w:hAnsiTheme="majorHAnsi"/>
        </w:rPr>
        <w:t xml:space="preserve"> is expected to reach the vessels, about 1,500 nautical miles south of Hobart, Australia, by Sunday.</w:t>
      </w:r>
      <w:r w:rsidRPr="008D14D7">
        <w:rPr>
          <w:rFonts w:asciiTheme="majorHAnsi" w:hAnsiTheme="majorHAnsi"/>
          <w:sz w:val="12"/>
        </w:rPr>
        <w:t xml:space="preserve">¶ </w:t>
      </w:r>
      <w:r w:rsidRPr="008D14D7">
        <w:rPr>
          <w:rFonts w:asciiTheme="majorHAnsi" w:hAnsiTheme="majorHAnsi"/>
        </w:rPr>
        <w:t xml:space="preserve">Although 52 of the passengers who were stranded in the ice since Christmas Eve were airlifted from the </w:t>
      </w:r>
      <w:proofErr w:type="spellStart"/>
      <w:r w:rsidRPr="008D14D7">
        <w:rPr>
          <w:rFonts w:asciiTheme="majorHAnsi" w:hAnsiTheme="majorHAnsi"/>
          <w:i/>
        </w:rPr>
        <w:t>Shokalskiy</w:t>
      </w:r>
      <w:proofErr w:type="spellEnd"/>
      <w:r w:rsidRPr="008D14D7">
        <w:rPr>
          <w:rFonts w:asciiTheme="majorHAnsi" w:hAnsiTheme="majorHAnsi"/>
          <w:i/>
        </w:rPr>
        <w:t xml:space="preserve"> </w:t>
      </w:r>
      <w:r w:rsidRPr="008D14D7">
        <w:rPr>
          <w:rFonts w:asciiTheme="majorHAnsi" w:hAnsiTheme="majorHAnsi"/>
        </w:rPr>
        <w:t xml:space="preserve">by helicopter on January 2, the Russian crew remains with the immobilized ship.¶ "We are always ready and duty-bound to render assistance in one of the most remote and harsh environments on the face of the globe," said Vice Admiral Paul F. </w:t>
      </w:r>
      <w:proofErr w:type="spellStart"/>
      <w:r w:rsidRPr="008D14D7">
        <w:rPr>
          <w:rFonts w:asciiTheme="majorHAnsi" w:hAnsiTheme="majorHAnsi"/>
        </w:rPr>
        <w:t>Zukunft</w:t>
      </w:r>
      <w:proofErr w:type="spellEnd"/>
      <w:r w:rsidRPr="008D14D7">
        <w:rPr>
          <w:rFonts w:asciiTheme="majorHAnsi" w:hAnsiTheme="majorHAnsi"/>
        </w:rPr>
        <w:t xml:space="preserve">, the Coast Guard's Pacific area commander. (Related: "Antarctic Ship Rescue: 5 Lessons From the Trapped-Vessel Drama.")¶ A Lot of Horsepower¶ But in fact, the </w:t>
      </w:r>
      <w:r w:rsidRPr="008D14D7">
        <w:rPr>
          <w:rFonts w:asciiTheme="majorHAnsi" w:hAnsiTheme="majorHAnsi"/>
          <w:i/>
        </w:rPr>
        <w:t>Polar Star</w:t>
      </w:r>
      <w:r w:rsidRPr="008D14D7">
        <w:rPr>
          <w:rFonts w:asciiTheme="majorHAnsi" w:hAnsiTheme="majorHAnsi"/>
        </w:rPr>
        <w:t>, the United States' only active heavy icebreaker, would not have been ready to assist before this season</w:t>
      </w:r>
      <w:proofErr w:type="gramStart"/>
      <w:r w:rsidRPr="008D14D7">
        <w:rPr>
          <w:rFonts w:asciiTheme="majorHAnsi" w:hAnsiTheme="majorHAnsi"/>
        </w:rPr>
        <w:t>.¶</w:t>
      </w:r>
      <w:proofErr w:type="gramEnd"/>
      <w:r w:rsidRPr="008D14D7">
        <w:rPr>
          <w:rFonts w:asciiTheme="majorHAnsi" w:hAnsiTheme="majorHAnsi"/>
        </w:rPr>
        <w:t xml:space="preserve"> Built in 1976 with an anticipated life span of 30 years, the vessel had been placed in near-mothballed "caretaker status" in 2006.¶ Its twin sister ship, the </w:t>
      </w:r>
      <w:r w:rsidRPr="008D14D7">
        <w:rPr>
          <w:rFonts w:asciiTheme="majorHAnsi" w:hAnsiTheme="majorHAnsi"/>
          <w:i/>
        </w:rPr>
        <w:t>Polar Sea</w:t>
      </w:r>
      <w:r w:rsidRPr="008D14D7">
        <w:rPr>
          <w:rFonts w:asciiTheme="majorHAnsi" w:hAnsiTheme="majorHAnsi"/>
        </w:rPr>
        <w:t>, continued in service until engine failure in 2010 forced it into inactive status. That same year, the Coast Guard resolved to return the</w:t>
      </w:r>
      <w:r w:rsidRPr="008D14D7">
        <w:rPr>
          <w:rFonts w:asciiTheme="majorHAnsi" w:hAnsiTheme="majorHAnsi"/>
          <w:i/>
        </w:rPr>
        <w:t xml:space="preserve"> Polar Star</w:t>
      </w:r>
      <w:r w:rsidRPr="008D14D7">
        <w:rPr>
          <w:rFonts w:asciiTheme="majorHAnsi" w:hAnsiTheme="majorHAnsi"/>
        </w:rPr>
        <w:t xml:space="preserve"> to duty, and the vessel underwent a complete overhaul, including refurbishment of its engines, hydraulics, and electrical systems. (Related: "Antarctic Ship Drama: What Is an Icebreaker, Really?")¶ The </w:t>
      </w:r>
      <w:r w:rsidRPr="008D14D7">
        <w:rPr>
          <w:rFonts w:asciiTheme="majorHAnsi" w:hAnsiTheme="majorHAnsi"/>
          <w:i/>
        </w:rPr>
        <w:t xml:space="preserve">Polar Star </w:t>
      </w:r>
      <w:r w:rsidRPr="008D14D7">
        <w:rPr>
          <w:rFonts w:asciiTheme="majorHAnsi" w:hAnsiTheme="majorHAnsi"/>
        </w:rPr>
        <w:t>finished its ice tests in July and set out from its home port of Seattle in early December on its first major deployment and primary mission</w:t>
      </w:r>
      <w:proofErr w:type="gramStart"/>
      <w:r w:rsidRPr="008D14D7">
        <w:rPr>
          <w:rFonts w:asciiTheme="majorHAnsi" w:hAnsiTheme="majorHAnsi"/>
        </w:rPr>
        <w:t>.¶</w:t>
      </w:r>
      <w:proofErr w:type="gramEnd"/>
      <w:r w:rsidRPr="008D14D7">
        <w:rPr>
          <w:rFonts w:asciiTheme="majorHAnsi" w:hAnsiTheme="majorHAnsi"/>
        </w:rPr>
        <w:t xml:space="preserve"> Nicknamed Operation Deep Freeze, that mission is to break a channel through the sea ice of McMurdo Sound to resupply and refuel the U.S. Antarctic Program's (USAP) McMurdo Station on Ross Island. The </w:t>
      </w:r>
      <w:r w:rsidRPr="008D14D7">
        <w:rPr>
          <w:rFonts w:asciiTheme="majorHAnsi" w:hAnsiTheme="majorHAnsi"/>
          <w:i/>
          <w:highlight w:val="yellow"/>
          <w:u w:val="single"/>
        </w:rPr>
        <w:t>Polar Star</w:t>
      </w:r>
      <w:r w:rsidRPr="008D14D7">
        <w:rPr>
          <w:rFonts w:asciiTheme="majorHAnsi" w:hAnsiTheme="majorHAnsi"/>
          <w:u w:val="single"/>
        </w:rPr>
        <w:t xml:space="preserve"> </w:t>
      </w:r>
      <w:r w:rsidRPr="008D14D7">
        <w:rPr>
          <w:rFonts w:asciiTheme="majorHAnsi" w:hAnsiTheme="majorHAnsi"/>
        </w:rPr>
        <w:t xml:space="preserve">happened to be on a stopover in Sydney when it received the call from Australian authorities to help free the </w:t>
      </w:r>
      <w:proofErr w:type="spellStart"/>
      <w:r w:rsidRPr="008D14D7">
        <w:rPr>
          <w:rFonts w:asciiTheme="majorHAnsi" w:hAnsiTheme="majorHAnsi"/>
          <w:i/>
        </w:rPr>
        <w:t>Shokalskiy</w:t>
      </w:r>
      <w:proofErr w:type="spellEnd"/>
      <w:r w:rsidRPr="008D14D7">
        <w:rPr>
          <w:rFonts w:asciiTheme="majorHAnsi" w:hAnsiTheme="majorHAnsi"/>
          <w:i/>
        </w:rPr>
        <w:t xml:space="preserve"> </w:t>
      </w:r>
      <w:r w:rsidRPr="008D14D7">
        <w:rPr>
          <w:rFonts w:asciiTheme="majorHAnsi" w:hAnsiTheme="majorHAnsi"/>
        </w:rPr>
        <w:t xml:space="preserve">and the </w:t>
      </w:r>
      <w:r w:rsidRPr="008D14D7">
        <w:rPr>
          <w:rFonts w:asciiTheme="majorHAnsi" w:hAnsiTheme="majorHAnsi"/>
          <w:i/>
        </w:rPr>
        <w:t>Snow Dragon</w:t>
      </w:r>
      <w:proofErr w:type="gramStart"/>
      <w:r w:rsidRPr="008D14D7">
        <w:rPr>
          <w:rFonts w:asciiTheme="majorHAnsi" w:hAnsiTheme="majorHAnsi"/>
        </w:rPr>
        <w:t>.¶</w:t>
      </w:r>
      <w:proofErr w:type="gramEnd"/>
      <w:r w:rsidRPr="008D14D7">
        <w:rPr>
          <w:rFonts w:asciiTheme="majorHAnsi" w:hAnsiTheme="majorHAnsi"/>
        </w:rPr>
        <w:t xml:space="preserve"> "</w:t>
      </w:r>
      <w:r w:rsidRPr="008D14D7">
        <w:rPr>
          <w:rFonts w:asciiTheme="majorHAnsi" w:hAnsiTheme="majorHAnsi"/>
          <w:highlight w:val="yellow"/>
          <w:u w:val="single"/>
        </w:rPr>
        <w:t>I would expect it could run circles around those other ships</w:t>
      </w:r>
      <w:r w:rsidRPr="008D14D7">
        <w:rPr>
          <w:rFonts w:asciiTheme="majorHAnsi" w:hAnsiTheme="majorHAnsi"/>
          <w:u w:val="single"/>
        </w:rPr>
        <w:t>,</w:t>
      </w:r>
      <w:r w:rsidRPr="008D14D7">
        <w:rPr>
          <w:rFonts w:asciiTheme="majorHAnsi" w:hAnsiTheme="majorHAnsi"/>
        </w:rPr>
        <w:t xml:space="preserve">" </w:t>
      </w:r>
      <w:proofErr w:type="spellStart"/>
      <w:r w:rsidRPr="008D14D7">
        <w:rPr>
          <w:rFonts w:asciiTheme="majorHAnsi" w:hAnsiTheme="majorHAnsi"/>
        </w:rPr>
        <w:t>saidLawson</w:t>
      </w:r>
      <w:proofErr w:type="spellEnd"/>
      <w:r w:rsidRPr="008D14D7">
        <w:rPr>
          <w:rFonts w:asciiTheme="majorHAnsi" w:hAnsiTheme="majorHAnsi"/>
        </w:rPr>
        <w:t xml:space="preserve"> Brigham, a retired U.S. Coast Guard captain who is now a professor at the University of Alaska, Fairbanks. (See also: "Ship Stuck in Antarctica Raises Questions About Worth of Reenacting Expeditions.")¶ In a telephone interview before the announcement that the ship would be called in to assist, Brigham pointed out that the </w:t>
      </w:r>
      <w:r w:rsidRPr="008D14D7">
        <w:rPr>
          <w:rFonts w:asciiTheme="majorHAnsi" w:hAnsiTheme="majorHAnsi"/>
          <w:i/>
          <w:highlight w:val="yellow"/>
          <w:u w:val="single"/>
        </w:rPr>
        <w:t>Snow Dragon</w:t>
      </w:r>
      <w:r w:rsidRPr="008D14D7">
        <w:rPr>
          <w:rFonts w:asciiTheme="majorHAnsi" w:hAnsiTheme="majorHAnsi"/>
          <w:highlight w:val="yellow"/>
          <w:u w:val="single"/>
        </w:rPr>
        <w:t xml:space="preserve"> is actually a bigger ship than the</w:t>
      </w:r>
      <w:r w:rsidRPr="008D14D7">
        <w:rPr>
          <w:rFonts w:asciiTheme="majorHAnsi" w:hAnsiTheme="majorHAnsi"/>
          <w:i/>
          <w:highlight w:val="yellow"/>
          <w:u w:val="single"/>
        </w:rPr>
        <w:t xml:space="preserve"> Polar Star</w:t>
      </w:r>
      <w:r w:rsidRPr="008D14D7">
        <w:rPr>
          <w:rFonts w:asciiTheme="majorHAnsi" w:hAnsiTheme="majorHAnsi"/>
        </w:rPr>
        <w:t>: It's 150 feet (46 meters) longer and, at nearly 15,000 gross tons, is 2,000 gross tons heavier than the U.S. ship</w:t>
      </w:r>
      <w:proofErr w:type="gramStart"/>
      <w:r w:rsidRPr="008D14D7">
        <w:rPr>
          <w:rFonts w:asciiTheme="majorHAnsi" w:hAnsiTheme="majorHAnsi"/>
        </w:rPr>
        <w:t>.¶</w:t>
      </w:r>
      <w:proofErr w:type="gramEnd"/>
      <w:r w:rsidRPr="008D14D7">
        <w:rPr>
          <w:rFonts w:asciiTheme="majorHAnsi" w:hAnsiTheme="majorHAnsi"/>
        </w:rPr>
        <w:t xml:space="preserve"> "</w:t>
      </w:r>
      <w:r w:rsidRPr="008D14D7">
        <w:rPr>
          <w:rFonts w:asciiTheme="majorHAnsi" w:hAnsiTheme="majorHAnsi"/>
          <w:highlight w:val="yellow"/>
          <w:u w:val="single"/>
        </w:rPr>
        <w:t>But it doesn't have a whole lot of power for that gross tonnage</w:t>
      </w:r>
      <w:r w:rsidRPr="008D14D7">
        <w:rPr>
          <w:rFonts w:asciiTheme="majorHAnsi" w:hAnsiTheme="majorHAnsi"/>
        </w:rPr>
        <w:t xml:space="preserve">," he said. </w:t>
      </w:r>
      <w:r w:rsidRPr="008D14D7">
        <w:rPr>
          <w:rFonts w:asciiTheme="majorHAnsi" w:hAnsiTheme="majorHAnsi"/>
          <w:highlight w:val="yellow"/>
          <w:u w:val="single"/>
        </w:rPr>
        <w:t>Its engines can deliver 13,700 horsepowe</w:t>
      </w:r>
      <w:r w:rsidRPr="008D14D7">
        <w:rPr>
          <w:rFonts w:asciiTheme="majorHAnsi" w:hAnsiTheme="majorHAnsi"/>
          <w:u w:val="single"/>
        </w:rPr>
        <w:t>r</w:t>
      </w:r>
      <w:r w:rsidRPr="008D14D7">
        <w:rPr>
          <w:rFonts w:asciiTheme="majorHAnsi" w:hAnsiTheme="majorHAnsi"/>
        </w:rPr>
        <w:t xml:space="preserve">, certainly more than the </w:t>
      </w:r>
      <w:proofErr w:type="spellStart"/>
      <w:r w:rsidRPr="008D14D7">
        <w:rPr>
          <w:rFonts w:asciiTheme="majorHAnsi" w:hAnsiTheme="majorHAnsi"/>
          <w:i/>
        </w:rPr>
        <w:t>Shokalskiy</w:t>
      </w:r>
      <w:proofErr w:type="spellEnd"/>
      <w:r w:rsidRPr="008D14D7">
        <w:rPr>
          <w:rFonts w:asciiTheme="majorHAnsi" w:hAnsiTheme="majorHAnsi"/>
        </w:rPr>
        <w:t xml:space="preserve">, at 3,000 horsepower, </w:t>
      </w:r>
      <w:r w:rsidRPr="008D14D7">
        <w:rPr>
          <w:rFonts w:asciiTheme="majorHAnsi" w:hAnsiTheme="majorHAnsi"/>
          <w:highlight w:val="yellow"/>
          <w:u w:val="single"/>
        </w:rPr>
        <w:t>but not enough to ram through ice that has built up at that location following high winds and a blizzard</w:t>
      </w:r>
      <w:proofErr w:type="gramStart"/>
      <w:r w:rsidRPr="008D14D7">
        <w:rPr>
          <w:rFonts w:asciiTheme="majorHAnsi" w:hAnsiTheme="majorHAnsi"/>
          <w:highlight w:val="yellow"/>
          <w:u w:val="single"/>
        </w:rPr>
        <w:t>.¶</w:t>
      </w:r>
      <w:proofErr w:type="gramEnd"/>
      <w:r w:rsidRPr="008D14D7">
        <w:rPr>
          <w:rFonts w:asciiTheme="majorHAnsi" w:hAnsiTheme="majorHAnsi"/>
        </w:rPr>
        <w:t xml:space="preserve"> </w:t>
      </w:r>
    </w:p>
    <w:p w14:paraId="6720E1A3" w14:textId="77777777" w:rsidR="00D95D44" w:rsidRPr="008D14D7" w:rsidRDefault="00D95D44" w:rsidP="00D95D44">
      <w:pPr>
        <w:pStyle w:val="Heading3"/>
      </w:pPr>
      <w:proofErr w:type="spellStart"/>
      <w:r w:rsidRPr="008D14D7">
        <w:t>Aff</w:t>
      </w:r>
      <w:proofErr w:type="spellEnd"/>
      <w:r w:rsidRPr="008D14D7">
        <w:t>---Environment Turn</w:t>
      </w:r>
    </w:p>
    <w:p w14:paraId="737D0A58" w14:textId="77777777" w:rsidR="00D95D44" w:rsidRPr="008D14D7" w:rsidRDefault="00D95D44" w:rsidP="00D95D44">
      <w:pPr>
        <w:pStyle w:val="Heading4"/>
      </w:pPr>
      <w:r w:rsidRPr="008D14D7">
        <w:t xml:space="preserve">You don’t access environment </w:t>
      </w:r>
      <w:proofErr w:type="spellStart"/>
      <w:r w:rsidRPr="008D14D7">
        <w:t>adv</w:t>
      </w:r>
      <w:proofErr w:type="spellEnd"/>
      <w:r w:rsidRPr="008D14D7">
        <w:t xml:space="preserve">- China is bad for the environment. </w:t>
      </w:r>
    </w:p>
    <w:p w14:paraId="1F02D3E6" w14:textId="77777777" w:rsidR="00D95D44" w:rsidRPr="008D14D7" w:rsidRDefault="00D95D44" w:rsidP="00D95D44">
      <w:pPr>
        <w:rPr>
          <w:rFonts w:asciiTheme="majorHAnsi" w:hAnsiTheme="majorHAnsi"/>
        </w:rPr>
      </w:pPr>
      <w:r w:rsidRPr="008D14D7">
        <w:rPr>
          <w:rFonts w:asciiTheme="majorHAnsi" w:hAnsiTheme="majorHAnsi"/>
        </w:rPr>
        <w:t>https://www.usnwc.edu/getattachment/31708e41-a53c-45d3-a5e4-ccb5ad550815/Race-to-the-North--China-s-Arctic-Strategy-and-Its.aspx</w:t>
      </w:r>
    </w:p>
    <w:p w14:paraId="4A87D0D5" w14:textId="77777777" w:rsidR="00D95D44" w:rsidRPr="008D14D7" w:rsidRDefault="00D95D44" w:rsidP="00D95D44">
      <w:pPr>
        <w:rPr>
          <w:rFonts w:asciiTheme="majorHAnsi" w:hAnsiTheme="majorHAnsi"/>
        </w:rPr>
      </w:pPr>
      <w:r w:rsidRPr="008D14D7">
        <w:rPr>
          <w:rFonts w:asciiTheme="majorHAnsi" w:hAnsiTheme="majorHAnsi"/>
          <w:highlight w:val="yellow"/>
          <w:u w:val="single"/>
        </w:rPr>
        <w:t>While Chinese researchers express genuine concern over Arctic climate change</w:t>
      </w:r>
      <w:r w:rsidRPr="008D14D7">
        <w:rPr>
          <w:rFonts w:asciiTheme="majorHAnsi" w:hAnsiTheme="majorHAnsi"/>
        </w:rPr>
        <w:t xml:space="preserve"> (one publication stated that it is more significant than "the international debt crisis or the demise of the Libyan dictatorship</w:t>
      </w:r>
      <w:r w:rsidRPr="008D14D7">
        <w:rPr>
          <w:rFonts w:asciiTheme="majorHAnsi" w:hAnsiTheme="majorHAnsi"/>
          <w:highlight w:val="yellow"/>
        </w:rPr>
        <w:t xml:space="preserve">"), </w:t>
      </w:r>
      <w:r w:rsidRPr="008D14D7">
        <w:rPr>
          <w:rFonts w:asciiTheme="majorHAnsi" w:hAnsiTheme="majorHAnsi"/>
          <w:highlight w:val="yellow"/>
          <w:u w:val="single"/>
        </w:rPr>
        <w:t>the PRC is apparently more interested in the economic implications of Arctic warming than in its environ- mental consequenc</w:t>
      </w:r>
      <w:r w:rsidRPr="008D14D7">
        <w:rPr>
          <w:rFonts w:asciiTheme="majorHAnsi" w:hAnsiTheme="majorHAnsi"/>
          <w:u w:val="single"/>
        </w:rPr>
        <w:t>es</w:t>
      </w:r>
      <w:r w:rsidRPr="008D14D7">
        <w:rPr>
          <w:rFonts w:asciiTheme="majorHAnsi" w:hAnsiTheme="majorHAnsi"/>
        </w:rPr>
        <w:t xml:space="preserve">' According to a widely circulated 2008 U.S. Geological Survey report, </w:t>
      </w:r>
      <w:r w:rsidRPr="008D14D7">
        <w:rPr>
          <w:rFonts w:asciiTheme="majorHAnsi" w:hAnsiTheme="majorHAnsi"/>
          <w:highlight w:val="yellow"/>
          <w:u w:val="single"/>
        </w:rPr>
        <w:t xml:space="preserve">it is estimated that recoverable petroleum resources in the Arctic Circle account for "13 percent of the undiscovered oil. </w:t>
      </w:r>
      <w:proofErr w:type="gramStart"/>
      <w:r w:rsidRPr="008D14D7">
        <w:rPr>
          <w:rFonts w:asciiTheme="majorHAnsi" w:hAnsiTheme="majorHAnsi"/>
          <w:highlight w:val="yellow"/>
          <w:u w:val="single"/>
        </w:rPr>
        <w:t>30 percent of the undiscovered natural gas.</w:t>
      </w:r>
      <w:proofErr w:type="gramEnd"/>
      <w:r w:rsidRPr="008D14D7">
        <w:rPr>
          <w:rFonts w:asciiTheme="majorHAnsi" w:hAnsiTheme="majorHAnsi"/>
          <w:highlight w:val="yellow"/>
          <w:u w:val="single"/>
        </w:rPr>
        <w:t xml:space="preserve"> </w:t>
      </w:r>
      <w:proofErr w:type="gramStart"/>
      <w:r w:rsidRPr="008D14D7">
        <w:rPr>
          <w:rFonts w:asciiTheme="majorHAnsi" w:hAnsiTheme="majorHAnsi"/>
          <w:highlight w:val="yellow"/>
          <w:u w:val="single"/>
        </w:rPr>
        <w:t>and</w:t>
      </w:r>
      <w:proofErr w:type="gramEnd"/>
      <w:r w:rsidRPr="008D14D7">
        <w:rPr>
          <w:rFonts w:asciiTheme="majorHAnsi" w:hAnsiTheme="majorHAnsi"/>
          <w:highlight w:val="yellow"/>
          <w:u w:val="single"/>
        </w:rPr>
        <w:t xml:space="preserve"> 20 percent of the undiscovered natural gas liquids in the world</w:t>
      </w:r>
      <w:r w:rsidRPr="008D14D7">
        <w:rPr>
          <w:rFonts w:asciiTheme="majorHAnsi" w:hAnsiTheme="majorHAnsi"/>
        </w:rPr>
        <w:t xml:space="preserve">. Around 84 percent of these reserves are thought to reside in offshore </w:t>
      </w:r>
      <w:proofErr w:type="spellStart"/>
      <w:r w:rsidRPr="008D14D7">
        <w:rPr>
          <w:rFonts w:asciiTheme="majorHAnsi" w:hAnsiTheme="majorHAnsi"/>
        </w:rPr>
        <w:t>ar</w:t>
      </w:r>
      <w:proofErr w:type="spellEnd"/>
      <w:r w:rsidRPr="008D14D7">
        <w:rPr>
          <w:rFonts w:asciiTheme="majorHAnsi" w:hAnsiTheme="majorHAnsi"/>
        </w:rPr>
        <w:t xml:space="preserve">- </w:t>
      </w:r>
      <w:proofErr w:type="spellStart"/>
      <w:r w:rsidRPr="008D14D7">
        <w:rPr>
          <w:rFonts w:asciiTheme="majorHAnsi" w:hAnsiTheme="majorHAnsi"/>
        </w:rPr>
        <w:t>eas</w:t>
      </w:r>
      <w:proofErr w:type="spellEnd"/>
      <w:r w:rsidRPr="008D14D7">
        <w:rPr>
          <w:rFonts w:asciiTheme="majorHAnsi" w:hAnsiTheme="majorHAnsi"/>
        </w:rPr>
        <w:t>. The Arctic also potentially holds 9 percent of the worlds coal and significant deposits of diamonds, gold, and uranium</w:t>
      </w:r>
      <w:r w:rsidRPr="008D14D7">
        <w:rPr>
          <w:rFonts w:asciiTheme="majorHAnsi" w:hAnsiTheme="majorHAnsi"/>
          <w:highlight w:val="yellow"/>
        </w:rPr>
        <w:t xml:space="preserve">. </w:t>
      </w:r>
      <w:r w:rsidRPr="008D14D7">
        <w:rPr>
          <w:rFonts w:asciiTheme="majorHAnsi" w:hAnsiTheme="majorHAnsi"/>
          <w:highlight w:val="yellow"/>
          <w:u w:val="single"/>
        </w:rPr>
        <w:t>China, eager to exploit these resources, has grown quite vocal in its view that these are "global resources, not regional.</w:t>
      </w:r>
      <w:r w:rsidRPr="008D14D7">
        <w:rPr>
          <w:rFonts w:asciiTheme="majorHAnsi" w:hAnsiTheme="majorHAnsi"/>
          <w:highlight w:val="yellow"/>
        </w:rPr>
        <w:t>"</w:t>
      </w:r>
      <w:r w:rsidRPr="008D14D7">
        <w:rPr>
          <w:rFonts w:asciiTheme="majorHAnsi" w:hAnsiTheme="majorHAnsi"/>
        </w:rPr>
        <w:t xml:space="preserve"> </w:t>
      </w:r>
    </w:p>
    <w:p w14:paraId="576350A5" w14:textId="28F02705" w:rsidR="00D95D44" w:rsidRPr="008D14D7" w:rsidRDefault="00D95D44" w:rsidP="00D95D44">
      <w:pPr>
        <w:pStyle w:val="Heading2"/>
      </w:pPr>
      <w:r w:rsidRPr="008D14D7">
        <w:t>China OTEC CP</w:t>
      </w:r>
    </w:p>
    <w:p w14:paraId="18BA3302" w14:textId="5FCAB537" w:rsidR="009A1418" w:rsidRPr="008D14D7" w:rsidRDefault="009A1418" w:rsidP="009A1418">
      <w:pPr>
        <w:pStyle w:val="Heading3"/>
      </w:pPr>
      <w:r w:rsidRPr="008D14D7">
        <w:t xml:space="preserve">1NC </w:t>
      </w:r>
      <w:r w:rsidR="004F4592" w:rsidRPr="008D14D7">
        <w:t>Shell</w:t>
      </w:r>
    </w:p>
    <w:p w14:paraId="1C54E9BF" w14:textId="798CFDFE" w:rsidR="004F4592" w:rsidRPr="008D14D7" w:rsidRDefault="004F4592" w:rsidP="004F4592">
      <w:pPr>
        <w:pStyle w:val="Heading4"/>
      </w:pPr>
      <w:r w:rsidRPr="008D14D7">
        <w:t xml:space="preserve">CP Text: </w:t>
      </w:r>
      <w:r w:rsidR="00D56547" w:rsidRPr="008D14D7">
        <w:t>The People’s Republic of China should carry out a five megawatt ocean thermal energy conversion pilot project</w:t>
      </w:r>
    </w:p>
    <w:p w14:paraId="3A43967D" w14:textId="05873B6E" w:rsidR="009A1418" w:rsidRPr="008D14D7" w:rsidRDefault="009A1418" w:rsidP="009A1418">
      <w:pPr>
        <w:pStyle w:val="Heading4"/>
        <w:rPr>
          <w:rFonts w:eastAsia="Times New Roman" w:cs="Times New Roman"/>
        </w:rPr>
      </w:pPr>
      <w:r w:rsidRPr="008D14D7">
        <w:rPr>
          <w:rFonts w:eastAsia="Times New Roman" w:cs="Times New Roman"/>
        </w:rPr>
        <w:t xml:space="preserve">China can use </w:t>
      </w:r>
      <w:proofErr w:type="spellStart"/>
      <w:r w:rsidRPr="008D14D7">
        <w:rPr>
          <w:rFonts w:eastAsia="Times New Roman" w:cs="Times New Roman"/>
        </w:rPr>
        <w:t>desal</w:t>
      </w:r>
      <w:proofErr w:type="spellEnd"/>
      <w:r w:rsidRPr="008D14D7">
        <w:rPr>
          <w:rFonts w:eastAsia="Times New Roman" w:cs="Times New Roman"/>
        </w:rPr>
        <w:t xml:space="preserve"> to solve water shortages</w:t>
      </w:r>
    </w:p>
    <w:p w14:paraId="4DF10D2E" w14:textId="77777777" w:rsidR="009A1418" w:rsidRPr="008D14D7" w:rsidRDefault="009A1418" w:rsidP="009A1418">
      <w:pPr>
        <w:rPr>
          <w:rFonts w:asciiTheme="majorHAnsi" w:eastAsia="Times New Roman" w:hAnsiTheme="majorHAnsi" w:cs="Times New Roman"/>
        </w:rPr>
      </w:pPr>
      <w:proofErr w:type="spellStart"/>
      <w:r w:rsidRPr="008D14D7">
        <w:rPr>
          <w:rFonts w:asciiTheme="majorHAnsi" w:eastAsia="Times New Roman" w:hAnsiTheme="majorHAnsi" w:cs="Times New Roman"/>
          <w:sz w:val="26"/>
          <w:szCs w:val="26"/>
        </w:rPr>
        <w:t>Yuxuan</w:t>
      </w:r>
      <w:proofErr w:type="spellEnd"/>
      <w:r w:rsidRPr="008D14D7">
        <w:rPr>
          <w:rFonts w:asciiTheme="majorHAnsi" w:eastAsia="Times New Roman" w:hAnsiTheme="majorHAnsi" w:cs="Times New Roman"/>
          <w:sz w:val="26"/>
          <w:szCs w:val="26"/>
        </w:rPr>
        <w:t xml:space="preserve"> 12</w:t>
      </w:r>
      <w:r w:rsidRPr="008D14D7">
        <w:rPr>
          <w:rFonts w:asciiTheme="majorHAnsi" w:eastAsia="Times New Roman" w:hAnsiTheme="majorHAnsi" w:cs="Times New Roman"/>
        </w:rPr>
        <w:t xml:space="preserve">. Li </w:t>
      </w:r>
      <w:proofErr w:type="spellStart"/>
      <w:r w:rsidRPr="008D14D7">
        <w:rPr>
          <w:rFonts w:asciiTheme="majorHAnsi" w:eastAsia="Times New Roman" w:hAnsiTheme="majorHAnsi" w:cs="Times New Roman"/>
        </w:rPr>
        <w:t>Yuxuan</w:t>
      </w:r>
      <w:proofErr w:type="spellEnd"/>
      <w:r w:rsidRPr="008D14D7">
        <w:rPr>
          <w:rFonts w:asciiTheme="majorHAnsi" w:eastAsia="Times New Roman" w:hAnsiTheme="majorHAnsi" w:cs="Times New Roman"/>
        </w:rPr>
        <w:t xml:space="preserve"> is a reporter for </w:t>
      </w:r>
      <w:proofErr w:type="spellStart"/>
      <w:r w:rsidRPr="008D14D7">
        <w:rPr>
          <w:rFonts w:asciiTheme="majorHAnsi" w:eastAsia="Times New Roman" w:hAnsiTheme="majorHAnsi" w:cs="Times New Roman"/>
        </w:rPr>
        <w:t>Caixin</w:t>
      </w:r>
      <w:proofErr w:type="spellEnd"/>
      <w:r w:rsidRPr="008D14D7">
        <w:rPr>
          <w:rFonts w:asciiTheme="majorHAnsi" w:eastAsia="Times New Roman" w:hAnsiTheme="majorHAnsi" w:cs="Times New Roman"/>
        </w:rPr>
        <w:t xml:space="preserve"> News. </w:t>
      </w:r>
      <w:proofErr w:type="spellStart"/>
      <w:r w:rsidRPr="008D14D7">
        <w:rPr>
          <w:rFonts w:asciiTheme="majorHAnsi" w:eastAsia="Times New Roman" w:hAnsiTheme="majorHAnsi" w:cs="Times New Roman"/>
        </w:rPr>
        <w:t>Caixin</w:t>
      </w:r>
      <w:proofErr w:type="spellEnd"/>
      <w:r w:rsidRPr="008D14D7">
        <w:rPr>
          <w:rFonts w:asciiTheme="majorHAnsi" w:eastAsia="Times New Roman" w:hAnsiTheme="majorHAnsi" w:cs="Times New Roman"/>
        </w:rPr>
        <w:t xml:space="preserve"> Online. </w:t>
      </w:r>
      <w:proofErr w:type="gramStart"/>
      <w:r w:rsidRPr="008D14D7">
        <w:rPr>
          <w:rFonts w:asciiTheme="majorHAnsi" w:eastAsia="Times New Roman" w:hAnsiTheme="majorHAnsi" w:cs="Times New Roman"/>
        </w:rPr>
        <w:t xml:space="preserve">2-14-12. </w:t>
      </w:r>
      <w:r w:rsidRPr="008D14D7">
        <w:rPr>
          <w:rFonts w:asciiTheme="majorHAnsi" w:eastAsia="Times New Roman" w:hAnsiTheme="majorHAnsi" w:cs="Times New Roman"/>
        </w:rPr>
        <w:fldChar w:fldCharType="begin"/>
      </w:r>
      <w:r w:rsidRPr="008D14D7">
        <w:rPr>
          <w:rFonts w:asciiTheme="majorHAnsi" w:eastAsia="Times New Roman" w:hAnsiTheme="majorHAnsi" w:cs="Times New Roman"/>
        </w:rPr>
        <w:instrText xml:space="preserve"> HYPERLINK "http://english.caixin.com/2012-02-14/100356525.html" \t "_blank" </w:instrText>
      </w:r>
      <w:r w:rsidRPr="008D14D7">
        <w:rPr>
          <w:rFonts w:asciiTheme="majorHAnsi" w:eastAsia="Times New Roman" w:hAnsiTheme="majorHAnsi" w:cs="Times New Roman"/>
        </w:rPr>
        <w:fldChar w:fldCharType="separate"/>
      </w:r>
      <w:proofErr w:type="gramEnd"/>
      <w:r w:rsidRPr="008D14D7">
        <w:rPr>
          <w:rStyle w:val="Hyperlink"/>
          <w:rFonts w:asciiTheme="majorHAnsi" w:eastAsia="Times New Roman" w:hAnsiTheme="majorHAnsi" w:cs="Times New Roman"/>
        </w:rPr>
        <w:t>http://english.caixin.com/2012-0</w:t>
      </w:r>
      <w:r w:rsidRPr="008D14D7">
        <w:rPr>
          <w:rStyle w:val="Hyperlink"/>
          <w:rFonts w:asciiTheme="majorHAnsi" w:eastAsia="Times New Roman" w:hAnsiTheme="majorHAnsi" w:cs="Times New Roman"/>
        </w:rPr>
        <w:t>2</w:t>
      </w:r>
      <w:r w:rsidRPr="008D14D7">
        <w:rPr>
          <w:rStyle w:val="Hyperlink"/>
          <w:rFonts w:asciiTheme="majorHAnsi" w:eastAsia="Times New Roman" w:hAnsiTheme="majorHAnsi" w:cs="Times New Roman"/>
        </w:rPr>
        <w:t>-14/100356525.html</w:t>
      </w:r>
      <w:proofErr w:type="gramStart"/>
      <w:r w:rsidRPr="008D14D7">
        <w:rPr>
          <w:rFonts w:asciiTheme="majorHAnsi" w:eastAsia="Times New Roman" w:hAnsiTheme="majorHAnsi" w:cs="Times New Roman"/>
        </w:rPr>
        <w:fldChar w:fldCharType="end"/>
      </w:r>
      <w:proofErr w:type="gramEnd"/>
    </w:p>
    <w:p w14:paraId="33937A66" w14:textId="77777777" w:rsidR="009A1418" w:rsidRPr="008D14D7" w:rsidRDefault="009A1418" w:rsidP="009A1418">
      <w:pPr>
        <w:rPr>
          <w:rFonts w:asciiTheme="majorHAnsi" w:eastAsia="Times New Roman" w:hAnsiTheme="majorHAnsi" w:cs="Times New Roman"/>
        </w:rPr>
      </w:pPr>
      <w:r w:rsidRPr="008D14D7">
        <w:rPr>
          <w:rFonts w:asciiTheme="majorHAnsi" w:eastAsia="Times New Roman" w:hAnsiTheme="majorHAnsi" w:cs="Times New Roman"/>
        </w:rPr>
        <w:t xml:space="preserve">(Beijing) -- </w:t>
      </w:r>
      <w:r w:rsidRPr="008D14D7">
        <w:rPr>
          <w:rFonts w:asciiTheme="majorHAnsi" w:eastAsia="Times New Roman" w:hAnsiTheme="majorHAnsi" w:cs="Times New Roman"/>
          <w:shd w:val="clear" w:color="auto" w:fill="FFFF00"/>
        </w:rPr>
        <w:t>China aims to develop its seawater desalination industry, producing core technologies and globally-competitive equipment and materials</w:t>
      </w:r>
      <w:r w:rsidRPr="008D14D7">
        <w:rPr>
          <w:rFonts w:asciiTheme="majorHAnsi" w:eastAsia="Times New Roman" w:hAnsiTheme="majorHAnsi" w:cs="Times New Roman"/>
        </w:rPr>
        <w:t xml:space="preserve">, the State Council, China's cabinet, said in an online statement on </w:t>
      </w:r>
      <w:r w:rsidRPr="008D14D7">
        <w:rPr>
          <w:rStyle w:val="aqj"/>
          <w:rFonts w:asciiTheme="majorHAnsi" w:eastAsia="Times New Roman" w:hAnsiTheme="majorHAnsi" w:cs="Times New Roman"/>
        </w:rPr>
        <w:t>February 13</w:t>
      </w:r>
      <w:r w:rsidRPr="008D14D7">
        <w:rPr>
          <w:rFonts w:asciiTheme="majorHAnsi" w:eastAsia="Times New Roman" w:hAnsiTheme="majorHAnsi" w:cs="Times New Roman"/>
        </w:rPr>
        <w:t xml:space="preserve">. </w:t>
      </w:r>
      <w:r w:rsidRPr="008D14D7">
        <w:rPr>
          <w:rFonts w:asciiTheme="majorHAnsi" w:eastAsia="Times New Roman" w:hAnsiTheme="majorHAnsi" w:cs="Times New Roman"/>
          <w:shd w:val="clear" w:color="auto" w:fill="FFFF00"/>
        </w:rPr>
        <w:t>By 2015, the country will desalinate 2.2 to 2.6 million tons of seawater a day</w:t>
      </w:r>
      <w:r w:rsidRPr="008D14D7">
        <w:rPr>
          <w:rFonts w:asciiTheme="majorHAnsi" w:eastAsia="Times New Roman" w:hAnsiTheme="majorHAnsi" w:cs="Times New Roman"/>
        </w:rPr>
        <w:t xml:space="preserve">, according to the statement, up from the current daily capability of 660,000 tons. By then, </w:t>
      </w:r>
      <w:r w:rsidRPr="008D14D7">
        <w:rPr>
          <w:rFonts w:asciiTheme="majorHAnsi" w:eastAsia="Times New Roman" w:hAnsiTheme="majorHAnsi" w:cs="Times New Roman"/>
          <w:shd w:val="clear" w:color="auto" w:fill="FFFF00"/>
        </w:rPr>
        <w:t>desalinated water can contribute 15 percent of new water supply for industrial use in the coastal regions that suffer from water shortages</w:t>
      </w:r>
      <w:r w:rsidRPr="008D14D7">
        <w:rPr>
          <w:rFonts w:asciiTheme="majorHAnsi" w:eastAsia="Times New Roman" w:hAnsiTheme="majorHAnsi" w:cs="Times New Roman"/>
        </w:rPr>
        <w:t xml:space="preserve">, said the statement. The State Council will identify </w:t>
      </w:r>
      <w:r w:rsidRPr="008D14D7">
        <w:rPr>
          <w:rFonts w:asciiTheme="majorHAnsi" w:eastAsia="Times New Roman" w:hAnsiTheme="majorHAnsi" w:cs="Times New Roman"/>
          <w:shd w:val="clear" w:color="auto" w:fill="FFFF00"/>
        </w:rPr>
        <w:t xml:space="preserve">20 pilot cities for water desalination as of 2015 and build two projects each with seawater treatment capacity of 50,000 to 100,000 tons a day and another 20 projects that can handle 10,000 tons of seawater a </w:t>
      </w:r>
      <w:r w:rsidRPr="008D14D7">
        <w:rPr>
          <w:rFonts w:asciiTheme="majorHAnsi" w:eastAsia="Times New Roman" w:hAnsiTheme="majorHAnsi" w:cs="Times New Roman"/>
          <w:highlight w:val="yellow"/>
          <w:shd w:val="clear" w:color="auto" w:fill="FFFF00"/>
        </w:rPr>
        <w:t>day</w:t>
      </w:r>
      <w:r w:rsidRPr="008D14D7">
        <w:rPr>
          <w:rFonts w:asciiTheme="majorHAnsi" w:eastAsia="Times New Roman" w:hAnsiTheme="majorHAnsi" w:cs="Times New Roman"/>
          <w:highlight w:val="yellow"/>
        </w:rPr>
        <w:t xml:space="preserve">. </w:t>
      </w:r>
      <w:r w:rsidRPr="008D14D7">
        <w:rPr>
          <w:rStyle w:val="Emphasis"/>
          <w:rFonts w:asciiTheme="majorHAnsi" w:eastAsia="Times New Roman" w:hAnsiTheme="majorHAnsi" w:cs="Times New Roman"/>
          <w:highlight w:val="yellow"/>
        </w:rPr>
        <w:t>Over 70 percent of raw materials and equipment used for seawater desalination will be Chinese</w:t>
      </w:r>
      <w:r w:rsidRPr="008D14D7">
        <w:rPr>
          <w:rFonts w:asciiTheme="majorHAnsi" w:eastAsia="Times New Roman" w:hAnsiTheme="majorHAnsi" w:cs="Times New Roman"/>
        </w:rPr>
        <w:t xml:space="preserve">- made by 2015, said the statement. Meanwhile, </w:t>
      </w:r>
      <w:r w:rsidRPr="008D14D7">
        <w:rPr>
          <w:rFonts w:asciiTheme="majorHAnsi" w:eastAsia="Times New Roman" w:hAnsiTheme="majorHAnsi" w:cs="Times New Roman"/>
          <w:shd w:val="clear" w:color="auto" w:fill="FFFF00"/>
        </w:rPr>
        <w:t>the government will extend subsidies and preferential financing policies to seawater desalination projects, support initial public offerings or bond sales by related enterprises and encourage private investment into the industry</w:t>
      </w:r>
      <w:r w:rsidRPr="008D14D7">
        <w:rPr>
          <w:rFonts w:asciiTheme="majorHAnsi" w:eastAsia="Times New Roman" w:hAnsiTheme="majorHAnsi" w:cs="Times New Roman"/>
        </w:rPr>
        <w:t xml:space="preserve">, said the statement. Currently, China's desalinated water is relatively acidic and mostly used for industrial purposes. Further treatment is needed before </w:t>
      </w:r>
      <w:proofErr w:type="gramStart"/>
      <w:r w:rsidRPr="008D14D7">
        <w:rPr>
          <w:rFonts w:asciiTheme="majorHAnsi" w:eastAsia="Times New Roman" w:hAnsiTheme="majorHAnsi" w:cs="Times New Roman"/>
        </w:rPr>
        <w:t>it can be used by residents</w:t>
      </w:r>
      <w:proofErr w:type="gramEnd"/>
      <w:r w:rsidRPr="008D14D7">
        <w:rPr>
          <w:rFonts w:asciiTheme="majorHAnsi" w:eastAsia="Times New Roman" w:hAnsiTheme="majorHAnsi" w:cs="Times New Roman"/>
        </w:rPr>
        <w:t xml:space="preserve">, said </w:t>
      </w:r>
      <w:proofErr w:type="spellStart"/>
      <w:r w:rsidRPr="008D14D7">
        <w:rPr>
          <w:rFonts w:asciiTheme="majorHAnsi" w:eastAsia="Times New Roman" w:hAnsiTheme="majorHAnsi" w:cs="Times New Roman"/>
        </w:rPr>
        <w:t>Ruan</w:t>
      </w:r>
      <w:proofErr w:type="spellEnd"/>
      <w:r w:rsidRPr="008D14D7">
        <w:rPr>
          <w:rFonts w:asciiTheme="majorHAnsi" w:eastAsia="Times New Roman" w:hAnsiTheme="majorHAnsi" w:cs="Times New Roman"/>
        </w:rPr>
        <w:t xml:space="preserve"> </w:t>
      </w:r>
      <w:proofErr w:type="spellStart"/>
      <w:r w:rsidRPr="008D14D7">
        <w:rPr>
          <w:rFonts w:asciiTheme="majorHAnsi" w:eastAsia="Times New Roman" w:hAnsiTheme="majorHAnsi" w:cs="Times New Roman"/>
        </w:rPr>
        <w:t>Guoling</w:t>
      </w:r>
      <w:proofErr w:type="spellEnd"/>
      <w:r w:rsidRPr="008D14D7">
        <w:rPr>
          <w:rFonts w:asciiTheme="majorHAnsi" w:eastAsia="Times New Roman" w:hAnsiTheme="majorHAnsi" w:cs="Times New Roman"/>
        </w:rPr>
        <w:t xml:space="preserve">, a researcher at Tianjin Seawater Desalination and Comprehensive Utilization Institute under the State Oceanic Administration. But </w:t>
      </w:r>
      <w:r w:rsidRPr="008D14D7">
        <w:rPr>
          <w:rFonts w:asciiTheme="majorHAnsi" w:eastAsia="Times New Roman" w:hAnsiTheme="majorHAnsi" w:cs="Times New Roman"/>
          <w:shd w:val="clear" w:color="auto" w:fill="FFFF00"/>
        </w:rPr>
        <w:t>desalinated water is safe for civilian use</w:t>
      </w:r>
      <w:r w:rsidRPr="008D14D7">
        <w:rPr>
          <w:rFonts w:asciiTheme="majorHAnsi" w:eastAsia="Times New Roman" w:hAnsiTheme="majorHAnsi" w:cs="Times New Roman"/>
        </w:rPr>
        <w:t xml:space="preserve"> as demonstrated in countries like Saudi Arabia and the United Arab Emirates, said </w:t>
      </w:r>
      <w:proofErr w:type="spellStart"/>
      <w:r w:rsidRPr="008D14D7">
        <w:rPr>
          <w:rFonts w:asciiTheme="majorHAnsi" w:eastAsia="Times New Roman" w:hAnsiTheme="majorHAnsi" w:cs="Times New Roman"/>
        </w:rPr>
        <w:t>Ruan</w:t>
      </w:r>
      <w:proofErr w:type="spellEnd"/>
      <w:r w:rsidRPr="008D14D7">
        <w:rPr>
          <w:rFonts w:asciiTheme="majorHAnsi" w:eastAsia="Times New Roman" w:hAnsiTheme="majorHAnsi" w:cs="Times New Roman"/>
        </w:rPr>
        <w:t>.</w:t>
      </w:r>
    </w:p>
    <w:p w14:paraId="2EBD9283" w14:textId="650C1A2C" w:rsidR="00F82B37" w:rsidRPr="008D14D7" w:rsidRDefault="00F82B37" w:rsidP="00F82B37">
      <w:pPr>
        <w:pStyle w:val="Heading4"/>
      </w:pPr>
      <w:r w:rsidRPr="008D14D7">
        <w:t xml:space="preserve">China </w:t>
      </w:r>
      <w:r w:rsidR="004F4592" w:rsidRPr="008D14D7">
        <w:t>can</w:t>
      </w:r>
      <w:r w:rsidRPr="008D14D7">
        <w:t xml:space="preserve"> utilize ocean energy technology, but development is in the low stages right now</w:t>
      </w:r>
    </w:p>
    <w:p w14:paraId="39AA8953" w14:textId="77777777" w:rsidR="00F82B37" w:rsidRPr="008D14D7" w:rsidRDefault="00F82B37" w:rsidP="00F82B37">
      <w:pPr>
        <w:rPr>
          <w:rFonts w:asciiTheme="majorHAnsi" w:hAnsiTheme="majorHAnsi"/>
          <w:sz w:val="16"/>
        </w:rPr>
      </w:pPr>
      <w:proofErr w:type="gramStart"/>
      <w:r w:rsidRPr="008D14D7">
        <w:rPr>
          <w:rStyle w:val="StyleStyleBold12pt"/>
          <w:rFonts w:asciiTheme="majorHAnsi" w:hAnsiTheme="majorHAnsi"/>
        </w:rPr>
        <w:t>Cheng et al 14.</w:t>
      </w:r>
      <w:proofErr w:type="gramEnd"/>
      <w:r w:rsidRPr="008D14D7">
        <w:rPr>
          <w:rStyle w:val="StyleStyleBold12pt"/>
          <w:rFonts w:asciiTheme="majorHAnsi" w:hAnsiTheme="majorHAnsi"/>
        </w:rPr>
        <w:t xml:space="preserve"> </w:t>
      </w:r>
      <w:r w:rsidRPr="008D14D7">
        <w:rPr>
          <w:rFonts w:asciiTheme="majorHAnsi" w:hAnsiTheme="majorHAnsi"/>
          <w:sz w:val="16"/>
        </w:rPr>
        <w:t xml:space="preserve">Xiao Qing Cheng is an expert on fluid mechanics, </w:t>
      </w:r>
      <w:proofErr w:type="spellStart"/>
      <w:r w:rsidRPr="008D14D7">
        <w:rPr>
          <w:rFonts w:asciiTheme="majorHAnsi" w:hAnsiTheme="majorHAnsi"/>
          <w:sz w:val="16"/>
        </w:rPr>
        <w:t>biomimetics</w:t>
      </w:r>
      <w:proofErr w:type="spellEnd"/>
      <w:r w:rsidRPr="008D14D7">
        <w:rPr>
          <w:rFonts w:asciiTheme="majorHAnsi" w:hAnsiTheme="majorHAnsi"/>
          <w:sz w:val="16"/>
        </w:rPr>
        <w:t xml:space="preserve">, and renewable energy. </w:t>
      </w:r>
      <w:proofErr w:type="gramStart"/>
      <w:r w:rsidRPr="008D14D7">
        <w:rPr>
          <w:rFonts w:asciiTheme="majorHAnsi" w:hAnsiTheme="majorHAnsi"/>
          <w:sz w:val="16"/>
        </w:rPr>
        <w:t>Scientific.net. June 14.</w:t>
      </w:r>
      <w:proofErr w:type="gramEnd"/>
      <w:r w:rsidRPr="008D14D7">
        <w:rPr>
          <w:rFonts w:asciiTheme="majorHAnsi" w:hAnsiTheme="majorHAnsi"/>
          <w:sz w:val="16"/>
        </w:rPr>
        <w:t xml:space="preserve"> http://www.scientific.net/AMR.953-954.637</w:t>
      </w:r>
    </w:p>
    <w:p w14:paraId="5E6317E8" w14:textId="77777777" w:rsidR="00F82B37" w:rsidRPr="008D14D7" w:rsidRDefault="00F82B37" w:rsidP="00F82B37">
      <w:pPr>
        <w:rPr>
          <w:rFonts w:asciiTheme="majorHAnsi" w:hAnsiTheme="majorHAnsi"/>
        </w:rPr>
      </w:pPr>
      <w:r w:rsidRPr="008D14D7">
        <w:rPr>
          <w:rFonts w:asciiTheme="majorHAnsi" w:hAnsiTheme="majorHAnsi"/>
        </w:rPr>
        <w:t xml:space="preserve">The global economic and social developments depend largely on fossil fuels nowadays. </w:t>
      </w:r>
      <w:r w:rsidRPr="008D14D7">
        <w:rPr>
          <w:rStyle w:val="StyleBoldUnderline"/>
          <w:rFonts w:asciiTheme="majorHAnsi" w:hAnsiTheme="majorHAnsi"/>
          <w:highlight w:val="yellow"/>
        </w:rPr>
        <w:t>To cope with energy crisis and environment problems caused by consumption of fossil fuels, the renewable energy exploitation is an alternative path</w:t>
      </w:r>
      <w:r w:rsidRPr="008D14D7">
        <w:rPr>
          <w:rFonts w:asciiTheme="majorHAnsi" w:hAnsiTheme="majorHAnsi"/>
        </w:rPr>
        <w:t xml:space="preserve">. As one kind of renewable ocean </w:t>
      </w:r>
      <w:proofErr w:type="gramStart"/>
      <w:r w:rsidRPr="008D14D7">
        <w:rPr>
          <w:rFonts w:asciiTheme="majorHAnsi" w:hAnsiTheme="majorHAnsi"/>
        </w:rPr>
        <w:t>energy which</w:t>
      </w:r>
      <w:proofErr w:type="gramEnd"/>
      <w:r w:rsidRPr="008D14D7">
        <w:rPr>
          <w:rFonts w:asciiTheme="majorHAnsi" w:hAnsiTheme="majorHAnsi"/>
        </w:rPr>
        <w:t xml:space="preserve"> can be applied into production, </w:t>
      </w:r>
      <w:r w:rsidRPr="008D14D7">
        <w:rPr>
          <w:rStyle w:val="StyleBoldUnderline"/>
          <w:rFonts w:asciiTheme="majorHAnsi" w:hAnsiTheme="majorHAnsi"/>
          <w:highlight w:val="yellow"/>
        </w:rPr>
        <w:t>tidal energy is mainly utilized in electricity generation. China has abundant tidal energy resource, which mainly distribute in the southeast coastal areas where power supply is insufficient</w:t>
      </w:r>
      <w:r w:rsidRPr="008D14D7">
        <w:rPr>
          <w:rFonts w:asciiTheme="majorHAnsi" w:hAnsiTheme="majorHAnsi"/>
        </w:rPr>
        <w:t xml:space="preserve">. China's tidal power generation started in 1958, and some </w:t>
      </w:r>
      <w:r w:rsidRPr="008D14D7">
        <w:rPr>
          <w:rStyle w:val="StyleBoldUnderline"/>
          <w:rFonts w:asciiTheme="majorHAnsi" w:hAnsiTheme="majorHAnsi"/>
          <w:highlight w:val="yellow"/>
        </w:rPr>
        <w:t>experience and technologies have been accumulated from the long-time history of tidal power station construction and operation</w:t>
      </w:r>
      <w:r w:rsidRPr="008D14D7">
        <w:rPr>
          <w:rFonts w:asciiTheme="majorHAnsi" w:hAnsiTheme="majorHAnsi"/>
        </w:rPr>
        <w:t xml:space="preserve">. </w:t>
      </w:r>
      <w:r w:rsidRPr="008D14D7">
        <w:rPr>
          <w:rStyle w:val="Emphasis"/>
          <w:rFonts w:asciiTheme="majorHAnsi" w:hAnsiTheme="majorHAnsi"/>
          <w:highlight w:val="yellow"/>
        </w:rPr>
        <w:t>At present, China's tidal energy's development and utilization are still in low level</w:t>
      </w:r>
      <w:r w:rsidRPr="008D14D7">
        <w:rPr>
          <w:rFonts w:asciiTheme="majorHAnsi" w:hAnsiTheme="majorHAnsi"/>
        </w:rPr>
        <w:t xml:space="preserve">, and remain plagued by several challenges, such as high cost, and insufficiency of preferential policies and regulations. While, </w:t>
      </w:r>
      <w:r w:rsidRPr="008D14D7">
        <w:rPr>
          <w:rStyle w:val="StyleBoldUnderline"/>
          <w:rFonts w:asciiTheme="majorHAnsi" w:hAnsiTheme="majorHAnsi"/>
          <w:highlight w:val="yellow"/>
        </w:rPr>
        <w:t>China's tidal power generation must be very promising in the foreseeable future, with a great deal of attention paid to the utilization of renewable energy</w:t>
      </w:r>
      <w:r w:rsidRPr="008D14D7">
        <w:rPr>
          <w:rFonts w:asciiTheme="majorHAnsi" w:hAnsiTheme="majorHAnsi"/>
        </w:rPr>
        <w:t xml:space="preserve"> and the perception of sustainable development. Energy has become a powerful engine of economic and social development for every country nowadays, and fossil fuel is the major energy which human rely on, such as coal, petroleum, and natural gas. With fast development of the world, the total consumption amount of fossil fuel is increasing rapidly, which makes an energy crisis presenting in the future, and results in a series </w:t>
      </w:r>
      <w:proofErr w:type="spellStart"/>
      <w:r w:rsidRPr="008D14D7">
        <w:rPr>
          <w:rFonts w:asciiTheme="majorHAnsi" w:hAnsiTheme="majorHAnsi"/>
        </w:rPr>
        <w:t>ol</w:t>
      </w:r>
      <w:proofErr w:type="spellEnd"/>
      <w:r w:rsidRPr="008D14D7">
        <w:rPr>
          <w:rFonts w:asciiTheme="majorHAnsi" w:hAnsiTheme="majorHAnsi"/>
        </w:rPr>
        <w:t xml:space="preserve"> environment problems, e.g. global warming, acid rain, and air pollution. Since 1970s, when the oil crisis occurred in the West, a craze for seeking for alternative resources and developing renewable energy has spread around the world. It is worth mentioning that the United Nations Conference on Environment and Development (June 1992) plays a significant role in the energy development, which promoted all countries reached the consensus to protect the deteriorating living environment [1 j. And </w:t>
      </w:r>
      <w:proofErr w:type="gramStart"/>
      <w:r w:rsidRPr="008D14D7">
        <w:rPr>
          <w:rFonts w:asciiTheme="majorHAnsi" w:hAnsiTheme="majorHAnsi"/>
        </w:rPr>
        <w:t>the policy of adhering to sustainable development, energy consumption adjustment, and renewable energy development is encouraged by some governments, such as America, China, and Japan</w:t>
      </w:r>
      <w:proofErr w:type="gramEnd"/>
      <w:r w:rsidRPr="008D14D7">
        <w:rPr>
          <w:rFonts w:asciiTheme="majorHAnsi" w:hAnsiTheme="majorHAnsi"/>
        </w:rPr>
        <w:t xml:space="preserve">. China is the largest developing country, and the second biggest energy consumer. To prepare for the future energy crisis, China makes </w:t>
      </w:r>
      <w:proofErr w:type="gramStart"/>
      <w:r w:rsidRPr="008D14D7">
        <w:rPr>
          <w:rFonts w:asciiTheme="majorHAnsi" w:hAnsiTheme="majorHAnsi"/>
        </w:rPr>
        <w:t xml:space="preserve">a </w:t>
      </w:r>
      <w:proofErr w:type="spellStart"/>
      <w:r w:rsidRPr="008D14D7">
        <w:rPr>
          <w:rFonts w:asciiTheme="majorHAnsi" w:hAnsiTheme="majorHAnsi"/>
        </w:rPr>
        <w:t>scries</w:t>
      </w:r>
      <w:proofErr w:type="spellEnd"/>
      <w:proofErr w:type="gramEnd"/>
      <w:r w:rsidRPr="008D14D7">
        <w:rPr>
          <w:rFonts w:asciiTheme="majorHAnsi" w:hAnsiTheme="majorHAnsi"/>
        </w:rPr>
        <w:t xml:space="preserve"> of </w:t>
      </w:r>
      <w:proofErr w:type="spellStart"/>
      <w:r w:rsidRPr="008D14D7">
        <w:rPr>
          <w:rFonts w:asciiTheme="majorHAnsi" w:hAnsiTheme="majorHAnsi"/>
        </w:rPr>
        <w:t>strategics</w:t>
      </w:r>
      <w:proofErr w:type="spellEnd"/>
      <w:r w:rsidRPr="008D14D7">
        <w:rPr>
          <w:rFonts w:asciiTheme="majorHAnsi" w:hAnsiTheme="majorHAnsi"/>
        </w:rPr>
        <w:t xml:space="preserve"> to enhance the development and utilization </w:t>
      </w:r>
      <w:proofErr w:type="spellStart"/>
      <w:r w:rsidRPr="008D14D7">
        <w:rPr>
          <w:rFonts w:asciiTheme="majorHAnsi" w:hAnsiTheme="majorHAnsi"/>
        </w:rPr>
        <w:t>ol</w:t>
      </w:r>
      <w:proofErr w:type="spellEnd"/>
      <w:r w:rsidRPr="008D14D7">
        <w:rPr>
          <w:rFonts w:asciiTheme="majorHAnsi" w:hAnsiTheme="majorHAnsi"/>
        </w:rPr>
        <w:t xml:space="preserve"> renewable energy. For example, China will invest more than 4367 billion dollars in the new energy development, in order to overcome the </w:t>
      </w:r>
      <w:proofErr w:type="gramStart"/>
      <w:r w:rsidRPr="008D14D7">
        <w:rPr>
          <w:rFonts w:asciiTheme="majorHAnsi" w:hAnsiTheme="majorHAnsi"/>
        </w:rPr>
        <w:t>high energy</w:t>
      </w:r>
      <w:proofErr w:type="gramEnd"/>
      <w:r w:rsidRPr="008D14D7">
        <w:rPr>
          <w:rFonts w:asciiTheme="majorHAnsi" w:hAnsiTheme="majorHAnsi"/>
        </w:rPr>
        <w:t xml:space="preserve"> price in next ten years [2]. So China's development and utilization of renewable energy will be promising in the 21st century with the improving of policies and technologies. Renewable energy resources are energies generated from natural resources, including ocean energy, water energy, wind energy, biomass energy, </w:t>
      </w:r>
      <w:proofErr w:type="spellStart"/>
      <w:r w:rsidRPr="008D14D7">
        <w:rPr>
          <w:rFonts w:asciiTheme="majorHAnsi" w:hAnsiTheme="majorHAnsi"/>
        </w:rPr>
        <w:t>gcothermal</w:t>
      </w:r>
      <w:proofErr w:type="spellEnd"/>
      <w:r w:rsidRPr="008D14D7">
        <w:rPr>
          <w:rFonts w:asciiTheme="majorHAnsi" w:hAnsiTheme="majorHAnsi"/>
        </w:rPr>
        <w:t xml:space="preserve"> energy, solar energy, and hydrogen energy which are all naturally replenished [3,4]. </w:t>
      </w:r>
      <w:r w:rsidRPr="008D14D7">
        <w:rPr>
          <w:rStyle w:val="StyleBoldUnderline"/>
          <w:rFonts w:asciiTheme="majorHAnsi" w:hAnsiTheme="majorHAnsi"/>
          <w:highlight w:val="yellow"/>
        </w:rPr>
        <w:t>Ocean energy is exhaustless, but its utilization remains in primary stage, and tidal energy and wave energy are two with utilizing and developing</w:t>
      </w:r>
      <w:r w:rsidRPr="008D14D7">
        <w:rPr>
          <w:rFonts w:asciiTheme="majorHAnsi" w:hAnsiTheme="majorHAnsi"/>
        </w:rPr>
        <w:t xml:space="preserve"> [5]. China is one of the earliest countries utilizing tidal energy. </w:t>
      </w:r>
    </w:p>
    <w:p w14:paraId="47009F56" w14:textId="7DED8579" w:rsidR="009A1418" w:rsidRPr="008D14D7" w:rsidRDefault="009A1418" w:rsidP="009A1418">
      <w:pPr>
        <w:pStyle w:val="Heading3"/>
      </w:pPr>
      <w:r w:rsidRPr="008D14D7">
        <w:t xml:space="preserve">XT Solvency </w:t>
      </w:r>
      <w:proofErr w:type="spellStart"/>
      <w:r w:rsidRPr="008D14D7">
        <w:t>Desal</w:t>
      </w:r>
      <w:proofErr w:type="spellEnd"/>
    </w:p>
    <w:p w14:paraId="5D5CEB7F" w14:textId="7B596C21" w:rsidR="00FF7CD1" w:rsidRPr="008D14D7" w:rsidRDefault="00FF7CD1" w:rsidP="00FF7CD1">
      <w:pPr>
        <w:pStyle w:val="Heading4"/>
      </w:pPr>
      <w:r w:rsidRPr="008D14D7">
        <w:t xml:space="preserve">China </w:t>
      </w:r>
      <w:proofErr w:type="spellStart"/>
      <w:r w:rsidRPr="008D14D7">
        <w:t>desal</w:t>
      </w:r>
      <w:proofErr w:type="spellEnd"/>
      <w:r w:rsidRPr="008D14D7">
        <w:t xml:space="preserve"> can effectively provide fresh water</w:t>
      </w:r>
    </w:p>
    <w:p w14:paraId="50C34B2A" w14:textId="77777777" w:rsidR="00FF7CD1" w:rsidRPr="008D14D7" w:rsidRDefault="00FF7CD1" w:rsidP="00FF7CD1">
      <w:pPr>
        <w:rPr>
          <w:rFonts w:asciiTheme="majorHAnsi" w:hAnsiTheme="majorHAnsi"/>
          <w:sz w:val="16"/>
        </w:rPr>
      </w:pPr>
      <w:r w:rsidRPr="008D14D7">
        <w:rPr>
          <w:rStyle w:val="StyleStyleBold12pt"/>
          <w:rFonts w:asciiTheme="majorHAnsi" w:hAnsiTheme="majorHAnsi"/>
        </w:rPr>
        <w:t xml:space="preserve">Wong 14. </w:t>
      </w:r>
      <w:r w:rsidRPr="008D14D7">
        <w:rPr>
          <w:rFonts w:asciiTheme="majorHAnsi" w:hAnsiTheme="majorHAnsi"/>
          <w:sz w:val="16"/>
        </w:rPr>
        <w:t xml:space="preserve">Edward Wong is an American journalist and a foreign correspondent for The New York Times. </w:t>
      </w:r>
      <w:proofErr w:type="gramStart"/>
      <w:r w:rsidRPr="008D14D7">
        <w:rPr>
          <w:rFonts w:asciiTheme="majorHAnsi" w:hAnsiTheme="majorHAnsi"/>
          <w:sz w:val="16"/>
        </w:rPr>
        <w:t>The New York Times.</w:t>
      </w:r>
      <w:proofErr w:type="gramEnd"/>
      <w:r w:rsidRPr="008D14D7">
        <w:rPr>
          <w:rFonts w:asciiTheme="majorHAnsi" w:hAnsiTheme="majorHAnsi"/>
          <w:sz w:val="16"/>
        </w:rPr>
        <w:t xml:space="preserve"> </w:t>
      </w:r>
      <w:proofErr w:type="gramStart"/>
      <w:r w:rsidRPr="008D14D7">
        <w:rPr>
          <w:rFonts w:asciiTheme="majorHAnsi" w:hAnsiTheme="majorHAnsi"/>
          <w:sz w:val="16"/>
        </w:rPr>
        <w:t>4-15-14. http://www.nytimes.com/2014/04/16/world/asia/desalination-plant-beijing-china.html</w:t>
      </w:r>
      <w:proofErr w:type="gramEnd"/>
    </w:p>
    <w:p w14:paraId="6F2776E7" w14:textId="77777777" w:rsidR="00FF7CD1" w:rsidRPr="008D14D7" w:rsidRDefault="00FF7CD1" w:rsidP="00FF7CD1">
      <w:pPr>
        <w:rPr>
          <w:rFonts w:asciiTheme="majorHAnsi" w:hAnsiTheme="majorHAnsi"/>
        </w:rPr>
      </w:pPr>
      <w:r w:rsidRPr="008D14D7">
        <w:rPr>
          <w:rFonts w:asciiTheme="majorHAnsi" w:hAnsiTheme="majorHAnsi"/>
        </w:rPr>
        <w:t xml:space="preserve">BEIJING — </w:t>
      </w:r>
      <w:r w:rsidRPr="008D14D7">
        <w:rPr>
          <w:rStyle w:val="StyleBoldUnderline"/>
          <w:rFonts w:asciiTheme="majorHAnsi" w:hAnsiTheme="majorHAnsi"/>
          <w:highlight w:val="yellow"/>
        </w:rPr>
        <w:t>A coastal desalination plant planned for east of Beijing could provide a large portion of the drinking water for the parched Chinese capital by 2019</w:t>
      </w:r>
      <w:r w:rsidRPr="008D14D7">
        <w:rPr>
          <w:rFonts w:asciiTheme="majorHAnsi" w:hAnsiTheme="majorHAnsi"/>
        </w:rPr>
        <w:t xml:space="preserve">, the state news media quoted officials as saying on Tuesday. The reports indicated that the </w:t>
      </w:r>
      <w:r w:rsidRPr="008D14D7">
        <w:rPr>
          <w:rStyle w:val="StyleBoldUnderline"/>
          <w:rFonts w:asciiTheme="majorHAnsi" w:hAnsiTheme="majorHAnsi"/>
          <w:highlight w:val="yellow"/>
        </w:rPr>
        <w:t>government and state enterprises were investing heavily in desalination projects to alleviate a dire water shortage in northern China</w:t>
      </w:r>
      <w:r w:rsidRPr="008D14D7">
        <w:rPr>
          <w:rFonts w:asciiTheme="majorHAnsi" w:hAnsiTheme="majorHAnsi"/>
        </w:rPr>
        <w:t xml:space="preserve">. The reports, citing officials who spoke over the weekend and on Monday, said that </w:t>
      </w:r>
      <w:r w:rsidRPr="008D14D7">
        <w:rPr>
          <w:rStyle w:val="StyleBoldUnderline"/>
          <w:rFonts w:asciiTheme="majorHAnsi" w:hAnsiTheme="majorHAnsi"/>
          <w:highlight w:val="yellow"/>
        </w:rPr>
        <w:t xml:space="preserve">the proposed plant, to be located in the city of Tangshan in </w:t>
      </w:r>
      <w:proofErr w:type="spellStart"/>
      <w:r w:rsidRPr="008D14D7">
        <w:rPr>
          <w:rStyle w:val="StyleBoldUnderline"/>
          <w:rFonts w:asciiTheme="majorHAnsi" w:hAnsiTheme="majorHAnsi"/>
          <w:highlight w:val="yellow"/>
        </w:rPr>
        <w:t>Hebei</w:t>
      </w:r>
      <w:proofErr w:type="spellEnd"/>
      <w:r w:rsidRPr="008D14D7">
        <w:rPr>
          <w:rStyle w:val="StyleBoldUnderline"/>
          <w:rFonts w:asciiTheme="majorHAnsi" w:hAnsiTheme="majorHAnsi"/>
          <w:highlight w:val="yellow"/>
        </w:rPr>
        <w:t xml:space="preserve"> Province, had already been approved by a provincial development agency</w:t>
      </w:r>
      <w:r w:rsidRPr="008D14D7">
        <w:rPr>
          <w:rFonts w:asciiTheme="majorHAnsi" w:hAnsiTheme="majorHAnsi"/>
        </w:rPr>
        <w:t xml:space="preserve">. The plan is to complete construction of the plant by 2019 and for it </w:t>
      </w:r>
      <w:r w:rsidRPr="008D14D7">
        <w:rPr>
          <w:rStyle w:val="StyleBoldUnderline"/>
          <w:rFonts w:asciiTheme="majorHAnsi" w:hAnsiTheme="majorHAnsi"/>
          <w:highlight w:val="yellow"/>
        </w:rPr>
        <w:t>to supply one million tons of fresh water each day</w:t>
      </w:r>
      <w:r w:rsidRPr="008D14D7">
        <w:rPr>
          <w:rFonts w:asciiTheme="majorHAnsi" w:hAnsiTheme="majorHAnsi"/>
        </w:rPr>
        <w:t xml:space="preserve">, which could account for one-third of the water consumption of Beijing, a city of more than 22 million people, officials said. A headline on an article published by Global Times, a populist state-run newspaper, said, “Seawater to Supply Beijing in 2019.” The plant would be the core of one of the biggest desalination projects in China. It is the second phase of a desalination project that is run by </w:t>
      </w:r>
      <w:proofErr w:type="spellStart"/>
      <w:r w:rsidRPr="008D14D7">
        <w:rPr>
          <w:rFonts w:asciiTheme="majorHAnsi" w:hAnsiTheme="majorHAnsi"/>
        </w:rPr>
        <w:t>Aqbewg</w:t>
      </w:r>
      <w:proofErr w:type="spellEnd"/>
      <w:r w:rsidRPr="008D14D7">
        <w:rPr>
          <w:rFonts w:asciiTheme="majorHAnsi" w:hAnsiTheme="majorHAnsi"/>
        </w:rPr>
        <w:t xml:space="preserve">, a joint venture company formed by </w:t>
      </w:r>
      <w:proofErr w:type="spellStart"/>
      <w:r w:rsidRPr="008D14D7">
        <w:rPr>
          <w:rFonts w:asciiTheme="majorHAnsi" w:hAnsiTheme="majorHAnsi"/>
        </w:rPr>
        <w:t>Aqualyng</w:t>
      </w:r>
      <w:proofErr w:type="spellEnd"/>
      <w:r w:rsidRPr="008D14D7">
        <w:rPr>
          <w:rFonts w:asciiTheme="majorHAnsi" w:hAnsiTheme="majorHAnsi"/>
        </w:rPr>
        <w:t xml:space="preserve">, a Norwegian company, and Beijing Enterprises Water Group, which has its headquarters in Hong Kong and is a subsidiary of a large state-owned company. Continue reading the main story 200 MILES HEBEI Beijing Tangshan Bo </w:t>
      </w:r>
      <w:proofErr w:type="spellStart"/>
      <w:r w:rsidRPr="008D14D7">
        <w:rPr>
          <w:rFonts w:asciiTheme="majorHAnsi" w:hAnsiTheme="majorHAnsi"/>
        </w:rPr>
        <w:t>Hai</w:t>
      </w:r>
      <w:proofErr w:type="spellEnd"/>
      <w:r w:rsidRPr="008D14D7">
        <w:rPr>
          <w:rFonts w:asciiTheme="majorHAnsi" w:hAnsiTheme="majorHAnsi"/>
        </w:rPr>
        <w:t xml:space="preserve"> Tianjin </w:t>
      </w:r>
      <w:proofErr w:type="spellStart"/>
      <w:r w:rsidRPr="008D14D7">
        <w:rPr>
          <w:rFonts w:asciiTheme="majorHAnsi" w:hAnsiTheme="majorHAnsi"/>
        </w:rPr>
        <w:t>Dezhou</w:t>
      </w:r>
      <w:proofErr w:type="spellEnd"/>
      <w:r w:rsidRPr="008D14D7">
        <w:rPr>
          <w:rFonts w:asciiTheme="majorHAnsi" w:hAnsiTheme="majorHAnsi"/>
        </w:rPr>
        <w:t xml:space="preserve"> Yellow Sea CHINA HUBEI MONGOLIA Area of detail TIBETAN PLATEAU CHINA Hong Kong INDIA The first phase of the project, a plant east of Beijing in a district of Tangshan called </w:t>
      </w:r>
      <w:proofErr w:type="spellStart"/>
      <w:r w:rsidRPr="008D14D7">
        <w:rPr>
          <w:rFonts w:asciiTheme="majorHAnsi" w:hAnsiTheme="majorHAnsi"/>
        </w:rPr>
        <w:t>Caofeidian</w:t>
      </w:r>
      <w:proofErr w:type="spellEnd"/>
      <w:r w:rsidRPr="008D14D7">
        <w:rPr>
          <w:rFonts w:asciiTheme="majorHAnsi" w:hAnsiTheme="majorHAnsi"/>
        </w:rPr>
        <w:t xml:space="preserve">, already produces about 50,000 tons of water each day for the district’s use, officials said. The water comes from Bo </w:t>
      </w:r>
      <w:proofErr w:type="spellStart"/>
      <w:r w:rsidRPr="008D14D7">
        <w:rPr>
          <w:rFonts w:asciiTheme="majorHAnsi" w:hAnsiTheme="majorHAnsi"/>
        </w:rPr>
        <w:t>Hai</w:t>
      </w:r>
      <w:proofErr w:type="spellEnd"/>
      <w:r w:rsidRPr="008D14D7">
        <w:rPr>
          <w:rFonts w:asciiTheme="majorHAnsi" w:hAnsiTheme="majorHAnsi"/>
        </w:rPr>
        <w:t xml:space="preserve">, a body of water just off the Yellow Sea in northeastern China. The second, larger plant would cost an estimated $1.1 billion, and the pipelines to Beijing, about 170 miles long, would cost $1.6 billion, the state news media reports said. The price for the water in Beijing would be $1.29 per ton, twice as much as the current price of tap water, the reports said. </w:t>
      </w:r>
      <w:r w:rsidRPr="008D14D7">
        <w:rPr>
          <w:rStyle w:val="StyleBoldUnderline"/>
          <w:rFonts w:asciiTheme="majorHAnsi" w:hAnsiTheme="majorHAnsi"/>
          <w:highlight w:val="yellow"/>
        </w:rPr>
        <w:t>Northern China has been suffering for many years from a chronic drought, and officials in the central and local governments have been desperately searching for ways to bring drinking water to the most populated areas.</w:t>
      </w:r>
      <w:r w:rsidRPr="008D14D7">
        <w:rPr>
          <w:rFonts w:asciiTheme="majorHAnsi" w:hAnsiTheme="majorHAnsi"/>
        </w:rPr>
        <w:t xml:space="preserve"> The affected areas include Beijing and Tianjin, which has 12 million people. Tianjin has a $4 billion desalination plant that uses Israeli equipment and is owned by a government-run conglomerate. In 2011, that plant — the </w:t>
      </w:r>
      <w:proofErr w:type="spellStart"/>
      <w:r w:rsidRPr="008D14D7">
        <w:rPr>
          <w:rFonts w:asciiTheme="majorHAnsi" w:hAnsiTheme="majorHAnsi"/>
        </w:rPr>
        <w:t>Beijiang</w:t>
      </w:r>
      <w:proofErr w:type="spellEnd"/>
      <w:r w:rsidRPr="008D14D7">
        <w:rPr>
          <w:rFonts w:asciiTheme="majorHAnsi" w:hAnsiTheme="majorHAnsi"/>
        </w:rPr>
        <w:t xml:space="preserve"> Power and Desalination Plant — was one of two in Tianjin and supplied a suburb with 10,000 tons of desalted water daily. It plans to expand the amount pumped daily to 180,000 tons. The desalination projects are in addition to an enormous engineering feat called </w:t>
      </w:r>
      <w:r w:rsidRPr="008D14D7">
        <w:rPr>
          <w:rStyle w:val="StyleBoldUnderline"/>
          <w:rFonts w:asciiTheme="majorHAnsi" w:hAnsiTheme="majorHAnsi"/>
          <w:highlight w:val="yellow"/>
        </w:rPr>
        <w:t>the South-North Water Diversion Project</w:t>
      </w:r>
      <w:r w:rsidRPr="008D14D7">
        <w:rPr>
          <w:rFonts w:asciiTheme="majorHAnsi" w:hAnsiTheme="majorHAnsi"/>
        </w:rPr>
        <w:t xml:space="preserve">, which aims to transport at least six trillion gallons of water each year to northern China from the Yangtze River and its tributaries, which are in southern China. That project consists of a series of canals and dams costing an estimated $62 billion. The eastern and middle routes </w:t>
      </w:r>
      <w:r w:rsidRPr="008D14D7">
        <w:rPr>
          <w:rStyle w:val="StyleBoldUnderline"/>
          <w:rFonts w:asciiTheme="majorHAnsi" w:hAnsiTheme="majorHAnsi"/>
          <w:highlight w:val="yellow"/>
        </w:rPr>
        <w:t>have been under construction for years and have gone over budget</w:t>
      </w:r>
      <w:r w:rsidRPr="008D14D7">
        <w:rPr>
          <w:rFonts w:asciiTheme="majorHAnsi" w:hAnsiTheme="majorHAnsi"/>
        </w:rPr>
        <w:t xml:space="preserve">, while a western route crossing the high and rugged Tibetan plateau is still only in the proposal stage. In December, the Chinese government announced that the first phase of the eastern route had officially begun drawing water from the Yangtze and transporting it to </w:t>
      </w:r>
      <w:proofErr w:type="spellStart"/>
      <w:r w:rsidRPr="008D14D7">
        <w:rPr>
          <w:rFonts w:asciiTheme="majorHAnsi" w:hAnsiTheme="majorHAnsi"/>
        </w:rPr>
        <w:t>Dezhou</w:t>
      </w:r>
      <w:proofErr w:type="spellEnd"/>
      <w:r w:rsidRPr="008D14D7">
        <w:rPr>
          <w:rFonts w:asciiTheme="majorHAnsi" w:hAnsiTheme="majorHAnsi"/>
        </w:rPr>
        <w:t xml:space="preserve">, in the northeastern province of Shandong. Once finished, the eastern route will have 912 miles of canals and waterways. </w:t>
      </w:r>
      <w:r w:rsidRPr="008D14D7">
        <w:rPr>
          <w:rStyle w:val="StyleBoldUnderline"/>
          <w:rFonts w:asciiTheme="majorHAnsi" w:hAnsiTheme="majorHAnsi"/>
          <w:highlight w:val="yellow"/>
        </w:rPr>
        <w:t>Pollution has been a persistent problem on that route</w:t>
      </w:r>
      <w:r w:rsidRPr="008D14D7">
        <w:rPr>
          <w:rFonts w:asciiTheme="majorHAnsi" w:hAnsiTheme="majorHAnsi"/>
        </w:rPr>
        <w:t xml:space="preserve">, and officials have had to order the construction of 426 sewage treatment plants. The middle route, also plagued by problems and criticized by environmental advocates, runs more than 800 miles from Hubei Province to Beijing. The plans call for the relocation of about 350,000 villagers to make way for the canal. Since it began operation in September 2008, a so-called emergency supplement to the middle route that diverts water to Beijing from reservoirs in </w:t>
      </w:r>
      <w:proofErr w:type="spellStart"/>
      <w:r w:rsidRPr="008D14D7">
        <w:rPr>
          <w:rFonts w:asciiTheme="majorHAnsi" w:hAnsiTheme="majorHAnsi"/>
        </w:rPr>
        <w:t>Hebei</w:t>
      </w:r>
      <w:proofErr w:type="spellEnd"/>
      <w:r w:rsidRPr="008D14D7">
        <w:rPr>
          <w:rFonts w:asciiTheme="majorHAnsi" w:hAnsiTheme="majorHAnsi"/>
        </w:rPr>
        <w:t xml:space="preserve"> Province, which surrounds Beijing, has provided the Chinese capital with 1.5 billion cubic meters, or 400 billion gallons, of water, Global Times reported. </w:t>
      </w:r>
      <w:r w:rsidRPr="008D14D7">
        <w:rPr>
          <w:rStyle w:val="StyleBoldUnderline"/>
          <w:rFonts w:asciiTheme="majorHAnsi" w:hAnsiTheme="majorHAnsi"/>
          <w:highlight w:val="yellow"/>
        </w:rPr>
        <w:t xml:space="preserve">Officials in </w:t>
      </w:r>
      <w:proofErr w:type="spellStart"/>
      <w:r w:rsidRPr="008D14D7">
        <w:rPr>
          <w:rStyle w:val="StyleBoldUnderline"/>
          <w:rFonts w:asciiTheme="majorHAnsi" w:hAnsiTheme="majorHAnsi"/>
          <w:highlight w:val="yellow"/>
        </w:rPr>
        <w:t>Hebei</w:t>
      </w:r>
      <w:proofErr w:type="spellEnd"/>
      <w:r w:rsidRPr="008D14D7">
        <w:rPr>
          <w:rStyle w:val="StyleBoldUnderline"/>
          <w:rFonts w:asciiTheme="majorHAnsi" w:hAnsiTheme="majorHAnsi"/>
          <w:highlight w:val="yellow"/>
        </w:rPr>
        <w:t>, which itself has a huge water shortage, have objected to this diversion</w:t>
      </w:r>
      <w:r w:rsidRPr="008D14D7">
        <w:rPr>
          <w:rFonts w:asciiTheme="majorHAnsi" w:hAnsiTheme="majorHAnsi"/>
        </w:rPr>
        <w:t xml:space="preserve">. </w:t>
      </w:r>
    </w:p>
    <w:p w14:paraId="369A4212" w14:textId="77777777" w:rsidR="009F1A13" w:rsidRPr="008D14D7" w:rsidRDefault="009F1A13" w:rsidP="009F1A13">
      <w:pPr>
        <w:pStyle w:val="Heading4"/>
      </w:pPr>
      <w:r w:rsidRPr="008D14D7">
        <w:t>Desalination popular- government supports and funds desalination projects</w:t>
      </w:r>
    </w:p>
    <w:p w14:paraId="56E57A3D" w14:textId="77777777" w:rsidR="009F1A13" w:rsidRPr="008D14D7" w:rsidRDefault="009F1A13" w:rsidP="009F1A13">
      <w:pPr>
        <w:rPr>
          <w:rFonts w:asciiTheme="majorHAnsi" w:hAnsiTheme="majorHAnsi"/>
        </w:rPr>
      </w:pPr>
      <w:proofErr w:type="spellStart"/>
      <w:r w:rsidRPr="008D14D7">
        <w:rPr>
          <w:rStyle w:val="StyleStyleBold12pt"/>
          <w:rFonts w:asciiTheme="majorHAnsi" w:hAnsiTheme="majorHAnsi"/>
        </w:rPr>
        <w:t>Yuxuan</w:t>
      </w:r>
      <w:proofErr w:type="spellEnd"/>
      <w:r w:rsidRPr="008D14D7">
        <w:rPr>
          <w:rStyle w:val="StyleStyleBold12pt"/>
          <w:rFonts w:asciiTheme="majorHAnsi" w:hAnsiTheme="majorHAnsi"/>
        </w:rPr>
        <w:t xml:space="preserve"> 12</w:t>
      </w:r>
      <w:r w:rsidRPr="008D14D7">
        <w:rPr>
          <w:rFonts w:asciiTheme="majorHAnsi" w:hAnsiTheme="majorHAnsi"/>
        </w:rPr>
        <w:t xml:space="preserve">. Li </w:t>
      </w:r>
      <w:proofErr w:type="spellStart"/>
      <w:r w:rsidRPr="008D14D7">
        <w:rPr>
          <w:rFonts w:asciiTheme="majorHAnsi" w:hAnsiTheme="majorHAnsi"/>
        </w:rPr>
        <w:t>Yuxuan</w:t>
      </w:r>
      <w:proofErr w:type="spellEnd"/>
      <w:r w:rsidRPr="008D14D7">
        <w:rPr>
          <w:rFonts w:asciiTheme="majorHAnsi" w:hAnsiTheme="majorHAnsi"/>
        </w:rPr>
        <w:t xml:space="preserve"> is a reporter for </w:t>
      </w:r>
      <w:proofErr w:type="spellStart"/>
      <w:r w:rsidRPr="008D14D7">
        <w:rPr>
          <w:rFonts w:asciiTheme="majorHAnsi" w:hAnsiTheme="majorHAnsi"/>
        </w:rPr>
        <w:t>Caixin</w:t>
      </w:r>
      <w:proofErr w:type="spellEnd"/>
      <w:r w:rsidRPr="008D14D7">
        <w:rPr>
          <w:rFonts w:asciiTheme="majorHAnsi" w:hAnsiTheme="majorHAnsi"/>
        </w:rPr>
        <w:t xml:space="preserve"> News. </w:t>
      </w:r>
      <w:proofErr w:type="spellStart"/>
      <w:r w:rsidRPr="008D14D7">
        <w:rPr>
          <w:rFonts w:asciiTheme="majorHAnsi" w:hAnsiTheme="majorHAnsi"/>
        </w:rPr>
        <w:t>Caixin</w:t>
      </w:r>
      <w:proofErr w:type="spellEnd"/>
      <w:r w:rsidRPr="008D14D7">
        <w:rPr>
          <w:rFonts w:asciiTheme="majorHAnsi" w:hAnsiTheme="majorHAnsi"/>
        </w:rPr>
        <w:t xml:space="preserve"> Online. </w:t>
      </w:r>
      <w:proofErr w:type="gramStart"/>
      <w:r w:rsidRPr="008D14D7">
        <w:rPr>
          <w:rFonts w:asciiTheme="majorHAnsi" w:hAnsiTheme="majorHAnsi"/>
        </w:rPr>
        <w:t xml:space="preserve">2-14-12. </w:t>
      </w:r>
      <w:proofErr w:type="gramEnd"/>
      <w:r w:rsidRPr="008D14D7">
        <w:rPr>
          <w:rFonts w:asciiTheme="majorHAnsi" w:hAnsiTheme="majorHAnsi"/>
        </w:rPr>
        <w:t>http://english.caixin.com/2012-02-14/100356525.html</w:t>
      </w:r>
    </w:p>
    <w:p w14:paraId="3C8F5DDD" w14:textId="77777777" w:rsidR="009F1A13" w:rsidRPr="008D14D7" w:rsidRDefault="009F1A13" w:rsidP="009F1A13">
      <w:pPr>
        <w:rPr>
          <w:rFonts w:asciiTheme="majorHAnsi" w:hAnsiTheme="majorHAnsi"/>
        </w:rPr>
      </w:pPr>
      <w:r w:rsidRPr="008D14D7">
        <w:rPr>
          <w:rFonts w:asciiTheme="majorHAnsi" w:hAnsiTheme="majorHAnsi"/>
        </w:rPr>
        <w:t xml:space="preserve">(Beijing) -- </w:t>
      </w:r>
      <w:r w:rsidRPr="008D14D7">
        <w:rPr>
          <w:rStyle w:val="StyleBoldUnderline"/>
          <w:rFonts w:asciiTheme="majorHAnsi" w:hAnsiTheme="majorHAnsi"/>
          <w:highlight w:val="yellow"/>
        </w:rPr>
        <w:t>China aims to develop its seawater desalination industry, producing core technologies and globally-competitive equipment and materials</w:t>
      </w:r>
      <w:r w:rsidRPr="008D14D7">
        <w:rPr>
          <w:rFonts w:asciiTheme="majorHAnsi" w:hAnsiTheme="majorHAnsi"/>
        </w:rPr>
        <w:t xml:space="preserve">, the State Council, China's cabinet, said in an online statement on February 13. </w:t>
      </w:r>
      <w:proofErr w:type="gramStart"/>
      <w:r w:rsidRPr="008D14D7">
        <w:rPr>
          <w:rStyle w:val="StyleBoldUnderline"/>
          <w:rFonts w:asciiTheme="majorHAnsi" w:hAnsiTheme="majorHAnsi"/>
          <w:highlight w:val="yellow"/>
        </w:rPr>
        <w:t>By 2015, the country will desalinate 2.2 to 2.6 million tons of seawater a day</w:t>
      </w:r>
      <w:r w:rsidRPr="008D14D7">
        <w:rPr>
          <w:rFonts w:asciiTheme="majorHAnsi" w:hAnsiTheme="majorHAnsi"/>
        </w:rPr>
        <w:t>, according to the statement, up from the current daily capability of 660,000 tons.</w:t>
      </w:r>
      <w:proofErr w:type="gramEnd"/>
      <w:r w:rsidRPr="008D14D7">
        <w:rPr>
          <w:rFonts w:asciiTheme="majorHAnsi" w:hAnsiTheme="majorHAnsi"/>
        </w:rPr>
        <w:t xml:space="preserve"> By then, </w:t>
      </w:r>
      <w:r w:rsidRPr="008D14D7">
        <w:rPr>
          <w:rStyle w:val="StyleBoldUnderline"/>
          <w:rFonts w:asciiTheme="majorHAnsi" w:hAnsiTheme="majorHAnsi"/>
          <w:highlight w:val="yellow"/>
        </w:rPr>
        <w:t>desalinated water can contribute 15 percent of new water supply for industrial use in the coastal regions that suffer from water shortages</w:t>
      </w:r>
      <w:r w:rsidRPr="008D14D7">
        <w:rPr>
          <w:rFonts w:asciiTheme="majorHAnsi" w:hAnsiTheme="majorHAnsi"/>
        </w:rPr>
        <w:t xml:space="preserve">, said the statement. The State Council will identify </w:t>
      </w:r>
      <w:r w:rsidRPr="008D14D7">
        <w:rPr>
          <w:rStyle w:val="StyleBoldUnderline"/>
          <w:rFonts w:asciiTheme="majorHAnsi" w:hAnsiTheme="majorHAnsi"/>
          <w:highlight w:val="yellow"/>
        </w:rPr>
        <w:t>20 pilot cities for water desalination as of 2015 and build two projects each with seawater treatment capacity of 50,000 to 100,000 tons a day and another 20 projects that can handle 10,000 tons of seawater a day</w:t>
      </w:r>
      <w:r w:rsidRPr="008D14D7">
        <w:rPr>
          <w:rFonts w:asciiTheme="majorHAnsi" w:hAnsiTheme="majorHAnsi"/>
        </w:rPr>
        <w:t xml:space="preserve">. </w:t>
      </w:r>
      <w:r w:rsidRPr="008D14D7">
        <w:rPr>
          <w:rStyle w:val="Emphasis"/>
          <w:rFonts w:asciiTheme="majorHAnsi" w:hAnsiTheme="majorHAnsi"/>
          <w:highlight w:val="yellow"/>
        </w:rPr>
        <w:t>Over 70 percent of raw materials and equipment used for seawater desalination will be Chinese</w:t>
      </w:r>
      <w:r w:rsidRPr="008D14D7">
        <w:rPr>
          <w:rFonts w:asciiTheme="majorHAnsi" w:hAnsiTheme="majorHAnsi"/>
        </w:rPr>
        <w:t xml:space="preserve">- made by 2015, said the statement. Meanwhile, </w:t>
      </w:r>
      <w:r w:rsidRPr="008D14D7">
        <w:rPr>
          <w:rStyle w:val="StyleBoldUnderline"/>
          <w:rFonts w:asciiTheme="majorHAnsi" w:hAnsiTheme="majorHAnsi"/>
          <w:highlight w:val="yellow"/>
        </w:rPr>
        <w:t>the government will extend subsidies and preferential financing policies to seawater desalination projects, support initial public offerings or bond sales by related enterprises and encourage private investment into the industry</w:t>
      </w:r>
      <w:r w:rsidRPr="008D14D7">
        <w:rPr>
          <w:rFonts w:asciiTheme="majorHAnsi" w:hAnsiTheme="majorHAnsi"/>
        </w:rPr>
        <w:t xml:space="preserve">, said the statement. Currently, China's desalinated water is relatively acidic and mostly used for industrial purposes. Further treatment is needed before </w:t>
      </w:r>
      <w:proofErr w:type="gramStart"/>
      <w:r w:rsidRPr="008D14D7">
        <w:rPr>
          <w:rFonts w:asciiTheme="majorHAnsi" w:hAnsiTheme="majorHAnsi"/>
        </w:rPr>
        <w:t>it can be used by residents</w:t>
      </w:r>
      <w:proofErr w:type="gramEnd"/>
      <w:r w:rsidRPr="008D14D7">
        <w:rPr>
          <w:rFonts w:asciiTheme="majorHAnsi" w:hAnsiTheme="majorHAnsi"/>
        </w:rPr>
        <w:t xml:space="preserve">, said </w:t>
      </w:r>
      <w:proofErr w:type="spellStart"/>
      <w:r w:rsidRPr="008D14D7">
        <w:rPr>
          <w:rFonts w:asciiTheme="majorHAnsi" w:hAnsiTheme="majorHAnsi"/>
        </w:rPr>
        <w:t>Ruan</w:t>
      </w:r>
      <w:proofErr w:type="spellEnd"/>
      <w:r w:rsidRPr="008D14D7">
        <w:rPr>
          <w:rFonts w:asciiTheme="majorHAnsi" w:hAnsiTheme="majorHAnsi"/>
        </w:rPr>
        <w:t xml:space="preserve"> </w:t>
      </w:r>
      <w:proofErr w:type="spellStart"/>
      <w:r w:rsidRPr="008D14D7">
        <w:rPr>
          <w:rFonts w:asciiTheme="majorHAnsi" w:hAnsiTheme="majorHAnsi"/>
        </w:rPr>
        <w:t>Guoling</w:t>
      </w:r>
      <w:proofErr w:type="spellEnd"/>
      <w:r w:rsidRPr="008D14D7">
        <w:rPr>
          <w:rFonts w:asciiTheme="majorHAnsi" w:hAnsiTheme="majorHAnsi"/>
        </w:rPr>
        <w:t xml:space="preserve">, a researcher at Tianjin Seawater Desalination and Comprehensive Utilization Institute under the State Oceanic Administration. But </w:t>
      </w:r>
      <w:r w:rsidRPr="008D14D7">
        <w:rPr>
          <w:rStyle w:val="StyleBoldUnderline"/>
          <w:rFonts w:asciiTheme="majorHAnsi" w:hAnsiTheme="majorHAnsi"/>
          <w:highlight w:val="yellow"/>
        </w:rPr>
        <w:t>desalinated water is safe for civilian use</w:t>
      </w:r>
      <w:r w:rsidRPr="008D14D7">
        <w:rPr>
          <w:rFonts w:asciiTheme="majorHAnsi" w:hAnsiTheme="majorHAnsi"/>
        </w:rPr>
        <w:t xml:space="preserve"> as demonstrated in countries like Saudi Arabia and the United Arab Emirates, said </w:t>
      </w:r>
      <w:proofErr w:type="spellStart"/>
      <w:r w:rsidRPr="008D14D7">
        <w:rPr>
          <w:rFonts w:asciiTheme="majorHAnsi" w:hAnsiTheme="majorHAnsi"/>
        </w:rPr>
        <w:t>Ruan</w:t>
      </w:r>
      <w:proofErr w:type="spellEnd"/>
      <w:r w:rsidRPr="008D14D7">
        <w:rPr>
          <w:rFonts w:asciiTheme="majorHAnsi" w:hAnsiTheme="majorHAnsi"/>
        </w:rPr>
        <w:t>.</w:t>
      </w:r>
    </w:p>
    <w:p w14:paraId="6310A9BF" w14:textId="77777777" w:rsidR="009F1A13" w:rsidRPr="008D14D7" w:rsidRDefault="009F1A13" w:rsidP="009F1A13">
      <w:pPr>
        <w:pStyle w:val="Heading4"/>
      </w:pPr>
      <w:r w:rsidRPr="008D14D7">
        <w:t xml:space="preserve">Chinese government wants desalination projects- private companies investing in China in </w:t>
      </w:r>
      <w:proofErr w:type="spellStart"/>
      <w:r w:rsidRPr="008D14D7">
        <w:t>squo</w:t>
      </w:r>
      <w:proofErr w:type="spellEnd"/>
      <w:r w:rsidRPr="008D14D7">
        <w:t xml:space="preserve"> but China wants it to be nationalized</w:t>
      </w:r>
    </w:p>
    <w:p w14:paraId="114CE2A6" w14:textId="77777777" w:rsidR="009F1A13" w:rsidRPr="008D14D7" w:rsidRDefault="009F1A13" w:rsidP="009F1A13">
      <w:pPr>
        <w:rPr>
          <w:rFonts w:asciiTheme="majorHAnsi" w:hAnsiTheme="majorHAnsi"/>
        </w:rPr>
      </w:pPr>
      <w:proofErr w:type="spellStart"/>
      <w:r w:rsidRPr="008D14D7">
        <w:rPr>
          <w:rStyle w:val="StyleStyleBold12pt"/>
          <w:rFonts w:asciiTheme="majorHAnsi" w:hAnsiTheme="majorHAnsi"/>
        </w:rPr>
        <w:t>Kazer</w:t>
      </w:r>
      <w:proofErr w:type="spellEnd"/>
      <w:r w:rsidRPr="008D14D7">
        <w:rPr>
          <w:rStyle w:val="StyleStyleBold12pt"/>
          <w:rFonts w:asciiTheme="majorHAnsi" w:hAnsiTheme="majorHAnsi"/>
        </w:rPr>
        <w:t xml:space="preserve"> 13.</w:t>
      </w:r>
      <w:r w:rsidRPr="008D14D7">
        <w:rPr>
          <w:rFonts w:asciiTheme="majorHAnsi" w:hAnsiTheme="majorHAnsi"/>
        </w:rPr>
        <w:t xml:space="preserve"> </w:t>
      </w:r>
      <w:r w:rsidRPr="008D14D7">
        <w:rPr>
          <w:rFonts w:asciiTheme="majorHAnsi" w:hAnsiTheme="majorHAnsi"/>
          <w:sz w:val="16"/>
        </w:rPr>
        <w:t xml:space="preserve">William </w:t>
      </w:r>
      <w:proofErr w:type="spellStart"/>
      <w:r w:rsidRPr="008D14D7">
        <w:rPr>
          <w:rFonts w:asciiTheme="majorHAnsi" w:hAnsiTheme="majorHAnsi"/>
          <w:sz w:val="16"/>
        </w:rPr>
        <w:t>Kazer</w:t>
      </w:r>
      <w:proofErr w:type="spellEnd"/>
      <w:r w:rsidRPr="008D14D7">
        <w:rPr>
          <w:rFonts w:asciiTheme="majorHAnsi" w:hAnsiTheme="majorHAnsi"/>
          <w:sz w:val="16"/>
        </w:rPr>
        <w:t xml:space="preserve"> is the news editor of Xinhua Finance News. </w:t>
      </w:r>
      <w:proofErr w:type="gramStart"/>
      <w:r w:rsidRPr="008D14D7">
        <w:rPr>
          <w:rFonts w:asciiTheme="majorHAnsi" w:hAnsiTheme="majorHAnsi"/>
          <w:sz w:val="16"/>
        </w:rPr>
        <w:t>Wall Street Journal.</w:t>
      </w:r>
      <w:proofErr w:type="gramEnd"/>
      <w:r w:rsidRPr="008D14D7">
        <w:rPr>
          <w:rFonts w:asciiTheme="majorHAnsi" w:hAnsiTheme="majorHAnsi"/>
          <w:sz w:val="16"/>
        </w:rPr>
        <w:t xml:space="preserve"> </w:t>
      </w:r>
      <w:proofErr w:type="gramStart"/>
      <w:r w:rsidRPr="008D14D7">
        <w:rPr>
          <w:rFonts w:asciiTheme="majorHAnsi" w:hAnsiTheme="majorHAnsi"/>
          <w:sz w:val="16"/>
        </w:rPr>
        <w:t xml:space="preserve">10-21-13. </w:t>
      </w:r>
      <w:proofErr w:type="gramEnd"/>
      <w:r w:rsidRPr="008D14D7">
        <w:rPr>
          <w:rFonts w:asciiTheme="majorHAnsi" w:hAnsiTheme="majorHAnsi"/>
          <w:sz w:val="16"/>
        </w:rPr>
        <w:t>http://online.wsj.com/news/articles/SB10001424052702303902404579149080253107454</w:t>
      </w:r>
    </w:p>
    <w:p w14:paraId="4D9FC11D" w14:textId="77777777" w:rsidR="009F1A13" w:rsidRPr="008D14D7" w:rsidRDefault="009F1A13" w:rsidP="009F1A13">
      <w:pPr>
        <w:rPr>
          <w:rFonts w:asciiTheme="majorHAnsi" w:hAnsiTheme="majorHAnsi"/>
        </w:rPr>
      </w:pPr>
      <w:r w:rsidRPr="008D14D7">
        <w:rPr>
          <w:rFonts w:asciiTheme="majorHAnsi" w:hAnsiTheme="majorHAnsi"/>
        </w:rPr>
        <w:t>BEIJING—</w:t>
      </w:r>
      <w:r w:rsidRPr="008D14D7">
        <w:rPr>
          <w:rStyle w:val="StyleBoldUnderline"/>
          <w:rFonts w:asciiTheme="majorHAnsi" w:hAnsiTheme="majorHAnsi"/>
          <w:highlight w:val="yellow"/>
        </w:rPr>
        <w:t xml:space="preserve">NanoH20, </w:t>
      </w:r>
      <w:r w:rsidRPr="008D14D7">
        <w:rPr>
          <w:rFonts w:asciiTheme="majorHAnsi" w:hAnsiTheme="majorHAnsi"/>
        </w:rPr>
        <w:t xml:space="preserve">a maker of membranes for seawater desalination, said Monday it </w:t>
      </w:r>
      <w:r w:rsidRPr="008D14D7">
        <w:rPr>
          <w:rStyle w:val="StyleBoldUnderline"/>
          <w:rFonts w:asciiTheme="majorHAnsi" w:hAnsiTheme="majorHAnsi"/>
          <w:highlight w:val="yellow"/>
        </w:rPr>
        <w:t>will invest $45 million to build a membrane-manufacturing plant in eastern China amid growing strains on China's freshwater supplies</w:t>
      </w:r>
      <w:r w:rsidRPr="008D14D7">
        <w:rPr>
          <w:rFonts w:asciiTheme="majorHAnsi" w:hAnsiTheme="majorHAnsi"/>
        </w:rPr>
        <w:t xml:space="preserve">. The privately held U.S. </w:t>
      </w:r>
      <w:proofErr w:type="gramStart"/>
      <w:r w:rsidRPr="008D14D7">
        <w:rPr>
          <w:rFonts w:asciiTheme="majorHAnsi" w:hAnsiTheme="majorHAnsi"/>
        </w:rPr>
        <w:t>company</w:t>
      </w:r>
      <w:proofErr w:type="gramEnd"/>
      <w:r w:rsidRPr="008D14D7">
        <w:rPr>
          <w:rFonts w:asciiTheme="majorHAnsi" w:hAnsiTheme="majorHAnsi"/>
        </w:rPr>
        <w:t xml:space="preserve"> said the facility will be built in </w:t>
      </w:r>
      <w:proofErr w:type="spellStart"/>
      <w:r w:rsidRPr="008D14D7">
        <w:rPr>
          <w:rFonts w:asciiTheme="majorHAnsi" w:hAnsiTheme="majorHAnsi"/>
        </w:rPr>
        <w:t>Liyang</w:t>
      </w:r>
      <w:proofErr w:type="spellEnd"/>
      <w:r w:rsidRPr="008D14D7">
        <w:rPr>
          <w:rFonts w:asciiTheme="majorHAnsi" w:hAnsiTheme="majorHAnsi"/>
        </w:rPr>
        <w:t xml:space="preserve"> in Jiangsu province, about 250 kilometers west of Shanghai. It didn't give details of production capacity but said </w:t>
      </w:r>
      <w:r w:rsidRPr="008D14D7">
        <w:rPr>
          <w:rStyle w:val="StyleBoldUnderline"/>
          <w:rFonts w:asciiTheme="majorHAnsi" w:hAnsiTheme="majorHAnsi"/>
          <w:highlight w:val="yellow"/>
        </w:rPr>
        <w:t>the plant is expected to be in operation by the end of 2014</w:t>
      </w:r>
      <w:r w:rsidRPr="008D14D7">
        <w:rPr>
          <w:rFonts w:asciiTheme="majorHAnsi" w:hAnsiTheme="majorHAnsi"/>
        </w:rPr>
        <w:t>. China has an acute water scarcity problem, aggravated by severe pollution of many of its rivers and lakes. It has 20% of the world's population but only about 7% of its freshwater supplies. Some provinces have experienced shortages of drinking water, and limits have been placed on industrial water uses in some areas</w:t>
      </w:r>
      <w:r w:rsidRPr="008D14D7">
        <w:rPr>
          <w:rStyle w:val="StyleBoldUnderline"/>
          <w:rFonts w:asciiTheme="majorHAnsi" w:hAnsiTheme="majorHAnsi"/>
          <w:highlight w:val="yellow"/>
        </w:rPr>
        <w:t>. China is undertaking a massive diversion of water resources from the south</w:t>
      </w:r>
      <w:r w:rsidRPr="008D14D7">
        <w:rPr>
          <w:rFonts w:asciiTheme="majorHAnsi" w:hAnsiTheme="majorHAnsi"/>
        </w:rPr>
        <w:t xml:space="preserve">, which has abundant water supplies, to the heavily populated but water-scarce north. </w:t>
      </w:r>
      <w:r w:rsidRPr="008D14D7">
        <w:rPr>
          <w:rStyle w:val="StyleBoldUnderline"/>
          <w:rFonts w:asciiTheme="majorHAnsi" w:hAnsiTheme="majorHAnsi"/>
          <w:highlight w:val="yellow"/>
        </w:rPr>
        <w:t>Desalination has been</w:t>
      </w:r>
      <w:r w:rsidRPr="008D14D7">
        <w:rPr>
          <w:rFonts w:asciiTheme="majorHAnsi" w:hAnsiTheme="majorHAnsi"/>
        </w:rPr>
        <w:t xml:space="preserve"> seen as a costly and </w:t>
      </w:r>
      <w:r w:rsidRPr="008D14D7">
        <w:rPr>
          <w:rStyle w:val="StyleBoldUnderline"/>
          <w:rFonts w:asciiTheme="majorHAnsi" w:hAnsiTheme="majorHAnsi"/>
          <w:highlight w:val="yellow"/>
        </w:rPr>
        <w:t>less-favored</w:t>
      </w:r>
      <w:r w:rsidRPr="008D14D7">
        <w:rPr>
          <w:rFonts w:asciiTheme="majorHAnsi" w:hAnsiTheme="majorHAnsi"/>
        </w:rPr>
        <w:t xml:space="preserve"> method of boosting water supplies, as municipal water is still relatively inexpensive. </w:t>
      </w:r>
      <w:r w:rsidRPr="008D14D7">
        <w:rPr>
          <w:rStyle w:val="StyleBoldUnderline"/>
          <w:rFonts w:asciiTheme="majorHAnsi" w:hAnsiTheme="majorHAnsi"/>
          <w:highlight w:val="yellow"/>
        </w:rPr>
        <w:t>But that may be changing, particularly for industrial-use water. "</w:t>
      </w:r>
      <w:r w:rsidRPr="008D14D7">
        <w:rPr>
          <w:rStyle w:val="Emphasis"/>
          <w:rFonts w:asciiTheme="majorHAnsi" w:hAnsiTheme="majorHAnsi"/>
          <w:highlight w:val="yellow"/>
        </w:rPr>
        <w:t>I don't think there's an alternative, and the Chinese government has recognized that</w:t>
      </w:r>
      <w:r w:rsidRPr="008D14D7">
        <w:rPr>
          <w:rFonts w:asciiTheme="majorHAnsi" w:hAnsiTheme="majorHAnsi"/>
        </w:rPr>
        <w:t xml:space="preserve">," NanoH20 Chairman and Chief Executive Jeff Green told The Wall Street Journal. "Pricing has to change." A combination of methods, including water treatment and recycling along with seawater desalination, will play a big role in addressing the water scarcity issue, he said. "This is why we're investing," he said, adding that China could see more than $6 billion worth of membrane sales over the 2014-2020 </w:t>
      </w:r>
      <w:proofErr w:type="gramStart"/>
      <w:r w:rsidRPr="008D14D7">
        <w:rPr>
          <w:rFonts w:asciiTheme="majorHAnsi" w:hAnsiTheme="majorHAnsi"/>
        </w:rPr>
        <w:t>period</w:t>
      </w:r>
      <w:proofErr w:type="gramEnd"/>
      <w:r w:rsidRPr="008D14D7">
        <w:rPr>
          <w:rFonts w:asciiTheme="majorHAnsi" w:hAnsiTheme="majorHAnsi"/>
        </w:rPr>
        <w:t xml:space="preserve">. </w:t>
      </w:r>
      <w:r w:rsidRPr="008D14D7">
        <w:rPr>
          <w:rStyle w:val="StyleBoldUnderline"/>
          <w:rFonts w:asciiTheme="majorHAnsi" w:hAnsiTheme="majorHAnsi"/>
          <w:highlight w:val="yellow"/>
        </w:rPr>
        <w:t>China has said it wants to triple its desalination capacity to more than two million cubic meters a day by 2015</w:t>
      </w:r>
      <w:r w:rsidRPr="008D14D7">
        <w:rPr>
          <w:rFonts w:asciiTheme="majorHAnsi" w:hAnsiTheme="majorHAnsi"/>
        </w:rPr>
        <w:t xml:space="preserve">, although that still would be a tiny fraction of the total water supply. </w:t>
      </w:r>
      <w:r w:rsidRPr="008D14D7">
        <w:rPr>
          <w:rStyle w:val="StyleBoldUnderline"/>
          <w:rFonts w:asciiTheme="majorHAnsi" w:hAnsiTheme="majorHAnsi"/>
          <w:highlight w:val="yellow"/>
        </w:rPr>
        <w:t xml:space="preserve">Beijing also said it wants 70% of the equipment for desalination to be </w:t>
      </w:r>
      <w:r w:rsidRPr="008D14D7">
        <w:rPr>
          <w:rStyle w:val="Emphasis"/>
          <w:rFonts w:asciiTheme="majorHAnsi" w:hAnsiTheme="majorHAnsi"/>
          <w:highlight w:val="yellow"/>
        </w:rPr>
        <w:t>locally supplied</w:t>
      </w:r>
      <w:r w:rsidRPr="008D14D7">
        <w:rPr>
          <w:rStyle w:val="Emphasis"/>
          <w:rFonts w:asciiTheme="majorHAnsi" w:hAnsiTheme="majorHAnsi"/>
        </w:rPr>
        <w:t>,</w:t>
      </w:r>
      <w:r w:rsidRPr="008D14D7">
        <w:rPr>
          <w:rFonts w:asciiTheme="majorHAnsi" w:hAnsiTheme="majorHAnsi"/>
        </w:rPr>
        <w:t xml:space="preserve"> thereby </w:t>
      </w:r>
      <w:r w:rsidRPr="008D14D7">
        <w:rPr>
          <w:rStyle w:val="StyleBoldUnderline"/>
          <w:rFonts w:asciiTheme="majorHAnsi" w:hAnsiTheme="majorHAnsi"/>
          <w:highlight w:val="yellow"/>
        </w:rPr>
        <w:t>giving an additional incentive to producing membranes and other related materials in China</w:t>
      </w:r>
      <w:r w:rsidRPr="008D14D7">
        <w:rPr>
          <w:rFonts w:asciiTheme="majorHAnsi" w:hAnsiTheme="majorHAnsi"/>
        </w:rPr>
        <w:t xml:space="preserve">. Earlier this year, </w:t>
      </w:r>
      <w:r w:rsidRPr="008D14D7">
        <w:rPr>
          <w:rStyle w:val="StyleBoldUnderline"/>
          <w:rFonts w:asciiTheme="majorHAnsi" w:hAnsiTheme="majorHAnsi"/>
          <w:highlight w:val="yellow"/>
        </w:rPr>
        <w:t>China announced plans to add eight trial desalination projects</w:t>
      </w:r>
      <w:r w:rsidRPr="008D14D7">
        <w:rPr>
          <w:rFonts w:asciiTheme="majorHAnsi" w:hAnsiTheme="majorHAnsi"/>
        </w:rPr>
        <w:t>. Beijing Enterprises.</w:t>
      </w:r>
    </w:p>
    <w:p w14:paraId="7BEA114A" w14:textId="77777777" w:rsidR="006A67A7" w:rsidRPr="008D14D7" w:rsidRDefault="006A67A7" w:rsidP="006A67A7">
      <w:pPr>
        <w:pStyle w:val="Heading4"/>
      </w:pPr>
      <w:r w:rsidRPr="008D14D7">
        <w:t xml:space="preserve">China is already developing renewable energy sources using the Oceans- China could easily do the plan  </w:t>
      </w:r>
    </w:p>
    <w:p w14:paraId="5DA63EB0" w14:textId="77777777" w:rsidR="006A67A7" w:rsidRPr="008D14D7" w:rsidRDefault="006A67A7" w:rsidP="006A67A7">
      <w:pPr>
        <w:rPr>
          <w:rFonts w:asciiTheme="majorHAnsi" w:eastAsia="Times New Roman" w:hAnsiTheme="majorHAnsi" w:cs="Times New Roman"/>
          <w:sz w:val="20"/>
          <w:szCs w:val="20"/>
        </w:rPr>
      </w:pPr>
      <w:r w:rsidRPr="008D14D7">
        <w:rPr>
          <w:rStyle w:val="StyleStyleBold12pt"/>
          <w:rFonts w:asciiTheme="majorHAnsi" w:hAnsiTheme="majorHAnsi"/>
        </w:rPr>
        <w:t xml:space="preserve">Xi </w:t>
      </w:r>
      <w:proofErr w:type="spellStart"/>
      <w:r w:rsidRPr="008D14D7">
        <w:rPr>
          <w:rStyle w:val="StyleStyleBold12pt"/>
          <w:rFonts w:asciiTheme="majorHAnsi" w:hAnsiTheme="majorHAnsi"/>
        </w:rPr>
        <w:t>Jinping</w:t>
      </w:r>
      <w:proofErr w:type="spellEnd"/>
      <w:r w:rsidRPr="008D14D7">
        <w:rPr>
          <w:rStyle w:val="StyleStyleBold12pt"/>
          <w:rFonts w:asciiTheme="majorHAnsi" w:hAnsiTheme="majorHAnsi"/>
        </w:rPr>
        <w:t xml:space="preserve"> 2014</w:t>
      </w:r>
      <w:r w:rsidRPr="008D14D7">
        <w:rPr>
          <w:rFonts w:asciiTheme="majorHAnsi" w:hAnsiTheme="majorHAnsi"/>
        </w:rPr>
        <w:t xml:space="preserve"> (China’s Rise as a Maritime Power: Ocean Policy from Mao Zedong to Xi </w:t>
      </w:r>
      <w:proofErr w:type="spellStart"/>
      <w:r w:rsidRPr="008D14D7">
        <w:rPr>
          <w:rFonts w:asciiTheme="majorHAnsi" w:hAnsiTheme="majorHAnsi"/>
        </w:rPr>
        <w:t>Jinping</w:t>
      </w:r>
      <w:proofErr w:type="spellEnd"/>
      <w:r w:rsidRPr="008D14D7">
        <w:rPr>
          <w:rFonts w:asciiTheme="majorHAnsi" w:hAnsiTheme="majorHAnsi"/>
        </w:rPr>
        <w:t xml:space="preserve">, TAKEDA </w:t>
      </w:r>
      <w:proofErr w:type="spellStart"/>
      <w:r w:rsidRPr="008D14D7">
        <w:rPr>
          <w:rFonts w:asciiTheme="majorHAnsi" w:hAnsiTheme="majorHAnsi"/>
        </w:rPr>
        <w:t>Jun’ichi</w:t>
      </w:r>
      <w:proofErr w:type="spellEnd"/>
      <w:r w:rsidRPr="008D14D7">
        <w:rPr>
          <w:rFonts w:asciiTheme="majorHAnsi" w:hAnsiTheme="majorHAnsi"/>
        </w:rPr>
        <w:t>, Review of the Island Studies 2014, Foreign policy and national defense journalist, http://islandstudies.oprf-info.org/research/a00011/#section4)</w:t>
      </w:r>
    </w:p>
    <w:p w14:paraId="4DBFDB0D" w14:textId="77777777" w:rsidR="006A67A7" w:rsidRPr="008D14D7" w:rsidRDefault="006A67A7" w:rsidP="006A67A7">
      <w:pPr>
        <w:rPr>
          <w:rFonts w:asciiTheme="majorHAnsi" w:hAnsiTheme="majorHAnsi"/>
        </w:rPr>
      </w:pPr>
    </w:p>
    <w:p w14:paraId="544357E4" w14:textId="77777777" w:rsidR="006A67A7" w:rsidRPr="008D14D7" w:rsidRDefault="006A67A7" w:rsidP="006A67A7">
      <w:pPr>
        <w:rPr>
          <w:rFonts w:asciiTheme="majorHAnsi" w:hAnsiTheme="majorHAnsi"/>
        </w:rPr>
      </w:pPr>
      <w:r w:rsidRPr="008D14D7">
        <w:rPr>
          <w:rStyle w:val="StyleBoldUnderline"/>
          <w:rFonts w:asciiTheme="majorHAnsi" w:hAnsiTheme="majorHAnsi"/>
          <w:highlight w:val="yellow"/>
        </w:rPr>
        <w:t>The first field is use of renewable energy from the seas. China’s Renewable Energy Law came into effect in 2006</w:t>
      </w:r>
      <w:r w:rsidRPr="008D14D7">
        <w:rPr>
          <w:rStyle w:val="StyleBoldUnderline"/>
          <w:rFonts w:asciiTheme="majorHAnsi" w:hAnsiTheme="majorHAnsi"/>
        </w:rPr>
        <w:t>.</w:t>
      </w:r>
      <w:r w:rsidRPr="008D14D7">
        <w:rPr>
          <w:rFonts w:asciiTheme="majorHAnsi" w:hAnsiTheme="majorHAnsi"/>
        </w:rPr>
        <w:t xml:space="preserve"> [32] And in 2010 the National Energy Administration and the State Oceanic Administration promulgated a provisional facilitation law on managing construction of maritime wind farms. </w:t>
      </w:r>
      <w:r w:rsidRPr="008D14D7">
        <w:rPr>
          <w:rStyle w:val="StyleBoldUnderline"/>
          <w:rFonts w:asciiTheme="majorHAnsi" w:hAnsiTheme="majorHAnsi"/>
          <w:highlight w:val="yellow"/>
        </w:rPr>
        <w:t>The same year brought the start of operation of a large-scale three-megawatt wind farm in the waters off Shanghai. On-site testing has also begun for power generation using tide-level differences, waves, and tidal currents.</w:t>
      </w:r>
      <w:r w:rsidRPr="008D14D7">
        <w:rPr>
          <w:rFonts w:asciiTheme="majorHAnsi" w:hAnsiTheme="majorHAnsi"/>
          <w:highlight w:val="yellow"/>
        </w:rPr>
        <w:t xml:space="preserve"> </w:t>
      </w:r>
      <w:r w:rsidRPr="008D14D7">
        <w:rPr>
          <w:rStyle w:val="StyleBoldUnderline"/>
          <w:rFonts w:asciiTheme="majorHAnsi" w:hAnsiTheme="majorHAnsi"/>
          <w:highlight w:val="yellow"/>
        </w:rPr>
        <w:t>Work on power generation using temperature and salinity differences is reportedly being conducted at an experimental stage</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In the area of seawater use, China has built Asia’s biggest reverse-osmosis-membrane desalinization plant</w:t>
      </w:r>
      <w:r w:rsidRPr="008D14D7">
        <w:rPr>
          <w:rFonts w:asciiTheme="majorHAnsi" w:hAnsiTheme="majorHAnsi"/>
        </w:rPr>
        <w:t xml:space="preserve"> in Tianjin and is also promoting exports of such plants. It is said that the output capacity of the country’s desalinization facilities will be on the order of 2.2 million to 2.6 million cubic meters in 2015. </w:t>
      </w:r>
      <w:r w:rsidRPr="008D14D7">
        <w:rPr>
          <w:rStyle w:val="StyleBoldUnderline"/>
          <w:rFonts w:asciiTheme="majorHAnsi" w:hAnsiTheme="majorHAnsi"/>
        </w:rPr>
        <w:t>The extraction of chemicals from seawater has also been launched on a practical basis. And the use of seawater for purposes like cooling circulation is at the model development stage</w:t>
      </w:r>
      <w:proofErr w:type="gramStart"/>
      <w:r w:rsidRPr="008D14D7">
        <w:rPr>
          <w:rStyle w:val="StyleBoldUnderline"/>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rPr>
        <w:t>The second field is exploration for deep-seabed mineral resources. Aside from oil and gas, methane hydrates (“fire ice”) are the most closely located such resource with prospects for practical development. Based on exploration over the past decade, it has reportedly been determined that there are tremendous deposits of this resource—amounting to half of China’s onshore and inshore oil and gas reserves—under the waters of the South China Sea</w:t>
      </w:r>
      <w:r w:rsidRPr="008D14D7">
        <w:rPr>
          <w:rFonts w:asciiTheme="majorHAnsi" w:hAnsiTheme="majorHAnsi"/>
        </w:rPr>
        <w:t xml:space="preserve"> in such places as the </w:t>
      </w:r>
      <w:proofErr w:type="spellStart"/>
      <w:r w:rsidRPr="008D14D7">
        <w:rPr>
          <w:rFonts w:asciiTheme="majorHAnsi" w:hAnsiTheme="majorHAnsi"/>
        </w:rPr>
        <w:t>Xisha</w:t>
      </w:r>
      <w:proofErr w:type="spellEnd"/>
      <w:r w:rsidRPr="008D14D7">
        <w:rPr>
          <w:rFonts w:asciiTheme="majorHAnsi" w:hAnsiTheme="majorHAnsi"/>
        </w:rPr>
        <w:t xml:space="preserve"> Trough, the area around the </w:t>
      </w:r>
      <w:proofErr w:type="spellStart"/>
      <w:r w:rsidRPr="008D14D7">
        <w:rPr>
          <w:rFonts w:asciiTheme="majorHAnsi" w:hAnsiTheme="majorHAnsi"/>
        </w:rPr>
        <w:t>Dongsha</w:t>
      </w:r>
      <w:proofErr w:type="spellEnd"/>
      <w:r w:rsidRPr="008D14D7">
        <w:rPr>
          <w:rFonts w:asciiTheme="majorHAnsi" w:hAnsiTheme="majorHAnsi"/>
        </w:rPr>
        <w:t xml:space="preserve"> Islands (</w:t>
      </w:r>
      <w:proofErr w:type="spellStart"/>
      <w:r w:rsidRPr="008D14D7">
        <w:rPr>
          <w:rFonts w:asciiTheme="majorHAnsi" w:hAnsiTheme="majorHAnsi"/>
        </w:rPr>
        <w:t>Pratas</w:t>
      </w:r>
      <w:proofErr w:type="spellEnd"/>
      <w:r w:rsidRPr="008D14D7">
        <w:rPr>
          <w:rFonts w:asciiTheme="majorHAnsi" w:hAnsiTheme="majorHAnsi"/>
        </w:rPr>
        <w:t xml:space="preserve">), and to the southeast of Hainan Island. Since 2009 Guangzhou Marine Geological Survey, an organ of the Ministry of Land and Resources, has been operating </w:t>
      </w:r>
      <w:proofErr w:type="spellStart"/>
      <w:r w:rsidRPr="008D14D7">
        <w:rPr>
          <w:rFonts w:asciiTheme="majorHAnsi" w:hAnsiTheme="majorHAnsi"/>
        </w:rPr>
        <w:t>Haiyang</w:t>
      </w:r>
      <w:proofErr w:type="spellEnd"/>
      <w:r w:rsidRPr="008D14D7">
        <w:rPr>
          <w:rFonts w:asciiTheme="majorHAnsi" w:hAnsiTheme="majorHAnsi"/>
        </w:rPr>
        <w:t xml:space="preserve"> 6, a 4,600-ton geophysical survey vessel, which is exploring mainly for methane hydrates.</w:t>
      </w:r>
    </w:p>
    <w:p w14:paraId="368F9B52" w14:textId="2F6E5A44" w:rsidR="00F82B37" w:rsidRPr="008D14D7" w:rsidRDefault="00F82B37" w:rsidP="00F82B37">
      <w:pPr>
        <w:pStyle w:val="Heading3"/>
      </w:pPr>
      <w:r w:rsidRPr="008D14D7">
        <w:t>XT Solvency</w:t>
      </w:r>
      <w:r w:rsidR="009A1418" w:rsidRPr="008D14D7">
        <w:t xml:space="preserve"> OTEC</w:t>
      </w:r>
    </w:p>
    <w:p w14:paraId="3E467C4B" w14:textId="77777777" w:rsidR="00F82B37" w:rsidRPr="008D14D7" w:rsidRDefault="00F82B37" w:rsidP="00F82B37">
      <w:pPr>
        <w:pStyle w:val="Heading4"/>
      </w:pPr>
      <w:r w:rsidRPr="008D14D7">
        <w:t>Lockheed martin partnership LAYS FOUNDATION for more OTEC development</w:t>
      </w:r>
    </w:p>
    <w:p w14:paraId="311B2B7A" w14:textId="77777777" w:rsidR="00F82B37" w:rsidRPr="008D14D7" w:rsidRDefault="00F82B37" w:rsidP="00F82B37">
      <w:pPr>
        <w:rPr>
          <w:rFonts w:asciiTheme="majorHAnsi" w:hAnsiTheme="majorHAnsi"/>
        </w:rPr>
      </w:pPr>
      <w:r w:rsidRPr="008D14D7">
        <w:rPr>
          <w:rFonts w:asciiTheme="majorHAnsi" w:hAnsiTheme="majorHAnsi"/>
        </w:rPr>
        <w:t>http://asian-power.com/project/in-focus/lockheed-martin-build-china%E2%80%99s-first-otec-plant</w:t>
      </w:r>
    </w:p>
    <w:p w14:paraId="7A5FC62D" w14:textId="77777777" w:rsidR="00F82B37" w:rsidRPr="008D14D7" w:rsidRDefault="00F82B37" w:rsidP="00F82B37">
      <w:pPr>
        <w:rPr>
          <w:rFonts w:asciiTheme="majorHAnsi" w:hAnsiTheme="majorHAnsi"/>
        </w:rPr>
      </w:pPr>
      <w:r w:rsidRPr="008D14D7">
        <w:rPr>
          <w:rStyle w:val="StyleBoldUnderline"/>
          <w:rFonts w:asciiTheme="majorHAnsi" w:hAnsiTheme="majorHAnsi"/>
          <w:highlight w:val="yellow"/>
        </w:rPr>
        <w:t xml:space="preserve">Lockheed Martin is working with </w:t>
      </w:r>
      <w:proofErr w:type="spellStart"/>
      <w:r w:rsidRPr="008D14D7">
        <w:rPr>
          <w:rStyle w:val="StyleBoldUnderline"/>
          <w:rFonts w:asciiTheme="majorHAnsi" w:hAnsiTheme="majorHAnsi"/>
          <w:highlight w:val="yellow"/>
        </w:rPr>
        <w:t>Reignwood</w:t>
      </w:r>
      <w:proofErr w:type="spellEnd"/>
      <w:r w:rsidRPr="008D14D7">
        <w:rPr>
          <w:rStyle w:val="StyleBoldUnderline"/>
          <w:rFonts w:asciiTheme="majorHAnsi" w:hAnsiTheme="majorHAnsi"/>
          <w:highlight w:val="yellow"/>
        </w:rPr>
        <w:t xml:space="preserve"> Group to develop an Ocean Thermal Energy Conversion (OTEC) pilot power plant</w:t>
      </w:r>
      <w:r w:rsidRPr="008D14D7">
        <w:rPr>
          <w:rFonts w:asciiTheme="majorHAnsi" w:hAnsiTheme="majorHAnsi"/>
        </w:rPr>
        <w:t xml:space="preserve">. Ocean thermal uses the ocean’s natural thermal gradient to generate power. Where there is warm surface water and cold deep water, the temperature difference can be leveraged to drive a steam cycle that turns a turbine and produces power. Warm surface seawater passes through a heat exchanger, vaporizing a low boiling point working fluid to drive a turbine generator, producing electricity. Lockheed Martin Ocean thermal is a binary system where the heat difference between two points is used for an energy source. With the huge reservoir of ocean heat, the process can serve as a </w:t>
      </w:r>
      <w:proofErr w:type="spellStart"/>
      <w:r w:rsidRPr="008D14D7">
        <w:rPr>
          <w:rFonts w:asciiTheme="majorHAnsi" w:hAnsiTheme="majorHAnsi"/>
        </w:rPr>
        <w:t>baseload</w:t>
      </w:r>
      <w:proofErr w:type="spellEnd"/>
      <w:r w:rsidRPr="008D14D7">
        <w:rPr>
          <w:rFonts w:asciiTheme="majorHAnsi" w:hAnsiTheme="majorHAnsi"/>
        </w:rPr>
        <w:t xml:space="preserve"> power generation system that produces a significant amount of renewable, non-polluting power, available 24 hours a day, seven days a week. In April, a memorandum of agreement between the two companies was signed in Beijing for a </w:t>
      </w:r>
      <w:proofErr w:type="gramStart"/>
      <w:r w:rsidRPr="008D14D7">
        <w:rPr>
          <w:rFonts w:asciiTheme="majorHAnsi" w:hAnsiTheme="majorHAnsi"/>
        </w:rPr>
        <w:t>10 megawatt</w:t>
      </w:r>
      <w:proofErr w:type="gramEnd"/>
      <w:r w:rsidRPr="008D14D7">
        <w:rPr>
          <w:rFonts w:asciiTheme="majorHAnsi" w:hAnsiTheme="majorHAnsi"/>
        </w:rPr>
        <w:t xml:space="preserve"> offshore plant, to be designed by Lockheed Martin. The project will be the largest OTEC project developed to date, supplying 100% of the power needed for a green resort to be built by </w:t>
      </w:r>
      <w:proofErr w:type="spellStart"/>
      <w:r w:rsidRPr="008D14D7">
        <w:rPr>
          <w:rFonts w:asciiTheme="majorHAnsi" w:hAnsiTheme="majorHAnsi"/>
        </w:rPr>
        <w:t>Reignwood</w:t>
      </w:r>
      <w:proofErr w:type="spellEnd"/>
      <w:r w:rsidRPr="008D14D7">
        <w:rPr>
          <w:rFonts w:asciiTheme="majorHAnsi" w:hAnsiTheme="majorHAnsi"/>
        </w:rPr>
        <w:t xml:space="preserve"> Group. In addition, </w:t>
      </w:r>
      <w:r w:rsidRPr="008D14D7">
        <w:rPr>
          <w:rStyle w:val="StyleBoldUnderline"/>
          <w:rFonts w:asciiTheme="majorHAnsi" w:hAnsiTheme="majorHAnsi"/>
          <w:highlight w:val="yellow"/>
        </w:rPr>
        <w:t>the agreement could lay the foundation for the development of several additional OTEC power plants ranging in size from 10 to 100 megawatts for a potential multi-billion dollar value. A commercial-scale OTEC plant will have the capability to power a small city</w:t>
      </w:r>
      <w:r w:rsidRPr="008D14D7">
        <w:rPr>
          <w:rFonts w:asciiTheme="majorHAnsi" w:hAnsiTheme="majorHAnsi"/>
        </w:rPr>
        <w:t xml:space="preserve">. </w:t>
      </w:r>
      <w:r w:rsidRPr="008D14D7">
        <w:rPr>
          <w:rStyle w:val="StyleBoldUnderline"/>
          <w:rFonts w:asciiTheme="majorHAnsi" w:hAnsiTheme="majorHAnsi"/>
          <w:highlight w:val="yellow"/>
        </w:rPr>
        <w:t>The energy can also be used for the cultivation of other crucial resources such as fresh-water production by flash evaporating the warm seawater and condensing the subsequent water vapor using cold seawater and producing energy carriers such as hydrogen and ammonia, which can be shipped to areas not close to OTEC resources</w:t>
      </w:r>
      <w:r w:rsidRPr="008D14D7">
        <w:rPr>
          <w:rFonts w:asciiTheme="majorHAnsi" w:hAnsiTheme="majorHAnsi"/>
        </w:rPr>
        <w:t>.</w:t>
      </w:r>
    </w:p>
    <w:p w14:paraId="63A331D0" w14:textId="77777777" w:rsidR="00D95D44" w:rsidRPr="008D14D7" w:rsidRDefault="00D95D44" w:rsidP="00D95D44">
      <w:pPr>
        <w:pStyle w:val="Heading4"/>
      </w:pPr>
      <w:r w:rsidRPr="008D14D7">
        <w:t>China is in the best position to take the lead on ocean development- others will follow</w:t>
      </w:r>
    </w:p>
    <w:p w14:paraId="06BAE6DC" w14:textId="77777777" w:rsidR="00D95D44" w:rsidRPr="008D14D7" w:rsidRDefault="00D95D44" w:rsidP="00D95D44">
      <w:pPr>
        <w:rPr>
          <w:rFonts w:asciiTheme="majorHAnsi" w:hAnsiTheme="majorHAnsi"/>
        </w:rPr>
      </w:pPr>
      <w:r w:rsidRPr="008D14D7">
        <w:rPr>
          <w:rStyle w:val="StyleStyleBold12pt"/>
          <w:rFonts w:asciiTheme="majorHAnsi" w:hAnsiTheme="majorHAnsi"/>
        </w:rPr>
        <w:t>Hall 2014</w:t>
      </w:r>
      <w:r w:rsidRPr="008D14D7">
        <w:rPr>
          <w:rFonts w:asciiTheme="majorHAnsi" w:hAnsiTheme="majorHAnsi"/>
        </w:rPr>
        <w:t xml:space="preserve"> (Simon Hall, Wall Street Journal, China's New Wager: Pulling Energy From the Ocean, March 31, 2014, http://online.wsj.com/news/articles/SB10001424052702303287804579446904069462752)</w:t>
      </w:r>
    </w:p>
    <w:p w14:paraId="4B3747C9" w14:textId="77777777" w:rsidR="00D95D44" w:rsidRPr="008D14D7" w:rsidRDefault="00D95D44" w:rsidP="00D95D44">
      <w:pPr>
        <w:rPr>
          <w:rFonts w:asciiTheme="majorHAnsi" w:hAnsiTheme="majorHAnsi"/>
          <w:b/>
          <w:u w:val="single"/>
        </w:rPr>
      </w:pPr>
      <w:r w:rsidRPr="008D14D7">
        <w:rPr>
          <w:rStyle w:val="StyleBoldUnderline"/>
          <w:rFonts w:asciiTheme="majorHAnsi" w:hAnsiTheme="majorHAnsi"/>
          <w:highlight w:val="yellow"/>
        </w:rPr>
        <w:t>Many people in the industry believe China will be key</w:t>
      </w:r>
      <w:r w:rsidRPr="008D14D7">
        <w:rPr>
          <w:rFonts w:asciiTheme="majorHAnsi" w:hAnsiTheme="majorHAnsi"/>
        </w:rPr>
        <w:t xml:space="preserve">, however. </w:t>
      </w:r>
      <w:r w:rsidRPr="008D14D7">
        <w:rPr>
          <w:rStyle w:val="StyleBoldUnderline"/>
          <w:rFonts w:asciiTheme="majorHAnsi" w:hAnsiTheme="majorHAnsi"/>
          <w:highlight w:val="yellow"/>
        </w:rPr>
        <w:t>Lockheed is working with Chinese</w:t>
      </w:r>
      <w:r w:rsidRPr="008D14D7">
        <w:rPr>
          <w:rFonts w:asciiTheme="majorHAnsi" w:hAnsiTheme="majorHAnsi"/>
        </w:rPr>
        <w:t xml:space="preserve"> conglomerate </w:t>
      </w:r>
      <w:proofErr w:type="spellStart"/>
      <w:r w:rsidRPr="008D14D7">
        <w:rPr>
          <w:rFonts w:asciiTheme="majorHAnsi" w:hAnsiTheme="majorHAnsi"/>
        </w:rPr>
        <w:t>Reignwood</w:t>
      </w:r>
      <w:proofErr w:type="spellEnd"/>
      <w:r w:rsidRPr="008D14D7">
        <w:rPr>
          <w:rFonts w:asciiTheme="majorHAnsi" w:hAnsiTheme="majorHAnsi"/>
        </w:rPr>
        <w:t xml:space="preserve"> Group, </w:t>
      </w:r>
      <w:r w:rsidRPr="008D14D7">
        <w:rPr>
          <w:rStyle w:val="StyleBoldUnderline"/>
          <w:rFonts w:asciiTheme="majorHAnsi" w:hAnsiTheme="majorHAnsi"/>
          <w:highlight w:val="yellow"/>
        </w:rPr>
        <w:t>to build the world's first large-scale, ocean thermal-energy conversion power station. The companies plan to decide by June where in Asia to build the 10-megawatt facility, which will use warm surface water to heat ammonia</w:t>
      </w:r>
      <w:r w:rsidRPr="008D14D7">
        <w:rPr>
          <w:rFonts w:asciiTheme="majorHAnsi" w:hAnsiTheme="majorHAnsi"/>
        </w:rPr>
        <w:t xml:space="preserve">, which has a low boiling point, making steam to drive a turbine without carbon emissions. The steam is then condensed using deeper, colder water and the cycle is repeated, producing a constant flow of electricity costing around 15 cents a kilowatt-hour. </w:t>
      </w:r>
      <w:r w:rsidRPr="008D14D7">
        <w:rPr>
          <w:rStyle w:val="StyleBoldUnderline"/>
          <w:rFonts w:asciiTheme="majorHAnsi" w:hAnsiTheme="majorHAnsi"/>
          <w:highlight w:val="yellow"/>
        </w:rPr>
        <w:t>That is more expensive than nuclear power but well below the 22 cents for offshore wind turbines, according to the U.S. Energy Information Administration</w:t>
      </w:r>
      <w:r w:rsidRPr="008D14D7">
        <w:rPr>
          <w:rFonts w:asciiTheme="majorHAnsi" w:hAnsiTheme="majorHAnsi"/>
        </w:rPr>
        <w:t>. Ten megawatts is enough to power about 10,000 Western households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highlight w:val="yellow"/>
        </w:rPr>
        <w:t>Lockheed believes that building utility-scale generators that are 10 times larger would be economically and technically viable</w:t>
      </w:r>
      <w:r w:rsidRPr="008D14D7">
        <w:rPr>
          <w:rFonts w:asciiTheme="majorHAnsi" w:hAnsiTheme="majorHAnsi"/>
        </w:rPr>
        <w:t>, says Dan Heller, the company's vice president of new ventures.</w:t>
      </w:r>
      <w:r w:rsidRPr="008D14D7">
        <w:rPr>
          <w:rFonts w:asciiTheme="majorHAnsi" w:hAnsiTheme="majorHAnsi"/>
          <w:sz w:val="12"/>
        </w:rPr>
        <w:t xml:space="preserve">¶ </w:t>
      </w:r>
      <w:r w:rsidRPr="008D14D7">
        <w:rPr>
          <w:rFonts w:asciiTheme="majorHAnsi" w:hAnsiTheme="majorHAnsi"/>
        </w:rPr>
        <w:t xml:space="preserve">Atlantis Resources Ltd. ARL.LN 0.00% is building the world's largest tidal-flow project, to power 200,000 homes off northern Scotland using hundreds of seabed generators. </w:t>
      </w:r>
      <w:r w:rsidRPr="008D14D7">
        <w:rPr>
          <w:rStyle w:val="StyleBoldUnderline"/>
          <w:rFonts w:asciiTheme="majorHAnsi" w:hAnsiTheme="majorHAnsi"/>
          <w:highlight w:val="yellow"/>
        </w:rPr>
        <w:t xml:space="preserve">The company, which is based in Singapore and listed in London, last </w:t>
      </w:r>
      <w:proofErr w:type="gramStart"/>
      <w:r w:rsidRPr="008D14D7">
        <w:rPr>
          <w:rStyle w:val="StyleBoldUnderline"/>
          <w:rFonts w:asciiTheme="majorHAnsi" w:hAnsiTheme="majorHAnsi"/>
          <w:highlight w:val="yellow"/>
        </w:rPr>
        <w:t>year</w:t>
      </w:r>
      <w:proofErr w:type="gramEnd"/>
      <w:r w:rsidRPr="008D14D7">
        <w:rPr>
          <w:rStyle w:val="StyleBoldUnderline"/>
          <w:rFonts w:asciiTheme="majorHAnsi" w:hAnsiTheme="majorHAnsi"/>
          <w:highlight w:val="yellow"/>
        </w:rPr>
        <w:t xml:space="preserve"> signed a pact with China's </w:t>
      </w:r>
      <w:proofErr w:type="spellStart"/>
      <w:r w:rsidRPr="008D14D7">
        <w:rPr>
          <w:rStyle w:val="StyleBoldUnderline"/>
          <w:rFonts w:asciiTheme="majorHAnsi" w:hAnsiTheme="majorHAnsi"/>
          <w:highlight w:val="yellow"/>
        </w:rPr>
        <w:t>Dongfang</w:t>
      </w:r>
      <w:proofErr w:type="spellEnd"/>
      <w:r w:rsidRPr="008D14D7">
        <w:rPr>
          <w:rStyle w:val="StyleBoldUnderline"/>
          <w:rFonts w:asciiTheme="majorHAnsi" w:hAnsiTheme="majorHAnsi"/>
          <w:highlight w:val="yellow"/>
        </w:rPr>
        <w:t xml:space="preserve"> Electric Machinery Co. to produce low-cost, 1.5-megawatt underwater turbines. Atlantis recently agreed to work with Lockheed on improving the design of seabed turbines</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Atlantis plans this year to install a turbine for the Chinese government's largest tidal test project, near Shanghai</w:t>
      </w:r>
      <w:r w:rsidRPr="008D14D7">
        <w:rPr>
          <w:rFonts w:asciiTheme="majorHAnsi" w:hAnsiTheme="majorHAnsi"/>
          <w:highlight w:val="yellow"/>
        </w:rPr>
        <w:t>.</w:t>
      </w:r>
      <w:r w:rsidRPr="008D14D7">
        <w:rPr>
          <w:rFonts w:asciiTheme="majorHAnsi" w:hAnsiTheme="majorHAnsi"/>
          <w:sz w:val="12"/>
        </w:rPr>
        <w:t xml:space="preserve">¶ </w:t>
      </w:r>
      <w:r w:rsidRPr="008D14D7">
        <w:rPr>
          <w:rFonts w:asciiTheme="majorHAnsi" w:hAnsiTheme="majorHAnsi"/>
        </w:rPr>
        <w:t>Israel-based Eco Wave Power is working with the Zhejiang, China, provincial government to assess three sites for a 50-megawatt, wave-powered generator using floats anchored to piers. Each 70-meter breakwater would use 10 floats to make one megawatt of energy. S.D.E. Ltd., also from Israel, is building a third wave- and tide-driven system using buoys, in the southern Chinese city of Guangdong</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Some experts predict cooperation between Western and Chinese marine-energy pioneers could turn into heated competition as the market develops, repeating what happened in the wind and solar sectors. A European Commission strategy paper in January warned of future competition from foreign businesses for a market potentially valued at hundreds of billions of dollars and urged bloc governments to back domestic projects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w:t>
      </w:r>
      <w:r w:rsidRPr="008D14D7">
        <w:rPr>
          <w:rStyle w:val="StyleBoldUnderline"/>
          <w:rFonts w:asciiTheme="majorHAnsi" w:hAnsiTheme="majorHAnsi"/>
          <w:highlight w:val="yellow"/>
        </w:rPr>
        <w:t>Without a doubt, we will see a rise in the number of disputes between Chinese and foreign companies over renewables technology patents, including marine energy</w:t>
      </w:r>
      <w:r w:rsidRPr="008D14D7">
        <w:rPr>
          <w:rFonts w:asciiTheme="majorHAnsi" w:hAnsiTheme="majorHAnsi"/>
        </w:rPr>
        <w:t xml:space="preserve">," says Xiang Wang, a Beijing-based lawyer with Orrick, Herrington and Sutcliffe. The rapid growth in Chinese companies' share of wind and solar equipment manufacturing prompted U.S. and EU antidumping and </w:t>
      </w:r>
      <w:proofErr w:type="spellStart"/>
      <w:r w:rsidRPr="008D14D7">
        <w:rPr>
          <w:rFonts w:asciiTheme="majorHAnsi" w:hAnsiTheme="majorHAnsi"/>
        </w:rPr>
        <w:t>antisubsidy</w:t>
      </w:r>
      <w:proofErr w:type="spellEnd"/>
      <w:r w:rsidRPr="008D14D7">
        <w:rPr>
          <w:rFonts w:asciiTheme="majorHAnsi" w:hAnsiTheme="majorHAnsi"/>
        </w:rPr>
        <w:t xml:space="preserve"> measures in the past two years and has fueled patent disputes</w:t>
      </w:r>
      <w:proofErr w:type="gramStart"/>
      <w:r w:rsidRPr="008D14D7">
        <w:rPr>
          <w:rFonts w:asciiTheme="majorHAnsi" w:hAnsiTheme="majorHAnsi"/>
          <w:highlight w:val="yellow"/>
        </w:rPr>
        <w:t>.</w:t>
      </w:r>
      <w:r w:rsidRPr="008D14D7">
        <w:rPr>
          <w:rFonts w:asciiTheme="majorHAnsi" w:hAnsiTheme="majorHAnsi"/>
          <w:sz w:val="12"/>
          <w:highlight w:val="yellow"/>
        </w:rPr>
        <w:t>¶</w:t>
      </w:r>
      <w:proofErr w:type="gramEnd"/>
      <w:r w:rsidRPr="008D14D7">
        <w:rPr>
          <w:rFonts w:asciiTheme="majorHAnsi" w:hAnsiTheme="majorHAnsi"/>
          <w:sz w:val="12"/>
          <w:highlight w:val="yellow"/>
        </w:rPr>
        <w:t xml:space="preserve"> </w:t>
      </w:r>
      <w:r w:rsidRPr="008D14D7">
        <w:rPr>
          <w:rStyle w:val="StyleBoldUnderline"/>
          <w:rFonts w:asciiTheme="majorHAnsi" w:hAnsiTheme="majorHAnsi"/>
          <w:highlight w:val="yellow"/>
        </w:rPr>
        <w:t xml:space="preserve">Many alternative-energy executives are hopeful, however, that China's involvement will bring the day closer when marine power becomes a significant part of world energy supply.¶ "Sea-wave technology is a rising star in the renewable-energy sector," says S.D.E. Chief Executive </w:t>
      </w:r>
      <w:proofErr w:type="spellStart"/>
      <w:r w:rsidRPr="008D14D7">
        <w:rPr>
          <w:rStyle w:val="StyleBoldUnderline"/>
          <w:rFonts w:asciiTheme="majorHAnsi" w:hAnsiTheme="majorHAnsi"/>
          <w:highlight w:val="yellow"/>
        </w:rPr>
        <w:t>Shmuel</w:t>
      </w:r>
      <w:proofErr w:type="spellEnd"/>
      <w:r w:rsidRPr="008D14D7">
        <w:rPr>
          <w:rStyle w:val="StyleBoldUnderline"/>
          <w:rFonts w:asciiTheme="majorHAnsi" w:hAnsiTheme="majorHAnsi"/>
          <w:highlight w:val="yellow"/>
        </w:rPr>
        <w:t xml:space="preserve"> </w:t>
      </w:r>
      <w:proofErr w:type="spellStart"/>
      <w:r w:rsidRPr="008D14D7">
        <w:rPr>
          <w:rStyle w:val="StyleBoldUnderline"/>
          <w:rFonts w:asciiTheme="majorHAnsi" w:hAnsiTheme="majorHAnsi"/>
          <w:highlight w:val="yellow"/>
        </w:rPr>
        <w:t>Ovadia</w:t>
      </w:r>
      <w:proofErr w:type="spellEnd"/>
      <w:r w:rsidRPr="008D14D7">
        <w:rPr>
          <w:rStyle w:val="StyleBoldUnderline"/>
          <w:rFonts w:asciiTheme="majorHAnsi" w:hAnsiTheme="majorHAnsi"/>
          <w:highlight w:val="yellow"/>
        </w:rPr>
        <w:t>. What is happening in China "might inspire other countries and other entities to support wave-energy technologies."</w:t>
      </w:r>
    </w:p>
    <w:p w14:paraId="22C9B6E6" w14:textId="77777777" w:rsidR="006A67A7" w:rsidRPr="008D14D7" w:rsidRDefault="006A67A7" w:rsidP="006A67A7">
      <w:pPr>
        <w:pStyle w:val="Heading3"/>
      </w:pPr>
      <w:proofErr w:type="spellStart"/>
      <w:r w:rsidRPr="008D14D7">
        <w:t>Aff</w:t>
      </w:r>
      <w:proofErr w:type="spellEnd"/>
      <w:r w:rsidRPr="008D14D7">
        <w:t>---Perm</w:t>
      </w:r>
    </w:p>
    <w:p w14:paraId="2F7A56F8" w14:textId="77777777" w:rsidR="006A67A7" w:rsidRPr="008D14D7" w:rsidRDefault="006A67A7" w:rsidP="006A67A7">
      <w:pPr>
        <w:pStyle w:val="Heading4"/>
      </w:pPr>
      <w:r w:rsidRPr="008D14D7">
        <w:t xml:space="preserve">Cooperation is normal means---China and US working together on OTEC power plant in the </w:t>
      </w:r>
      <w:proofErr w:type="spellStart"/>
      <w:r w:rsidRPr="008D14D7">
        <w:t>squo</w:t>
      </w:r>
      <w:proofErr w:type="spellEnd"/>
    </w:p>
    <w:p w14:paraId="03673187" w14:textId="77777777" w:rsidR="006A67A7" w:rsidRPr="008D14D7" w:rsidRDefault="006A67A7" w:rsidP="006A67A7">
      <w:pPr>
        <w:rPr>
          <w:rFonts w:asciiTheme="majorHAnsi" w:hAnsiTheme="majorHAnsi"/>
          <w:sz w:val="16"/>
        </w:rPr>
      </w:pPr>
      <w:r w:rsidRPr="008D14D7">
        <w:rPr>
          <w:rStyle w:val="StyleStyleBold12pt"/>
          <w:rFonts w:asciiTheme="majorHAnsi" w:hAnsiTheme="majorHAnsi"/>
        </w:rPr>
        <w:t xml:space="preserve">Power-technology.com 14. </w:t>
      </w:r>
      <w:r w:rsidRPr="008D14D7">
        <w:rPr>
          <w:rFonts w:asciiTheme="majorHAnsi" w:hAnsiTheme="majorHAnsi"/>
          <w:sz w:val="16"/>
        </w:rPr>
        <w:t>Power Technology is a procurement and reference site providing a one-stop-shop for professionals and decision makers within the global Power industry. Power-technology.com. 2014. http://www.power-technology.com/projects/hainan-ocean-thermal-energy-conversion-otec-power-plant/</w:t>
      </w:r>
    </w:p>
    <w:p w14:paraId="28E3BBD2" w14:textId="77777777" w:rsidR="006A67A7" w:rsidRPr="008D14D7" w:rsidRDefault="006A67A7" w:rsidP="006A67A7">
      <w:pPr>
        <w:rPr>
          <w:rFonts w:asciiTheme="majorHAnsi" w:hAnsiTheme="majorHAnsi"/>
        </w:rPr>
      </w:pPr>
      <w:r w:rsidRPr="008D14D7">
        <w:rPr>
          <w:rFonts w:asciiTheme="majorHAnsi" w:hAnsiTheme="majorHAnsi"/>
        </w:rPr>
        <w:t xml:space="preserve">A 10MW ocean thermal energy conversion </w:t>
      </w:r>
      <w:r w:rsidRPr="008D14D7">
        <w:rPr>
          <w:rStyle w:val="StyleBoldUnderline"/>
          <w:rFonts w:asciiTheme="majorHAnsi" w:hAnsiTheme="majorHAnsi"/>
          <w:highlight w:val="yellow"/>
        </w:rPr>
        <w:t xml:space="preserve">(OTEC) prototype power plant has been planned off the </w:t>
      </w:r>
      <w:proofErr w:type="gramStart"/>
      <w:r w:rsidRPr="008D14D7">
        <w:rPr>
          <w:rStyle w:val="StyleBoldUnderline"/>
          <w:rFonts w:asciiTheme="majorHAnsi" w:hAnsiTheme="majorHAnsi"/>
          <w:highlight w:val="yellow"/>
        </w:rPr>
        <w:t>coast</w:t>
      </w:r>
      <w:proofErr w:type="gramEnd"/>
      <w:r w:rsidRPr="008D14D7">
        <w:rPr>
          <w:rStyle w:val="StyleBoldUnderline"/>
          <w:rFonts w:asciiTheme="majorHAnsi" w:hAnsiTheme="majorHAnsi"/>
          <w:highlight w:val="yellow"/>
        </w:rPr>
        <w:t xml:space="preserve"> of Hainan Island in southern China</w:t>
      </w:r>
      <w:r w:rsidRPr="008D14D7">
        <w:rPr>
          <w:rFonts w:asciiTheme="majorHAnsi" w:hAnsiTheme="majorHAnsi"/>
        </w:rPr>
        <w:t xml:space="preserve">. The pilot project will be </w:t>
      </w:r>
      <w:r w:rsidRPr="008D14D7">
        <w:rPr>
          <w:rStyle w:val="StyleBoldUnderline"/>
          <w:rFonts w:asciiTheme="majorHAnsi" w:hAnsiTheme="majorHAnsi"/>
          <w:highlight w:val="yellow"/>
        </w:rPr>
        <w:t xml:space="preserve">jointly developed by the Beijing-based resort developer </w:t>
      </w:r>
      <w:proofErr w:type="spellStart"/>
      <w:r w:rsidRPr="008D14D7">
        <w:rPr>
          <w:rStyle w:val="StyleBoldUnderline"/>
          <w:rFonts w:asciiTheme="majorHAnsi" w:hAnsiTheme="majorHAnsi"/>
          <w:highlight w:val="yellow"/>
        </w:rPr>
        <w:t>Reignwood</w:t>
      </w:r>
      <w:proofErr w:type="spellEnd"/>
      <w:r w:rsidRPr="008D14D7">
        <w:rPr>
          <w:rStyle w:val="StyleBoldUnderline"/>
          <w:rFonts w:asciiTheme="majorHAnsi" w:hAnsiTheme="majorHAnsi"/>
          <w:highlight w:val="yellow"/>
        </w:rPr>
        <w:t xml:space="preserve"> Group and the US-based </w:t>
      </w:r>
      <w:proofErr w:type="spellStart"/>
      <w:r w:rsidRPr="008D14D7">
        <w:rPr>
          <w:rStyle w:val="StyleBoldUnderline"/>
          <w:rFonts w:asciiTheme="majorHAnsi" w:hAnsiTheme="majorHAnsi"/>
          <w:highlight w:val="yellow"/>
        </w:rPr>
        <w:t>defence</w:t>
      </w:r>
      <w:proofErr w:type="spellEnd"/>
      <w:r w:rsidRPr="008D14D7">
        <w:rPr>
          <w:rStyle w:val="StyleBoldUnderline"/>
          <w:rFonts w:asciiTheme="majorHAnsi" w:hAnsiTheme="majorHAnsi"/>
          <w:highlight w:val="yellow"/>
        </w:rPr>
        <w:t xml:space="preserve"> and aerospace company Lockheed Martin</w:t>
      </w:r>
      <w:r w:rsidRPr="008D14D7">
        <w:rPr>
          <w:rFonts w:asciiTheme="majorHAnsi" w:hAnsiTheme="majorHAnsi"/>
        </w:rPr>
        <w:t xml:space="preserve">. A memorandum of agreement was signed between the two companies for this in April 2013. The construction of the offshore power plant is expected to start in 2014. </w:t>
      </w:r>
      <w:r w:rsidRPr="008D14D7">
        <w:rPr>
          <w:rStyle w:val="StyleBoldUnderline"/>
          <w:rFonts w:asciiTheme="majorHAnsi" w:hAnsiTheme="majorHAnsi"/>
          <w:highlight w:val="yellow"/>
        </w:rPr>
        <w:t>Scheduled for completion in 2017, it will be world's largest ever OTEC facility</w:t>
      </w:r>
      <w:r w:rsidRPr="008D14D7">
        <w:rPr>
          <w:rFonts w:asciiTheme="majorHAnsi" w:hAnsiTheme="majorHAnsi"/>
        </w:rPr>
        <w:t xml:space="preserve">. OTEC technology is still in early stage of development, although was originally invented towards the end of 19th century. </w:t>
      </w:r>
      <w:r w:rsidRPr="008D14D7">
        <w:rPr>
          <w:rStyle w:val="StyleBoldUnderline"/>
          <w:rFonts w:asciiTheme="majorHAnsi" w:hAnsiTheme="majorHAnsi"/>
          <w:highlight w:val="yellow"/>
        </w:rPr>
        <w:t>The Hainan OTEC Power Plant</w:t>
      </w:r>
      <w:r w:rsidRPr="008D14D7">
        <w:rPr>
          <w:rFonts w:asciiTheme="majorHAnsi" w:hAnsiTheme="majorHAnsi"/>
        </w:rPr>
        <w:t xml:space="preserve"> designed by Lockheed Martin </w:t>
      </w:r>
      <w:r w:rsidRPr="008D14D7">
        <w:rPr>
          <w:rStyle w:val="StyleBoldUnderline"/>
          <w:rFonts w:asciiTheme="majorHAnsi" w:hAnsiTheme="majorHAnsi"/>
          <w:highlight w:val="yellow"/>
        </w:rPr>
        <w:t>will mark the beginning of commercial deployment of this technology</w:t>
      </w:r>
      <w:r w:rsidRPr="008D14D7">
        <w:rPr>
          <w:rFonts w:asciiTheme="majorHAnsi" w:hAnsiTheme="majorHAnsi"/>
        </w:rPr>
        <w:t xml:space="preserve">. Hainan OTEC Plant </w:t>
      </w:r>
      <w:proofErr w:type="gramStart"/>
      <w:r w:rsidRPr="008D14D7">
        <w:rPr>
          <w:rFonts w:asciiTheme="majorHAnsi" w:hAnsiTheme="majorHAnsi"/>
        </w:rPr>
        <w:t>details</w:t>
      </w:r>
      <w:proofErr w:type="gramEnd"/>
      <w:r w:rsidRPr="008D14D7">
        <w:rPr>
          <w:rFonts w:asciiTheme="majorHAnsi" w:hAnsiTheme="majorHAnsi"/>
        </w:rPr>
        <w:t xml:space="preserve"> "The plant will be configured as a closed cycle OTEC system." The tropical Hainan offshore was identified as an ideal location for the OTEC plant. The plant will be configured as a closed cycle OTEC system. Turbine systems of the plant will be placed above the water surface, with warm water passing through the heat exchanger and boiling the working fluid of ammonia to create steam. The steam then passes through the underwater heat exchanger to be condensed into liquid ammonia. Cold water is pumped from 800m to 1,000m below the ocean surface. The system will operate with the cyclical process of boiling and cooling the working fluid in a closed loop. Power supply from the Hainan OTEC plant </w:t>
      </w:r>
      <w:proofErr w:type="gramStart"/>
      <w:r w:rsidRPr="008D14D7">
        <w:rPr>
          <w:rFonts w:asciiTheme="majorHAnsi" w:hAnsiTheme="majorHAnsi"/>
        </w:rPr>
        <w:t>The</w:t>
      </w:r>
      <w:proofErr w:type="gramEnd"/>
      <w:r w:rsidRPr="008D14D7">
        <w:rPr>
          <w:rFonts w:asciiTheme="majorHAnsi" w:hAnsiTheme="majorHAnsi"/>
        </w:rPr>
        <w:t xml:space="preserve"> electricity generated by the plant will be supplied to a resort, which will be built by the </w:t>
      </w:r>
      <w:proofErr w:type="spellStart"/>
      <w:r w:rsidRPr="008D14D7">
        <w:rPr>
          <w:rFonts w:asciiTheme="majorHAnsi" w:hAnsiTheme="majorHAnsi"/>
        </w:rPr>
        <w:t>Reignwood</w:t>
      </w:r>
      <w:proofErr w:type="spellEnd"/>
      <w:r w:rsidRPr="008D14D7">
        <w:rPr>
          <w:rFonts w:asciiTheme="majorHAnsi" w:hAnsiTheme="majorHAnsi"/>
        </w:rPr>
        <w:t xml:space="preserve"> Group in Hainan Island. The </w:t>
      </w:r>
      <w:proofErr w:type="gramStart"/>
      <w:r w:rsidRPr="008D14D7">
        <w:rPr>
          <w:rFonts w:asciiTheme="majorHAnsi" w:hAnsiTheme="majorHAnsi"/>
        </w:rPr>
        <w:t>entire electricity needs of the resort community will be met by the OTEC plant</w:t>
      </w:r>
      <w:proofErr w:type="gramEnd"/>
      <w:r w:rsidRPr="008D14D7">
        <w:rPr>
          <w:rFonts w:asciiTheme="majorHAnsi" w:hAnsiTheme="majorHAnsi"/>
        </w:rPr>
        <w:t xml:space="preserve">. The resort will be marketed as a low-carbon real-estate development. Ocean Thermal Energy Conversion (OTEC) technology Related project Three Gorges Dam Hydroelectric Power Plant, China The Three Gorges Dam Project (TGP) is the world's largest hydropower complex project located in one of the three gorges of the Yangtze River, the </w:t>
      </w:r>
      <w:proofErr w:type="spellStart"/>
      <w:r w:rsidRPr="008D14D7">
        <w:rPr>
          <w:rFonts w:asciiTheme="majorHAnsi" w:hAnsiTheme="majorHAnsi"/>
        </w:rPr>
        <w:t>Xilingxia</w:t>
      </w:r>
      <w:proofErr w:type="spellEnd"/>
      <w:r w:rsidRPr="008D14D7">
        <w:rPr>
          <w:rFonts w:asciiTheme="majorHAnsi" w:hAnsiTheme="majorHAnsi"/>
        </w:rPr>
        <w:t xml:space="preserve"> Gorge in Hubei province, China. The OTEC technology is based on the difference in temperature between the warm surface water and the cold deep water of the ocean. A minimum thermal difference of 20°C is needed for the viable operation of an OTEC system. The power system operates as a cyclic heat engine. Warm water passes through a heat exchanger to generate steam for driving the turbine. The steam is condensed into liquid with the cold water drawn from the ocean's depths. An OTEC plant can be land-based, shelf-based or offshore. The configuration of an OTEC heat engine can </w:t>
      </w:r>
      <w:proofErr w:type="gramStart"/>
      <w:r w:rsidRPr="008D14D7">
        <w:rPr>
          <w:rFonts w:asciiTheme="majorHAnsi" w:hAnsiTheme="majorHAnsi"/>
        </w:rPr>
        <w:t>be either</w:t>
      </w:r>
      <w:proofErr w:type="gramEnd"/>
      <w:r w:rsidRPr="008D14D7">
        <w:rPr>
          <w:rFonts w:asciiTheme="majorHAnsi" w:hAnsiTheme="majorHAnsi"/>
        </w:rPr>
        <w:t xml:space="preserve"> open cycle, closed cycle or hybrid. In the open cycle OTEC system, the steam is directly generated from warm </w:t>
      </w:r>
      <w:proofErr w:type="gramStart"/>
      <w:r w:rsidRPr="008D14D7">
        <w:rPr>
          <w:rFonts w:asciiTheme="majorHAnsi" w:hAnsiTheme="majorHAnsi"/>
        </w:rPr>
        <w:t>sea water</w:t>
      </w:r>
      <w:proofErr w:type="gramEnd"/>
      <w:r w:rsidRPr="008D14D7">
        <w:rPr>
          <w:rFonts w:asciiTheme="majorHAnsi" w:hAnsiTheme="majorHAnsi"/>
        </w:rPr>
        <w:t xml:space="preserve"> by pumping it into a low-pressure container. In the closed cycle system, a working fluid having low boiling point, such as ammonia, is used to create the steam. The fluid gets </w:t>
      </w:r>
      <w:proofErr w:type="spellStart"/>
      <w:r w:rsidRPr="008D14D7">
        <w:rPr>
          <w:rFonts w:asciiTheme="majorHAnsi" w:hAnsiTheme="majorHAnsi"/>
        </w:rPr>
        <w:t>vaporised</w:t>
      </w:r>
      <w:proofErr w:type="spellEnd"/>
      <w:r w:rsidRPr="008D14D7">
        <w:rPr>
          <w:rFonts w:asciiTheme="majorHAnsi" w:hAnsiTheme="majorHAnsi"/>
        </w:rPr>
        <w:t xml:space="preserve"> with the passage of warm water through the heat exchanger. The cold </w:t>
      </w:r>
      <w:proofErr w:type="gramStart"/>
      <w:r w:rsidRPr="008D14D7">
        <w:rPr>
          <w:rFonts w:asciiTheme="majorHAnsi" w:hAnsiTheme="majorHAnsi"/>
        </w:rPr>
        <w:t>sea water</w:t>
      </w:r>
      <w:proofErr w:type="gramEnd"/>
      <w:r w:rsidRPr="008D14D7">
        <w:rPr>
          <w:rFonts w:asciiTheme="majorHAnsi" w:hAnsiTheme="majorHAnsi"/>
        </w:rPr>
        <w:t xml:space="preserve"> is pumped through another heat exchanger to condense the </w:t>
      </w:r>
      <w:proofErr w:type="spellStart"/>
      <w:r w:rsidRPr="008D14D7">
        <w:rPr>
          <w:rFonts w:asciiTheme="majorHAnsi" w:hAnsiTheme="majorHAnsi"/>
        </w:rPr>
        <w:t>vapour</w:t>
      </w:r>
      <w:proofErr w:type="spellEnd"/>
      <w:r w:rsidRPr="008D14D7">
        <w:rPr>
          <w:rFonts w:asciiTheme="majorHAnsi" w:hAnsiTheme="majorHAnsi"/>
        </w:rPr>
        <w:t xml:space="preserve"> back into working fluid. The hybrid cycle system represents a combination of both closed and open-cycle system features. The Future of OTEC in China and USA "The Hainan OTEC pilot plant will pave the way for an increasing number of commercial deployments ranging between 10MW and 100MW capacity off the coast of southern China." The Hainan OTEC pilot plant will pave the way for an increasing number of commercial deployments ranging between 10MW and 100MW capacity off the coast of southern China, under the joint effort of Lockheed Martin and </w:t>
      </w:r>
      <w:proofErr w:type="spellStart"/>
      <w:r w:rsidRPr="008D14D7">
        <w:rPr>
          <w:rFonts w:asciiTheme="majorHAnsi" w:hAnsiTheme="majorHAnsi"/>
        </w:rPr>
        <w:t>Reignwood</w:t>
      </w:r>
      <w:proofErr w:type="spellEnd"/>
      <w:r w:rsidRPr="008D14D7">
        <w:rPr>
          <w:rFonts w:asciiTheme="majorHAnsi" w:hAnsiTheme="majorHAnsi"/>
        </w:rPr>
        <w:t xml:space="preserve"> Group</w:t>
      </w:r>
      <w:r w:rsidRPr="008D14D7">
        <w:rPr>
          <w:rStyle w:val="StyleBoldUnderline"/>
          <w:rFonts w:asciiTheme="majorHAnsi" w:hAnsiTheme="majorHAnsi"/>
          <w:highlight w:val="yellow"/>
        </w:rPr>
        <w:t xml:space="preserve">. The prototype plant will provide a learning environment for further technological innovation in the field of OTEC to increase efficiency and bring down the capital cost. The US Navy and the </w:t>
      </w:r>
      <w:proofErr w:type="spellStart"/>
      <w:r w:rsidRPr="008D14D7">
        <w:rPr>
          <w:rStyle w:val="StyleBoldUnderline"/>
          <w:rFonts w:asciiTheme="majorHAnsi" w:hAnsiTheme="majorHAnsi"/>
          <w:highlight w:val="yellow"/>
        </w:rPr>
        <w:t>Makai</w:t>
      </w:r>
      <w:proofErr w:type="spellEnd"/>
      <w:r w:rsidRPr="008D14D7">
        <w:rPr>
          <w:rStyle w:val="StyleBoldUnderline"/>
          <w:rFonts w:asciiTheme="majorHAnsi" w:hAnsiTheme="majorHAnsi"/>
          <w:highlight w:val="yellow"/>
        </w:rPr>
        <w:t xml:space="preserve"> Ocean Engineering will closely watch the Hainan OTEC plant development. In the US, Hawaii and Florida have been identified as potential sites for commercial application of OTEC technology. Lockheed Martin will look for long-term partners to develop commercial scale OTEC plants in the US</w:t>
      </w:r>
      <w:r w:rsidRPr="008D14D7">
        <w:rPr>
          <w:rFonts w:asciiTheme="majorHAnsi" w:hAnsiTheme="majorHAnsi"/>
        </w:rPr>
        <w:t>.</w:t>
      </w:r>
    </w:p>
    <w:p w14:paraId="43A92E79" w14:textId="694CA0DA" w:rsidR="00D95D44" w:rsidRPr="008D14D7" w:rsidRDefault="00D95D44" w:rsidP="00D95D44">
      <w:pPr>
        <w:pStyle w:val="Heading2"/>
      </w:pPr>
      <w:r w:rsidRPr="008D14D7">
        <w:t xml:space="preserve">China REE </w:t>
      </w:r>
      <w:r w:rsidR="00086234" w:rsidRPr="008D14D7">
        <w:t xml:space="preserve">Self-Restraint </w:t>
      </w:r>
      <w:r w:rsidRPr="008D14D7">
        <w:t>CP</w:t>
      </w:r>
    </w:p>
    <w:p w14:paraId="6231C2E2" w14:textId="202F3BD1" w:rsidR="00086234" w:rsidRPr="008D14D7" w:rsidRDefault="00D56547" w:rsidP="006A67A7">
      <w:pPr>
        <w:pStyle w:val="Heading3"/>
      </w:pPr>
      <w:r w:rsidRPr="008D14D7">
        <w:t>1NC Shell</w:t>
      </w:r>
    </w:p>
    <w:p w14:paraId="696B65F0" w14:textId="71053E27" w:rsidR="00D56547" w:rsidRPr="008D14D7" w:rsidRDefault="00D56547" w:rsidP="00086234">
      <w:pPr>
        <w:pStyle w:val="Heading4"/>
      </w:pPr>
      <w:r w:rsidRPr="008D14D7">
        <w:t>CP Text: The People’s Republic of China should comply with the WTO rulings on rare earths and publically announce that it is doing so. The People’s Republic of China should end export restrictions of rare earths and publically announce that it is doing so.</w:t>
      </w:r>
    </w:p>
    <w:p w14:paraId="5433F9EA" w14:textId="77777777" w:rsidR="00086234" w:rsidRPr="008D14D7" w:rsidRDefault="00086234" w:rsidP="00086234">
      <w:pPr>
        <w:pStyle w:val="Heading4"/>
      </w:pPr>
      <w:r w:rsidRPr="008D14D7">
        <w:t xml:space="preserve">China must end restrictions-key to U.S national security  </w:t>
      </w:r>
    </w:p>
    <w:p w14:paraId="5C424A80" w14:textId="4F167A9F" w:rsidR="00086234" w:rsidRPr="008D14D7" w:rsidRDefault="00086234" w:rsidP="00086234">
      <w:pPr>
        <w:rPr>
          <w:rFonts w:asciiTheme="majorHAnsi" w:hAnsiTheme="majorHAnsi"/>
        </w:rPr>
      </w:pPr>
      <w:r w:rsidRPr="008D14D7">
        <w:rPr>
          <w:rStyle w:val="StyleStyleBold12pt"/>
          <w:rFonts w:asciiTheme="majorHAnsi" w:hAnsiTheme="majorHAnsi"/>
        </w:rPr>
        <w:t>Star-Tribune 2014</w:t>
      </w:r>
      <w:r w:rsidRPr="008D14D7">
        <w:rPr>
          <w:rFonts w:asciiTheme="majorHAnsi" w:hAnsiTheme="majorHAnsi"/>
        </w:rPr>
        <w:t xml:space="preserve"> (April 24, 2014, Star-Tribune editorial board 2014, Editorial board: Rare-earth minerals mine is important, but so are neighbors' concerns, http://trib.com/opinion/editorial/editorial-board-rare-earth-minerals-mine-is-important-but-so/article_240b6207-bd2f-5684-b2eb-fb493a59a4f7.html)</w:t>
      </w:r>
    </w:p>
    <w:p w14:paraId="7630FE91" w14:textId="77777777" w:rsidR="00086234" w:rsidRPr="008D14D7" w:rsidRDefault="00086234" w:rsidP="00086234">
      <w:pPr>
        <w:rPr>
          <w:rFonts w:asciiTheme="majorHAnsi" w:hAnsiTheme="majorHAnsi"/>
        </w:rPr>
      </w:pPr>
      <w:r w:rsidRPr="008D14D7">
        <w:rPr>
          <w:rFonts w:asciiTheme="majorHAnsi" w:hAnsiTheme="majorHAnsi"/>
        </w:rPr>
        <w:t xml:space="preserve">We call on Rare Element Resources, the company developing the project, to do its best to reach out to neighbors and answer their concerns. </w:t>
      </w:r>
      <w:r w:rsidRPr="008D14D7">
        <w:rPr>
          <w:rStyle w:val="StyleBoldUnderline"/>
          <w:rFonts w:asciiTheme="majorHAnsi" w:hAnsiTheme="majorHAnsi"/>
        </w:rPr>
        <w:t>But we also call on the National Forest Service -- which oversees part of the project's land -- to speed along the environmental review of the mine. The mine is too important to dangle at the end of a long, drawn-out permitting process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Rare-earth minerals aren’t actually rare, but they’re difficult to find in large quantities. </w:t>
      </w:r>
      <w:r w:rsidRPr="008D14D7">
        <w:rPr>
          <w:rStyle w:val="StyleBoldUnderline"/>
          <w:rFonts w:asciiTheme="majorHAnsi" w:hAnsiTheme="majorHAnsi"/>
        </w:rPr>
        <w:t>China, however, has mined its resources of the minerals and dominates the global marketplace for the minerals. This disparity quickly grabbed global attention when China clamped down on sales of the minerals in 2010</w:t>
      </w:r>
      <w:r w:rsidRPr="008D14D7">
        <w:rPr>
          <w:rFonts w:asciiTheme="majorHAnsi" w:hAnsiTheme="majorHAnsi"/>
        </w:rPr>
        <w:t xml:space="preserve">. Not long afterward, a Rare Element Resources representative told a crowd at a Gillette energy exposition that China’s move opened doors in the federal government, including the </w:t>
      </w:r>
      <w:proofErr w:type="gramStart"/>
      <w:r w:rsidRPr="008D14D7">
        <w:rPr>
          <w:rFonts w:asciiTheme="majorHAnsi" w:hAnsiTheme="majorHAnsi"/>
        </w:rPr>
        <w:t>Pentagon,</w:t>
      </w:r>
      <w:proofErr w:type="gramEnd"/>
      <w:r w:rsidRPr="008D14D7">
        <w:rPr>
          <w:rFonts w:asciiTheme="majorHAnsi" w:hAnsiTheme="majorHAnsi"/>
        </w:rPr>
        <w:t xml:space="preserve"> he never dreamed he would walk through</w:t>
      </w:r>
      <w:r w:rsidRPr="008D14D7">
        <w:rPr>
          <w:rStyle w:val="StyleBoldUnderline"/>
          <w:rFonts w:asciiTheme="majorHAnsi" w:hAnsiTheme="majorHAnsi"/>
        </w:rPr>
        <w:t>. The minerals are increasingly used for military technology, and it’s a national security issue when China is the world’s largest producer and seems willing to chop supply on a whim</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The U.S. and others are currently fighting China in the World Trade Organization over its unilateral decisions regarding its supply of rare-earth minerals, and as recently as late last year China vowed to trim production of the minerals. </w:t>
      </w:r>
      <w:r w:rsidRPr="008D14D7">
        <w:rPr>
          <w:rStyle w:val="StyleBoldUnderline"/>
          <w:rFonts w:asciiTheme="majorHAnsi" w:hAnsiTheme="majorHAnsi"/>
        </w:rPr>
        <w:t>Those are problems -- ones Wyoming can help solve.</w:t>
      </w:r>
    </w:p>
    <w:p w14:paraId="5FC737FB" w14:textId="78BB917D" w:rsidR="00D56547" w:rsidRPr="008D14D7" w:rsidRDefault="00D56547" w:rsidP="00D56547">
      <w:pPr>
        <w:pStyle w:val="Heading3"/>
      </w:pPr>
      <w:r w:rsidRPr="008D14D7">
        <w:t>XT Solvency</w:t>
      </w:r>
    </w:p>
    <w:p w14:paraId="50A2FA5C" w14:textId="77777777" w:rsidR="00086234" w:rsidRPr="008D14D7" w:rsidRDefault="00086234" w:rsidP="00086234">
      <w:pPr>
        <w:pStyle w:val="Heading4"/>
      </w:pPr>
      <w:r w:rsidRPr="008D14D7">
        <w:t xml:space="preserve">China should comply with the WTO and remove their restrictions on REM </w:t>
      </w:r>
    </w:p>
    <w:p w14:paraId="176B74AA" w14:textId="77777777" w:rsidR="00086234" w:rsidRPr="008D14D7" w:rsidRDefault="00086234" w:rsidP="00086234">
      <w:pPr>
        <w:rPr>
          <w:rFonts w:asciiTheme="majorHAnsi" w:hAnsiTheme="majorHAnsi"/>
        </w:rPr>
      </w:pPr>
      <w:r w:rsidRPr="008D14D7">
        <w:rPr>
          <w:rStyle w:val="StyleStyleBold12pt"/>
          <w:rFonts w:asciiTheme="majorHAnsi" w:hAnsiTheme="majorHAnsi"/>
        </w:rPr>
        <w:t>CONGRESSIONAL-EXECUTIVE COMMISSION ON CHINA 2014</w:t>
      </w:r>
      <w:r w:rsidRPr="008D14D7">
        <w:rPr>
          <w:rFonts w:asciiTheme="majorHAnsi" w:hAnsiTheme="majorHAnsi"/>
        </w:rPr>
        <w:t xml:space="preserve"> (CONGRESSIONAL-EXECUTIVE COMMISSION ON CHINA¶ ONE HUNDRED THIRTEENTH CONGRESS¶ SECOND SESSION, JANUARY 15, 2014, CHINA'S COMPLIANCE WITH THE WORLD TRADE ORGANIZATION AND INTERNATIONAL ¶ TRADE RULES, http://www.gpo.gov/fdsys/pkg/CHRG-113hhrg86659/html/CHRG-113hhrg86659.htm)</w:t>
      </w:r>
    </w:p>
    <w:p w14:paraId="10675E0D" w14:textId="77777777" w:rsidR="00086234" w:rsidRPr="008D14D7" w:rsidRDefault="00086234" w:rsidP="00086234">
      <w:pPr>
        <w:rPr>
          <w:rFonts w:asciiTheme="majorHAnsi" w:hAnsiTheme="majorHAnsi"/>
        </w:rPr>
      </w:pPr>
    </w:p>
    <w:p w14:paraId="745DF95A" w14:textId="58164472" w:rsidR="00086234" w:rsidRPr="008D14D7" w:rsidRDefault="00086234" w:rsidP="00086234">
      <w:pPr>
        <w:rPr>
          <w:rFonts w:asciiTheme="majorHAnsi" w:hAnsiTheme="majorHAnsi"/>
          <w:b/>
          <w:u w:val="single"/>
        </w:rPr>
      </w:pPr>
      <w:r w:rsidRPr="008D14D7">
        <w:rPr>
          <w:rFonts w:asciiTheme="majorHAnsi" w:hAnsiTheme="majorHAnsi"/>
        </w:rPr>
        <w:t xml:space="preserve">With clear obligations, </w:t>
      </w:r>
      <w:r w:rsidRPr="008D14D7">
        <w:rPr>
          <w:rStyle w:val="StyleBoldUnderline"/>
          <w:rFonts w:asciiTheme="majorHAnsi" w:hAnsiTheme="majorHAnsi"/>
        </w:rPr>
        <w:t>China can take its role in ¶ supporting the global economic system, a system based upon ¶ transparency, respect for property rights, and adherence to the ¶ rule of law</w:t>
      </w:r>
      <w:proofErr w:type="gramStart"/>
      <w:r w:rsidRPr="008D14D7">
        <w:rPr>
          <w:rStyle w:val="StyleBoldUnderline"/>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 xml:space="preserve">We admire China's rich history. These hearings in this </w:t>
      </w:r>
      <w:r w:rsidRPr="008D14D7">
        <w:rPr>
          <w:rFonts w:asciiTheme="majorHAnsi" w:hAnsiTheme="majorHAnsi"/>
          <w:sz w:val="12"/>
        </w:rPr>
        <w:t xml:space="preserve">¶ </w:t>
      </w:r>
      <w:r w:rsidRPr="008D14D7">
        <w:rPr>
          <w:rFonts w:asciiTheme="majorHAnsi" w:hAnsiTheme="majorHAnsi"/>
        </w:rPr>
        <w:t xml:space="preserve">Commission help us appreciate the difficult and complex </w:t>
      </w:r>
      <w:r w:rsidRPr="008D14D7">
        <w:rPr>
          <w:rFonts w:asciiTheme="majorHAnsi" w:hAnsiTheme="majorHAnsi"/>
          <w:sz w:val="12"/>
        </w:rPr>
        <w:t xml:space="preserve">¶ </w:t>
      </w:r>
      <w:r w:rsidRPr="008D14D7">
        <w:rPr>
          <w:rFonts w:asciiTheme="majorHAnsi" w:hAnsiTheme="majorHAnsi"/>
        </w:rPr>
        <w:t xml:space="preserve">challenges in a country so large and so complex, that is </w:t>
      </w:r>
      <w:r w:rsidRPr="008D14D7">
        <w:rPr>
          <w:rFonts w:asciiTheme="majorHAnsi" w:hAnsiTheme="majorHAnsi"/>
          <w:sz w:val="12"/>
        </w:rPr>
        <w:t xml:space="preserve">¶ </w:t>
      </w:r>
      <w:r w:rsidRPr="008D14D7">
        <w:rPr>
          <w:rFonts w:asciiTheme="majorHAnsi" w:hAnsiTheme="majorHAnsi"/>
        </w:rPr>
        <w:t xml:space="preserve">growing so fast. </w:t>
      </w:r>
      <w:r w:rsidRPr="008D14D7">
        <w:rPr>
          <w:rStyle w:val="StyleBoldUnderline"/>
          <w:rFonts w:asciiTheme="majorHAnsi" w:hAnsiTheme="majorHAnsi"/>
        </w:rPr>
        <w:t>We support the aspirations of the Chinese ¶ people to make their country a safer and a cleaner and a more ¶ prosperous nation in the family of nations</w:t>
      </w:r>
      <w:proofErr w:type="gramStart"/>
      <w:r w:rsidRPr="008D14D7">
        <w:rPr>
          <w:rStyle w:val="StyleBoldUnderline"/>
          <w:rFonts w:asciiTheme="majorHAnsi" w:hAnsiTheme="majorHAnsi"/>
        </w:rPr>
        <w:t>.¶</w:t>
      </w:r>
      <w:proofErr w:type="gramEnd"/>
      <w:r w:rsidRPr="008D14D7">
        <w:rPr>
          <w:rStyle w:val="StyleBoldUnderline"/>
          <w:rFonts w:asciiTheme="majorHAnsi" w:hAnsiTheme="majorHAnsi"/>
        </w:rPr>
        <w:t xml:space="preserve"> We believe that fair trade policies and promotion of the ¶ rule of law in China will not only benefit this nation, but ¶ will also benefit the Chinese people and them as a nation,</w:t>
      </w:r>
      <w:r w:rsidRPr="008D14D7">
        <w:rPr>
          <w:rFonts w:asciiTheme="majorHAnsi" w:hAnsiTheme="majorHAnsi"/>
        </w:rPr>
        <w:t xml:space="preserve"> </w:t>
      </w:r>
      <w:r w:rsidRPr="008D14D7">
        <w:rPr>
          <w:rFonts w:asciiTheme="majorHAnsi" w:hAnsiTheme="majorHAnsi"/>
          <w:sz w:val="12"/>
        </w:rPr>
        <w:t xml:space="preserve">¶ </w:t>
      </w:r>
      <w:r w:rsidRPr="008D14D7">
        <w:rPr>
          <w:rFonts w:asciiTheme="majorHAnsi" w:hAnsiTheme="majorHAnsi"/>
        </w:rPr>
        <w:t xml:space="preserve">also. It is a great example of how fair trade can benefit both </w:t>
      </w:r>
      <w:r w:rsidRPr="008D14D7">
        <w:rPr>
          <w:rFonts w:asciiTheme="majorHAnsi" w:hAnsiTheme="majorHAnsi"/>
          <w:sz w:val="12"/>
        </w:rPr>
        <w:t xml:space="preserve">¶ </w:t>
      </w:r>
      <w:r w:rsidRPr="008D14D7">
        <w:rPr>
          <w:rFonts w:asciiTheme="majorHAnsi" w:hAnsiTheme="majorHAnsi"/>
        </w:rPr>
        <w:t xml:space="preserve">sides by giving a Chinese company access to a highly skilled </w:t>
      </w:r>
      <w:r w:rsidRPr="008D14D7">
        <w:rPr>
          <w:rFonts w:asciiTheme="majorHAnsi" w:hAnsiTheme="majorHAnsi"/>
          <w:sz w:val="12"/>
        </w:rPr>
        <w:t xml:space="preserve">¶ </w:t>
      </w:r>
      <w:r w:rsidRPr="008D14D7">
        <w:rPr>
          <w:rFonts w:asciiTheme="majorHAnsi" w:hAnsiTheme="majorHAnsi"/>
        </w:rPr>
        <w:t>workforce and, as I say, creating several hundred jobs in Ohio</w:t>
      </w:r>
      <w:proofErr w:type="gramStart"/>
      <w:r w:rsidRPr="008D14D7">
        <w:rPr>
          <w:rStyle w:val="StyleBoldUnderline"/>
          <w:rFonts w:asciiTheme="majorHAnsi" w:hAnsiTheme="majorHAnsi"/>
        </w:rPr>
        <w:t>.¶</w:t>
      </w:r>
      <w:proofErr w:type="gramEnd"/>
      <w:r w:rsidRPr="008D14D7">
        <w:rPr>
          <w:rStyle w:val="StyleBoldUnderline"/>
          <w:rFonts w:asciiTheme="majorHAnsi" w:hAnsiTheme="majorHAnsi"/>
        </w:rPr>
        <w:t xml:space="preserve"> But to truly have a fair trading relationship that benefits ¶ both sides, there needs to be a more level playing field. The ¶ Chinese Government must do more to abide by its WTO ¶ commitments, protect the rights of workers, and support a clean ¶ environment. </w:t>
      </w:r>
    </w:p>
    <w:p w14:paraId="4C68A0DD" w14:textId="77777777" w:rsidR="006A67A7" w:rsidRPr="008D14D7" w:rsidRDefault="006A67A7" w:rsidP="006A67A7">
      <w:pPr>
        <w:pStyle w:val="Heading3"/>
      </w:pPr>
      <w:r w:rsidRPr="008D14D7">
        <w:t>Yes Access</w:t>
      </w:r>
    </w:p>
    <w:p w14:paraId="64F00E02" w14:textId="77777777" w:rsidR="006A67A7" w:rsidRPr="008D14D7" w:rsidRDefault="006A67A7" w:rsidP="006A67A7">
      <w:pPr>
        <w:pStyle w:val="Heading4"/>
      </w:pPr>
      <w:r w:rsidRPr="008D14D7">
        <w:t>COMRA has exclusive rights for cobalt-rich crusts in the Pacific Ocean</w:t>
      </w:r>
    </w:p>
    <w:p w14:paraId="685646C1" w14:textId="77777777" w:rsidR="006A67A7" w:rsidRPr="008D14D7" w:rsidRDefault="006A67A7" w:rsidP="006A67A7">
      <w:pPr>
        <w:rPr>
          <w:rFonts w:asciiTheme="majorHAnsi" w:hAnsiTheme="majorHAnsi"/>
          <w:sz w:val="16"/>
        </w:rPr>
      </w:pPr>
      <w:r w:rsidRPr="008D14D7">
        <w:rPr>
          <w:rStyle w:val="StyleStyleBold12pt"/>
          <w:rFonts w:asciiTheme="majorHAnsi" w:hAnsiTheme="majorHAnsi"/>
        </w:rPr>
        <w:t xml:space="preserve">ISA 14. </w:t>
      </w:r>
      <w:r w:rsidRPr="008D14D7">
        <w:rPr>
          <w:rFonts w:asciiTheme="majorHAnsi" w:hAnsiTheme="majorHAnsi"/>
          <w:sz w:val="16"/>
        </w:rPr>
        <w:t xml:space="preserve">The International Seabed Authority is an autonomous international organization established under the 1982 United Nations Convention on the Law of the Sea and the 1994 Agreement relating to the Implementation of Part XI of the United Nations Convention on the Law of the Sea. The Authority is the organization through which States Parties to the Convention shall, in accordance with the regime for the seabed and ocean floor and subsoil thereof beyond the limits of national jurisdiction (the Area) established in Part XI and the Agreement, organize and control activities in the Area, particularly with a view to administering the resources of the </w:t>
      </w:r>
      <w:proofErr w:type="spellStart"/>
      <w:r w:rsidRPr="008D14D7">
        <w:rPr>
          <w:rFonts w:asciiTheme="majorHAnsi" w:hAnsiTheme="majorHAnsi"/>
          <w:sz w:val="16"/>
        </w:rPr>
        <w:t>Area.International</w:t>
      </w:r>
      <w:proofErr w:type="spellEnd"/>
      <w:r w:rsidRPr="008D14D7">
        <w:rPr>
          <w:rFonts w:asciiTheme="majorHAnsi" w:hAnsiTheme="majorHAnsi"/>
          <w:sz w:val="16"/>
        </w:rPr>
        <w:t xml:space="preserve"> Seabed Authority. </w:t>
      </w:r>
      <w:proofErr w:type="gramStart"/>
      <w:r w:rsidRPr="008D14D7">
        <w:rPr>
          <w:rFonts w:asciiTheme="majorHAnsi" w:hAnsiTheme="majorHAnsi"/>
          <w:sz w:val="16"/>
        </w:rPr>
        <w:t>5-1-14.</w:t>
      </w:r>
      <w:r w:rsidRPr="008D14D7">
        <w:rPr>
          <w:rFonts w:asciiTheme="majorHAnsi" w:hAnsiTheme="majorHAnsi"/>
        </w:rPr>
        <w:t xml:space="preserve"> </w:t>
      </w:r>
      <w:r w:rsidRPr="008D14D7">
        <w:rPr>
          <w:rFonts w:asciiTheme="majorHAnsi" w:hAnsiTheme="majorHAnsi"/>
          <w:sz w:val="16"/>
        </w:rPr>
        <w:t>http://www.isa.org.jm/en/node/958</w:t>
      </w:r>
      <w:proofErr w:type="gramEnd"/>
    </w:p>
    <w:p w14:paraId="50E546C2" w14:textId="77777777" w:rsidR="006A67A7" w:rsidRPr="008D14D7" w:rsidRDefault="006A67A7" w:rsidP="006A67A7">
      <w:pPr>
        <w:rPr>
          <w:rFonts w:asciiTheme="majorHAnsi" w:hAnsiTheme="majorHAnsi"/>
        </w:rPr>
      </w:pPr>
      <w:r w:rsidRPr="008D14D7">
        <w:rPr>
          <w:rFonts w:asciiTheme="majorHAnsi" w:hAnsiTheme="majorHAnsi"/>
        </w:rPr>
        <w:t xml:space="preserve">The International Seabed Authority and </w:t>
      </w:r>
      <w:r w:rsidRPr="008D14D7">
        <w:rPr>
          <w:rStyle w:val="StyleBoldUnderline"/>
          <w:rFonts w:asciiTheme="majorHAnsi" w:hAnsiTheme="majorHAnsi"/>
          <w:highlight w:val="yellow"/>
        </w:rPr>
        <w:t>China Ocean Mineral Resources Research and Development Association (COMRA) signed a 15-year contract for exploration for cobalt-rich ferromanganese crusts</w:t>
      </w:r>
      <w:r w:rsidRPr="008D14D7">
        <w:rPr>
          <w:rFonts w:asciiTheme="majorHAnsi" w:hAnsiTheme="majorHAnsi"/>
        </w:rPr>
        <w:t xml:space="preserve"> in Beijing </w:t>
      </w:r>
      <w:r w:rsidRPr="008D14D7">
        <w:rPr>
          <w:rStyle w:val="Emphasis"/>
          <w:rFonts w:asciiTheme="majorHAnsi" w:hAnsiTheme="majorHAnsi"/>
        </w:rPr>
        <w:t>on 29‎ April 2014</w:t>
      </w:r>
      <w:r w:rsidRPr="008D14D7">
        <w:rPr>
          <w:rFonts w:asciiTheme="majorHAnsi" w:hAnsiTheme="majorHAnsi"/>
        </w:rPr>
        <w:t xml:space="preserve">.‎ The </w:t>
      </w:r>
      <w:proofErr w:type="gramStart"/>
      <w:r w:rsidRPr="008D14D7">
        <w:rPr>
          <w:rFonts w:asciiTheme="majorHAnsi" w:hAnsiTheme="majorHAnsi"/>
        </w:rPr>
        <w:t xml:space="preserve">contract was signed by the Secretary-General of the Authority, </w:t>
      </w:r>
      <w:proofErr w:type="spellStart"/>
      <w:r w:rsidRPr="008D14D7">
        <w:rPr>
          <w:rFonts w:asciiTheme="majorHAnsi" w:hAnsiTheme="majorHAnsi"/>
        </w:rPr>
        <w:t>Nii</w:t>
      </w:r>
      <w:proofErr w:type="spellEnd"/>
      <w:r w:rsidRPr="008D14D7">
        <w:rPr>
          <w:rFonts w:asciiTheme="majorHAnsi" w:hAnsiTheme="majorHAnsi"/>
        </w:rPr>
        <w:t xml:space="preserve"> </w:t>
      </w:r>
      <w:proofErr w:type="spellStart"/>
      <w:r w:rsidRPr="008D14D7">
        <w:rPr>
          <w:rFonts w:asciiTheme="majorHAnsi" w:hAnsiTheme="majorHAnsi"/>
        </w:rPr>
        <w:t>Allotey</w:t>
      </w:r>
      <w:proofErr w:type="spellEnd"/>
      <w:r w:rsidRPr="008D14D7">
        <w:rPr>
          <w:rFonts w:asciiTheme="majorHAnsi" w:hAnsiTheme="majorHAnsi"/>
        </w:rPr>
        <w:t xml:space="preserve"> </w:t>
      </w:r>
      <w:proofErr w:type="spellStart"/>
      <w:r w:rsidRPr="008D14D7">
        <w:rPr>
          <w:rFonts w:asciiTheme="majorHAnsi" w:hAnsiTheme="majorHAnsi"/>
        </w:rPr>
        <w:t>Odunton</w:t>
      </w:r>
      <w:proofErr w:type="spellEnd"/>
      <w:r w:rsidRPr="008D14D7">
        <w:rPr>
          <w:rFonts w:asciiTheme="majorHAnsi" w:hAnsiTheme="majorHAnsi"/>
        </w:rPr>
        <w:t xml:space="preserve"> and the Secretary-General of COMRA, </w:t>
      </w:r>
      <w:proofErr w:type="spellStart"/>
      <w:r w:rsidRPr="008D14D7">
        <w:rPr>
          <w:rFonts w:asciiTheme="majorHAnsi" w:hAnsiTheme="majorHAnsi"/>
        </w:rPr>
        <w:t>Jiancai</w:t>
      </w:r>
      <w:proofErr w:type="spellEnd"/>
      <w:r w:rsidRPr="008D14D7">
        <w:rPr>
          <w:rFonts w:asciiTheme="majorHAnsi" w:hAnsiTheme="majorHAnsi"/>
        </w:rPr>
        <w:t xml:space="preserve"> Jin</w:t>
      </w:r>
      <w:proofErr w:type="gramEnd"/>
      <w:r w:rsidRPr="008D14D7">
        <w:rPr>
          <w:rFonts w:asciiTheme="majorHAnsi" w:hAnsiTheme="majorHAnsi"/>
        </w:rPr>
        <w:t xml:space="preserve">. Under the contract, </w:t>
      </w:r>
      <w:r w:rsidRPr="008D14D7">
        <w:rPr>
          <w:rStyle w:val="StyleBoldUnderline"/>
          <w:rFonts w:asciiTheme="majorHAnsi" w:hAnsiTheme="majorHAnsi"/>
          <w:highlight w:val="yellow"/>
        </w:rPr>
        <w:t xml:space="preserve">COMRA will have exclusive rights for exploration for cobalt-rich ferromanganese crusts over 3,000 square </w:t>
      </w:r>
      <w:proofErr w:type="spellStart"/>
      <w:r w:rsidRPr="008D14D7">
        <w:rPr>
          <w:rStyle w:val="StyleBoldUnderline"/>
          <w:rFonts w:asciiTheme="majorHAnsi" w:hAnsiTheme="majorHAnsi"/>
          <w:highlight w:val="yellow"/>
        </w:rPr>
        <w:t>kilometres</w:t>
      </w:r>
      <w:proofErr w:type="spellEnd"/>
      <w:r w:rsidRPr="008D14D7">
        <w:rPr>
          <w:rStyle w:val="StyleBoldUnderline"/>
          <w:rFonts w:asciiTheme="majorHAnsi" w:hAnsiTheme="majorHAnsi"/>
          <w:highlight w:val="yellow"/>
        </w:rPr>
        <w:t xml:space="preserve"> of the seabed located in the Western Pacific Ocean</w:t>
      </w:r>
      <w:r w:rsidRPr="008D14D7">
        <w:rPr>
          <w:rFonts w:asciiTheme="majorHAnsi" w:hAnsiTheme="majorHAnsi"/>
        </w:rPr>
        <w:t xml:space="preserve">. </w:t>
      </w:r>
      <w:proofErr w:type="gramStart"/>
      <w:r w:rsidRPr="008D14D7">
        <w:rPr>
          <w:rFonts w:asciiTheme="majorHAnsi" w:hAnsiTheme="majorHAnsi"/>
        </w:rPr>
        <w:t xml:space="preserve">COMRA's application for a seabed exploration </w:t>
      </w:r>
      <w:proofErr w:type="spellStart"/>
      <w:r w:rsidRPr="008D14D7">
        <w:rPr>
          <w:rFonts w:asciiTheme="majorHAnsi" w:hAnsiTheme="majorHAnsi"/>
        </w:rPr>
        <w:t>licence</w:t>
      </w:r>
      <w:proofErr w:type="spellEnd"/>
      <w:r w:rsidRPr="008D14D7">
        <w:rPr>
          <w:rFonts w:asciiTheme="majorHAnsi" w:hAnsiTheme="majorHAnsi"/>
        </w:rPr>
        <w:t xml:space="preserve"> was approved by the Council of the Authority</w:t>
      </w:r>
      <w:proofErr w:type="gramEnd"/>
      <w:r w:rsidRPr="008D14D7">
        <w:rPr>
          <w:rFonts w:asciiTheme="majorHAnsi" w:hAnsiTheme="majorHAnsi"/>
        </w:rPr>
        <w:t xml:space="preserve"> on 19 July 2013. COMRA is the fifteenth entity to be granted exploration </w:t>
      </w:r>
      <w:proofErr w:type="spellStart"/>
      <w:r w:rsidRPr="008D14D7">
        <w:rPr>
          <w:rFonts w:asciiTheme="majorHAnsi" w:hAnsiTheme="majorHAnsi"/>
        </w:rPr>
        <w:t>licences</w:t>
      </w:r>
      <w:proofErr w:type="spellEnd"/>
      <w:r w:rsidRPr="008D14D7">
        <w:rPr>
          <w:rFonts w:asciiTheme="majorHAnsi" w:hAnsiTheme="majorHAnsi"/>
        </w:rPr>
        <w:t xml:space="preserve"> by the International Seabed Authority and the second entity to sign a contract for exploration for cobalt crusts.</w:t>
      </w:r>
    </w:p>
    <w:p w14:paraId="06D868DB" w14:textId="77777777" w:rsidR="006A67A7" w:rsidRPr="008D14D7" w:rsidRDefault="006A67A7" w:rsidP="006A67A7">
      <w:pPr>
        <w:pStyle w:val="Heading4"/>
      </w:pPr>
      <w:r w:rsidRPr="008D14D7">
        <w:t>China is already digging for valuable minerals- the U.S has no access to</w:t>
      </w:r>
    </w:p>
    <w:p w14:paraId="373B4E02" w14:textId="77777777" w:rsidR="006A67A7" w:rsidRPr="008D14D7" w:rsidRDefault="006A67A7" w:rsidP="006A67A7">
      <w:pPr>
        <w:rPr>
          <w:rFonts w:asciiTheme="majorHAnsi" w:hAnsiTheme="majorHAnsi"/>
        </w:rPr>
      </w:pPr>
      <w:proofErr w:type="spellStart"/>
      <w:r w:rsidRPr="008D14D7">
        <w:rPr>
          <w:rStyle w:val="StyleStyleBold12pt"/>
          <w:rFonts w:asciiTheme="majorHAnsi" w:hAnsiTheme="majorHAnsi"/>
        </w:rPr>
        <w:t>Qian</w:t>
      </w:r>
      <w:proofErr w:type="spellEnd"/>
      <w:r w:rsidRPr="008D14D7">
        <w:rPr>
          <w:rStyle w:val="StyleStyleBold12pt"/>
          <w:rFonts w:asciiTheme="majorHAnsi" w:hAnsiTheme="majorHAnsi"/>
        </w:rPr>
        <w:t xml:space="preserve"> 2014</w:t>
      </w:r>
      <w:r w:rsidRPr="008D14D7">
        <w:rPr>
          <w:rFonts w:asciiTheme="majorHAnsi" w:hAnsiTheme="majorHAnsi"/>
        </w:rPr>
        <w:t xml:space="preserve"> (Wang </w:t>
      </w:r>
      <w:proofErr w:type="spellStart"/>
      <w:r w:rsidRPr="008D14D7">
        <w:rPr>
          <w:rFonts w:asciiTheme="majorHAnsi" w:hAnsiTheme="majorHAnsi"/>
        </w:rPr>
        <w:t>Qian</w:t>
      </w:r>
      <w:proofErr w:type="spellEnd"/>
      <w:r w:rsidRPr="008D14D7">
        <w:rPr>
          <w:rFonts w:asciiTheme="majorHAnsi" w:hAnsiTheme="majorHAnsi"/>
        </w:rPr>
        <w:t xml:space="preserve">, 3/4/14, Country gets OK to mine ocean floor, China Daily, http://www.chinadaily.com.cn/china/2014-04/30/content_17475337.htm) </w:t>
      </w:r>
    </w:p>
    <w:p w14:paraId="792C8242" w14:textId="77777777" w:rsidR="006A67A7" w:rsidRPr="008D14D7" w:rsidRDefault="006A67A7" w:rsidP="006A67A7">
      <w:pPr>
        <w:rPr>
          <w:rStyle w:val="StyleBoldUnderline"/>
          <w:rFonts w:asciiTheme="majorHAnsi" w:hAnsiTheme="majorHAnsi"/>
        </w:rPr>
      </w:pPr>
      <w:r w:rsidRPr="008D14D7">
        <w:rPr>
          <w:rStyle w:val="StyleBoldUnderline"/>
          <w:rFonts w:asciiTheme="majorHAnsi" w:hAnsiTheme="majorHAnsi"/>
          <w:highlight w:val="yellow"/>
        </w:rPr>
        <w:t>China can now search the international seabed for three valuable minerals after a new exploration contract with the International Seabed Authority was signed on Tuesday in Beijing</w:t>
      </w:r>
      <w:proofErr w:type="gramStart"/>
      <w:r w:rsidRPr="008D14D7">
        <w:rPr>
          <w:rFonts w:asciiTheme="majorHAnsi" w:hAnsiTheme="majorHAnsi"/>
          <w:highlight w:val="yellow"/>
        </w:rPr>
        <w:t>.</w:t>
      </w:r>
      <w:r w:rsidRPr="008D14D7">
        <w:rPr>
          <w:rFonts w:asciiTheme="majorHAnsi" w:hAnsiTheme="majorHAnsi"/>
          <w:sz w:val="12"/>
          <w:highlight w:val="yellow"/>
        </w:rPr>
        <w:t>¶</w:t>
      </w:r>
      <w:proofErr w:type="gramEnd"/>
      <w:r w:rsidRPr="008D14D7">
        <w:rPr>
          <w:rFonts w:asciiTheme="majorHAnsi" w:hAnsiTheme="majorHAnsi"/>
          <w:sz w:val="12"/>
        </w:rPr>
        <w:t xml:space="preserve"> </w:t>
      </w:r>
      <w:r w:rsidRPr="008D14D7">
        <w:rPr>
          <w:rFonts w:asciiTheme="majorHAnsi" w:hAnsiTheme="majorHAnsi"/>
        </w:rPr>
        <w:t>The 15-year contract signed between ISA and the China Ocean Mineral Resources Research and Development Association approved the country's exploration plans in the western Pacific Ocean for cobalt-rich ferromanganese crusts</w:t>
      </w:r>
      <w:r w:rsidRPr="008D14D7">
        <w:rPr>
          <w:rFonts w:asciiTheme="majorHAnsi" w:hAnsiTheme="majorHAnsi"/>
          <w:highlight w:val="yellow"/>
        </w:rPr>
        <w:t>.</w:t>
      </w:r>
      <w:r w:rsidRPr="008D14D7">
        <w:rPr>
          <w:rFonts w:asciiTheme="majorHAnsi" w:hAnsiTheme="majorHAnsi"/>
          <w:sz w:val="12"/>
          <w:highlight w:val="yellow"/>
        </w:rPr>
        <w:t xml:space="preserve">¶ </w:t>
      </w:r>
      <w:r w:rsidRPr="008D14D7">
        <w:rPr>
          <w:rStyle w:val="StyleBoldUnderline"/>
          <w:rFonts w:asciiTheme="majorHAnsi" w:hAnsiTheme="majorHAnsi"/>
          <w:highlight w:val="yellow"/>
        </w:rPr>
        <w:t xml:space="preserve">Under the contract, China has exclusive right to explore an initial area of 3,000 square kilometers. Over the first 10 years of the contract, 2,000 </w:t>
      </w:r>
      <w:proofErr w:type="spellStart"/>
      <w:r w:rsidRPr="008D14D7">
        <w:rPr>
          <w:rStyle w:val="StyleBoldUnderline"/>
          <w:rFonts w:asciiTheme="majorHAnsi" w:hAnsiTheme="majorHAnsi"/>
          <w:highlight w:val="yellow"/>
        </w:rPr>
        <w:t>sq</w:t>
      </w:r>
      <w:proofErr w:type="spellEnd"/>
      <w:r w:rsidRPr="008D14D7">
        <w:rPr>
          <w:rStyle w:val="StyleBoldUnderline"/>
          <w:rFonts w:asciiTheme="majorHAnsi" w:hAnsiTheme="majorHAnsi"/>
          <w:highlight w:val="yellow"/>
        </w:rPr>
        <w:t xml:space="preserve"> km of this area is to be relinquished</w:t>
      </w:r>
      <w:proofErr w:type="gramStart"/>
      <w:r w:rsidRPr="008D14D7">
        <w:rPr>
          <w:rStyle w:val="StyleBoldUnderline"/>
          <w:rFonts w:asciiTheme="majorHAnsi" w:hAnsiTheme="majorHAnsi"/>
          <w:highlight w:val="yellow"/>
        </w:rPr>
        <w:t>.¶</w:t>
      </w:r>
      <w:proofErr w:type="gramEnd"/>
      <w:r w:rsidRPr="008D14D7">
        <w:rPr>
          <w:rStyle w:val="StyleBoldUnderline"/>
          <w:rFonts w:asciiTheme="majorHAnsi" w:hAnsiTheme="majorHAnsi"/>
          <w:highlight w:val="yellow"/>
        </w:rPr>
        <w:t xml:space="preserve"> Cobalt-rich ferromanganese crusts contain rare metals such as cobalt, nickel and iron and are used in various industries such as engineering, electronics, infrastructure and batteries</w:t>
      </w:r>
      <w:r w:rsidRPr="008D14D7">
        <w:rPr>
          <w:rFonts w:asciiTheme="majorHAnsi" w:hAnsiTheme="majorHAnsi"/>
        </w:rPr>
        <w:t>.</w:t>
      </w:r>
      <w:r w:rsidRPr="008D14D7">
        <w:rPr>
          <w:rFonts w:asciiTheme="majorHAnsi" w:hAnsiTheme="majorHAnsi"/>
          <w:sz w:val="12"/>
        </w:rPr>
        <w:t xml:space="preserve">¶ </w:t>
      </w:r>
      <w:r w:rsidRPr="008D14D7">
        <w:rPr>
          <w:rFonts w:asciiTheme="majorHAnsi" w:hAnsiTheme="majorHAnsi"/>
        </w:rPr>
        <w:t xml:space="preserve">The contract, the third signed between ISA and COMRA, </w:t>
      </w:r>
      <w:r w:rsidRPr="008D14D7">
        <w:rPr>
          <w:rStyle w:val="Emphasis"/>
          <w:rFonts w:asciiTheme="majorHAnsi" w:hAnsiTheme="majorHAnsi"/>
          <w:highlight w:val="yellow"/>
        </w:rPr>
        <w:t xml:space="preserve">makes China the only nation authorized to explore international </w:t>
      </w:r>
      <w:proofErr w:type="spellStart"/>
      <w:r w:rsidRPr="008D14D7">
        <w:rPr>
          <w:rStyle w:val="Emphasis"/>
          <w:rFonts w:asciiTheme="majorHAnsi" w:hAnsiTheme="majorHAnsi"/>
          <w:highlight w:val="yellow"/>
        </w:rPr>
        <w:t>seabeds</w:t>
      </w:r>
      <w:proofErr w:type="spellEnd"/>
      <w:r w:rsidRPr="008D14D7">
        <w:rPr>
          <w:rStyle w:val="Emphasis"/>
          <w:rFonts w:asciiTheme="majorHAnsi" w:hAnsiTheme="majorHAnsi"/>
          <w:highlight w:val="yellow"/>
        </w:rPr>
        <w:t xml:space="preserve"> for as many as three major types of minerals - </w:t>
      </w:r>
      <w:proofErr w:type="spellStart"/>
      <w:r w:rsidRPr="008D14D7">
        <w:rPr>
          <w:rStyle w:val="Emphasis"/>
          <w:rFonts w:asciiTheme="majorHAnsi" w:hAnsiTheme="majorHAnsi"/>
          <w:highlight w:val="yellow"/>
        </w:rPr>
        <w:t>polymetallic</w:t>
      </w:r>
      <w:proofErr w:type="spellEnd"/>
      <w:r w:rsidRPr="008D14D7">
        <w:rPr>
          <w:rStyle w:val="Emphasis"/>
          <w:rFonts w:asciiTheme="majorHAnsi" w:hAnsiTheme="majorHAnsi"/>
          <w:highlight w:val="yellow"/>
        </w:rPr>
        <w:t xml:space="preserve"> nodules, </w:t>
      </w:r>
      <w:proofErr w:type="spellStart"/>
      <w:r w:rsidRPr="008D14D7">
        <w:rPr>
          <w:rStyle w:val="Emphasis"/>
          <w:rFonts w:asciiTheme="majorHAnsi" w:hAnsiTheme="majorHAnsi"/>
          <w:highlight w:val="yellow"/>
        </w:rPr>
        <w:t>polymetallic</w:t>
      </w:r>
      <w:proofErr w:type="spellEnd"/>
      <w:r w:rsidRPr="008D14D7">
        <w:rPr>
          <w:rStyle w:val="Emphasis"/>
          <w:rFonts w:asciiTheme="majorHAnsi" w:hAnsiTheme="majorHAnsi"/>
          <w:highlight w:val="yellow"/>
        </w:rPr>
        <w:t xml:space="preserve"> sulfides and cobalt-rich ferromanganese crusts.¶ "China's faith and responsibility in peacefully exploring deep-sea resources and protecting the deep-sea environment will motivate our further cooperation in deep-sea activities</w:t>
      </w:r>
      <w:r w:rsidRPr="008D14D7">
        <w:rPr>
          <w:rFonts w:asciiTheme="majorHAnsi" w:hAnsiTheme="majorHAnsi"/>
        </w:rPr>
        <w:t xml:space="preserve">," Jin </w:t>
      </w:r>
      <w:proofErr w:type="spellStart"/>
      <w:r w:rsidRPr="008D14D7">
        <w:rPr>
          <w:rFonts w:asciiTheme="majorHAnsi" w:hAnsiTheme="majorHAnsi"/>
        </w:rPr>
        <w:t>Jiancai</w:t>
      </w:r>
      <w:proofErr w:type="spellEnd"/>
      <w:r w:rsidRPr="008D14D7">
        <w:rPr>
          <w:rFonts w:asciiTheme="majorHAnsi" w:hAnsiTheme="majorHAnsi"/>
        </w:rPr>
        <w:t>, COMRA's director, said at the signing ceremony.</w:t>
      </w:r>
      <w:r w:rsidRPr="008D14D7">
        <w:rPr>
          <w:rFonts w:asciiTheme="majorHAnsi" w:hAnsiTheme="majorHAnsi"/>
          <w:sz w:val="12"/>
        </w:rPr>
        <w:t xml:space="preserve">¶ </w:t>
      </w:r>
      <w:r w:rsidRPr="008D14D7">
        <w:rPr>
          <w:rFonts w:asciiTheme="majorHAnsi" w:hAnsiTheme="majorHAnsi"/>
        </w:rPr>
        <w:t>He said COMRA will conduct comprehensive investigation and assessment on the resources and the environment in the contract area to deepen scientific knowledge of the deep sea and make contributions to global deep-sea exploration.</w:t>
      </w:r>
      <w:r w:rsidRPr="008D14D7">
        <w:rPr>
          <w:rFonts w:asciiTheme="majorHAnsi" w:hAnsiTheme="majorHAnsi"/>
          <w:sz w:val="12"/>
        </w:rPr>
        <w:t xml:space="preserve">¶ </w:t>
      </w:r>
      <w:r w:rsidRPr="008D14D7">
        <w:rPr>
          <w:rFonts w:asciiTheme="majorHAnsi" w:hAnsiTheme="majorHAnsi"/>
        </w:rPr>
        <w:t xml:space="preserve">ISA has received 26 applications, of which 19 contractors have been given the go-ahead, to explore international </w:t>
      </w:r>
      <w:proofErr w:type="spellStart"/>
      <w:r w:rsidRPr="008D14D7">
        <w:rPr>
          <w:rFonts w:asciiTheme="majorHAnsi" w:hAnsiTheme="majorHAnsi"/>
        </w:rPr>
        <w:t>seabeds</w:t>
      </w:r>
      <w:proofErr w:type="spellEnd"/>
      <w:r w:rsidRPr="008D14D7">
        <w:rPr>
          <w:rFonts w:asciiTheme="majorHAnsi" w:hAnsiTheme="majorHAnsi"/>
        </w:rPr>
        <w:t xml:space="preserve"> for the three valuable minerals.</w:t>
      </w:r>
      <w:r w:rsidRPr="008D14D7">
        <w:rPr>
          <w:rFonts w:asciiTheme="majorHAnsi" w:hAnsiTheme="majorHAnsi"/>
          <w:sz w:val="12"/>
        </w:rPr>
        <w:t xml:space="preserve">¶ </w:t>
      </w:r>
      <w:r w:rsidRPr="008D14D7">
        <w:rPr>
          <w:rFonts w:asciiTheme="majorHAnsi" w:hAnsiTheme="majorHAnsi"/>
        </w:rPr>
        <w:t>Michael W. Lodge, deputy to the secretary-general and legal counsel of ISA, congratulated China's impressive progress over the past decade.</w:t>
      </w:r>
      <w:r w:rsidRPr="008D14D7">
        <w:rPr>
          <w:rFonts w:asciiTheme="majorHAnsi" w:hAnsiTheme="majorHAnsi"/>
          <w:sz w:val="12"/>
        </w:rPr>
        <w:t xml:space="preserve">¶ </w:t>
      </w:r>
      <w:r w:rsidRPr="008D14D7">
        <w:rPr>
          <w:rFonts w:asciiTheme="majorHAnsi" w:hAnsiTheme="majorHAnsi"/>
        </w:rPr>
        <w:t xml:space="preserve">Although a latecomer to deep-sea exploration, China won the right to search for </w:t>
      </w:r>
      <w:proofErr w:type="spellStart"/>
      <w:r w:rsidRPr="008D14D7">
        <w:rPr>
          <w:rFonts w:asciiTheme="majorHAnsi" w:hAnsiTheme="majorHAnsi"/>
        </w:rPr>
        <w:t>polymetalic</w:t>
      </w:r>
      <w:proofErr w:type="spellEnd"/>
      <w:r w:rsidRPr="008D14D7">
        <w:rPr>
          <w:rFonts w:asciiTheme="majorHAnsi" w:hAnsiTheme="majorHAnsi"/>
        </w:rPr>
        <w:t xml:space="preserve"> nodules in the northeastern Pacific Ocean in 2001, for </w:t>
      </w:r>
      <w:proofErr w:type="spellStart"/>
      <w:r w:rsidRPr="008D14D7">
        <w:rPr>
          <w:rFonts w:asciiTheme="majorHAnsi" w:hAnsiTheme="majorHAnsi"/>
        </w:rPr>
        <w:t>polymetallic</w:t>
      </w:r>
      <w:proofErr w:type="spellEnd"/>
      <w:r w:rsidRPr="008D14D7">
        <w:rPr>
          <w:rFonts w:asciiTheme="majorHAnsi" w:hAnsiTheme="majorHAnsi"/>
        </w:rPr>
        <w:t xml:space="preserve"> sulfide deposits in the southwestern Indian Ocean in 2011 and for cobalt-rich ferromanganese crusts in the western Pacific in 2014.</w:t>
      </w:r>
      <w:r w:rsidRPr="008D14D7">
        <w:rPr>
          <w:rFonts w:asciiTheme="majorHAnsi" w:hAnsiTheme="majorHAnsi"/>
          <w:sz w:val="12"/>
        </w:rPr>
        <w:t xml:space="preserve">¶ </w:t>
      </w:r>
      <w:r w:rsidRPr="008D14D7">
        <w:rPr>
          <w:rFonts w:asciiTheme="majorHAnsi" w:hAnsiTheme="majorHAnsi"/>
        </w:rPr>
        <w:t xml:space="preserve">With China's first contract to end in 2016, which means the country can begin commercially mining for </w:t>
      </w:r>
      <w:proofErr w:type="spellStart"/>
      <w:r w:rsidRPr="008D14D7">
        <w:rPr>
          <w:rFonts w:asciiTheme="majorHAnsi" w:hAnsiTheme="majorHAnsi"/>
        </w:rPr>
        <w:t>polymetallic</w:t>
      </w:r>
      <w:proofErr w:type="spellEnd"/>
      <w:r w:rsidRPr="008D14D7">
        <w:rPr>
          <w:rFonts w:asciiTheme="majorHAnsi" w:hAnsiTheme="majorHAnsi"/>
        </w:rPr>
        <w:t xml:space="preserve"> nodules in the northeastern Pacific, the country still faces technical hurdles in mining the ocean floor.</w:t>
      </w:r>
      <w:r w:rsidRPr="008D14D7">
        <w:rPr>
          <w:rFonts w:asciiTheme="majorHAnsi" w:hAnsiTheme="majorHAnsi"/>
          <w:sz w:val="12"/>
        </w:rPr>
        <w:t xml:space="preserve">¶ </w:t>
      </w:r>
      <w:r w:rsidRPr="008D14D7">
        <w:rPr>
          <w:rStyle w:val="StyleBoldUnderline"/>
          <w:rFonts w:asciiTheme="majorHAnsi" w:hAnsiTheme="majorHAnsi"/>
          <w:highlight w:val="yellow"/>
        </w:rPr>
        <w:t>China is also improving its legal system related to deep-sea exploration and mining to regulate deep-sea activities and protect the ocean, according to the China Institute for Marine Affairs, a think tank for the State Oceanic Administration</w:t>
      </w:r>
      <w:r w:rsidRPr="008D14D7">
        <w:rPr>
          <w:rStyle w:val="StyleBoldUnderline"/>
          <w:rFonts w:asciiTheme="majorHAnsi" w:hAnsiTheme="majorHAnsi"/>
        </w:rPr>
        <w:t>.</w:t>
      </w:r>
    </w:p>
    <w:p w14:paraId="3B8E0E85" w14:textId="77777777" w:rsidR="00D95D44" w:rsidRPr="008D14D7" w:rsidRDefault="00F82B37" w:rsidP="00F82B37">
      <w:pPr>
        <w:pStyle w:val="Heading3"/>
      </w:pPr>
      <w:r w:rsidRPr="008D14D7">
        <w:t>Public Supports</w:t>
      </w:r>
    </w:p>
    <w:p w14:paraId="53CFD790" w14:textId="77777777" w:rsidR="00F82B37" w:rsidRPr="008D14D7" w:rsidRDefault="00F82B37" w:rsidP="00F82B37">
      <w:pPr>
        <w:pStyle w:val="Heading4"/>
      </w:pPr>
      <w:r w:rsidRPr="008D14D7">
        <w:t>Chinese ocean drilling for minerals is popular and necessary</w:t>
      </w:r>
    </w:p>
    <w:p w14:paraId="678D8195" w14:textId="77777777" w:rsidR="00F82B37" w:rsidRPr="008D14D7" w:rsidRDefault="00F82B37" w:rsidP="00F82B37">
      <w:pPr>
        <w:rPr>
          <w:rFonts w:asciiTheme="majorHAnsi" w:hAnsiTheme="majorHAnsi"/>
          <w:sz w:val="16"/>
        </w:rPr>
      </w:pPr>
      <w:proofErr w:type="gramStart"/>
      <w:r w:rsidRPr="008D14D7">
        <w:rPr>
          <w:rStyle w:val="StyleStyleBold12pt"/>
          <w:rFonts w:asciiTheme="majorHAnsi" w:hAnsiTheme="majorHAnsi"/>
        </w:rPr>
        <w:t>Economic Times 14.</w:t>
      </w:r>
      <w:proofErr w:type="gramEnd"/>
      <w:r w:rsidRPr="008D14D7">
        <w:rPr>
          <w:rStyle w:val="StyleStyleBold12pt"/>
          <w:rFonts w:asciiTheme="majorHAnsi" w:hAnsiTheme="majorHAnsi"/>
        </w:rPr>
        <w:t xml:space="preserve"> </w:t>
      </w:r>
      <w:r w:rsidRPr="008D14D7">
        <w:rPr>
          <w:rFonts w:asciiTheme="majorHAnsi" w:hAnsiTheme="majorHAnsi"/>
          <w:sz w:val="16"/>
        </w:rPr>
        <w:t xml:space="preserve">The Economic Times is an English-language Indian daily newspaper published by the Bennett, Coleman &amp; Co. Ltd. first published in 1961. It is the world's second-most widely read English-language business newspaper, after the Wall Street </w:t>
      </w:r>
      <w:proofErr w:type="spellStart"/>
      <w:r w:rsidRPr="008D14D7">
        <w:rPr>
          <w:rFonts w:asciiTheme="majorHAnsi" w:hAnsiTheme="majorHAnsi"/>
          <w:sz w:val="16"/>
        </w:rPr>
        <w:t>JournalEconomic</w:t>
      </w:r>
      <w:proofErr w:type="spellEnd"/>
      <w:r w:rsidRPr="008D14D7">
        <w:rPr>
          <w:rFonts w:asciiTheme="majorHAnsi" w:hAnsiTheme="majorHAnsi"/>
          <w:sz w:val="16"/>
        </w:rPr>
        <w:t xml:space="preserve"> Times. </w:t>
      </w:r>
      <w:proofErr w:type="gramStart"/>
      <w:r w:rsidRPr="008D14D7">
        <w:rPr>
          <w:rFonts w:asciiTheme="majorHAnsi" w:hAnsiTheme="majorHAnsi"/>
          <w:sz w:val="16"/>
        </w:rPr>
        <w:t>2-26-14. http://articles.economictimes.indiatimes.com/2014-02-26/news/47705593_1_polymetallic-sulphide-ore-deposit-international-seabed-authority-state-oceanic-administration</w:t>
      </w:r>
      <w:proofErr w:type="gramEnd"/>
    </w:p>
    <w:p w14:paraId="3AB11BE7" w14:textId="77777777" w:rsidR="00F82B37" w:rsidRPr="008D14D7" w:rsidRDefault="00F82B37" w:rsidP="00F82B37">
      <w:pPr>
        <w:rPr>
          <w:rFonts w:asciiTheme="majorHAnsi" w:hAnsiTheme="majorHAnsi"/>
        </w:rPr>
      </w:pPr>
      <w:r w:rsidRPr="008D14D7">
        <w:rPr>
          <w:rFonts w:asciiTheme="majorHAnsi" w:hAnsiTheme="majorHAnsi"/>
        </w:rPr>
        <w:t xml:space="preserve">BEIJING: </w:t>
      </w:r>
      <w:r w:rsidRPr="008D14D7">
        <w:rPr>
          <w:rStyle w:val="StyleBoldUnderline"/>
          <w:rFonts w:asciiTheme="majorHAnsi" w:hAnsiTheme="majorHAnsi"/>
          <w:highlight w:val="yellow"/>
        </w:rPr>
        <w:t>China</w:t>
      </w:r>
      <w:r w:rsidRPr="008D14D7">
        <w:rPr>
          <w:rFonts w:asciiTheme="majorHAnsi" w:hAnsiTheme="majorHAnsi"/>
        </w:rPr>
        <w:t xml:space="preserve"> has said its research vessel </w:t>
      </w:r>
      <w:r w:rsidRPr="008D14D7">
        <w:rPr>
          <w:rStyle w:val="StyleBoldUnderline"/>
          <w:rFonts w:asciiTheme="majorHAnsi" w:hAnsiTheme="majorHAnsi"/>
          <w:highlight w:val="yellow"/>
        </w:rPr>
        <w:t xml:space="preserve">surveying </w:t>
      </w:r>
      <w:proofErr w:type="spellStart"/>
      <w:r w:rsidRPr="008D14D7">
        <w:rPr>
          <w:rStyle w:val="StyleBoldUnderline"/>
          <w:rFonts w:asciiTheme="majorHAnsi" w:hAnsiTheme="majorHAnsi"/>
          <w:highlight w:val="yellow"/>
        </w:rPr>
        <w:t>polymetallic</w:t>
      </w:r>
      <w:proofErr w:type="spellEnd"/>
      <w:r w:rsidRPr="008D14D7">
        <w:rPr>
          <w:rStyle w:val="StyleBoldUnderline"/>
          <w:rFonts w:asciiTheme="majorHAnsi" w:hAnsiTheme="majorHAnsi"/>
          <w:highlight w:val="yellow"/>
        </w:rPr>
        <w:t xml:space="preserve"> deposits in the Indian Ocean has</w:t>
      </w:r>
      <w:r w:rsidRPr="008D14D7">
        <w:rPr>
          <w:rFonts w:asciiTheme="majorHAnsi" w:hAnsiTheme="majorHAnsi"/>
        </w:rPr>
        <w:t xml:space="preserve"> discovered two hydrothermal and four hydrothermal anomaly areas as the resource-hungry country </w:t>
      </w:r>
      <w:r w:rsidRPr="008D14D7">
        <w:rPr>
          <w:rStyle w:val="StyleBoldUnderline"/>
          <w:rFonts w:asciiTheme="majorHAnsi" w:hAnsiTheme="majorHAnsi"/>
          <w:highlight w:val="yellow"/>
        </w:rPr>
        <w:t>stepped up efforts to extract minerals from the seabed</w:t>
      </w:r>
      <w:r w:rsidRPr="008D14D7">
        <w:rPr>
          <w:rFonts w:asciiTheme="majorHAnsi" w:hAnsiTheme="majorHAnsi"/>
        </w:rPr>
        <w:t xml:space="preserve">. China's State Oceanic Administration (SOA) hailed achievements by Chinese scientists. The SOA said that scientists onboard the "Dayang-1" research vessel discovered two seafloor hydrothermal areas and four hydrothermal anomaly areas, and deepened understanding about the overall area. </w:t>
      </w:r>
      <w:r w:rsidRPr="008D14D7">
        <w:rPr>
          <w:rStyle w:val="StyleBoldUnderline"/>
          <w:rFonts w:asciiTheme="majorHAnsi" w:hAnsiTheme="majorHAnsi"/>
          <w:highlight w:val="yellow"/>
        </w:rPr>
        <w:t>They also gained insight on the origins of carbonate hydrothermal areas, and made successful attempts to explore for sulfide</w:t>
      </w:r>
      <w:r w:rsidRPr="008D14D7">
        <w:rPr>
          <w:rFonts w:asciiTheme="majorHAnsi" w:hAnsiTheme="majorHAnsi"/>
        </w:rPr>
        <w:t xml:space="preserve">, state-run Xinhua news agency quoted the SOA as saying. </w:t>
      </w:r>
      <w:r w:rsidRPr="008D14D7">
        <w:rPr>
          <w:rStyle w:val="StyleBoldUnderline"/>
          <w:rFonts w:asciiTheme="majorHAnsi" w:hAnsiTheme="majorHAnsi"/>
          <w:highlight w:val="yellow"/>
        </w:rPr>
        <w:t>Hydrothermal sulfide is a kind of seabed deposit containing copper, zinc and precious metals such as gold and silver</w:t>
      </w:r>
      <w:r w:rsidRPr="008D14D7">
        <w:rPr>
          <w:rFonts w:asciiTheme="majorHAnsi" w:hAnsiTheme="majorHAnsi"/>
        </w:rPr>
        <w:t xml:space="preserve">. Firming up its foothold in India's backyard, </w:t>
      </w:r>
      <w:r w:rsidRPr="008D14D7">
        <w:rPr>
          <w:rStyle w:val="StyleBoldUnderline"/>
          <w:rFonts w:asciiTheme="majorHAnsi" w:hAnsiTheme="majorHAnsi"/>
          <w:highlight w:val="yellow"/>
        </w:rPr>
        <w:t xml:space="preserve">China has gained approval in 2012 to explore a 10,000 </w:t>
      </w:r>
      <w:proofErr w:type="spellStart"/>
      <w:r w:rsidRPr="008D14D7">
        <w:rPr>
          <w:rStyle w:val="StyleBoldUnderline"/>
          <w:rFonts w:asciiTheme="majorHAnsi" w:hAnsiTheme="majorHAnsi"/>
          <w:highlight w:val="yellow"/>
        </w:rPr>
        <w:t>sq</w:t>
      </w:r>
      <w:proofErr w:type="spellEnd"/>
      <w:r w:rsidRPr="008D14D7">
        <w:rPr>
          <w:rStyle w:val="StyleBoldUnderline"/>
          <w:rFonts w:asciiTheme="majorHAnsi" w:hAnsiTheme="majorHAnsi"/>
          <w:highlight w:val="yellow"/>
        </w:rPr>
        <w:t xml:space="preserve"> km </w:t>
      </w:r>
      <w:proofErr w:type="spellStart"/>
      <w:r w:rsidRPr="008D14D7">
        <w:rPr>
          <w:rStyle w:val="StyleBoldUnderline"/>
          <w:rFonts w:asciiTheme="majorHAnsi" w:hAnsiTheme="majorHAnsi"/>
          <w:highlight w:val="yellow"/>
        </w:rPr>
        <w:t>polymetallic</w:t>
      </w:r>
      <w:proofErr w:type="spellEnd"/>
      <w:r w:rsidRPr="008D14D7">
        <w:rPr>
          <w:rStyle w:val="StyleBoldUnderline"/>
          <w:rFonts w:asciiTheme="majorHAnsi" w:hAnsiTheme="majorHAnsi"/>
          <w:highlight w:val="yellow"/>
        </w:rPr>
        <w:t xml:space="preserve"> </w:t>
      </w:r>
      <w:proofErr w:type="spellStart"/>
      <w:r w:rsidRPr="008D14D7">
        <w:rPr>
          <w:rStyle w:val="StyleBoldUnderline"/>
          <w:rFonts w:asciiTheme="majorHAnsi" w:hAnsiTheme="majorHAnsi"/>
          <w:highlight w:val="yellow"/>
        </w:rPr>
        <w:t>sulphide</w:t>
      </w:r>
      <w:proofErr w:type="spellEnd"/>
      <w:r w:rsidRPr="008D14D7">
        <w:rPr>
          <w:rStyle w:val="StyleBoldUnderline"/>
          <w:rFonts w:asciiTheme="majorHAnsi" w:hAnsiTheme="majorHAnsi"/>
          <w:highlight w:val="yellow"/>
        </w:rPr>
        <w:t xml:space="preserve"> ore deposit in an international seabed region of the southwest Indian Ocean</w:t>
      </w:r>
      <w:r w:rsidRPr="008D14D7">
        <w:rPr>
          <w:rFonts w:asciiTheme="majorHAnsi" w:hAnsiTheme="majorHAnsi"/>
        </w:rPr>
        <w:t xml:space="preserve">. The 15-year approval was secured by China from the International Seabed Authority (ISA). </w:t>
      </w:r>
      <w:r w:rsidRPr="008D14D7">
        <w:rPr>
          <w:rStyle w:val="StyleBoldUnderline"/>
          <w:rFonts w:asciiTheme="majorHAnsi" w:hAnsiTheme="majorHAnsi"/>
          <w:highlight w:val="yellow"/>
        </w:rPr>
        <w:t>China's booming economy has forced it to look for minerals abroad</w:t>
      </w:r>
      <w:r w:rsidRPr="008D14D7">
        <w:rPr>
          <w:rFonts w:asciiTheme="majorHAnsi" w:hAnsiTheme="majorHAnsi"/>
        </w:rPr>
        <w:t xml:space="preserve">. China also has obtained exclusive rights to prospect in a 75,000-square-km </w:t>
      </w:r>
      <w:proofErr w:type="spellStart"/>
      <w:r w:rsidRPr="008D14D7">
        <w:rPr>
          <w:rFonts w:asciiTheme="majorHAnsi" w:hAnsiTheme="majorHAnsi"/>
        </w:rPr>
        <w:t>polymetallic</w:t>
      </w:r>
      <w:proofErr w:type="spellEnd"/>
      <w:r w:rsidRPr="008D14D7">
        <w:rPr>
          <w:rFonts w:asciiTheme="majorHAnsi" w:hAnsiTheme="majorHAnsi"/>
        </w:rPr>
        <w:t xml:space="preserve"> nodule ore deposit in the east Pacific Ocean in 2001.</w:t>
      </w:r>
    </w:p>
    <w:p w14:paraId="3788408A" w14:textId="77777777" w:rsidR="006A67A7" w:rsidRPr="008D14D7" w:rsidRDefault="006A67A7" w:rsidP="006A67A7">
      <w:pPr>
        <w:pStyle w:val="Heading3"/>
      </w:pPr>
      <w:proofErr w:type="spellStart"/>
      <w:r w:rsidRPr="008D14D7">
        <w:t>Aff</w:t>
      </w:r>
      <w:proofErr w:type="spellEnd"/>
      <w:r w:rsidRPr="008D14D7">
        <w:t>---Environment Turn</w:t>
      </w:r>
    </w:p>
    <w:p w14:paraId="0120BCE3" w14:textId="77777777" w:rsidR="006A67A7" w:rsidRPr="008D14D7" w:rsidRDefault="006A67A7" w:rsidP="006A67A7">
      <w:pPr>
        <w:pStyle w:val="Heading4"/>
      </w:pPr>
      <w:r w:rsidRPr="008D14D7">
        <w:t xml:space="preserve">China mining REM is deemed hazardous to the environment </w:t>
      </w:r>
    </w:p>
    <w:p w14:paraId="5FFB0044" w14:textId="77777777" w:rsidR="006A67A7" w:rsidRPr="008D14D7" w:rsidRDefault="006A67A7" w:rsidP="006A67A7">
      <w:pPr>
        <w:rPr>
          <w:rFonts w:asciiTheme="majorHAnsi" w:hAnsiTheme="majorHAnsi"/>
        </w:rPr>
      </w:pPr>
      <w:proofErr w:type="spellStart"/>
      <w:r w:rsidRPr="008D14D7">
        <w:rPr>
          <w:rFonts w:asciiTheme="majorHAnsi" w:hAnsiTheme="majorHAnsi"/>
        </w:rPr>
        <w:t>Rudarakanchana</w:t>
      </w:r>
      <w:proofErr w:type="spellEnd"/>
      <w:r w:rsidRPr="008D14D7">
        <w:rPr>
          <w:rFonts w:asciiTheme="majorHAnsi" w:hAnsiTheme="majorHAnsi"/>
        </w:rPr>
        <w:t xml:space="preserve"> 2014 (Nat </w:t>
      </w:r>
      <w:proofErr w:type="spellStart"/>
      <w:r w:rsidRPr="008D14D7">
        <w:rPr>
          <w:rFonts w:asciiTheme="majorHAnsi" w:hAnsiTheme="majorHAnsi"/>
        </w:rPr>
        <w:t>Rudarakanchana</w:t>
      </w:r>
      <w:proofErr w:type="spellEnd"/>
      <w:r w:rsidRPr="008D14D7">
        <w:rPr>
          <w:rFonts w:asciiTheme="majorHAnsi" w:hAnsiTheme="majorHAnsi"/>
        </w:rPr>
        <w:t>, March 27 2014, China Rare Earth Export Restrictions Found Unfair By WTO, China Objects And Says Rules Needed To Protect Environment, International Business Times, http://www.ibtimes.com/china-rare-earth-export-restrictions-found-unfair-wto-china-objects-says-rules-needed-protect)</w:t>
      </w:r>
      <w:r w:rsidRPr="008D14D7">
        <w:rPr>
          <w:rFonts w:asciiTheme="majorHAnsi" w:hAnsiTheme="majorHAnsi"/>
        </w:rPr>
        <w:tab/>
      </w:r>
    </w:p>
    <w:p w14:paraId="3B462C90" w14:textId="77777777" w:rsidR="006A67A7" w:rsidRPr="008D14D7" w:rsidRDefault="006A67A7" w:rsidP="006A67A7">
      <w:pPr>
        <w:rPr>
          <w:rFonts w:asciiTheme="majorHAnsi" w:hAnsiTheme="majorHAnsi"/>
        </w:rPr>
      </w:pPr>
    </w:p>
    <w:p w14:paraId="0E2858EC" w14:textId="77777777" w:rsidR="006A67A7" w:rsidRPr="008D14D7" w:rsidRDefault="006A67A7" w:rsidP="006A67A7">
      <w:pPr>
        <w:rPr>
          <w:rFonts w:asciiTheme="majorHAnsi" w:hAnsiTheme="majorHAnsi"/>
          <w:b/>
          <w:u w:val="single"/>
        </w:rPr>
      </w:pPr>
      <w:r w:rsidRPr="008D14D7">
        <w:rPr>
          <w:rStyle w:val="StyleBoldUnderline"/>
          <w:rFonts w:asciiTheme="majorHAnsi" w:hAnsiTheme="majorHAnsi"/>
        </w:rPr>
        <w:t>Although rare earths are strategically important, mining for the precious resource poses an environmental hazard. Toxic tailings can take over ponds and soil can be rendered unfit for farming by concentrated acids used to leach ores. Each pound of rare earth mined results in outputs of hundreds or thousands of pounds of waste</w:t>
      </w:r>
      <w:r w:rsidRPr="008D14D7">
        <w:rPr>
          <w:rFonts w:asciiTheme="majorHAnsi" w:hAnsiTheme="majorHAnsi"/>
        </w:rPr>
        <w:t>, experts claim</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rPr>
        <w:t>Beijing leaders have said that export quotas for rare earth metals are needed because they help limit damage to the environment.</w:t>
      </w:r>
      <w:r w:rsidRPr="008D14D7">
        <w:rPr>
          <w:rFonts w:asciiTheme="majorHAnsi" w:hAnsiTheme="majorHAnsi"/>
        </w:rPr>
        <w:t xml:space="preserve"> Officials cut export quotas by 40 percent in 2010, spurring prices upward and angering foreign buyers</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The WTO ruled on Wednesday that Chinese pretenses about environmental protection obscured the real point of export quotas, taxes and bureaucratic rules and boosted China’s domestic industry. For years, the U.S. and Europe have broadly complained about Chinese trade tactics, targeting everything from cheap solar panels sent to the EU to steel imports flooding the U.S.</w:t>
      </w:r>
      <w:r w:rsidRPr="008D14D7">
        <w:rPr>
          <w:rFonts w:asciiTheme="majorHAnsi" w:hAnsiTheme="majorHAnsi"/>
          <w:sz w:val="12"/>
        </w:rPr>
        <w:t xml:space="preserve">¶ </w:t>
      </w:r>
      <w:r w:rsidRPr="008D14D7">
        <w:rPr>
          <w:rFonts w:asciiTheme="majorHAnsi" w:hAnsiTheme="majorHAnsi"/>
        </w:rPr>
        <w:t xml:space="preserve">The WTO complaint was filed by the U.S. in 2012 and was joined by several countries, including Russia, Japan and the EU. </w:t>
      </w:r>
      <w:r w:rsidRPr="008D14D7">
        <w:rPr>
          <w:rFonts w:asciiTheme="majorHAnsi" w:hAnsiTheme="majorHAnsi"/>
          <w:sz w:val="12"/>
        </w:rPr>
        <w:t xml:space="preserve">¶ </w:t>
      </w:r>
      <w:r w:rsidRPr="008D14D7">
        <w:rPr>
          <w:rFonts w:asciiTheme="majorHAnsi" w:hAnsiTheme="majorHAnsi"/>
        </w:rPr>
        <w:t>Experts who argued against China's policies said that the production of rare earths rather than their export pollutes the environment</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Fonts w:asciiTheme="majorHAnsi" w:hAnsiTheme="majorHAnsi"/>
        </w:rPr>
        <w:t>“</w:t>
      </w:r>
      <w:r w:rsidRPr="008D14D7">
        <w:rPr>
          <w:rStyle w:val="StyleBoldUnderline"/>
          <w:rFonts w:asciiTheme="majorHAnsi" w:hAnsiTheme="majorHAnsi"/>
        </w:rPr>
        <w:t>The export of the products at issue is completely unrelated to environmental pollution,</w:t>
      </w:r>
      <w:r w:rsidRPr="008D14D7">
        <w:rPr>
          <w:rFonts w:asciiTheme="majorHAnsi" w:hAnsiTheme="majorHAnsi"/>
        </w:rPr>
        <w:t xml:space="preserve">” Gene Grossman, professor of international economics at Princeton University, said last year in a study for the Office of the U.S. Trade Representative, which negotiates trade agreements. “It </w:t>
      </w:r>
      <w:r w:rsidRPr="008D14D7">
        <w:rPr>
          <w:rStyle w:val="StyleBoldUnderline"/>
          <w:rFonts w:asciiTheme="majorHAnsi" w:hAnsiTheme="majorHAnsi"/>
        </w:rPr>
        <w:t>is the production of these products, not their export, that causes pollution</w:t>
      </w:r>
      <w:r w:rsidRPr="008D14D7">
        <w:rPr>
          <w:rFonts w:asciiTheme="majorHAnsi" w:hAnsiTheme="majorHAnsi"/>
        </w:rPr>
        <w:t>.”</w:t>
      </w:r>
      <w:r w:rsidRPr="008D14D7">
        <w:rPr>
          <w:rFonts w:asciiTheme="majorHAnsi" w:hAnsiTheme="majorHAnsi"/>
          <w:sz w:val="12"/>
        </w:rPr>
        <w:t xml:space="preserve">¶ </w:t>
      </w:r>
      <w:proofErr w:type="gramStart"/>
      <w:r w:rsidRPr="008D14D7">
        <w:rPr>
          <w:rFonts w:asciiTheme="majorHAnsi" w:hAnsiTheme="majorHAnsi"/>
        </w:rPr>
        <w:t>It</w:t>
      </w:r>
      <w:proofErr w:type="gramEnd"/>
      <w:r w:rsidRPr="008D14D7">
        <w:rPr>
          <w:rFonts w:asciiTheme="majorHAnsi" w:hAnsiTheme="majorHAnsi"/>
        </w:rPr>
        <w:t>’s unclear whether reduced Chinese exports cut mine production domestically, as China itself also consumes rare earths. Global demand for rare earth elements could exceed 200,000 tons annually in 2014, pushing the metals into a supply deficit of 75,000 tons, the U.S. Environmental Protection Agency found in 2012</w:t>
      </w:r>
      <w:proofErr w:type="gramStart"/>
      <w:r w:rsidRPr="008D14D7">
        <w:rPr>
          <w:rFonts w:asciiTheme="majorHAnsi" w:hAnsiTheme="majorHAnsi"/>
        </w:rPr>
        <w:t>.</w:t>
      </w:r>
      <w:r w:rsidRPr="008D14D7">
        <w:rPr>
          <w:rFonts w:asciiTheme="majorHAnsi" w:hAnsiTheme="majorHAnsi"/>
          <w:sz w:val="12"/>
        </w:rPr>
        <w:t>¶</w:t>
      </w:r>
      <w:proofErr w:type="gramEnd"/>
      <w:r w:rsidRPr="008D14D7">
        <w:rPr>
          <w:rFonts w:asciiTheme="majorHAnsi" w:hAnsiTheme="majorHAnsi"/>
          <w:sz w:val="12"/>
        </w:rPr>
        <w:t xml:space="preserve"> </w:t>
      </w:r>
      <w:r w:rsidRPr="008D14D7">
        <w:rPr>
          <w:rStyle w:val="StyleBoldUnderline"/>
          <w:rFonts w:asciiTheme="majorHAnsi" w:hAnsiTheme="majorHAnsi"/>
        </w:rPr>
        <w:t>Water can be contaminated with heavy metals and radionuclides as a result of rare earth processing, the EPA claims. Mining damages surface water and ground water most significantly, from an environmental perspective, the agency said.</w:t>
      </w:r>
    </w:p>
    <w:p w14:paraId="453C6E90" w14:textId="6DA72862" w:rsidR="00D95D44" w:rsidRPr="008D14D7" w:rsidRDefault="00D95D44" w:rsidP="008D14D7">
      <w:pPr>
        <w:pStyle w:val="Heading1"/>
      </w:pPr>
      <w:r w:rsidRPr="008D14D7">
        <w:t xml:space="preserve"> </w:t>
      </w:r>
      <w:r w:rsidR="008D14D7" w:rsidRPr="008D14D7">
        <w:t>UNCLOS CP</w:t>
      </w:r>
    </w:p>
    <w:p w14:paraId="620C7EE2" w14:textId="2EF87A44" w:rsidR="008D14D7" w:rsidRDefault="008D14D7" w:rsidP="008D14D7">
      <w:pPr>
        <w:pStyle w:val="Heading2"/>
      </w:pPr>
      <w:proofErr w:type="spellStart"/>
      <w:r>
        <w:t>Neg</w:t>
      </w:r>
      <w:proofErr w:type="spellEnd"/>
    </w:p>
    <w:p w14:paraId="0F20A7AE" w14:textId="37962D20" w:rsidR="008D14D7" w:rsidRDefault="008D14D7" w:rsidP="008D14D7">
      <w:pPr>
        <w:pStyle w:val="Heading3"/>
      </w:pPr>
      <w:r>
        <w:t>1NC Shell</w:t>
      </w:r>
    </w:p>
    <w:p w14:paraId="2D797CD1" w14:textId="174DF6C0" w:rsidR="008D14D7" w:rsidRDefault="008D14D7" w:rsidP="008D14D7">
      <w:pPr>
        <w:pStyle w:val="Heading4"/>
      </w:pPr>
      <w:r>
        <w:t xml:space="preserve">CP Text: The United States federal government should ratify the </w:t>
      </w:r>
      <w:r w:rsidRPr="008D14D7">
        <w:t>United Nations Convention on the Law of the Sea</w:t>
      </w:r>
      <w:r>
        <w:t>.</w:t>
      </w:r>
    </w:p>
    <w:p w14:paraId="79318843" w14:textId="77777777" w:rsidR="00E64A8E" w:rsidRPr="00CC5789" w:rsidRDefault="00E64A8E" w:rsidP="00E64A8E">
      <w:pPr>
        <w:pStyle w:val="Heading4"/>
      </w:pPr>
      <w:r>
        <w:t xml:space="preserve">US should join UNCLOS- Help bolster US econ, </w:t>
      </w:r>
      <w:proofErr w:type="spellStart"/>
      <w:r>
        <w:t>Heg</w:t>
      </w:r>
      <w:proofErr w:type="spellEnd"/>
      <w:r>
        <w:t xml:space="preserve"> and solve biodiversity</w:t>
      </w:r>
    </w:p>
    <w:p w14:paraId="7C457443" w14:textId="77777777" w:rsidR="00E64A8E" w:rsidRDefault="00E64A8E" w:rsidP="00E64A8E">
      <w:r w:rsidRPr="001C0F5B">
        <w:rPr>
          <w:b/>
        </w:rPr>
        <w:t xml:space="preserve">Council of foreign </w:t>
      </w:r>
      <w:r>
        <w:rPr>
          <w:b/>
        </w:rPr>
        <w:t>Relations</w:t>
      </w:r>
      <w:r w:rsidRPr="001C0F5B">
        <w:rPr>
          <w:b/>
        </w:rPr>
        <w:t xml:space="preserve"> 13</w:t>
      </w:r>
      <w:r>
        <w:rPr>
          <w:b/>
        </w:rPr>
        <w:t xml:space="preserve"> </w:t>
      </w:r>
      <w:r>
        <w:t xml:space="preserve">(June 19, 2013, </w:t>
      </w:r>
      <w:r w:rsidRPr="001C0F5B">
        <w:t>The Council on Foreign Relations is an American nonprofit, nonpartisan membership organization, publisher, and think tank specializing in U.S. foreign p</w:t>
      </w:r>
      <w:r>
        <w:t>olicy and international affairs, “</w:t>
      </w:r>
      <w:r w:rsidRPr="001C0F5B">
        <w:rPr>
          <w:bCs/>
        </w:rPr>
        <w:t>The Global Oceans Regime</w:t>
      </w:r>
      <w:r>
        <w:t>”,</w:t>
      </w:r>
      <w:r>
        <w:rPr>
          <w:b/>
          <w:bCs/>
        </w:rPr>
        <w:t xml:space="preserve"> </w:t>
      </w:r>
      <w:r w:rsidRPr="001C0F5B">
        <w:t>http://www.cfr.org/oceans/global-oceans-regime/p21035#p1</w:t>
      </w:r>
      <w:r>
        <w:t>)</w:t>
      </w:r>
    </w:p>
    <w:p w14:paraId="0A1C428B" w14:textId="42FA5E50" w:rsidR="00E64A8E" w:rsidRDefault="00E64A8E" w:rsidP="00E64A8E">
      <w:r>
        <w:t>Options for Strengthening Global Ocean Governance</w:t>
      </w:r>
      <w:r w:rsidRPr="00E55894">
        <w:rPr>
          <w:rStyle w:val="StyleBoldUnderline"/>
        </w:rPr>
        <w:t xml:space="preserve">¶ </w:t>
      </w:r>
      <w:r w:rsidRPr="00850277">
        <w:rPr>
          <w:rStyle w:val="StyleBoldUnderline"/>
          <w:highlight w:val="yellow"/>
        </w:rPr>
        <w:t>There are a series of measures</w:t>
      </w:r>
      <w:r>
        <w:t>, both formal and informal</w:t>
      </w:r>
      <w:r w:rsidRPr="00850277">
        <w:rPr>
          <w:rStyle w:val="StyleBoldUnderline"/>
          <w:highlight w:val="yellow"/>
        </w:rPr>
        <w:t>, that can be taken to strengthen U.</w:t>
      </w:r>
      <w:r w:rsidRPr="00E55894">
        <w:rPr>
          <w:rStyle w:val="StyleBoldUnderline"/>
        </w:rPr>
        <w:t>S</w:t>
      </w:r>
      <w:r>
        <w:t xml:space="preserve">. and global </w:t>
      </w:r>
      <w:r w:rsidRPr="00850277">
        <w:rPr>
          <w:rStyle w:val="StyleBoldUnderline"/>
          <w:highlight w:val="yellow"/>
        </w:rPr>
        <w:t>ocean governance</w:t>
      </w:r>
      <w:r w:rsidRPr="00E55894">
        <w:rPr>
          <w:rStyle w:val="StyleBoldUnderline"/>
        </w:rPr>
        <w:t>.</w:t>
      </w:r>
      <w:r>
        <w:t xml:space="preserve"> First, </w:t>
      </w:r>
      <w:r w:rsidRPr="00850277">
        <w:rPr>
          <w:rStyle w:val="StyleBoldUnderline"/>
          <w:highlight w:val="yellow"/>
        </w:rPr>
        <w:t>the United States must begin by finally ratifying th</w:t>
      </w:r>
      <w:r w:rsidRPr="00E55894">
        <w:rPr>
          <w:rStyle w:val="StyleBoldUnderline"/>
        </w:rPr>
        <w:t>e</w:t>
      </w:r>
      <w:r>
        <w:t xml:space="preserve"> </w:t>
      </w:r>
      <w:r w:rsidRPr="00E55894">
        <w:rPr>
          <w:rStyle w:val="StyleBoldUnderline"/>
        </w:rPr>
        <w:t>UN</w:t>
      </w:r>
      <w:r>
        <w:t xml:space="preserve"> Convention on the </w:t>
      </w:r>
      <w:r w:rsidRPr="00850277">
        <w:rPr>
          <w:rStyle w:val="StyleBoldUnderline"/>
          <w:highlight w:val="yellow"/>
        </w:rPr>
        <w:t>L</w:t>
      </w:r>
      <w:r w:rsidRPr="00850277">
        <w:rPr>
          <w:highlight w:val="yellow"/>
        </w:rPr>
        <w:t xml:space="preserve">aw </w:t>
      </w:r>
      <w:r w:rsidRPr="00850277">
        <w:rPr>
          <w:rStyle w:val="StyleBoldUnderline"/>
          <w:highlight w:val="yellow"/>
        </w:rPr>
        <w:t>o</w:t>
      </w:r>
      <w:r w:rsidRPr="00850277">
        <w:rPr>
          <w:highlight w:val="yellow"/>
        </w:rPr>
        <w:t xml:space="preserve">f the </w:t>
      </w:r>
      <w:r w:rsidRPr="00850277">
        <w:rPr>
          <w:rStyle w:val="StyleBoldUnderline"/>
          <w:highlight w:val="yellow"/>
        </w:rPr>
        <w:t>S</w:t>
      </w:r>
      <w:r w:rsidRPr="00850277">
        <w:rPr>
          <w:highlight w:val="yellow"/>
        </w:rPr>
        <w:t>ea</w:t>
      </w:r>
      <w:r>
        <w:t>. On this foundation, the United States should then tap hitherto underused regimes, update twentieth-century agreements to reflect modern ocean challenges, and, in some cases, serve as the diplomatic lead in pioneering new institutions and regimes</w:t>
      </w:r>
      <w:proofErr w:type="gramStart"/>
      <w:r>
        <w:t>.</w:t>
      </w:r>
      <w:r w:rsidRPr="00E55894">
        <w:rPr>
          <w:sz w:val="12"/>
        </w:rPr>
        <w:t>¶</w:t>
      </w:r>
      <w:proofErr w:type="gramEnd"/>
      <w:r w:rsidRPr="00E55894">
        <w:rPr>
          <w:sz w:val="12"/>
        </w:rPr>
        <w:t xml:space="preserve"> </w:t>
      </w:r>
      <w:r>
        <w:t xml:space="preserve">These recommendations reflect the views of Stewart M. Patrick, senior fellow and director of the International Institutions and Global Governance program, and Scott G. </w:t>
      </w:r>
      <w:proofErr w:type="spellStart"/>
      <w:r>
        <w:t>Borgerson</w:t>
      </w:r>
      <w:proofErr w:type="spellEnd"/>
      <w:r>
        <w:t>, former visiting fellow for ocean governance.</w:t>
      </w:r>
      <w:r w:rsidRPr="00E55894">
        <w:rPr>
          <w:sz w:val="12"/>
        </w:rPr>
        <w:t xml:space="preserve">¶ </w:t>
      </w:r>
      <w:r>
        <w:t>In the near term, the United States and its international partners should consider the following steps:</w:t>
      </w:r>
      <w:r w:rsidRPr="00E55894">
        <w:rPr>
          <w:sz w:val="12"/>
        </w:rPr>
        <w:t>¶</w:t>
      </w:r>
      <w:r>
        <w:rPr>
          <w:sz w:val="12"/>
        </w:rPr>
        <w:t xml:space="preserve"> </w:t>
      </w:r>
      <w:r>
        <w:t>Ratify the UN Convention on the Law of the Sea</w:t>
      </w:r>
      <w:r w:rsidRPr="00E55894">
        <w:rPr>
          <w:sz w:val="12"/>
        </w:rPr>
        <w:t>¶</w:t>
      </w:r>
      <w:r>
        <w:rPr>
          <w:sz w:val="12"/>
        </w:rPr>
        <w:t xml:space="preserve"> </w:t>
      </w:r>
      <w:r w:rsidRPr="00E55894">
        <w:rPr>
          <w:rStyle w:val="StyleBoldUnderline"/>
        </w:rPr>
        <w:t>The United States should finally join</w:t>
      </w:r>
      <w:r>
        <w:t xml:space="preserve"> the UN Convention on the Law of the Sea </w:t>
      </w:r>
      <w:r w:rsidRPr="00E55894">
        <w:rPr>
          <w:rStyle w:val="StyleBoldUnderline"/>
        </w:rPr>
        <w:t>(UNCLOS</w:t>
      </w:r>
      <w:r>
        <w:t xml:space="preserve">), </w:t>
      </w:r>
      <w:r w:rsidRPr="00850277">
        <w:rPr>
          <w:rStyle w:val="StyleBoldUnderline"/>
          <w:highlight w:val="yellow"/>
        </w:rPr>
        <w:t>an action that would give it further credibility and make the United States a full partner in global ocean governance</w:t>
      </w:r>
      <w:r>
        <w:t xml:space="preserve">. </w:t>
      </w:r>
      <w:r w:rsidRPr="00850277">
        <w:rPr>
          <w:rStyle w:val="StyleBoldUnderline"/>
          <w:highlight w:val="yellow"/>
        </w:rPr>
        <w:t>This</w:t>
      </w:r>
      <w:r>
        <w:t xml:space="preserve"> carefully negotiated </w:t>
      </w:r>
      <w:r w:rsidRPr="00850277">
        <w:rPr>
          <w:rStyle w:val="StyleBoldUnderline"/>
          <w:highlight w:val="yellow"/>
        </w:rPr>
        <w:t>agreement has been signed and ratified by 166 countries</w:t>
      </w:r>
      <w:r w:rsidRPr="00850277">
        <w:rPr>
          <w:highlight w:val="yellow"/>
        </w:rPr>
        <w:t xml:space="preserve"> </w:t>
      </w:r>
      <w:r>
        <w:t xml:space="preserve">and the European Union. Yet despite playing a central role shaping UNCLOS's content, the </w:t>
      </w:r>
      <w:r w:rsidRPr="00850277">
        <w:rPr>
          <w:rStyle w:val="StyleBoldUnderline"/>
          <w:highlight w:val="yellow"/>
        </w:rPr>
        <w:t>United States has conspicuously failed to join</w:t>
      </w:r>
      <w:r>
        <w:t>. It remains among only a handful of countries with a coastline, including Syria, North Korea, and Iran, not to have done so</w:t>
      </w:r>
      <w:proofErr w:type="gramStart"/>
      <w:r>
        <w:t>.</w:t>
      </w:r>
      <w:r w:rsidRPr="00E55894">
        <w:rPr>
          <w:sz w:val="12"/>
        </w:rPr>
        <w:t>¶</w:t>
      </w:r>
      <w:proofErr w:type="gramEnd"/>
      <w:r>
        <w:rPr>
          <w:sz w:val="12"/>
        </w:rPr>
        <w:t xml:space="preserve"> </w:t>
      </w:r>
      <w:r>
        <w:t xml:space="preserve">Emerging issues such as the melting Arctic lend increased urgency to U.S. ratification. </w:t>
      </w:r>
      <w:r w:rsidRPr="00850277">
        <w:rPr>
          <w:rStyle w:val="StyleBoldUnderline"/>
          <w:highlight w:val="yellow"/>
        </w:rPr>
        <w:t xml:space="preserve">By rejecting UNCLOS, the United States is freezing itself out </w:t>
      </w:r>
      <w:r w:rsidRPr="00E55894">
        <w:rPr>
          <w:rStyle w:val="StyleBoldUnderline"/>
        </w:rPr>
        <w:t xml:space="preserve">of important </w:t>
      </w:r>
      <w:r w:rsidRPr="00850277">
        <w:rPr>
          <w:rStyle w:val="StyleBoldUnderline"/>
          <w:highlight w:val="yellow"/>
        </w:rPr>
        <w:t>international policymaking bodies</w:t>
      </w:r>
      <w:r w:rsidRPr="00E55894">
        <w:rPr>
          <w:rStyle w:val="StyleBoldUnderline"/>
        </w:rPr>
        <w:t xml:space="preserve">, </w:t>
      </w:r>
      <w:r w:rsidRPr="00850277">
        <w:rPr>
          <w:rStyle w:val="StyleBoldUnderline"/>
          <w:highlight w:val="yellow"/>
        </w:rPr>
        <w:t>forfeiting a seat at decision-making forums critical to economic growth and national security interests</w:t>
      </w:r>
      <w:r w:rsidRPr="00E55894">
        <w:rPr>
          <w:rStyle w:val="StyleBoldUnderline"/>
        </w:rPr>
        <w:t>.</w:t>
      </w:r>
      <w:r>
        <w:t xml:space="preserve"> One important forum where </w:t>
      </w:r>
      <w:r w:rsidRPr="00850277">
        <w:rPr>
          <w:rStyle w:val="StyleBoldUnderline"/>
          <w:highlight w:val="yellow"/>
        </w:rPr>
        <w:t>the United States has no say</w:t>
      </w:r>
      <w:r w:rsidRPr="00850277">
        <w:rPr>
          <w:highlight w:val="yellow"/>
        </w:rPr>
        <w:t xml:space="preserve"> </w:t>
      </w:r>
      <w:r>
        <w:t xml:space="preserve">is </w:t>
      </w:r>
      <w:r w:rsidRPr="00E55894">
        <w:rPr>
          <w:rStyle w:val="StyleBoldUnderline"/>
        </w:rPr>
        <w:t xml:space="preserve">the commission vested </w:t>
      </w:r>
      <w:r w:rsidRPr="00850277">
        <w:rPr>
          <w:rStyle w:val="StyleBoldUnderline"/>
          <w:highlight w:val="yellow"/>
        </w:rPr>
        <w:t>with</w:t>
      </w:r>
      <w:r w:rsidRPr="00E55894">
        <w:rPr>
          <w:rStyle w:val="StyleBoldUnderline"/>
        </w:rPr>
        <w:t xml:space="preserve"> the authority to validate countries' claims to extend their exclusive economic zones,</w:t>
      </w:r>
      <w:r w:rsidRPr="00850277">
        <w:rPr>
          <w:rStyle w:val="StyleBoldUnderline"/>
          <w:highlight w:val="yellow"/>
        </w:rPr>
        <w:t xml:space="preserve"> a process that is arguably the last great partitioning of sovereign space on earth</w:t>
      </w:r>
      <w:r>
        <w:t xml:space="preserve">. As a nonparty to the treaty, </w:t>
      </w:r>
      <w:r w:rsidRPr="00850277">
        <w:rPr>
          <w:rStyle w:val="StyleBoldUnderline"/>
          <w:highlight w:val="yellow"/>
        </w:rPr>
        <w:t>the United States is forgoing an opportunity to extend its national jurisdiction over a vast ocean area on its Arctic, Atlantic, and Gulf coasts</w:t>
      </w:r>
      <w:r w:rsidRPr="00E55894">
        <w:rPr>
          <w:rStyle w:val="StyleBoldUnderline"/>
        </w:rPr>
        <w:t>—equal to almost half the size of the Louisiana Purchase</w:t>
      </w:r>
      <w:r>
        <w:t>—</w:t>
      </w:r>
      <w:r w:rsidRPr="00850277">
        <w:rPr>
          <w:rStyle w:val="StyleBoldUnderline"/>
          <w:highlight w:val="yellow"/>
        </w:rPr>
        <w:t>and abdicating an opportunity to have a say in deliberations over other nations' claims elsewhere</w:t>
      </w:r>
      <w:proofErr w:type="gramStart"/>
      <w:r>
        <w:t>.</w:t>
      </w:r>
      <w:r w:rsidRPr="00E55894">
        <w:rPr>
          <w:sz w:val="12"/>
        </w:rPr>
        <w:t>¶</w:t>
      </w:r>
      <w:proofErr w:type="gramEnd"/>
      <w:r>
        <w:rPr>
          <w:sz w:val="12"/>
        </w:rPr>
        <w:t xml:space="preserve"> </w:t>
      </w:r>
      <w:r>
        <w:t xml:space="preserve">Furthermore, </w:t>
      </w:r>
      <w:r w:rsidRPr="00232703">
        <w:rPr>
          <w:rStyle w:val="StyleBoldUnderline"/>
          <w:highlight w:val="yellow"/>
        </w:rPr>
        <w:t>the convention allows for an expansion of U.S. sovereignty</w:t>
      </w:r>
      <w:r w:rsidRPr="00E55894">
        <w:rPr>
          <w:rStyle w:val="StyleBoldUnderline"/>
        </w:rPr>
        <w:t xml:space="preserve"> </w:t>
      </w:r>
      <w:r w:rsidRPr="00232703">
        <w:rPr>
          <w:rStyle w:val="StyleBoldUnderline"/>
          <w:highlight w:val="yellow"/>
        </w:rPr>
        <w:t>by extending U.S. sea borders, guaranteeing the freedom of ship and air traffic, and</w:t>
      </w:r>
      <w:r w:rsidRPr="00232703">
        <w:rPr>
          <w:rStyle w:val="StyleBoldUnderline"/>
        </w:rPr>
        <w:t xml:space="preserve"> </w:t>
      </w:r>
      <w:r w:rsidRPr="00232703">
        <w:rPr>
          <w:rStyle w:val="StyleBoldUnderline"/>
          <w:highlight w:val="yellow"/>
        </w:rPr>
        <w:t>enhancing the legal tools available to combat piracy and illicit trafficking</w:t>
      </w:r>
      <w:r>
        <w:t>. Potential participants in U.S.-organized flotillas and coalitions rightly question why they should assist the United States in enforcing the rule of law when the United States refuses to recognize the convention that guides the actions of virtually every other nation</w:t>
      </w:r>
      <w:proofErr w:type="gramStart"/>
      <w:r>
        <w:t>.</w:t>
      </w:r>
      <w:r w:rsidRPr="00E55894">
        <w:rPr>
          <w:sz w:val="12"/>
        </w:rPr>
        <w:t>¶</w:t>
      </w:r>
      <w:proofErr w:type="gramEnd"/>
      <w:r>
        <w:rPr>
          <w:sz w:val="12"/>
        </w:rPr>
        <w:t xml:space="preserve"> </w:t>
      </w:r>
      <w:r>
        <w:t>Coordinate national ocean policies for coastal states</w:t>
      </w:r>
      <w:r w:rsidRPr="00E55894">
        <w:rPr>
          <w:sz w:val="12"/>
        </w:rPr>
        <w:t>¶</w:t>
      </w:r>
      <w:r>
        <w:rPr>
          <w:sz w:val="12"/>
        </w:rPr>
        <w:t xml:space="preserve"> </w:t>
      </w:r>
      <w:r>
        <w:t>The creation of a comprehensive and integrated U.S. oceans policy should be immediately followed by similar efforts in developing maritime countries, namely, Brazil, Russia, India, and China (BRIC). These so-called BRIC nations will be critical players in crafting domestic ocean policies that form a coherent tapestry of global governance. Ideally, such emerging powers would designate a senior government official, and in some cases the head of state, to liaison with other coastal states and regional bodies to coordinate ocean governance regimes. Consistent with the Regional Seas Program, the ripest opportunity for these efforts is at the regional level. With UN assistance, successful regional initiatives could then be harmonized and expanded globally</w:t>
      </w:r>
      <w:proofErr w:type="gramStart"/>
      <w:r>
        <w:t>.</w:t>
      </w:r>
      <w:r w:rsidRPr="00E55894">
        <w:rPr>
          <w:sz w:val="12"/>
        </w:rPr>
        <w:t>¶</w:t>
      </w:r>
      <w:proofErr w:type="gramEnd"/>
      <w:r>
        <w:rPr>
          <w:sz w:val="12"/>
        </w:rPr>
        <w:t xml:space="preserve"> </w:t>
      </w:r>
      <w:r w:rsidRPr="00232703">
        <w:rPr>
          <w:rStyle w:val="StyleBoldUnderline"/>
          <w:highlight w:val="yellow"/>
        </w:rPr>
        <w:t>Place a moratorium on critically endangered commercial fisheries¶ Commercial fishing, a multi-billion dollar industry in the United States, is in grave danger. The oceans have been overfished, and it is feared that many fish stocks may not rebound.</w:t>
      </w:r>
      <w:r>
        <w:t xml:space="preserve"> In the last fifty years, fish that were previously considered inexhaustible have been reduced to alarmingly low levels. Up to 90 percent of large predatory fish are now gone. Nearly half of fish stocks in the world have been fully exploited and roughly one-third </w:t>
      </w:r>
      <w:proofErr w:type="gramStart"/>
      <w:r>
        <w:t>have</w:t>
      </w:r>
      <w:proofErr w:type="gramEnd"/>
      <w:r>
        <w:t xml:space="preserve"> been overexploited. The recent imposition of catch limits on all federally-managed fish species is an important and long overdue first step, which should be expanded and strengthened to a moratorium on the most endangered commercial fisheries, such as the Atlantic blue fin tuna. But tuna is hardly alone in this predicament, and numerous other species are facing the same fate. Policymakers should stand up to intense political pressure and place fishing moratoriums on the most threatened fisheries to give them a chance to rebound. Doing so would be a courageous act that would help rescue collapsing fish while creating a commercially sustainable resource</w:t>
      </w:r>
      <w:proofErr w:type="gramStart"/>
      <w:r>
        <w:t>.</w:t>
      </w:r>
      <w:r w:rsidRPr="00E55894">
        <w:rPr>
          <w:sz w:val="12"/>
        </w:rPr>
        <w:t>¶</w:t>
      </w:r>
      <w:proofErr w:type="gramEnd"/>
      <w:r>
        <w:rPr>
          <w:sz w:val="12"/>
        </w:rPr>
        <w:t xml:space="preserve"> </w:t>
      </w:r>
      <w:r>
        <w:t xml:space="preserve">In the longer term, the </w:t>
      </w:r>
      <w:r w:rsidRPr="00232703">
        <w:rPr>
          <w:rStyle w:val="StyleBoldUnderline"/>
          <w:highlight w:val="yellow"/>
        </w:rPr>
        <w:t xml:space="preserve">United States and its international partners should </w:t>
      </w:r>
      <w:r w:rsidRPr="00CC5789">
        <w:rPr>
          <w:rStyle w:val="StyleBoldUnderline"/>
        </w:rPr>
        <w:t xml:space="preserve">consider the following steps:¶ </w:t>
      </w:r>
      <w:r w:rsidRPr="00232703">
        <w:rPr>
          <w:rStyle w:val="StyleBoldUnderline"/>
          <w:highlight w:val="yellow"/>
        </w:rPr>
        <w:t>Strengthen and update UNCLOS</w:t>
      </w:r>
      <w:r w:rsidRPr="00CC5789">
        <w:rPr>
          <w:rStyle w:val="StyleBoldUnderline"/>
        </w:rPr>
        <w:t>¶ The UN Convention on the Law of the Sea (</w:t>
      </w:r>
      <w:r w:rsidRPr="00232703">
        <w:rPr>
          <w:rStyle w:val="StyleBoldUnderline"/>
          <w:highlight w:val="yellow"/>
        </w:rPr>
        <w:t>UNCLOS</w:t>
      </w:r>
      <w:r w:rsidRPr="00CC5789">
        <w:rPr>
          <w:rStyle w:val="StyleBoldUnderline"/>
        </w:rPr>
        <w:t xml:space="preserve">) and related </w:t>
      </w:r>
      <w:r w:rsidRPr="00232703">
        <w:rPr>
          <w:rStyle w:val="StyleBoldUnderline"/>
          <w:highlight w:val="yellow"/>
        </w:rPr>
        <w:t>agreements serve as the bedrock of international ocean policy</w:t>
      </w:r>
      <w:r>
        <w:t xml:space="preserve">. However, </w:t>
      </w:r>
      <w:r w:rsidRPr="00232703">
        <w:rPr>
          <w:rStyle w:val="StyleBoldUnderline"/>
          <w:highlight w:val="yellow"/>
        </w:rPr>
        <w:t>UNCLOS</w:t>
      </w:r>
      <w:r w:rsidRPr="00232703">
        <w:rPr>
          <w:highlight w:val="yellow"/>
        </w:rPr>
        <w:t xml:space="preserve"> </w:t>
      </w:r>
      <w:r>
        <w:t xml:space="preserve">is thirty years old. If it is to remain relevant and effective, it </w:t>
      </w:r>
      <w:r w:rsidRPr="00232703">
        <w:rPr>
          <w:rStyle w:val="StyleBoldUnderline"/>
          <w:highlight w:val="yellow"/>
        </w:rPr>
        <w:t>must be strengthened and updated to respond to emerging threats</w:t>
      </w:r>
      <w:r w:rsidRPr="00CC5789">
        <w:rPr>
          <w:rStyle w:val="StyleBoldUnderline"/>
        </w:rPr>
        <w:t xml:space="preserve"> </w:t>
      </w:r>
      <w:r w:rsidRPr="00232703">
        <w:rPr>
          <w:rStyle w:val="StyleBoldUnderline"/>
          <w:highlight w:val="yellow"/>
        </w:rPr>
        <w:t xml:space="preserve">such as transnational crime and marine pollution, as well as </w:t>
      </w:r>
      <w:r w:rsidRPr="00CC5789">
        <w:rPr>
          <w:rStyle w:val="StyleBoldUnderline"/>
        </w:rPr>
        <w:t xml:space="preserve">employing market-based principles of </w:t>
      </w:r>
      <w:r w:rsidRPr="00232703">
        <w:rPr>
          <w:rStyle w:val="StyleBoldUnderline"/>
          <w:highlight w:val="yellow"/>
        </w:rPr>
        <w:t>catch shares to commercial fisheries</w:t>
      </w:r>
      <w:r>
        <w:t>, especially in the high seas. Lastly, UNCLOS Article 234, which applies to ice-covered areas, should be expanded to better manage the opening Arctic, which will be an area of increasing focus and international tension over the coming years</w:t>
      </w:r>
      <w:proofErr w:type="gramStart"/>
      <w:r>
        <w:t>.</w:t>
      </w:r>
      <w:r w:rsidRPr="00E55894">
        <w:rPr>
          <w:sz w:val="12"/>
        </w:rPr>
        <w:t>¶</w:t>
      </w:r>
      <w:proofErr w:type="gramEnd"/>
      <w:r>
        <w:rPr>
          <w:sz w:val="12"/>
        </w:rPr>
        <w:t xml:space="preserve"> </w:t>
      </w:r>
      <w:r>
        <w:t>The international community should also counter the pressure of coastal states that unilaterally seek to push maritime borders seaward, as illustrated by China's claim to all of the South China Sea. Additionally, states should focus on using UNCLOS mechanisms to resolve nagging maritime conflicts, such as overlapping exclusive economic zones from extended continental shelf claims, and sovereignty disputes, such as that of the Spratly and Hans Islands</w:t>
      </w:r>
      <w:proofErr w:type="gramStart"/>
      <w:r>
        <w:t>.</w:t>
      </w:r>
      <w:r w:rsidRPr="00E55894">
        <w:rPr>
          <w:sz w:val="12"/>
        </w:rPr>
        <w:t>¶</w:t>
      </w:r>
      <w:proofErr w:type="gramEnd"/>
      <w:r>
        <w:rPr>
          <w:sz w:val="12"/>
        </w:rPr>
        <w:t xml:space="preserve"> </w:t>
      </w:r>
      <w:r>
        <w:t>Bolster enforcement capacity</w:t>
      </w:r>
      <w:r w:rsidRPr="00E55894">
        <w:rPr>
          <w:sz w:val="12"/>
        </w:rPr>
        <w:t>¶</w:t>
      </w:r>
      <w:r>
        <w:rPr>
          <w:sz w:val="12"/>
        </w:rPr>
        <w:t xml:space="preserve"> </w:t>
      </w:r>
      <w:r>
        <w:t xml:space="preserve">Many ocean-related governance issues have shortcomings not because rules for better management do not exist, but because weak states cannot enforce them. A failure in the oversight of sovereign waters inevitably leads to environmental degradation and, in cases like Somalia, can morph into problems with global implications, such as piracy. Accordingly, </w:t>
      </w:r>
      <w:r w:rsidRPr="00CC5789">
        <w:rPr>
          <w:rStyle w:val="StyleBoldUnderline"/>
        </w:rPr>
        <w:t xml:space="preserve">the international community should help </w:t>
      </w:r>
      <w:r>
        <w:t xml:space="preserve">less developed coastal states build the capacity to </w:t>
      </w:r>
      <w:r w:rsidRPr="00CC5789">
        <w:rPr>
          <w:rStyle w:val="StyleBoldUnderline"/>
        </w:rPr>
        <w:t>enforce</w:t>
      </w:r>
      <w:r>
        <w:t xml:space="preserve"> (1) fisheries rules fleets; (2) </w:t>
      </w:r>
      <w:r w:rsidRPr="00CC5789">
        <w:rPr>
          <w:rStyle w:val="StyleBoldUnderline"/>
        </w:rPr>
        <w:t>International Convention for the Prevention of Pollution From Ships regulations to reduce ocean dumping and pollution</w:t>
      </w:r>
      <w:r>
        <w:t xml:space="preserve">; (3) </w:t>
      </w:r>
      <w:r w:rsidRPr="00CC5789">
        <w:rPr>
          <w:rStyle w:val="StyleBoldUnderline"/>
        </w:rPr>
        <w:t>other shipping regulations</w:t>
      </w:r>
      <w:r>
        <w:t xml:space="preserve"> in states with open registries such as Liberia, Panama, Malta, and the Marshall Islands; (4) </w:t>
      </w:r>
      <w:r w:rsidRPr="00CC5789">
        <w:rPr>
          <w:rStyle w:val="StyleBoldUnderline"/>
        </w:rPr>
        <w:t>and existing mandates created to stop illicit trafficking</w:t>
      </w:r>
      <w:r>
        <w:t>. Developed countries should also help less developed areas monitor environmental variables such as acidification, coral reefs, and fisheries.</w:t>
      </w:r>
    </w:p>
    <w:p w14:paraId="20B8A779" w14:textId="26B64E2E" w:rsidR="00526D49" w:rsidRDefault="00526D49" w:rsidP="00E64A8E">
      <w:pPr>
        <w:pStyle w:val="Heading3"/>
      </w:pPr>
      <w:r>
        <w:t>Avoids Politics</w:t>
      </w:r>
    </w:p>
    <w:p w14:paraId="3AE1F41B" w14:textId="77777777" w:rsidR="00526D49" w:rsidRDefault="00526D49" w:rsidP="00526D49">
      <w:pPr>
        <w:pStyle w:val="Heading4"/>
      </w:pPr>
      <w:r>
        <w:t>CP unpopular in congress</w:t>
      </w:r>
    </w:p>
    <w:p w14:paraId="585561A0" w14:textId="4EFB1566" w:rsidR="00526D49" w:rsidRDefault="00526D49" w:rsidP="00526D49">
      <w:r w:rsidRPr="00526D49">
        <w:t xml:space="preserve">Amy </w:t>
      </w:r>
      <w:r w:rsidRPr="00526D49">
        <w:rPr>
          <w:rStyle w:val="StyleStyleBold12pt"/>
        </w:rPr>
        <w:t>Payne 12</w:t>
      </w:r>
      <w:r w:rsidRPr="00526D49">
        <w:t>, July 17th, 2012, "Morning Bell: Harmful U.N. Sea Treaty Stalls in Senate," dailysignal.com/2012/07/17/morning-bell-harmful-u-n-sea-treaty-stalls-in-senate/</w:t>
      </w:r>
    </w:p>
    <w:p w14:paraId="0B9CADED" w14:textId="77777777" w:rsidR="00526D49" w:rsidRPr="0068783E" w:rsidRDefault="00526D49" w:rsidP="00526D49">
      <w:pPr>
        <w:rPr>
          <w:i/>
          <w:iCs/>
        </w:rPr>
      </w:pPr>
      <w:r w:rsidRPr="0068783E">
        <w:t xml:space="preserve">A United Nations threat to U.S. sovereignty has been halted. The Law of the Sea Treaty </w:t>
      </w:r>
      <w:r w:rsidRPr="00016B65">
        <w:rPr>
          <w:highlight w:val="yellow"/>
          <w:u w:val="single"/>
        </w:rPr>
        <w:t>(LOST</w:t>
      </w:r>
      <w:r w:rsidRPr="0068783E">
        <w:t xml:space="preserve">), </w:t>
      </w:r>
      <w:r w:rsidRPr="00016B65">
        <w:rPr>
          <w:highlight w:val="yellow"/>
          <w:u w:val="single"/>
        </w:rPr>
        <w:t>a pet project of Senator John Kerry</w:t>
      </w:r>
      <w:r w:rsidRPr="0068783E">
        <w:rPr>
          <w:highlight w:val="yellow"/>
        </w:rPr>
        <w:t xml:space="preserve"> </w:t>
      </w:r>
      <w:r w:rsidRPr="0068783E">
        <w:t xml:space="preserve">(D-MA), </w:t>
      </w:r>
      <w:r w:rsidRPr="00016B65">
        <w:rPr>
          <w:highlight w:val="yellow"/>
          <w:u w:val="single"/>
        </w:rPr>
        <w:t>ran aground</w:t>
      </w:r>
      <w:r w:rsidRPr="0068783E">
        <w:rPr>
          <w:highlight w:val="yellow"/>
        </w:rPr>
        <w:t xml:space="preserve"> </w:t>
      </w:r>
      <w:r w:rsidRPr="0068783E">
        <w:t xml:space="preserve">yesterday </w:t>
      </w:r>
      <w:r w:rsidRPr="00016B65">
        <w:rPr>
          <w:highlight w:val="yellow"/>
          <w:u w:val="single"/>
        </w:rPr>
        <w:t>when opposition reached critical mass</w:t>
      </w:r>
      <w:proofErr w:type="gramStart"/>
      <w:r w:rsidRPr="00016B65">
        <w:rPr>
          <w:highlight w:val="yellow"/>
          <w:u w:val="single"/>
        </w:rPr>
        <w:t>.¶</w:t>
      </w:r>
      <w:proofErr w:type="gramEnd"/>
      <w:r w:rsidRPr="00016B65">
        <w:rPr>
          <w:highlight w:val="yellow"/>
          <w:u w:val="single"/>
        </w:rPr>
        <w:t xml:space="preserve"> A total of </w:t>
      </w:r>
      <w:r w:rsidRPr="00016B65">
        <w:rPr>
          <w:highlight w:val="yellow"/>
          <w:u w:val="single"/>
        </w:rPr>
        <w:fldChar w:fldCharType="begin"/>
      </w:r>
      <w:r w:rsidRPr="00016B65">
        <w:rPr>
          <w:highlight w:val="yellow"/>
          <w:u w:val="single"/>
        </w:rPr>
        <w:instrText xml:space="preserve"> HYPERLINK "http://heritageaction.com/2012/07/heritage-action-sinking-law-sea-treaty/" \t "_blank" </w:instrText>
      </w:r>
      <w:r w:rsidRPr="00016B65">
        <w:rPr>
          <w:highlight w:val="yellow"/>
          <w:u w:val="single"/>
        </w:rPr>
      </w:r>
      <w:r w:rsidRPr="00016B65">
        <w:rPr>
          <w:highlight w:val="yellow"/>
          <w:u w:val="single"/>
        </w:rPr>
        <w:fldChar w:fldCharType="separate"/>
      </w:r>
      <w:r w:rsidRPr="00016B65">
        <w:rPr>
          <w:highlight w:val="yellow"/>
          <w:u w:val="single"/>
        </w:rPr>
        <w:t>34 Senators</w:t>
      </w:r>
      <w:r w:rsidRPr="00016B65">
        <w:rPr>
          <w:highlight w:val="yellow"/>
          <w:u w:val="single"/>
        </w:rPr>
        <w:fldChar w:fldCharType="end"/>
      </w:r>
      <w:r w:rsidRPr="00016B65">
        <w:rPr>
          <w:highlight w:val="yellow"/>
          <w:u w:val="single"/>
        </w:rPr>
        <w:t>, led by Jim DeMint</w:t>
      </w:r>
      <w:r w:rsidRPr="0068783E">
        <w:rPr>
          <w:highlight w:val="yellow"/>
        </w:rPr>
        <w:t xml:space="preserve"> </w:t>
      </w:r>
      <w:r w:rsidRPr="0068783E">
        <w:t xml:space="preserve">(R-SC) </w:t>
      </w:r>
      <w:r w:rsidRPr="00016B65">
        <w:rPr>
          <w:highlight w:val="yellow"/>
          <w:u w:val="single"/>
        </w:rPr>
        <w:t>and James Inhofe</w:t>
      </w:r>
      <w:r w:rsidRPr="0068783E">
        <w:rPr>
          <w:highlight w:val="yellow"/>
        </w:rPr>
        <w:t xml:space="preserve"> </w:t>
      </w:r>
      <w:r w:rsidRPr="0068783E">
        <w:t xml:space="preserve">(R-OK), </w:t>
      </w:r>
      <w:r w:rsidRPr="00016B65">
        <w:rPr>
          <w:highlight w:val="yellow"/>
          <w:u w:val="single"/>
        </w:rPr>
        <w:t>have now expressed opposition—enough to kill the treaty if it comes up for a vote</w:t>
      </w:r>
      <w:r w:rsidRPr="0068783E">
        <w:t>.</w:t>
      </w:r>
      <w:r w:rsidRPr="0068783E">
        <w:rPr>
          <w:sz w:val="12"/>
        </w:rPr>
        <w:t xml:space="preserve">¶ </w:t>
      </w:r>
      <w:r w:rsidRPr="0068783E">
        <w:t>As Heritage Action for America CEO Michael Needham</w:t>
      </w:r>
      <w:r>
        <w:t xml:space="preserve"> </w:t>
      </w:r>
      <w:r w:rsidRPr="0068783E">
        <w:fldChar w:fldCharType="begin"/>
      </w:r>
      <w:r w:rsidRPr="0068783E">
        <w:instrText xml:space="preserve"> HYPERLINK "http://heritageaction.com/2012/07/heritage-action-sinking-law-sea-treaty/" \t "_blank" </w:instrText>
      </w:r>
      <w:r w:rsidRPr="0068783E">
        <w:fldChar w:fldCharType="separate"/>
      </w:r>
      <w:r w:rsidRPr="0068783E">
        <w:rPr>
          <w:rStyle w:val="Hyperlink"/>
        </w:rPr>
        <w:t>said</w:t>
      </w:r>
      <w:r w:rsidRPr="0068783E">
        <w:fldChar w:fldCharType="end"/>
      </w:r>
      <w:r w:rsidRPr="0068783E">
        <w:t>:</w:t>
      </w:r>
      <w:r w:rsidRPr="0068783E">
        <w:rPr>
          <w:sz w:val="12"/>
        </w:rPr>
        <w:t xml:space="preserve">¶ </w:t>
      </w:r>
    </w:p>
    <w:p w14:paraId="14C9228F" w14:textId="77777777" w:rsidR="00526D49" w:rsidRDefault="00526D49" w:rsidP="00526D49"/>
    <w:p w14:paraId="148CE4F1" w14:textId="77777777" w:rsidR="00526D49" w:rsidRDefault="00526D49" w:rsidP="00526D49">
      <w:pPr>
        <w:pStyle w:val="Heading4"/>
      </w:pPr>
      <w:r>
        <w:t>Prefer our evidence its empirical and predictive</w:t>
      </w:r>
    </w:p>
    <w:p w14:paraId="2167D73F" w14:textId="46818175" w:rsidR="00526D49" w:rsidRPr="00526D49" w:rsidRDefault="00526D49" w:rsidP="00526D49">
      <w:pPr>
        <w:rPr>
          <w:rFonts w:asciiTheme="majorHAnsi" w:hAnsiTheme="majorHAnsi" w:cstheme="majorBidi"/>
          <w:sz w:val="26"/>
        </w:rPr>
      </w:pPr>
      <w:r w:rsidRPr="00526D49">
        <w:t xml:space="preserve">Austin </w:t>
      </w:r>
      <w:r w:rsidRPr="00526D49">
        <w:rPr>
          <w:rStyle w:val="StyleStyleBold12pt"/>
        </w:rPr>
        <w:t>Wright12</w:t>
      </w:r>
      <w:r w:rsidRPr="00526D49">
        <w:t xml:space="preserve">, July 16th, 2012, "Law of the Sea treaty sinks in Senate," </w:t>
      </w:r>
      <w:hyperlink r:id="rId12" w:history="1">
        <w:r w:rsidRPr="00927D0A">
          <w:rPr>
            <w:rStyle w:val="Hyperlink"/>
          </w:rPr>
          <w:t>www.politico.com/news/stories/0712/78568.html</w:t>
        </w:r>
      </w:hyperlink>
    </w:p>
    <w:p w14:paraId="66FD83CD" w14:textId="27B93E2A" w:rsidR="00526D49" w:rsidRPr="00526D49" w:rsidRDefault="00526D49" w:rsidP="00526D49">
      <w:pPr>
        <w:rPr>
          <w:rFonts w:ascii="Helvetica Neue" w:hAnsi="Helvetica Neue"/>
          <w:color w:val="000000"/>
          <w:sz w:val="15"/>
          <w:szCs w:val="15"/>
        </w:rPr>
      </w:pPr>
      <w:r w:rsidRPr="00016B65">
        <w:rPr>
          <w:rStyle w:val="StyleBoldUnderline"/>
        </w:rPr>
        <w:t>It appears the Law of the Sea treaty is dead in the water</w:t>
      </w:r>
      <w:r>
        <w:rPr>
          <w:rFonts w:ascii="Helvetica Neue" w:hAnsi="Helvetica Neue"/>
          <w:color w:val="000000"/>
          <w:sz w:val="15"/>
          <w:szCs w:val="15"/>
        </w:rPr>
        <w:t xml:space="preserve"> – at least in this Congress</w:t>
      </w:r>
      <w:proofErr w:type="gramStart"/>
      <w:r>
        <w:rPr>
          <w:rFonts w:ascii="Helvetica Neue" w:hAnsi="Helvetica Neue"/>
          <w:color w:val="000000"/>
          <w:sz w:val="15"/>
          <w:szCs w:val="15"/>
        </w:rPr>
        <w:t>.</w:t>
      </w:r>
      <w:r w:rsidRPr="00016B65">
        <w:rPr>
          <w:rFonts w:ascii="Helvetica Neue" w:hAnsi="Helvetica Neue"/>
          <w:color w:val="000000"/>
          <w:sz w:val="12"/>
          <w:szCs w:val="15"/>
        </w:rPr>
        <w:t>¶</w:t>
      </w:r>
      <w:proofErr w:type="gramEnd"/>
      <w:r w:rsidRPr="00016B65">
        <w:rPr>
          <w:rFonts w:ascii="Helvetica Neue" w:hAnsi="Helvetica Neue"/>
          <w:color w:val="000000"/>
          <w:sz w:val="12"/>
          <w:szCs w:val="15"/>
        </w:rPr>
        <w:t xml:space="preserve"> </w:t>
      </w:r>
      <w:r w:rsidRPr="00825F29">
        <w:rPr>
          <w:rStyle w:val="StyleBoldUnderline"/>
        </w:rPr>
        <w:t>Two Republican senators declared their opposition on Monday to the international agreement, bringing the total number of Senate opponents to 34 – enough to sink the measure</w:t>
      </w:r>
      <w:r>
        <w:rPr>
          <w:rFonts w:ascii="Helvetica Neue" w:hAnsi="Helvetica Neue"/>
          <w:color w:val="000000"/>
          <w:sz w:val="15"/>
          <w:szCs w:val="15"/>
        </w:rPr>
        <w:t xml:space="preserve">. </w:t>
      </w:r>
      <w:r w:rsidRPr="00825F29">
        <w:rPr>
          <w:rStyle w:val="StyleBoldUnderline"/>
        </w:rPr>
        <w:t>A two-thirds majority of 67 votes was required for ratification</w:t>
      </w:r>
      <w:r>
        <w:rPr>
          <w:rFonts w:ascii="Helvetica Neue" w:hAnsi="Helvetica Neue"/>
          <w:color w:val="000000"/>
          <w:sz w:val="15"/>
          <w:szCs w:val="15"/>
        </w:rPr>
        <w:t>.</w:t>
      </w:r>
      <w:r w:rsidRPr="00016B65">
        <w:rPr>
          <w:rFonts w:ascii="Helvetica Neue" w:hAnsi="Helvetica Neue"/>
          <w:color w:val="000000"/>
          <w:sz w:val="15"/>
          <w:szCs w:val="15"/>
        </w:rPr>
        <w:t xml:space="preserve"> Sens. Kelly </w:t>
      </w:r>
      <w:proofErr w:type="spellStart"/>
      <w:r w:rsidRPr="00016B65">
        <w:rPr>
          <w:rFonts w:ascii="Helvetica Neue" w:hAnsi="Helvetica Neue"/>
          <w:color w:val="000000"/>
          <w:sz w:val="15"/>
          <w:szCs w:val="15"/>
        </w:rPr>
        <w:t>Ayotte</w:t>
      </w:r>
      <w:proofErr w:type="spellEnd"/>
      <w:r w:rsidRPr="00016B65">
        <w:rPr>
          <w:rFonts w:ascii="Helvetica Neue" w:hAnsi="Helvetica Neue"/>
          <w:color w:val="000000"/>
          <w:sz w:val="15"/>
          <w:szCs w:val="15"/>
        </w:rPr>
        <w:t xml:space="preserve"> (R-N.H.) and Rob Portman (R-Ohio) pushed the opposition movement over the top, citing concerns about U.S. sovereignty</w:t>
      </w:r>
      <w:proofErr w:type="gramStart"/>
      <w:r w:rsidRPr="00016B65">
        <w:rPr>
          <w:rFonts w:ascii="Helvetica Neue" w:hAnsi="Helvetica Neue"/>
          <w:color w:val="000000"/>
          <w:sz w:val="15"/>
          <w:szCs w:val="15"/>
        </w:rPr>
        <w:t>.</w:t>
      </w:r>
      <w:r w:rsidRPr="00016B65">
        <w:rPr>
          <w:rFonts w:ascii="Helvetica Neue" w:hAnsi="Helvetica Neue"/>
          <w:color w:val="000000"/>
          <w:sz w:val="12"/>
          <w:szCs w:val="15"/>
        </w:rPr>
        <w:t>¶</w:t>
      </w:r>
      <w:proofErr w:type="gramEnd"/>
      <w:r w:rsidRPr="00016B65">
        <w:rPr>
          <w:rFonts w:ascii="Helvetica Neue" w:hAnsi="Helvetica Neue"/>
          <w:color w:val="000000"/>
          <w:sz w:val="12"/>
          <w:szCs w:val="15"/>
        </w:rPr>
        <w:t xml:space="preserve"> </w:t>
      </w:r>
      <w:r w:rsidRPr="00016B65">
        <w:rPr>
          <w:rFonts w:ascii="Helvetica Neue" w:hAnsi="Helvetica Neue"/>
          <w:color w:val="000000"/>
          <w:sz w:val="15"/>
          <w:szCs w:val="15"/>
        </w:rPr>
        <w:t>In a letter to Senate Majority Leader Harry Reid (R-Nev.), the two Armed Services Committee members declared: “No international organization owns the seas.”</w:t>
      </w:r>
      <w:r w:rsidRPr="00016B65">
        <w:rPr>
          <w:rFonts w:ascii="Helvetica Neue" w:hAnsi="Helvetica Neue"/>
          <w:color w:val="000000"/>
          <w:sz w:val="12"/>
          <w:szCs w:val="15"/>
        </w:rPr>
        <w:t xml:space="preserve">¶ </w:t>
      </w:r>
      <w:r w:rsidRPr="00016B65">
        <w:rPr>
          <w:rFonts w:ascii="Helvetica Neue" w:hAnsi="Helvetica Neue"/>
          <w:color w:val="000000"/>
          <w:sz w:val="15"/>
          <w:szCs w:val="15"/>
        </w:rPr>
        <w:t>“We are confident that our nation will continue to protect its navigational freedom, valid territorial claims and other maritime rights,” they said</w:t>
      </w:r>
      <w:proofErr w:type="gramStart"/>
      <w:r w:rsidRPr="00016B65">
        <w:rPr>
          <w:rFonts w:ascii="Helvetica Neue" w:hAnsi="Helvetica Neue"/>
          <w:color w:val="000000"/>
          <w:sz w:val="15"/>
          <w:szCs w:val="15"/>
        </w:rPr>
        <w:t>.</w:t>
      </w:r>
      <w:r w:rsidRPr="00016B65">
        <w:rPr>
          <w:rFonts w:ascii="Helvetica Neue" w:hAnsi="Helvetica Neue"/>
          <w:color w:val="000000"/>
          <w:sz w:val="12"/>
          <w:szCs w:val="15"/>
        </w:rPr>
        <w:t>¶</w:t>
      </w:r>
      <w:proofErr w:type="gramEnd"/>
      <w:r w:rsidRPr="00016B65">
        <w:rPr>
          <w:rFonts w:ascii="Helvetica Neue" w:hAnsi="Helvetica Neue"/>
          <w:color w:val="000000"/>
          <w:sz w:val="12"/>
          <w:szCs w:val="15"/>
        </w:rPr>
        <w:t xml:space="preserve"> </w:t>
      </w:r>
      <w:r w:rsidRPr="00825F29">
        <w:rPr>
          <w:rStyle w:val="StyleBoldUnderline"/>
        </w:rPr>
        <w:t>The treaty, established in the early 1980s</w:t>
      </w:r>
      <w:r w:rsidRPr="00016B65">
        <w:rPr>
          <w:rFonts w:ascii="Helvetica Neue" w:hAnsi="Helvetica Neue"/>
          <w:color w:val="000000"/>
          <w:sz w:val="15"/>
          <w:szCs w:val="15"/>
        </w:rPr>
        <w:t xml:space="preserve"> to govern the use of international waterways and undersea resources, </w:t>
      </w:r>
      <w:r w:rsidRPr="00825F29">
        <w:rPr>
          <w:rStyle w:val="StyleBoldUnderline"/>
        </w:rPr>
        <w:t>has eluded Congress for decades, despite repeated attempts to ratify</w:t>
      </w:r>
      <w:r w:rsidRPr="00016B65">
        <w:rPr>
          <w:rFonts w:ascii="Helvetica Neue" w:hAnsi="Helvetica Neue"/>
          <w:color w:val="000000"/>
          <w:sz w:val="15"/>
          <w:szCs w:val="15"/>
        </w:rPr>
        <w:t xml:space="preserve"> it amid strong support among Pentagon commanders.</w:t>
      </w:r>
      <w:r w:rsidRPr="00016B65">
        <w:rPr>
          <w:rFonts w:ascii="Helvetica Neue" w:hAnsi="Helvetica Neue"/>
          <w:color w:val="000000"/>
          <w:sz w:val="12"/>
          <w:szCs w:val="15"/>
        </w:rPr>
        <w:t xml:space="preserve">¶ </w:t>
      </w:r>
      <w:r w:rsidRPr="00016B65">
        <w:rPr>
          <w:rFonts w:ascii="Helvetica Neue" w:hAnsi="Helvetica Neue"/>
          <w:color w:val="000000"/>
          <w:sz w:val="15"/>
          <w:szCs w:val="15"/>
        </w:rPr>
        <w:t>The latest attempt was spearheaded by Senate Foreign Relations Committee Chairman John Kerry (D-Mass.), who scheduled a series of hearings on the issue over the past three months. And on Monday, a Kerry spokeswoman signaled the senator still plans to push for ratification – but not until after the Nov. 3 elections.</w:t>
      </w:r>
    </w:p>
    <w:p w14:paraId="19EAE895" w14:textId="63E95E5D" w:rsidR="00E64A8E" w:rsidRDefault="00E64A8E" w:rsidP="00E64A8E">
      <w:pPr>
        <w:pStyle w:val="Heading3"/>
      </w:pPr>
      <w:r>
        <w:t>Solvency---General</w:t>
      </w:r>
    </w:p>
    <w:p w14:paraId="65D1FA8B" w14:textId="77777777" w:rsidR="00E64A8E" w:rsidRDefault="00E64A8E" w:rsidP="00E64A8E">
      <w:pPr>
        <w:pStyle w:val="Heading4"/>
        <w:rPr>
          <w:b w:val="0"/>
          <w:sz w:val="24"/>
        </w:rPr>
      </w:pPr>
      <w:r>
        <w:t xml:space="preserve">The US should ratify it’s UNCLOS treaty- </w:t>
      </w:r>
    </w:p>
    <w:p w14:paraId="43858CC6" w14:textId="77777777" w:rsidR="00E64A8E" w:rsidRPr="001C0F5B" w:rsidRDefault="00E64A8E" w:rsidP="00E64A8E">
      <w:r w:rsidRPr="001C0F5B">
        <w:rPr>
          <w:b/>
        </w:rPr>
        <w:t xml:space="preserve">Council of foreign </w:t>
      </w:r>
      <w:r>
        <w:rPr>
          <w:b/>
        </w:rPr>
        <w:t>Relations</w:t>
      </w:r>
      <w:r w:rsidRPr="001C0F5B">
        <w:rPr>
          <w:b/>
        </w:rPr>
        <w:t xml:space="preserve"> 13</w:t>
      </w:r>
      <w:r>
        <w:rPr>
          <w:b/>
        </w:rPr>
        <w:t xml:space="preserve"> </w:t>
      </w:r>
      <w:r>
        <w:t xml:space="preserve">(June 19, 2013, </w:t>
      </w:r>
      <w:r w:rsidRPr="001C0F5B">
        <w:t>The Council on Foreign Relations is an American nonprofit, nonpartisan membership organization, publisher, and think tank specializing in U.S. foreign p</w:t>
      </w:r>
      <w:r>
        <w:t>olicy and international affairs, “</w:t>
      </w:r>
      <w:r w:rsidRPr="001C0F5B">
        <w:rPr>
          <w:bCs/>
        </w:rPr>
        <w:t>The Global Oceans Regime</w:t>
      </w:r>
      <w:r>
        <w:t>”,</w:t>
      </w:r>
      <w:r>
        <w:rPr>
          <w:b/>
          <w:bCs/>
        </w:rPr>
        <w:t xml:space="preserve"> </w:t>
      </w:r>
      <w:r w:rsidRPr="001C0F5B">
        <w:t>http://www.cfr.org/oceans/global-oceans-regime/p21035#p1</w:t>
      </w:r>
      <w:r>
        <w:t>)</w:t>
      </w:r>
    </w:p>
    <w:p w14:paraId="75765F71" w14:textId="77777777" w:rsidR="00E64A8E" w:rsidRDefault="00E64A8E" w:rsidP="00E64A8E">
      <w:r>
        <w:t>Introduction</w:t>
      </w:r>
      <w:r w:rsidRPr="00003FEA">
        <w:rPr>
          <w:sz w:val="12"/>
        </w:rPr>
        <w:t xml:space="preserve">¶ </w:t>
      </w:r>
      <w:r>
        <w:t xml:space="preserve">he </w:t>
      </w:r>
      <w:proofErr w:type="gramStart"/>
      <w:r>
        <w:t>United</w:t>
      </w:r>
      <w:proofErr w:type="gramEnd"/>
      <w:r>
        <w:t xml:space="preserve"> States championed many of the most important international maritime organizations over the past fifty years. It helped shape the decades-long process of negotiating the UN Convention on the Law of the Sea (UNCLOS) and has played a leading role in many UNCLOS-related bodies, including the International Maritime Organization. It has also served as a driving force behind regional fisheries organizations and Coast Guard forums. Domestically, the United States has intermittently been at the vanguard of ocean policy, such as the 1969 Stratton Commission report, subsequent conservation acts in the 1970s, the recent Joint Ocean Commission Initiative, and, most recently, catch limits on all federally-managed fish species. The Woods Hole Oceanographic Institution and the Monterrey Bay Research Institute have long been leaders in marine science. And from a geopolitical perspective</w:t>
      </w:r>
      <w:r w:rsidRPr="009348DF">
        <w:rPr>
          <w:highlight w:val="yellow"/>
        </w:rPr>
        <w:t xml:space="preserve">, </w:t>
      </w:r>
      <w:r w:rsidRPr="009348DF">
        <w:rPr>
          <w:rStyle w:val="StyleBoldUnderline"/>
          <w:highlight w:val="yellow"/>
        </w:rPr>
        <w:t>the U.S. Navy secures the world's oceans and fosters a peaceful environment where global commerce can thrive</w:t>
      </w:r>
      <w:proofErr w:type="gramStart"/>
      <w:r w:rsidRPr="009348DF">
        <w:rPr>
          <w:rStyle w:val="StyleBoldUnderline"/>
          <w:highlight w:val="yellow"/>
        </w:rPr>
        <w:t>.¶</w:t>
      </w:r>
      <w:proofErr w:type="gramEnd"/>
      <w:r w:rsidRPr="009348DF">
        <w:rPr>
          <w:rStyle w:val="StyleBoldUnderline"/>
          <w:highlight w:val="yellow"/>
        </w:rPr>
        <w:t xml:space="preserve"> Yet the United States lags behind on important issues, most notably regarding its reluctance to ratify UNCLOS</w:t>
      </w:r>
      <w:r>
        <w:t xml:space="preserve">. And until recently, the United States did not have a coherent national oceans policy. To address this gap, U.S. president Barack Obama created the Ocean Policy Task Force in 2009 to coordinate maritime issues across local, state, and federal levels, and to provide a strategic vision for how oceans should be managed in the United States. The task force led to the creation of </w:t>
      </w:r>
      <w:proofErr w:type="gramStart"/>
      <w:r>
        <w:t>a National</w:t>
      </w:r>
      <w:proofErr w:type="gramEnd"/>
      <w:r>
        <w:t xml:space="preserve"> Ocean Council, responsible for "developing strategic action plans to achieve nine priority objectives that address some of the most pressing challenges facing the ocean, our coasts, and Great Lakes." Although it has yet to make serious gains [PDF], this comprehensive oceans policy framework could help clear the way for the spadework of coordinating U.S. ocean governance and harmonizing international efforts</w:t>
      </w:r>
      <w:proofErr w:type="gramStart"/>
      <w:r w:rsidRPr="00D27582">
        <w:rPr>
          <w:rStyle w:val="StyleBoldUnderline"/>
        </w:rPr>
        <w:t>.¶</w:t>
      </w:r>
      <w:proofErr w:type="gramEnd"/>
      <w:r w:rsidRPr="00D27582">
        <w:rPr>
          <w:rStyle w:val="StyleBoldUnderline"/>
        </w:rPr>
        <w:t xml:space="preserve"> </w:t>
      </w:r>
      <w:r w:rsidRPr="009348DF">
        <w:rPr>
          <w:rStyle w:val="StyleBoldUnderline"/>
          <w:highlight w:val="yellow"/>
        </w:rPr>
        <w:t>Should the United States ratify the UN Convention on the Law of the Sea?¶ Yes</w:t>
      </w:r>
      <w:r>
        <w:t>: The UN Convention on the Law of the Sea (</w:t>
      </w:r>
      <w:r w:rsidRPr="009348DF">
        <w:rPr>
          <w:rStyle w:val="StyleBoldUnderline"/>
          <w:highlight w:val="yellow"/>
        </w:rPr>
        <w:t>UNCLOS</w:t>
      </w:r>
      <w:r>
        <w:t xml:space="preserve">), which created the governance framework that </w:t>
      </w:r>
      <w:r w:rsidRPr="009348DF">
        <w:rPr>
          <w:rStyle w:val="StyleBoldUnderline"/>
          <w:highlight w:val="yellow"/>
        </w:rPr>
        <w:t>manages nearly three-quarters of the earth's surface, has been signed and ratified by 166 countries and the European Union. But the United States remains</w:t>
      </w:r>
      <w:r w:rsidRPr="009348DF">
        <w:rPr>
          <w:highlight w:val="yellow"/>
        </w:rPr>
        <w:t xml:space="preserve"> </w:t>
      </w:r>
      <w:r w:rsidRPr="009348DF">
        <w:rPr>
          <w:rStyle w:val="StyleBoldUnderline"/>
          <w:highlight w:val="yellow"/>
        </w:rPr>
        <w:t>among</w:t>
      </w:r>
      <w:r>
        <w:t xml:space="preserve"> only </w:t>
      </w:r>
      <w:r w:rsidRPr="009348DF">
        <w:rPr>
          <w:rStyle w:val="StyleBoldUnderline"/>
          <w:highlight w:val="yellow"/>
        </w:rPr>
        <w:t>a handful</w:t>
      </w:r>
      <w:r w:rsidRPr="009348DF">
        <w:rPr>
          <w:highlight w:val="yellow"/>
        </w:rPr>
        <w:t xml:space="preserve"> </w:t>
      </w:r>
      <w:r>
        <w:t xml:space="preserve">of countries </w:t>
      </w:r>
      <w:r w:rsidRPr="009348DF">
        <w:rPr>
          <w:rStyle w:val="StyleBoldUnderline"/>
          <w:highlight w:val="yellow"/>
        </w:rPr>
        <w:t>to</w:t>
      </w:r>
      <w:r w:rsidRPr="009348DF">
        <w:rPr>
          <w:highlight w:val="yellow"/>
        </w:rPr>
        <w:t xml:space="preserve"> </w:t>
      </w:r>
      <w:r>
        <w:t xml:space="preserve">have signed but </w:t>
      </w:r>
      <w:r w:rsidRPr="009348DF">
        <w:rPr>
          <w:rStyle w:val="StyleBoldUnderline"/>
          <w:highlight w:val="yellow"/>
        </w:rPr>
        <w:t>not yet ratified the treaty</w:t>
      </w:r>
      <w:r>
        <w:t xml:space="preserve">—even though it already treats many of the provisions as customary international law. </w:t>
      </w:r>
      <w:r w:rsidRPr="009348DF">
        <w:rPr>
          <w:rStyle w:val="StyleBoldUnderline"/>
          <w:highlight w:val="yellow"/>
        </w:rPr>
        <w:t>Leaders on both sides of the political aisle</w:t>
      </w:r>
      <w:r w:rsidRPr="009348DF">
        <w:rPr>
          <w:highlight w:val="yellow"/>
        </w:rPr>
        <w:t xml:space="preserve"> </w:t>
      </w:r>
      <w:r>
        <w:t xml:space="preserve">as well as environmental, conservation, business, industry, and security groups </w:t>
      </w:r>
      <w:r w:rsidRPr="009348DF">
        <w:rPr>
          <w:rStyle w:val="StyleBoldUnderline"/>
          <w:highlight w:val="yellow"/>
        </w:rPr>
        <w:t>have endorsed ratification in order to preserve national security</w:t>
      </w:r>
      <w:r w:rsidRPr="009348DF">
        <w:rPr>
          <w:highlight w:val="yellow"/>
        </w:rPr>
        <w:t xml:space="preserve"> </w:t>
      </w:r>
      <w:r>
        <w:t xml:space="preserve">interests and reap its myriad benefits, such as </w:t>
      </w:r>
      <w:r w:rsidRPr="009348DF">
        <w:rPr>
          <w:rStyle w:val="StyleBoldUnderline"/>
          <w:highlight w:val="yellow"/>
        </w:rPr>
        <w:t>securing rights for U.S. commercial and naval ships</w:t>
      </w:r>
      <w:r w:rsidRPr="009348DF">
        <w:rPr>
          <w:highlight w:val="yellow"/>
        </w:rPr>
        <w:t xml:space="preserve"> </w:t>
      </w:r>
      <w:r w:rsidRPr="009348DF">
        <w:rPr>
          <w:rStyle w:val="StyleBoldUnderline"/>
          <w:highlight w:val="yellow"/>
        </w:rPr>
        <w:t>and boosting the competitiveness of U.S. companie</w:t>
      </w:r>
      <w:r w:rsidRPr="00C744FA">
        <w:rPr>
          <w:rStyle w:val="StyleBoldUnderline"/>
        </w:rPr>
        <w:t>s</w:t>
      </w:r>
      <w:r>
        <w:t xml:space="preserve"> in seafaring activities. Notably, all of the uniformed services—and especially </w:t>
      </w:r>
      <w:r w:rsidRPr="009348DF">
        <w:rPr>
          <w:rStyle w:val="StyleBoldUnderline"/>
          <w:highlight w:val="yellow"/>
        </w:rPr>
        <w:t>the U.S. Navy—strongly support UNCLOS</w:t>
      </w:r>
      <w:r>
        <w:t xml:space="preserve"> because </w:t>
      </w:r>
      <w:r w:rsidRPr="009348DF">
        <w:rPr>
          <w:rStyle w:val="StyleBoldUnderline"/>
          <w:highlight w:val="yellow"/>
        </w:rPr>
        <w:t>its provisions</w:t>
      </w:r>
      <w:r w:rsidRPr="009348DF">
        <w:rPr>
          <w:highlight w:val="yellow"/>
        </w:rPr>
        <w:t xml:space="preserve"> </w:t>
      </w:r>
      <w:r w:rsidRPr="009348DF">
        <w:rPr>
          <w:rStyle w:val="StyleBoldUnderline"/>
          <w:highlight w:val="yellow"/>
        </w:rPr>
        <w:t>would</w:t>
      </w:r>
      <w:r w:rsidRPr="009348DF">
        <w:rPr>
          <w:highlight w:val="yellow"/>
        </w:rPr>
        <w:t xml:space="preserve"> </w:t>
      </w:r>
      <w:r>
        <w:t xml:space="preserve">only serve to </w:t>
      </w:r>
      <w:r w:rsidRPr="009348DF">
        <w:rPr>
          <w:rStyle w:val="StyleBoldUnderline"/>
          <w:highlight w:val="yellow"/>
        </w:rPr>
        <w:t>strengthen U.S. military efforts</w:t>
      </w:r>
      <w:r w:rsidRPr="009348DF">
        <w:rPr>
          <w:highlight w:val="yellow"/>
        </w:rPr>
        <w:t xml:space="preserve">. </w:t>
      </w:r>
      <w:r w:rsidRPr="009348DF">
        <w:rPr>
          <w:rStyle w:val="StyleBoldUnderline"/>
          <w:highlight w:val="yellow"/>
        </w:rPr>
        <w:t>By remaining a nonparty, the United States lacks the credibility</w:t>
      </w:r>
      <w:r w:rsidRPr="009348DF">
        <w:rPr>
          <w:highlight w:val="yellow"/>
        </w:rPr>
        <w:t xml:space="preserve"> </w:t>
      </w:r>
      <w:r>
        <w:t xml:space="preserve">to promote its own interests </w:t>
      </w:r>
      <w:r w:rsidRPr="009348DF">
        <w:rPr>
          <w:rStyle w:val="StyleBoldUnderline"/>
          <w:highlight w:val="yellow"/>
        </w:rPr>
        <w:t>in critical decision-making forums</w:t>
      </w:r>
      <w:r w:rsidRPr="009348DF">
        <w:rPr>
          <w:highlight w:val="yellow"/>
        </w:rPr>
        <w:t xml:space="preserve"> </w:t>
      </w:r>
      <w:r w:rsidRPr="009348DF">
        <w:rPr>
          <w:rStyle w:val="StyleBoldUnderline"/>
          <w:highlight w:val="yellow"/>
        </w:rPr>
        <w:t>as well as bring complaints to an international dispute resolution body</w:t>
      </w:r>
      <w:r w:rsidRPr="00C744FA">
        <w:rPr>
          <w:rStyle w:val="StyleBoldUnderline"/>
        </w:rPr>
        <w:t>.</w:t>
      </w:r>
    </w:p>
    <w:p w14:paraId="1740E893" w14:textId="77777777" w:rsidR="00E64A8E" w:rsidRDefault="00E64A8E" w:rsidP="00E64A8E">
      <w:pPr>
        <w:pStyle w:val="Heading4"/>
      </w:pPr>
      <w:r w:rsidRPr="00A107C0">
        <w:t>CP solves for National security and environment</w:t>
      </w:r>
      <w:r>
        <w:t xml:space="preserve"> </w:t>
      </w:r>
    </w:p>
    <w:p w14:paraId="5A902679" w14:textId="30270281" w:rsidR="00E64A8E" w:rsidRDefault="00E64A8E" w:rsidP="00E64A8E">
      <w:r w:rsidRPr="003A7747">
        <w:rPr>
          <w:b/>
        </w:rPr>
        <w:t>Better world campaign 12</w:t>
      </w:r>
      <w:r>
        <w:rPr>
          <w:b/>
        </w:rPr>
        <w:t xml:space="preserve"> </w:t>
      </w:r>
      <w:r>
        <w:t xml:space="preserve">(2012, </w:t>
      </w:r>
      <w:r w:rsidRPr="003A7747">
        <w:t>Launched in 1999, the Better World Campaign is a project of the Better World Fund, created with support from entrepreneur and philanthropist Ted Turner as part of his historic $1 billion gi</w:t>
      </w:r>
      <w:r>
        <w:t>ft in 1998 to support UN causes</w:t>
      </w:r>
      <w:proofErr w:type="gramStart"/>
      <w:r>
        <w:t xml:space="preserve">, </w:t>
      </w:r>
      <w:r w:rsidRPr="003A7747">
        <w:t xml:space="preserve"> </w:t>
      </w:r>
      <w:r w:rsidRPr="00A107C0">
        <w:t>http</w:t>
      </w:r>
      <w:proofErr w:type="gramEnd"/>
      <w:r w:rsidRPr="00A107C0">
        <w:t>://www.betterworldcampaign.org/issues/international-security/law-of-the-sea.html</w:t>
      </w:r>
      <w:r>
        <w:t>)</w:t>
      </w:r>
    </w:p>
    <w:p w14:paraId="7515A60D" w14:textId="73C73C4A" w:rsidR="00E64A8E" w:rsidRPr="00E64A8E" w:rsidRDefault="00E64A8E" w:rsidP="00E64A8E">
      <w:r w:rsidRPr="00597658">
        <w:rPr>
          <w:sz w:val="12"/>
        </w:rPr>
        <w:t xml:space="preserve">¶ </w:t>
      </w:r>
      <w:r w:rsidRPr="00597658">
        <w:rPr>
          <w:bCs/>
        </w:rPr>
        <w:t xml:space="preserve">Former President </w:t>
      </w:r>
      <w:r w:rsidRPr="00A107C0">
        <w:rPr>
          <w:rStyle w:val="StyleBoldUnderline"/>
          <w:highlight w:val="yellow"/>
        </w:rPr>
        <w:t>George W. Bush</w:t>
      </w:r>
      <w:r w:rsidRPr="00597658">
        <w:t>: "Joining (the Law of the Sea Convention)</w:t>
      </w:r>
      <w:r>
        <w:t xml:space="preserve"> </w:t>
      </w:r>
      <w:r w:rsidRPr="00597658">
        <w:rPr>
          <w:rStyle w:val="StyleBoldUnderline"/>
        </w:rPr>
        <w:t>(</w:t>
      </w:r>
      <w:r w:rsidRPr="00A107C0">
        <w:rPr>
          <w:rStyle w:val="StyleBoldUnderline"/>
          <w:highlight w:val="yellow"/>
        </w:rPr>
        <w:t>LOST) will serve the national security interests of the U</w:t>
      </w:r>
      <w:r w:rsidRPr="00597658">
        <w:t xml:space="preserve">nited </w:t>
      </w:r>
      <w:r w:rsidRPr="00A107C0">
        <w:rPr>
          <w:rStyle w:val="StyleBoldUnderline"/>
          <w:highlight w:val="yellow"/>
        </w:rPr>
        <w:t>S</w:t>
      </w:r>
      <w:r w:rsidRPr="00597658">
        <w:rPr>
          <w:rStyle w:val="StyleBoldUnderline"/>
        </w:rPr>
        <w:t>t</w:t>
      </w:r>
      <w:r w:rsidRPr="00597658">
        <w:t xml:space="preserve">ates, including the maritime mobility of our armed forces worldwide. It will </w:t>
      </w:r>
      <w:r w:rsidRPr="00A107C0">
        <w:rPr>
          <w:rStyle w:val="StyleBoldUnderline"/>
          <w:highlight w:val="yellow"/>
        </w:rPr>
        <w:t>secure U.S. sovereign rights over extensive marine areas</w:t>
      </w:r>
      <w:r w:rsidRPr="00A107C0">
        <w:rPr>
          <w:highlight w:val="yellow"/>
        </w:rPr>
        <w:t xml:space="preserve">, </w:t>
      </w:r>
      <w:r w:rsidRPr="00A107C0">
        <w:rPr>
          <w:rStyle w:val="StyleBoldUnderline"/>
          <w:highlight w:val="yellow"/>
        </w:rPr>
        <w:t>including</w:t>
      </w:r>
      <w:r w:rsidRPr="00A107C0">
        <w:rPr>
          <w:highlight w:val="yellow"/>
        </w:rPr>
        <w:t xml:space="preserve"> </w:t>
      </w:r>
      <w:r w:rsidRPr="00597658">
        <w:t xml:space="preserve">the </w:t>
      </w:r>
      <w:r w:rsidRPr="00A107C0">
        <w:rPr>
          <w:rStyle w:val="StyleBoldUnderline"/>
          <w:highlight w:val="yellow"/>
        </w:rPr>
        <w:t>valuable natural resources</w:t>
      </w:r>
      <w:r w:rsidRPr="00A107C0">
        <w:rPr>
          <w:highlight w:val="yellow"/>
        </w:rPr>
        <w:t xml:space="preserve"> </w:t>
      </w:r>
      <w:r w:rsidRPr="00597658">
        <w:t>they contain…</w:t>
      </w:r>
      <w:r w:rsidRPr="00A107C0">
        <w:rPr>
          <w:rStyle w:val="StyleBoldUnderline"/>
          <w:highlight w:val="yellow"/>
        </w:rPr>
        <w:t>promote U.S. interests in the environmental health of the oceans</w:t>
      </w:r>
      <w:r w:rsidRPr="00A107C0">
        <w:rPr>
          <w:highlight w:val="yellow"/>
        </w:rPr>
        <w:t xml:space="preserve">," </w:t>
      </w:r>
      <w:r w:rsidRPr="00A107C0">
        <w:rPr>
          <w:rStyle w:val="StyleBoldUnderline"/>
          <w:highlight w:val="yellow"/>
        </w:rPr>
        <w:t>and "give the United States a seat at the table when</w:t>
      </w:r>
      <w:r w:rsidRPr="00A107C0">
        <w:rPr>
          <w:highlight w:val="yellow"/>
        </w:rPr>
        <w:t xml:space="preserve"> the </w:t>
      </w:r>
      <w:r w:rsidRPr="00A107C0">
        <w:rPr>
          <w:rStyle w:val="StyleBoldUnderline"/>
          <w:highlight w:val="yellow"/>
        </w:rPr>
        <w:t>right</w:t>
      </w:r>
      <w:r w:rsidRPr="00A107C0">
        <w:rPr>
          <w:highlight w:val="yellow"/>
        </w:rPr>
        <w:t>s</w:t>
      </w:r>
      <w:r w:rsidRPr="00597658">
        <w:t xml:space="preserve"> that </w:t>
      </w:r>
      <w:r w:rsidRPr="004064A6">
        <w:rPr>
          <w:rStyle w:val="StyleBoldUnderline"/>
        </w:rPr>
        <w:t xml:space="preserve">are </w:t>
      </w:r>
      <w:r w:rsidRPr="00A107C0">
        <w:rPr>
          <w:rStyle w:val="StyleBoldUnderline"/>
          <w:highlight w:val="yellow"/>
        </w:rPr>
        <w:t>vital to our interests are debated</w:t>
      </w:r>
      <w:r w:rsidRPr="00A107C0">
        <w:rPr>
          <w:highlight w:val="yellow"/>
        </w:rPr>
        <w:t xml:space="preserve"> </w:t>
      </w:r>
      <w:r w:rsidRPr="00597658">
        <w:t>and interpreted."</w:t>
      </w:r>
      <w:r w:rsidRPr="00597658">
        <w:rPr>
          <w:sz w:val="12"/>
        </w:rPr>
        <w:t xml:space="preserve">¶ </w:t>
      </w:r>
      <w:r w:rsidRPr="00597658">
        <w:rPr>
          <w:bCs/>
        </w:rPr>
        <w:t xml:space="preserve">Vice President </w:t>
      </w:r>
      <w:r w:rsidRPr="004064A6">
        <w:rPr>
          <w:rStyle w:val="StyleBoldUnderline"/>
        </w:rPr>
        <w:t>Joseph Biden</w:t>
      </w:r>
      <w:r w:rsidRPr="00597658">
        <w:t xml:space="preserve">: </w:t>
      </w:r>
      <w:r w:rsidRPr="00A107C0">
        <w:rPr>
          <w:highlight w:val="yellow"/>
        </w:rPr>
        <w:t>"</w:t>
      </w:r>
      <w:r w:rsidRPr="00A107C0">
        <w:rPr>
          <w:rStyle w:val="StyleBoldUnderline"/>
          <w:highlight w:val="yellow"/>
        </w:rPr>
        <w:t>Do we join a treaty that</w:t>
      </w:r>
      <w:r w:rsidRPr="00A107C0">
        <w:rPr>
          <w:highlight w:val="yellow"/>
        </w:rPr>
        <w:t xml:space="preserve"> </w:t>
      </w:r>
      <w:r w:rsidRPr="00597658">
        <w:t xml:space="preserve">establishes a framework to advance the rule of law on the oceans, that </w:t>
      </w:r>
      <w:r w:rsidRPr="00A107C0">
        <w:rPr>
          <w:rStyle w:val="StyleBoldUnderline"/>
          <w:highlight w:val="yellow"/>
        </w:rPr>
        <w:t>is clearly in our military, economic, and environmental interests,</w:t>
      </w:r>
      <w:r w:rsidRPr="00A107C0">
        <w:rPr>
          <w:highlight w:val="yellow"/>
        </w:rPr>
        <w:t xml:space="preserve"> </w:t>
      </w:r>
      <w:r w:rsidRPr="00A107C0">
        <w:rPr>
          <w:rStyle w:val="StyleBoldUnderline"/>
          <w:highlight w:val="yellow"/>
        </w:rPr>
        <w:t>and</w:t>
      </w:r>
      <w:r w:rsidRPr="00A107C0">
        <w:rPr>
          <w:highlight w:val="yellow"/>
        </w:rPr>
        <w:t xml:space="preserve"> </w:t>
      </w:r>
      <w:r w:rsidRPr="00A107C0">
        <w:rPr>
          <w:rStyle w:val="StyleBoldUnderline"/>
          <w:highlight w:val="yellow"/>
        </w:rPr>
        <w:t>that has broad acceptance among the major maritime powers</w:t>
      </w:r>
      <w:r w:rsidRPr="00A107C0">
        <w:rPr>
          <w:highlight w:val="yellow"/>
        </w:rPr>
        <w:t xml:space="preserve">? </w:t>
      </w:r>
      <w:r w:rsidRPr="00A107C0">
        <w:rPr>
          <w:rStyle w:val="StyleBoldUnderline"/>
          <w:highlight w:val="yellow"/>
        </w:rPr>
        <w:t>Or do we remain on the outside, to the detriment of our national interests</w:t>
      </w:r>
      <w:r w:rsidRPr="00597658">
        <w:t>? I strongly believe that we should become a party to the Convention, and that any risks it poses are far outweighed by the benefits."</w:t>
      </w:r>
      <w:r w:rsidRPr="00597658">
        <w:rPr>
          <w:sz w:val="12"/>
        </w:rPr>
        <w:t xml:space="preserve">¶ </w:t>
      </w:r>
      <w:r w:rsidRPr="00597658">
        <w:rPr>
          <w:bCs/>
        </w:rPr>
        <w:t>Senate Foreign Relations Committee Ranking Member Richard Lugar (R-IN)</w:t>
      </w:r>
      <w:r w:rsidRPr="00597658">
        <w:t>: "The Senate this year has an opportunity to plug a large hole in our national security structure by approving the Law of the Sea Treaty."</w:t>
      </w:r>
      <w:r w:rsidRPr="00597658">
        <w:rPr>
          <w:sz w:val="12"/>
        </w:rPr>
        <w:t xml:space="preserve">¶ </w:t>
      </w:r>
      <w:r w:rsidRPr="00597658">
        <w:rPr>
          <w:bCs/>
        </w:rPr>
        <w:t>General Richard Myers, former chairman of the Joint Chiefs of Staff</w:t>
      </w:r>
      <w:r w:rsidRPr="00597658">
        <w:t>: "</w:t>
      </w:r>
      <w:r w:rsidRPr="00A107C0">
        <w:rPr>
          <w:rStyle w:val="StyleBoldUnderline"/>
          <w:highlight w:val="yellow"/>
        </w:rPr>
        <w:t>The Convention remains a top national security priority</w:t>
      </w:r>
      <w:r w:rsidRPr="00A107C0">
        <w:rPr>
          <w:highlight w:val="yellow"/>
        </w:rPr>
        <w:t>…</w:t>
      </w:r>
      <w:r w:rsidRPr="00A107C0">
        <w:rPr>
          <w:rStyle w:val="StyleBoldUnderline"/>
          <w:highlight w:val="yellow"/>
        </w:rPr>
        <w:t xml:space="preserve">It supports efforts in the War on Terrorism by providing much-needed stability and operational maneuver space, codifying essential navigational and </w:t>
      </w:r>
      <w:proofErr w:type="spellStart"/>
      <w:r w:rsidRPr="00A107C0">
        <w:rPr>
          <w:rStyle w:val="StyleBoldUnderline"/>
          <w:highlight w:val="yellow"/>
        </w:rPr>
        <w:t>overflight</w:t>
      </w:r>
      <w:proofErr w:type="spellEnd"/>
      <w:r w:rsidRPr="00A107C0">
        <w:rPr>
          <w:rStyle w:val="StyleBoldUnderline"/>
          <w:highlight w:val="yellow"/>
        </w:rPr>
        <w:t xml:space="preserve"> freedoms.</w:t>
      </w:r>
      <w:r w:rsidRPr="00A107C0">
        <w:rPr>
          <w:highlight w:val="yellow"/>
        </w:rPr>
        <w:t>"</w:t>
      </w:r>
      <w:r w:rsidRPr="00597658">
        <w:t xml:space="preserve"> </w:t>
      </w:r>
      <w:r w:rsidRPr="00597658">
        <w:rPr>
          <w:sz w:val="12"/>
        </w:rPr>
        <w:t xml:space="preserve">¶ </w:t>
      </w:r>
      <w:r w:rsidRPr="00597658">
        <w:rPr>
          <w:bCs/>
        </w:rPr>
        <w:t>The Environmental Community</w:t>
      </w:r>
      <w:r w:rsidRPr="00597658">
        <w:t xml:space="preserve">: "The Natural Resources Defense Council, The World Wildlife Fund, The Nature Conservancy, Oceana, The Wildlife Conservation Society, The National Environmental Trust, Defenders of Wildlife, The Ocean Conservancy, Deep Search International, Deep Ocean Exploration and Research Inc., IUCN-US, and the Marine Conservation Biology Institute together represent more than one million members, supporters and activists concerned with the conservation of marine resources both here in the United States and on the high seas. </w:t>
      </w:r>
      <w:r w:rsidRPr="00A107C0">
        <w:rPr>
          <w:rStyle w:val="StyleBoldUnderline"/>
          <w:highlight w:val="yellow"/>
        </w:rPr>
        <w:t>We believe prompt U.S. accession to the Convention is essential to the ability of the United States to exercise leadership in key upcoming debates and decisions on international fisheries policy, biodiversity conservatio</w:t>
      </w:r>
      <w:r w:rsidRPr="00A107C0">
        <w:rPr>
          <w:highlight w:val="yellow"/>
        </w:rPr>
        <w:t>n,</w:t>
      </w:r>
      <w:r w:rsidRPr="00597658">
        <w:t xml:space="preserve"> and appropriate management of rapidly expanding human activity on the high seas."</w:t>
      </w:r>
    </w:p>
    <w:p w14:paraId="71B457A7" w14:textId="70F4F6E9" w:rsidR="00E64A8E" w:rsidRDefault="00E64A8E" w:rsidP="00E64A8E">
      <w:pPr>
        <w:pStyle w:val="Heading3"/>
      </w:pPr>
      <w:r>
        <w:t>Solvency---Biodiversity</w:t>
      </w:r>
    </w:p>
    <w:p w14:paraId="00B1416F" w14:textId="77777777" w:rsidR="00E64A8E" w:rsidRDefault="00E64A8E" w:rsidP="00E64A8E">
      <w:pPr>
        <w:pStyle w:val="Heading4"/>
      </w:pPr>
      <w:r>
        <w:t xml:space="preserve">UNCLOS has the legal means to stop biodiversity loss- </w:t>
      </w:r>
    </w:p>
    <w:p w14:paraId="2B27EB4F" w14:textId="77777777" w:rsidR="00E64A8E" w:rsidRPr="00D1102B" w:rsidRDefault="00E64A8E" w:rsidP="00E64A8E">
      <w:r w:rsidRPr="00D1102B">
        <w:rPr>
          <w:b/>
        </w:rPr>
        <w:t>UN 2014</w:t>
      </w:r>
      <w:r>
        <w:t xml:space="preserve"> (Updated April 1, 2014,”</w:t>
      </w:r>
      <w:r w:rsidRPr="00D1102B">
        <w:rPr>
          <w:rFonts w:ascii="Times" w:eastAsia="Times New Roman" w:hAnsi="Times" w:cs="Times New Roman"/>
          <w:sz w:val="20"/>
          <w:szCs w:val="20"/>
        </w:rPr>
        <w:t xml:space="preserve"> </w:t>
      </w:r>
      <w:r w:rsidRPr="00D1102B">
        <w:t>legal and policy framework, in particular the work of the General Assembly</w:t>
      </w:r>
      <w:r>
        <w:t>”,</w:t>
      </w:r>
      <w:r w:rsidRPr="00D1102B">
        <w:t xml:space="preserve"> </w:t>
      </w:r>
      <w:r w:rsidRPr="009667B3">
        <w:t>http://www.un.org/depts/los/biodiversityworkinggroup/webpage_legal%20and%20policy.pdf</w:t>
      </w:r>
      <w:r>
        <w:t>)</w:t>
      </w:r>
    </w:p>
    <w:p w14:paraId="2E93A385" w14:textId="4AE53744" w:rsidR="00E64A8E" w:rsidRPr="00E64A8E" w:rsidRDefault="00E64A8E" w:rsidP="00E64A8E">
      <w:pPr>
        <w:rPr>
          <w:sz w:val="12"/>
        </w:rPr>
      </w:pPr>
      <w:r w:rsidRPr="009667B3">
        <w:rPr>
          <w:rStyle w:val="StyleBoldUnderline"/>
          <w:highlight w:val="yellow"/>
        </w:rPr>
        <w:t>The</w:t>
      </w:r>
      <w:r w:rsidRPr="009667B3">
        <w:rPr>
          <w:highlight w:val="yellow"/>
        </w:rPr>
        <w:t xml:space="preserve"> </w:t>
      </w:r>
      <w:r w:rsidRPr="009667B3">
        <w:rPr>
          <w:rStyle w:val="StyleBoldUnderline"/>
          <w:highlight w:val="yellow"/>
        </w:rPr>
        <w:t>U</w:t>
      </w:r>
      <w:r>
        <w:t xml:space="preserve">nited </w:t>
      </w:r>
      <w:r w:rsidRPr="009667B3">
        <w:rPr>
          <w:rStyle w:val="StyleBoldUnderline"/>
          <w:highlight w:val="yellow"/>
        </w:rPr>
        <w:t>N</w:t>
      </w:r>
      <w:r w:rsidRPr="009667B3">
        <w:rPr>
          <w:highlight w:val="yellow"/>
        </w:rPr>
        <w:t>a</w:t>
      </w:r>
      <w:r>
        <w:t xml:space="preserve">tions </w:t>
      </w:r>
      <w:r w:rsidRPr="009667B3">
        <w:rPr>
          <w:rStyle w:val="StyleBoldUnderline"/>
          <w:highlight w:val="yellow"/>
        </w:rPr>
        <w:t>C</w:t>
      </w:r>
      <w:r>
        <w:t xml:space="preserve">onvention on the </w:t>
      </w:r>
      <w:r w:rsidRPr="009667B3">
        <w:rPr>
          <w:rStyle w:val="StyleBoldUnderline"/>
          <w:highlight w:val="yellow"/>
        </w:rPr>
        <w:t>L</w:t>
      </w:r>
      <w:r>
        <w:t xml:space="preserve">aw </w:t>
      </w:r>
      <w:r w:rsidRPr="009667B3">
        <w:rPr>
          <w:rStyle w:val="StyleBoldUnderline"/>
          <w:highlight w:val="yellow"/>
        </w:rPr>
        <w:t>o</w:t>
      </w:r>
      <w:r>
        <w:t xml:space="preserve">f the </w:t>
      </w:r>
      <w:r w:rsidRPr="009667B3">
        <w:rPr>
          <w:rStyle w:val="StyleBoldUnderline"/>
          <w:highlight w:val="yellow"/>
        </w:rPr>
        <w:t>S</w:t>
      </w:r>
      <w:r>
        <w:t xml:space="preserve">ea </w:t>
      </w:r>
      <w:r w:rsidRPr="009667B3">
        <w:rPr>
          <w:rStyle w:val="StyleBoldUnderline"/>
          <w:highlight w:val="yellow"/>
        </w:rPr>
        <w:t>provides the legal framework ¶ within which all activities in the oceans and seas must be carried out, including for the ¶ conservation and sustainable use of marine biodiversity beyond areas of national jurisdiction</w:t>
      </w:r>
      <w:r>
        <w:t xml:space="preserve">. It </w:t>
      </w:r>
      <w:r w:rsidRPr="009667B3">
        <w:rPr>
          <w:sz w:val="12"/>
        </w:rPr>
        <w:t xml:space="preserve">¶ </w:t>
      </w:r>
      <w:r>
        <w:t xml:space="preserve">is complemented by two implementing agreements, namely the Agreement relating to Part </w:t>
      </w:r>
      <w:r w:rsidRPr="009667B3">
        <w:rPr>
          <w:sz w:val="12"/>
        </w:rPr>
        <w:t xml:space="preserve">¶ </w:t>
      </w:r>
      <w:r>
        <w:t xml:space="preserve">XI of UNCLOS, which addresses matters related to the Area, and the Agreement for the </w:t>
      </w:r>
      <w:r w:rsidRPr="009667B3">
        <w:rPr>
          <w:sz w:val="12"/>
        </w:rPr>
        <w:t xml:space="preserve">¶ </w:t>
      </w:r>
      <w:r>
        <w:t xml:space="preserve">Implementation of the Provisions of UNCLOS relating to the Conservation and </w:t>
      </w:r>
      <w:r w:rsidRPr="009667B3">
        <w:rPr>
          <w:sz w:val="12"/>
        </w:rPr>
        <w:t xml:space="preserve">¶ </w:t>
      </w:r>
      <w:r>
        <w:t xml:space="preserve">Management of Straddling Fish Stocks and Highly Migratory Fish Stocks. </w:t>
      </w:r>
      <w:r w:rsidRPr="009667B3">
        <w:rPr>
          <w:sz w:val="12"/>
        </w:rPr>
        <w:t xml:space="preserve">¶ </w:t>
      </w:r>
    </w:p>
    <w:p w14:paraId="2DB868CE" w14:textId="15E53853" w:rsidR="00526D49" w:rsidRDefault="00526D49" w:rsidP="00E64A8E">
      <w:pPr>
        <w:pStyle w:val="Heading3"/>
      </w:pPr>
      <w:r>
        <w:t>Solvency---Environment</w:t>
      </w:r>
    </w:p>
    <w:p w14:paraId="15AE7500" w14:textId="77777777" w:rsidR="00526D49" w:rsidRPr="00D85404" w:rsidRDefault="00526D49" w:rsidP="00526D49">
      <w:pPr>
        <w:pStyle w:val="Heading4"/>
      </w:pPr>
      <w:r w:rsidRPr="00D85404">
        <w:t>Ratification is key to global environmental action---it doesn’t create endless litigation</w:t>
      </w:r>
    </w:p>
    <w:p w14:paraId="60CB3C9B" w14:textId="77777777" w:rsidR="00526D49" w:rsidRPr="00D85404" w:rsidRDefault="00526D49" w:rsidP="00526D49">
      <w:r w:rsidRPr="00D85404">
        <w:t>Elizabeth M. </w:t>
      </w:r>
      <w:proofErr w:type="spellStart"/>
      <w:r w:rsidRPr="00D85404">
        <w:rPr>
          <w:b/>
          <w:bCs/>
        </w:rPr>
        <w:t>Hudzik</w:t>
      </w:r>
      <w:proofErr w:type="spellEnd"/>
      <w:r w:rsidRPr="00D85404">
        <w:rPr>
          <w:b/>
          <w:bCs/>
        </w:rPr>
        <w:t xml:space="preserve"> 10,</w:t>
      </w:r>
      <w:r w:rsidRPr="00D85404">
        <w:t> JD Washington University School of Law, 2010, "A Treaty on Thin Ice: Debunking the Arguments Against U.S. Ratification of the U.N. Convention on the Law of the Sea in a Time of Global Climate Crisis," Washington University Global Studies Law Review, Volume 9, Issue 2</w:t>
      </w:r>
      <w:proofErr w:type="gramStart"/>
      <w:r w:rsidRPr="00D85404">
        <w:t>,  </w:t>
      </w:r>
      <w:proofErr w:type="gramEnd"/>
      <w:r w:rsidRPr="00D85404">
        <w:fldChar w:fldCharType="begin"/>
      </w:r>
      <w:r w:rsidRPr="00D85404">
        <w:instrText xml:space="preserve"> HYPERLINK "http://digitalcommons.law.wustl.edu/cgi/viewcontent.cgi?article=1049&amp;context=globalstudies" \t "_blank" </w:instrText>
      </w:r>
      <w:r w:rsidRPr="00D85404">
        <w:fldChar w:fldCharType="separate"/>
      </w:r>
      <w:r w:rsidRPr="00D85404">
        <w:rPr>
          <w:rStyle w:val="Hyperlink"/>
        </w:rPr>
        <w:t>digitalcommons.law.wustl.edu/cgi/viewcontent.cgi?article=1049&amp;context=globalstudies</w:t>
      </w:r>
      <w:r w:rsidRPr="00D85404">
        <w:fldChar w:fldCharType="end"/>
      </w:r>
    </w:p>
    <w:p w14:paraId="6FE0DFF5" w14:textId="77777777" w:rsidR="00526D49" w:rsidRPr="00D85404" w:rsidRDefault="00526D49" w:rsidP="00526D49">
      <w:r w:rsidRPr="00D85404">
        <w:t>C. </w:t>
      </w:r>
      <w:r w:rsidRPr="00D85404">
        <w:rPr>
          <w:u w:val="single"/>
        </w:rPr>
        <w:t>UNCLOS as an Environmental Agenda</w:t>
      </w:r>
    </w:p>
    <w:p w14:paraId="20FCB3D7" w14:textId="77777777" w:rsidR="00526D49" w:rsidRPr="00D85404" w:rsidRDefault="00526D49" w:rsidP="00526D49">
      <w:r w:rsidRPr="00D85404">
        <w:t xml:space="preserve">Fundamental differences on environmental policy have also been raised as objections to UNCLOS. </w:t>
      </w:r>
      <w:proofErr w:type="gramStart"/>
      <w:r w:rsidRPr="00D85404">
        <w:t>Opponents</w:t>
      </w:r>
      <w:proofErr w:type="gramEnd"/>
      <w:r w:rsidRPr="00D85404">
        <w:t xml:space="preserve"> </w:t>
      </w:r>
      <w:proofErr w:type="spellStart"/>
      <w:r w:rsidRPr="00D85404">
        <w:t>see</w:t>
      </w:r>
      <w:r w:rsidRPr="00D85404">
        <w:rPr>
          <w:u w:val="single"/>
        </w:rPr>
        <w:t>UNCLOS</w:t>
      </w:r>
      <w:proofErr w:type="spellEnd"/>
      <w:r w:rsidRPr="00D85404">
        <w:rPr>
          <w:u w:val="single"/>
        </w:rPr>
        <w:t xml:space="preserve"> as a ―back door‖ for environmental activists to circumvent</w:t>
      </w:r>
      <w:r w:rsidRPr="00D85404">
        <w:t> the U.S. </w:t>
      </w:r>
      <w:r w:rsidRPr="00D85404">
        <w:rPr>
          <w:u w:val="single"/>
        </w:rPr>
        <w:t>Congress on international environmental law</w:t>
      </w:r>
      <w:r w:rsidRPr="00D85404">
        <w:t>.70 Alternatively, accession might encourage foreign governments to bring action against the United States for environmental transgressions under the treaty‘s mandatory dispute resolution protocol.71</w:t>
      </w:r>
    </w:p>
    <w:p w14:paraId="169965DB" w14:textId="2AEB7886" w:rsidR="00526D49" w:rsidRPr="00526D49" w:rsidRDefault="00526D49" w:rsidP="00526D49">
      <w:r w:rsidRPr="00D85404">
        <w:rPr>
          <w:u w:val="single"/>
        </w:rPr>
        <w:t>Use of the</w:t>
      </w:r>
      <w:r w:rsidRPr="00D85404">
        <w:t> outlined </w:t>
      </w:r>
      <w:r w:rsidRPr="00D85404">
        <w:rPr>
          <w:u w:val="single"/>
        </w:rPr>
        <w:t>dispute resolution process against the U</w:t>
      </w:r>
      <w:r w:rsidRPr="00D85404">
        <w:t>nited </w:t>
      </w:r>
      <w:r w:rsidRPr="00D85404">
        <w:rPr>
          <w:u w:val="single"/>
        </w:rPr>
        <w:t>S</w:t>
      </w:r>
      <w:r w:rsidRPr="00D85404">
        <w:t>tates </w:t>
      </w:r>
      <w:r w:rsidRPr="00D85404">
        <w:rPr>
          <w:u w:val="single"/>
        </w:rPr>
        <w:t>seems unlikely</w:t>
      </w:r>
      <w:r w:rsidRPr="00D85404">
        <w:t>, though, </w:t>
      </w:r>
      <w:r w:rsidRPr="00D85404">
        <w:rPr>
          <w:u w:val="single"/>
        </w:rPr>
        <w:t>since the U</w:t>
      </w:r>
      <w:r w:rsidRPr="00D85404">
        <w:t>nited </w:t>
      </w:r>
      <w:r w:rsidRPr="00D85404">
        <w:rPr>
          <w:u w:val="single"/>
        </w:rPr>
        <w:t>S</w:t>
      </w:r>
      <w:r w:rsidRPr="00D85404">
        <w:t>tates already complies with or </w:t>
      </w:r>
      <w:r w:rsidRPr="00D85404">
        <w:rPr>
          <w:u w:val="single"/>
        </w:rPr>
        <w:t>exceeds the environmental standards</w:t>
      </w:r>
      <w:r w:rsidRPr="00D85404">
        <w:t> set out </w:t>
      </w:r>
      <w:r w:rsidRPr="00D85404">
        <w:rPr>
          <w:u w:val="single"/>
        </w:rPr>
        <w:t>in UNCLOS</w:t>
      </w:r>
      <w:r w:rsidRPr="00D85404">
        <w:t>.72 Further, p</w:t>
      </w:r>
      <w:r w:rsidRPr="00D85404">
        <w:rPr>
          <w:u w:val="single"/>
        </w:rPr>
        <w:t>rovisions meant to protect the sustainability of the world‘s oceans are of global concern</w:t>
      </w:r>
      <w:r w:rsidRPr="00D85404">
        <w:t>73 </w:t>
      </w:r>
      <w:r w:rsidRPr="00D85404">
        <w:rPr>
          <w:u w:val="single"/>
        </w:rPr>
        <w:t>and benefit U.S. ocean-based industries.</w:t>
      </w:r>
      <w:r w:rsidRPr="00D85404">
        <w:t>74 </w:t>
      </w:r>
      <w:r w:rsidRPr="00D85404">
        <w:rPr>
          <w:u w:val="single"/>
        </w:rPr>
        <w:t>Even while it complies with</w:t>
      </w:r>
      <w:r w:rsidRPr="00D85404">
        <w:t> the substance of </w:t>
      </w:r>
      <w:r w:rsidRPr="00D85404">
        <w:rPr>
          <w:u w:val="single"/>
        </w:rPr>
        <w:t>the environmental provisions,</w:t>
      </w:r>
      <w:r w:rsidRPr="00D85404">
        <w:rPr>
          <w:b/>
          <w:bCs/>
        </w:rPr>
        <w:t> </w:t>
      </w:r>
      <w:r w:rsidRPr="00D85404">
        <w:rPr>
          <w:b/>
          <w:bCs/>
          <w:u w:val="single"/>
        </w:rPr>
        <w:t>the U</w:t>
      </w:r>
      <w:r w:rsidRPr="00D85404">
        <w:t>nited </w:t>
      </w:r>
      <w:r w:rsidRPr="00D85404">
        <w:rPr>
          <w:b/>
          <w:bCs/>
          <w:u w:val="single"/>
        </w:rPr>
        <w:t>S</w:t>
      </w:r>
      <w:r w:rsidRPr="00D85404">
        <w:t>tates </w:t>
      </w:r>
      <w:r w:rsidRPr="00D85404">
        <w:rPr>
          <w:b/>
          <w:bCs/>
          <w:u w:val="single"/>
        </w:rPr>
        <w:t>may be seen as a block to global environmental action until it actually ratifies UNCLOS</w:t>
      </w:r>
      <w:r w:rsidRPr="00D85404">
        <w:t>. 75</w:t>
      </w:r>
    </w:p>
    <w:p w14:paraId="7CB3CA53" w14:textId="359BFCC0" w:rsidR="00526D49" w:rsidRDefault="00526D49" w:rsidP="00E64A8E">
      <w:pPr>
        <w:pStyle w:val="Heading3"/>
      </w:pPr>
      <w:r>
        <w:t>Solvency—Rare Earths</w:t>
      </w:r>
    </w:p>
    <w:p w14:paraId="3C3C1C01" w14:textId="77777777" w:rsidR="00526D49" w:rsidRDefault="00526D49" w:rsidP="00526D49">
      <w:pPr>
        <w:pStyle w:val="Heading4"/>
      </w:pPr>
      <w:r>
        <w:t xml:space="preserve">Joining UNCLOS- solves for rare earth minerals better than the </w:t>
      </w:r>
      <w:proofErr w:type="spellStart"/>
      <w:r>
        <w:t>aff</w:t>
      </w:r>
      <w:proofErr w:type="spellEnd"/>
      <w:r>
        <w:t>-</w:t>
      </w:r>
    </w:p>
    <w:p w14:paraId="6CB4382C" w14:textId="4D61461F" w:rsidR="00526D49" w:rsidRDefault="00526D49" w:rsidP="00526D49">
      <w:r w:rsidRPr="00526D49">
        <w:rPr>
          <w:rStyle w:val="StyleStyleBold12pt"/>
        </w:rPr>
        <w:t>US Department of State 12</w:t>
      </w:r>
      <w:r w:rsidRPr="00806040">
        <w:t>, Bureau of Oceans and International Environmental and Scientific Affairs, March 21st, 2012, "Why the United States Needs to Join the Law of the Sea Convention Now," www.state.gov/documents/organization/189430.pdf</w:t>
      </w:r>
    </w:p>
    <w:p w14:paraId="1CB06193" w14:textId="06AEA93A" w:rsidR="00526D49" w:rsidRPr="00526D49" w:rsidRDefault="00526D49" w:rsidP="00526D49">
      <w:r w:rsidRPr="006F21AC">
        <w:rPr>
          <w:rStyle w:val="StyleBoldUnderline"/>
        </w:rPr>
        <w:t>Only as a Party to the Convention can the United States sponsor U.S. companies to mine ¶ the deep seabed for valuable metals and rare earth elements</w:t>
      </w:r>
      <w:r>
        <w:t xml:space="preserve">. </w:t>
      </w:r>
      <w:r w:rsidRPr="006F21AC">
        <w:rPr>
          <w:rStyle w:val="StyleBoldUnderline"/>
        </w:rPr>
        <w:t>Rare earth elements</w:t>
      </w:r>
      <w:r>
        <w:t>—</w:t>
      </w:r>
      <w:r w:rsidRPr="006F21AC">
        <w:rPr>
          <w:sz w:val="12"/>
        </w:rPr>
        <w:t xml:space="preserve">¶ </w:t>
      </w:r>
      <w:r>
        <w:t xml:space="preserve">essential for cell phones, flat-screen televisions, electric car batteries, and other high-tech </w:t>
      </w:r>
      <w:r w:rsidRPr="006F21AC">
        <w:rPr>
          <w:sz w:val="12"/>
        </w:rPr>
        <w:t xml:space="preserve">¶ </w:t>
      </w:r>
      <w:r>
        <w:t>products—</w:t>
      </w:r>
      <w:r w:rsidRPr="006F21AC">
        <w:rPr>
          <w:rStyle w:val="StyleBoldUnderline"/>
        </w:rPr>
        <w:t>are currently in tight supply and produced almost exclusively by China</w:t>
      </w:r>
      <w:r>
        <w:t xml:space="preserve">. </w:t>
      </w:r>
      <w:r w:rsidRPr="006F21AC">
        <w:rPr>
          <w:rStyle w:val="StyleBoldUnderline"/>
        </w:rPr>
        <w:t>While we ¶ challenge China’s export restrictions, we must also make it possible for U.S. companies to ¶ develop other sources of these critical materials</w:t>
      </w:r>
      <w:r>
        <w:t xml:space="preserve">. </w:t>
      </w:r>
      <w:r w:rsidRPr="006F21AC">
        <w:rPr>
          <w:rStyle w:val="StyleBoldUnderline"/>
        </w:rPr>
        <w:t>Joining the Convention would allow U.S. ¶ companies to obtain secure rights to deep seabed mine sites and indisputable title to minerals</w:t>
      </w:r>
      <w:r>
        <w:t xml:space="preserve"> </w:t>
      </w:r>
      <w:r w:rsidRPr="006F21AC">
        <w:rPr>
          <w:sz w:val="12"/>
        </w:rPr>
        <w:t xml:space="preserve">¶ </w:t>
      </w:r>
      <w:r w:rsidRPr="006F21AC">
        <w:rPr>
          <w:rStyle w:val="StyleBoldUnderline"/>
        </w:rPr>
        <w:t>recovered</w:t>
      </w:r>
      <w:r>
        <w:t xml:space="preserve">. While we sit on the sidelines, companies in China, India, Russia, and other Parties </w:t>
      </w:r>
      <w:r w:rsidRPr="006F21AC">
        <w:rPr>
          <w:sz w:val="12"/>
        </w:rPr>
        <w:t xml:space="preserve">¶ </w:t>
      </w:r>
      <w:r>
        <w:t xml:space="preserve">to the Convention are securing their rights, moving ahead with deep seabed resource </w:t>
      </w:r>
      <w:r w:rsidRPr="006F21AC">
        <w:rPr>
          <w:sz w:val="12"/>
        </w:rPr>
        <w:t xml:space="preserve">¶ </w:t>
      </w:r>
      <w:r>
        <w:t xml:space="preserve">exploration, and taking the lead in this emerging market. </w:t>
      </w:r>
      <w:r w:rsidRPr="006F21AC">
        <w:rPr>
          <w:sz w:val="12"/>
        </w:rPr>
        <w:t xml:space="preserve">¶ </w:t>
      </w:r>
      <w:r>
        <w:t xml:space="preserve">Why the United States Needs to Join the Law of the Sea Convention Now </w:t>
      </w:r>
      <w:r w:rsidRPr="006F21AC">
        <w:rPr>
          <w:sz w:val="12"/>
        </w:rPr>
        <w:t>¶</w:t>
      </w:r>
      <w:r>
        <w:rPr>
          <w:sz w:val="12"/>
        </w:rPr>
        <w:t xml:space="preserve"> </w:t>
      </w:r>
      <w:r>
        <w:t xml:space="preserve">Timing is critically important if U.S. industry is to undertake exploitation of the deep seabed for </w:t>
      </w:r>
      <w:r w:rsidRPr="006F21AC">
        <w:rPr>
          <w:sz w:val="12"/>
        </w:rPr>
        <w:t xml:space="preserve">¶ </w:t>
      </w:r>
      <w:r>
        <w:t xml:space="preserve">valuable rare earth and other mineral resources. </w:t>
      </w:r>
      <w:r w:rsidRPr="006F21AC">
        <w:rPr>
          <w:rStyle w:val="StyleBoldUnderline"/>
        </w:rPr>
        <w:t>Other countries are already moving quickly and ¶ aggressively to secure internationally recognized rights to these resources. However, until the Senate ¶ approves</w:t>
      </w:r>
      <w:r>
        <w:t xml:space="preserve"> the Law of the Sea Convention (</w:t>
      </w:r>
      <w:r w:rsidRPr="006F21AC">
        <w:rPr>
          <w:rStyle w:val="StyleBoldUnderline"/>
        </w:rPr>
        <w:t>LOST</w:t>
      </w:r>
      <w:r>
        <w:t xml:space="preserve">), as modified by the 1994 Agreement, </w:t>
      </w:r>
      <w:r w:rsidRPr="006F21AC">
        <w:rPr>
          <w:rStyle w:val="StyleBoldUnderline"/>
        </w:rPr>
        <w:t>U.S. companies cannot ¶ use this country's technological leadership to pursue, with the sponsorship of the United States</w:t>
      </w:r>
      <w:r>
        <w:t xml:space="preserve"> </w:t>
      </w:r>
      <w:r w:rsidRPr="006F21AC">
        <w:rPr>
          <w:sz w:val="12"/>
        </w:rPr>
        <w:t xml:space="preserve">¶ </w:t>
      </w:r>
      <w:r>
        <w:t xml:space="preserve">Government, a leadership position in this strategically important emerging </w:t>
      </w:r>
      <w:proofErr w:type="gramStart"/>
      <w:r>
        <w:t>market.</w:t>
      </w:r>
      <w:proofErr w:type="gramEnd"/>
      <w:r>
        <w:t xml:space="preserve"> </w:t>
      </w:r>
      <w:r w:rsidRPr="006F21AC">
        <w:rPr>
          <w:sz w:val="12"/>
        </w:rPr>
        <w:t xml:space="preserve">¶ </w:t>
      </w:r>
      <w:r>
        <w:t xml:space="preserve">- Lockheed Martin Corporation </w:t>
      </w:r>
      <w:r w:rsidRPr="006F21AC">
        <w:rPr>
          <w:sz w:val="12"/>
        </w:rPr>
        <w:t xml:space="preserve">¶ </w:t>
      </w:r>
      <w:r>
        <w:t xml:space="preserve">Chinese, Indian, and Russian companies are exploring deep </w:t>
      </w:r>
      <w:proofErr w:type="spellStart"/>
      <w:r>
        <w:t>seabeds</w:t>
      </w:r>
      <w:proofErr w:type="spellEnd"/>
      <w:r>
        <w:t xml:space="preserve"> for rare earth elements and </w:t>
      </w:r>
      <w:r w:rsidRPr="006F21AC">
        <w:rPr>
          <w:sz w:val="12"/>
        </w:rPr>
        <w:t xml:space="preserve">¶ </w:t>
      </w:r>
      <w:r>
        <w:t xml:space="preserve">valuable metals, but the United States cannot sponsor our companies to do the same. </w:t>
      </w:r>
      <w:r w:rsidRPr="006F21AC">
        <w:rPr>
          <w:rStyle w:val="StyleBoldUnderline"/>
        </w:rPr>
        <w:t>Joining the ¶ Convention will level the playing field for American companies so they have the same rights and ¶ opportunities as their competitors</w:t>
      </w:r>
      <w:r>
        <w:t xml:space="preserve">. </w:t>
      </w:r>
      <w:r w:rsidRPr="006F21AC">
        <w:rPr>
          <w:sz w:val="12"/>
        </w:rPr>
        <w:t xml:space="preserve">¶ </w:t>
      </w:r>
      <w:r>
        <w:t>- Hillary Clinton, Secretary of State</w:t>
      </w:r>
    </w:p>
    <w:p w14:paraId="7F7D8A35" w14:textId="4CB3D8A9" w:rsidR="00E64A8E" w:rsidRDefault="00E64A8E" w:rsidP="00E64A8E">
      <w:pPr>
        <w:pStyle w:val="Heading3"/>
      </w:pPr>
      <w:r>
        <w:t>Solvency---Resource Management</w:t>
      </w:r>
    </w:p>
    <w:p w14:paraId="2A8BAB28" w14:textId="77777777" w:rsidR="00E64A8E" w:rsidRPr="0042047A" w:rsidRDefault="00E64A8E" w:rsidP="00E64A8E">
      <w:pPr>
        <w:pStyle w:val="Heading4"/>
      </w:pPr>
      <w:r>
        <w:t xml:space="preserve">UNCLOS checks and solves for resource management </w:t>
      </w:r>
    </w:p>
    <w:p w14:paraId="4B31D640" w14:textId="77777777" w:rsidR="00E64A8E" w:rsidRPr="00950B8D" w:rsidRDefault="00E64A8E" w:rsidP="00E64A8E">
      <w:pPr>
        <w:pStyle w:val="NormalWeb"/>
        <w:spacing w:before="0" w:beforeAutospacing="0" w:after="0" w:afterAutospacing="0"/>
        <w:textAlignment w:val="baseline"/>
        <w:rPr>
          <w:rFonts w:ascii="Helvetica Neue" w:hAnsi="Helvetica Neue"/>
          <w:color w:val="000000"/>
          <w:sz w:val="24"/>
          <w:szCs w:val="24"/>
        </w:rPr>
      </w:pPr>
      <w:r w:rsidRPr="003A7747">
        <w:rPr>
          <w:rFonts w:ascii="Helvetica Neue" w:hAnsi="Helvetica Neue"/>
          <w:b/>
          <w:color w:val="000000"/>
          <w:sz w:val="24"/>
          <w:szCs w:val="24"/>
        </w:rPr>
        <w:t>Mayer brown 14</w:t>
      </w:r>
      <w:r>
        <w:rPr>
          <w:rFonts w:ascii="Helvetica Neue" w:hAnsi="Helvetica Neue"/>
          <w:b/>
          <w:color w:val="000000"/>
          <w:sz w:val="24"/>
          <w:szCs w:val="24"/>
        </w:rPr>
        <w:t xml:space="preserve"> </w:t>
      </w:r>
      <w:r>
        <w:rPr>
          <w:rFonts w:ascii="Helvetica Neue" w:hAnsi="Helvetica Neue"/>
          <w:color w:val="000000"/>
          <w:sz w:val="24"/>
          <w:szCs w:val="24"/>
        </w:rPr>
        <w:t>(</w:t>
      </w:r>
      <w:r>
        <w:rPr>
          <w:rFonts w:ascii="Helvetica Neue" w:hAnsi="Helvetica Neue"/>
          <w:color w:val="000000"/>
          <w:sz w:val="15"/>
          <w:szCs w:val="15"/>
        </w:rPr>
        <w:t xml:space="preserve">2014, </w:t>
      </w:r>
      <w:r w:rsidRPr="00950B8D">
        <w:rPr>
          <w:rFonts w:ascii="Helvetica Neue" w:hAnsi="Helvetica Neue"/>
          <w:color w:val="000000"/>
          <w:sz w:val="15"/>
          <w:szCs w:val="15"/>
        </w:rPr>
        <w:t xml:space="preserve">Mayer Brown is a global legal services </w:t>
      </w:r>
      <w:proofErr w:type="spellStart"/>
      <w:r w:rsidRPr="00950B8D">
        <w:rPr>
          <w:rFonts w:ascii="Helvetica Neue" w:hAnsi="Helvetica Neue"/>
          <w:color w:val="000000"/>
          <w:sz w:val="15"/>
          <w:szCs w:val="15"/>
        </w:rPr>
        <w:t>organisation</w:t>
      </w:r>
      <w:proofErr w:type="spellEnd"/>
      <w:r w:rsidRPr="00950B8D">
        <w:rPr>
          <w:rFonts w:ascii="Helvetica Neue" w:hAnsi="Helvetica Neue"/>
          <w:color w:val="000000"/>
          <w:sz w:val="15"/>
          <w:szCs w:val="15"/>
        </w:rPr>
        <w:t xml:space="preserve"> advising clients ¶ across the Americas, Asia and Europe. Our presence in the world’s ¶ leading markets enables us to offer clients access to local market ¶ knowledge combined with global reach</w:t>
      </w:r>
      <w:r>
        <w:rPr>
          <w:rFonts w:ascii="Helvetica Neue" w:hAnsi="Helvetica Neue"/>
          <w:color w:val="000000"/>
          <w:sz w:val="15"/>
          <w:szCs w:val="15"/>
        </w:rPr>
        <w:t>,</w:t>
      </w:r>
      <w:r>
        <w:rPr>
          <w:rFonts w:ascii="Helvetica Neue" w:hAnsi="Helvetica Neue"/>
          <w:color w:val="000000"/>
          <w:sz w:val="24"/>
          <w:szCs w:val="24"/>
        </w:rPr>
        <w:t xml:space="preserve"> </w:t>
      </w:r>
      <w:r w:rsidRPr="00950B8D">
        <w:rPr>
          <w:rFonts w:ascii="Helvetica Neue" w:hAnsi="Helvetica Neue"/>
          <w:color w:val="000000"/>
          <w:sz w:val="15"/>
          <w:szCs w:val="15"/>
        </w:rPr>
        <w:t>http://www.mayerbrown.com/files/uploads/Three%20Dimensional%20Thinking/Rare%20Earth%20Minerals/Rare_Earth_Series_Three_Dimensional_Thinking_Global_</w:t>
      </w:r>
      <w:proofErr w:type="gramStart"/>
      <w:r w:rsidRPr="00950B8D">
        <w:rPr>
          <w:rFonts w:ascii="Helvetica Neue" w:hAnsi="Helvetica Neue"/>
          <w:color w:val="000000"/>
          <w:sz w:val="15"/>
          <w:szCs w:val="15"/>
        </w:rPr>
        <w:t>.pdf</w:t>
      </w:r>
      <w:proofErr w:type="gramEnd"/>
      <w:r>
        <w:rPr>
          <w:rFonts w:ascii="Helvetica Neue" w:hAnsi="Helvetica Neue"/>
          <w:color w:val="000000"/>
          <w:sz w:val="15"/>
          <w:szCs w:val="15"/>
        </w:rPr>
        <w:t xml:space="preserve">) </w:t>
      </w:r>
    </w:p>
    <w:p w14:paraId="0E2C187B" w14:textId="48FF15CA" w:rsidR="00E64A8E" w:rsidRPr="00E64A8E" w:rsidRDefault="00E64A8E" w:rsidP="00E64A8E">
      <w:r w:rsidRPr="0013313D">
        <w:rPr>
          <w:sz w:val="12"/>
        </w:rPr>
        <w:t xml:space="preserve">¶ </w:t>
      </w:r>
      <w:r>
        <w:t xml:space="preserve">The </w:t>
      </w:r>
      <w:r w:rsidRPr="0042047A">
        <w:rPr>
          <w:rStyle w:val="StyleBoldUnderline"/>
          <w:highlight w:val="yellow"/>
        </w:rPr>
        <w:t>UNCLOS confers sovereign rights</w:t>
      </w:r>
      <w:r w:rsidRPr="0042047A">
        <w:rPr>
          <w:highlight w:val="yellow"/>
        </w:rPr>
        <w:t xml:space="preserve"> </w:t>
      </w:r>
      <w:r>
        <w:t xml:space="preserve">on coastal States Parties </w:t>
      </w:r>
      <w:r w:rsidRPr="0042047A">
        <w:rPr>
          <w:rStyle w:val="StyleBoldUnderline"/>
          <w:highlight w:val="yellow"/>
        </w:rPr>
        <w:t>to explore, ¶ ¶ manage</w:t>
      </w:r>
      <w:r w:rsidRPr="0042047A">
        <w:rPr>
          <w:highlight w:val="yellow"/>
        </w:rPr>
        <w:t xml:space="preserve"> </w:t>
      </w:r>
      <w:r>
        <w:t xml:space="preserve">and exploit </w:t>
      </w:r>
      <w:r w:rsidRPr="0042047A">
        <w:rPr>
          <w:rStyle w:val="StyleBoldUnderline"/>
          <w:highlight w:val="yellow"/>
        </w:rPr>
        <w:t>resources</w:t>
      </w:r>
      <w:r w:rsidRPr="0042047A">
        <w:rPr>
          <w:highlight w:val="yellow"/>
        </w:rPr>
        <w:t xml:space="preserve"> </w:t>
      </w:r>
      <w:r>
        <w:t xml:space="preserve">located </w:t>
      </w:r>
      <w:r w:rsidRPr="0042047A">
        <w:rPr>
          <w:rStyle w:val="StyleBoldUnderline"/>
          <w:highlight w:val="yellow"/>
        </w:rPr>
        <w:t>within their respective continental</w:t>
      </w:r>
      <w:r w:rsidRPr="0042047A">
        <w:rPr>
          <w:highlight w:val="yellow"/>
        </w:rPr>
        <w:t xml:space="preserve"> </w:t>
      </w:r>
      <w:r w:rsidRPr="0013313D">
        <w:rPr>
          <w:sz w:val="12"/>
        </w:rPr>
        <w:t xml:space="preserve">¶ ¶ </w:t>
      </w:r>
      <w:r w:rsidRPr="0042047A">
        <w:rPr>
          <w:rStyle w:val="StyleBoldUnderline"/>
          <w:highlight w:val="yellow"/>
        </w:rPr>
        <w:t>shelves</w:t>
      </w:r>
      <w:r>
        <w:t xml:space="preserve">, which is broadly </w:t>
      </w:r>
      <w:r w:rsidRPr="0042047A">
        <w:rPr>
          <w:rStyle w:val="StyleBoldUnderline"/>
          <w:highlight w:val="yellow"/>
        </w:rPr>
        <w:t>defined</w:t>
      </w:r>
      <w:r w:rsidRPr="0042047A">
        <w:rPr>
          <w:highlight w:val="yellow"/>
        </w:rPr>
        <w:t xml:space="preserve"> </w:t>
      </w:r>
      <w:r>
        <w:t xml:space="preserve">in Article 76 </w:t>
      </w:r>
      <w:r w:rsidRPr="0042047A">
        <w:rPr>
          <w:rStyle w:val="StyleBoldUnderline"/>
          <w:highlight w:val="yellow"/>
        </w:rPr>
        <w:t>as the seabed and subsoil</w:t>
      </w:r>
      <w:r w:rsidRPr="0042047A">
        <w:rPr>
          <w:highlight w:val="yellow"/>
        </w:rPr>
        <w:t xml:space="preserve"> </w:t>
      </w:r>
      <w:r w:rsidRPr="0013313D">
        <w:rPr>
          <w:sz w:val="12"/>
        </w:rPr>
        <w:t xml:space="preserve">¶ ¶ </w:t>
      </w:r>
      <w:r w:rsidRPr="0042047A">
        <w:rPr>
          <w:rStyle w:val="StyleBoldUnderline"/>
          <w:highlight w:val="yellow"/>
        </w:rPr>
        <w:t>extending</w:t>
      </w:r>
      <w:r w:rsidRPr="0042047A">
        <w:rPr>
          <w:highlight w:val="yellow"/>
        </w:rPr>
        <w:t xml:space="preserve"> </w:t>
      </w:r>
      <w:r w:rsidRPr="0042047A">
        <w:rPr>
          <w:rStyle w:val="StyleBoldUnderline"/>
          <w:highlight w:val="yellow"/>
        </w:rPr>
        <w:t>up to 200 nautical miles</w:t>
      </w:r>
      <w:r w:rsidRPr="0042047A">
        <w:rPr>
          <w:highlight w:val="yellow"/>
        </w:rPr>
        <w:t xml:space="preserve"> </w:t>
      </w:r>
      <w:r>
        <w:t xml:space="preserve">from the shore. </w:t>
      </w:r>
      <w:r w:rsidRPr="0042047A">
        <w:rPr>
          <w:rStyle w:val="StyleBoldUnderline"/>
          <w:highlight w:val="yellow"/>
        </w:rPr>
        <w:t>This is known as the ¶ ¶ “Exclusive Economic Zone</w:t>
      </w:r>
      <w:r>
        <w:t xml:space="preserve">”. Accordingly, a coastal States Party may develop </w:t>
      </w:r>
      <w:r w:rsidRPr="0013313D">
        <w:rPr>
          <w:sz w:val="12"/>
        </w:rPr>
        <w:t xml:space="preserve">¶ ¶ </w:t>
      </w:r>
      <w:r>
        <w:t xml:space="preserve">its own policies to permit and regulate deep seabed mining within its </w:t>
      </w:r>
      <w:r w:rsidRPr="0013313D">
        <w:rPr>
          <w:sz w:val="12"/>
        </w:rPr>
        <w:t xml:space="preserve">¶ ¶ </w:t>
      </w:r>
      <w:r>
        <w:t>national jurisdiction. That said</w:t>
      </w:r>
      <w:proofErr w:type="gramStart"/>
      <w:r>
        <w:t>,</w:t>
      </w:r>
      <w:proofErr w:type="gramEnd"/>
      <w:r>
        <w:t xml:space="preserve"> </w:t>
      </w:r>
      <w:r w:rsidRPr="0042047A">
        <w:rPr>
          <w:rStyle w:val="StyleBoldUnderline"/>
          <w:highlight w:val="yellow"/>
        </w:rPr>
        <w:t>Article 235 of the UNCLOS also imposes a ¶ ¶ general obligation on all States Parties to protect and preserve the marine ¶ ¶ environment, both within and outside areas of national jurisdiction. ¶ ¶</w:t>
      </w:r>
      <w:r w:rsidRPr="0042047A">
        <w:rPr>
          <w:sz w:val="12"/>
          <w:highlight w:val="yellow"/>
        </w:rPr>
        <w:t xml:space="preserve"> </w:t>
      </w:r>
      <w:r>
        <w:t xml:space="preserve">The seabed beyond the limits of national jurisdiction – referred to as “the </w:t>
      </w:r>
      <w:r w:rsidRPr="0013313D">
        <w:rPr>
          <w:sz w:val="12"/>
        </w:rPr>
        <w:t xml:space="preserve">¶ ¶ </w:t>
      </w:r>
      <w:r>
        <w:t xml:space="preserve">Area” – and the </w:t>
      </w:r>
      <w:r w:rsidRPr="0042047A">
        <w:rPr>
          <w:rStyle w:val="StyleBoldUnderline"/>
          <w:highlight w:val="yellow"/>
        </w:rPr>
        <w:t>minerals in the subsoil are declared by the UNCLOS to be “the ¶ ¶ common heritage of mankind”. Accordingly, the exploration and exploitation ¶ ¶ of resources in the Area must be carried out “for the benefit of mankind as ¶ ¶ a whole</w:t>
      </w:r>
      <w:r>
        <w:t xml:space="preserve">”. Based on this premise, an independent body – the International </w:t>
      </w:r>
      <w:r w:rsidRPr="0013313D">
        <w:rPr>
          <w:sz w:val="12"/>
        </w:rPr>
        <w:t xml:space="preserve">¶ ¶ </w:t>
      </w:r>
      <w:r>
        <w:t xml:space="preserve">Seabed Authority (“ISA”) – was established by the UNCLOS in 1994 to regulate </w:t>
      </w:r>
      <w:r w:rsidRPr="0013313D">
        <w:rPr>
          <w:sz w:val="12"/>
        </w:rPr>
        <w:t xml:space="preserve">¶ ¶ </w:t>
      </w:r>
      <w:r>
        <w:t xml:space="preserve">and control </w:t>
      </w:r>
      <w:proofErr w:type="gramStart"/>
      <w:r>
        <w:t>seabed mining</w:t>
      </w:r>
      <w:proofErr w:type="gramEnd"/>
      <w:r>
        <w:t xml:space="preserve"> activities in the Area, with the 166 States Parties to </w:t>
      </w:r>
      <w:r w:rsidRPr="0013313D">
        <w:rPr>
          <w:sz w:val="12"/>
        </w:rPr>
        <w:t xml:space="preserve">¶ ¶ </w:t>
      </w:r>
      <w:r>
        <w:t>the UNCLOS automatically becoming members of the ISA.</w:t>
      </w:r>
    </w:p>
    <w:p w14:paraId="39B0C050" w14:textId="2AED7FB2" w:rsidR="00526D49" w:rsidRDefault="00526D49" w:rsidP="00E64A8E">
      <w:pPr>
        <w:pStyle w:val="Heading3"/>
      </w:pPr>
      <w:r>
        <w:t>Solvency---Sea Power</w:t>
      </w:r>
    </w:p>
    <w:p w14:paraId="7448AA8D" w14:textId="77777777" w:rsidR="00526D49" w:rsidRDefault="00526D49" w:rsidP="00526D49">
      <w:pPr>
        <w:pStyle w:val="Heading4"/>
      </w:pPr>
      <w:r>
        <w:t xml:space="preserve">UNCLOS solves for US </w:t>
      </w:r>
      <w:proofErr w:type="spellStart"/>
      <w:r>
        <w:t>seapower</w:t>
      </w:r>
      <w:proofErr w:type="spellEnd"/>
    </w:p>
    <w:p w14:paraId="27CBE802" w14:textId="77777777" w:rsidR="00526D49" w:rsidRPr="00806040" w:rsidRDefault="00526D49" w:rsidP="00526D49">
      <w:r w:rsidRPr="00526D49">
        <w:rPr>
          <w:rStyle w:val="StyleStyleBold12pt"/>
        </w:rPr>
        <w:t>US Department of State 12</w:t>
      </w:r>
      <w:r w:rsidRPr="00806040">
        <w:t>, Bureau of Oceans and International Environmental and Scientific Affairs, March 21st, 2012, "Why the United States Needs to Join the Law of the Sea Convention Now," www.state.gov/documents/organization/189430.pdf</w:t>
      </w:r>
    </w:p>
    <w:p w14:paraId="4CCE8C69" w14:textId="4F84B5F5" w:rsidR="00526D49" w:rsidRPr="00526D49" w:rsidRDefault="00526D49" w:rsidP="00526D49">
      <w:r w:rsidRPr="0004766E">
        <w:rPr>
          <w:b/>
          <w:u w:val="single"/>
        </w:rPr>
        <w:t xml:space="preserve">Only as a Party to the Convention </w:t>
      </w:r>
      <w:proofErr w:type="gramStart"/>
      <w:r w:rsidRPr="0004766E">
        <w:rPr>
          <w:b/>
          <w:u w:val="single"/>
        </w:rPr>
        <w:t>can</w:t>
      </w:r>
      <w:proofErr w:type="gramEnd"/>
      <w:r w:rsidRPr="0004766E">
        <w:rPr>
          <w:b/>
          <w:u w:val="single"/>
        </w:rPr>
        <w:t xml:space="preserve"> the</w:t>
      </w:r>
      <w:r>
        <w:t xml:space="preserve"> </w:t>
      </w:r>
      <w:r w:rsidRPr="0004766E">
        <w:rPr>
          <w:b/>
          <w:u w:val="single"/>
        </w:rPr>
        <w:t>U</w:t>
      </w:r>
      <w:r>
        <w:t xml:space="preserve">nited </w:t>
      </w:r>
      <w:r w:rsidRPr="0004766E">
        <w:rPr>
          <w:b/>
          <w:u w:val="single"/>
        </w:rPr>
        <w:t>States best protect the navigational ¶ freedoms</w:t>
      </w:r>
      <w:r>
        <w:t xml:space="preserve"> enshrined in the Convention </w:t>
      </w:r>
      <w:r w:rsidRPr="0004766E">
        <w:rPr>
          <w:b/>
          <w:u w:val="single"/>
        </w:rPr>
        <w:t>and exert the level of influence that reflects our ¶ status as the world’s foremost maritime power</w:t>
      </w:r>
      <w:r>
        <w:t xml:space="preserve">. Tensions are rising in the South China </w:t>
      </w:r>
      <w:r w:rsidRPr="0004766E">
        <w:rPr>
          <w:sz w:val="12"/>
        </w:rPr>
        <w:t xml:space="preserve">¶ </w:t>
      </w:r>
      <w:r>
        <w:t xml:space="preserve">Sea. Melting ice in the Arctic is creating new risks, opportunities, and responsibilities. </w:t>
      </w:r>
      <w:r w:rsidRPr="0004766E">
        <w:rPr>
          <w:sz w:val="12"/>
        </w:rPr>
        <w:t xml:space="preserve">¶ </w:t>
      </w:r>
      <w:r w:rsidRPr="0004766E">
        <w:rPr>
          <w:rStyle w:val="StyleBoldUnderline"/>
        </w:rPr>
        <w:t>Locking in navigational freedoms for our military and commercial ships, which are ¶ increasingly being challenged around the globe, is essential to our national security and ¶ econom</w:t>
      </w:r>
      <w:r>
        <w:t xml:space="preserve">y. </w:t>
      </w:r>
      <w:r w:rsidRPr="0004766E">
        <w:rPr>
          <w:sz w:val="12"/>
        </w:rPr>
        <w:t xml:space="preserve">¶ </w:t>
      </w:r>
      <w:proofErr w:type="gramStart"/>
      <w:r>
        <w:t>In</w:t>
      </w:r>
      <w:proofErr w:type="gramEnd"/>
      <w:r>
        <w:t xml:space="preserve"> the ongoing tensions over rights in the South China Sea, the </w:t>
      </w:r>
      <w:r w:rsidRPr="0004766E">
        <w:rPr>
          <w:rStyle w:val="StyleBoldUnderline"/>
        </w:rPr>
        <w:t>United States will be in a stronger ¶ position of influence by joining the Convention</w:t>
      </w:r>
      <w:r>
        <w:t xml:space="preserve">.... </w:t>
      </w:r>
      <w:r w:rsidRPr="0004766E">
        <w:rPr>
          <w:rStyle w:val="StyleBoldUnderline"/>
        </w:rPr>
        <w:t>Our friends and allies need our political leadership</w:t>
      </w:r>
      <w:r>
        <w:t xml:space="preserve"> </w:t>
      </w:r>
      <w:r w:rsidRPr="0004766E">
        <w:rPr>
          <w:sz w:val="12"/>
        </w:rPr>
        <w:t xml:space="preserve">¶ </w:t>
      </w:r>
      <w:r>
        <w:t xml:space="preserve">within [the Convention] </w:t>
      </w:r>
      <w:r w:rsidRPr="0004766E">
        <w:rPr>
          <w:rStyle w:val="StyleBoldUnderline"/>
        </w:rPr>
        <w:t>to influence resolution of South China Sea disputes</w:t>
      </w:r>
      <w:r>
        <w:t xml:space="preserve">…. </w:t>
      </w:r>
      <w:r w:rsidRPr="0004766E">
        <w:rPr>
          <w:sz w:val="12"/>
        </w:rPr>
        <w:t xml:space="preserve">¶ </w:t>
      </w:r>
      <w:r>
        <w:t xml:space="preserve">- Admiral Jonathan </w:t>
      </w:r>
      <w:proofErr w:type="spellStart"/>
      <w:r>
        <w:t>Greenert</w:t>
      </w:r>
      <w:proofErr w:type="spellEnd"/>
      <w:r>
        <w:t xml:space="preserve">, Chief of Naval Operations </w:t>
      </w:r>
      <w:r w:rsidRPr="0004766E">
        <w:rPr>
          <w:sz w:val="12"/>
        </w:rPr>
        <w:t xml:space="preserve">¶ </w:t>
      </w:r>
      <w:r>
        <w:t xml:space="preserve">[The Convention] guarantees rights such as innocent passage through territorial seas; transit </w:t>
      </w:r>
      <w:r w:rsidRPr="0004766E">
        <w:rPr>
          <w:sz w:val="12"/>
        </w:rPr>
        <w:t xml:space="preserve">¶ </w:t>
      </w:r>
      <w:r>
        <w:t xml:space="preserve">passage through, under and over international straits…. The Convention has been approved by </w:t>
      </w:r>
      <w:r w:rsidRPr="0004766E">
        <w:rPr>
          <w:sz w:val="12"/>
        </w:rPr>
        <w:t xml:space="preserve">¶ </w:t>
      </w:r>
      <w:r>
        <w:t xml:space="preserve">nearly every maritime power and all the permanent members of the UN Security Council, except the </w:t>
      </w:r>
      <w:r w:rsidRPr="0004766E">
        <w:rPr>
          <w:sz w:val="12"/>
        </w:rPr>
        <w:t xml:space="preserve">¶ </w:t>
      </w:r>
      <w:r>
        <w:t xml:space="preserve">United States. </w:t>
      </w:r>
      <w:proofErr w:type="gramStart"/>
      <w:r w:rsidRPr="0004766E">
        <w:rPr>
          <w:sz w:val="12"/>
        </w:rPr>
        <w:t xml:space="preserve">¶ </w:t>
      </w:r>
      <w:r>
        <w:t xml:space="preserve">- Ray </w:t>
      </w:r>
      <w:proofErr w:type="spellStart"/>
      <w:r>
        <w:t>Mabus</w:t>
      </w:r>
      <w:proofErr w:type="spellEnd"/>
      <w:r>
        <w:t xml:space="preserve">, Secretary of the Navy </w:t>
      </w:r>
      <w:r w:rsidRPr="0004766E">
        <w:rPr>
          <w:sz w:val="12"/>
        </w:rPr>
        <w:t xml:space="preserve">¶ </w:t>
      </w:r>
      <w:r>
        <w:t>Every Arctic Nation except the United States is a party [to the Convention].</w:t>
      </w:r>
      <w:proofErr w:type="gramEnd"/>
      <w:r>
        <w:t xml:space="preserve"> As our responsibilities </w:t>
      </w:r>
      <w:r w:rsidRPr="0004766E">
        <w:rPr>
          <w:sz w:val="12"/>
        </w:rPr>
        <w:t xml:space="preserve">¶ </w:t>
      </w:r>
      <w:r>
        <w:t xml:space="preserve">continue to increase in direct proportion to the Arctic’s emerging waters, it is more vital than ever </w:t>
      </w:r>
      <w:r w:rsidRPr="0004766E">
        <w:rPr>
          <w:sz w:val="12"/>
        </w:rPr>
        <w:t xml:space="preserve">¶ </w:t>
      </w:r>
      <w:r>
        <w:t xml:space="preserve">that the United States accedes to the Law of the Sea Treaty. </w:t>
      </w:r>
      <w:r w:rsidRPr="0004766E">
        <w:rPr>
          <w:sz w:val="12"/>
        </w:rPr>
        <w:t xml:space="preserve">¶ </w:t>
      </w:r>
      <w:r>
        <w:t>- Admiral Robert Papp, Jr., Commandant of the U.S. Coast Guard</w:t>
      </w:r>
    </w:p>
    <w:p w14:paraId="6018E082" w14:textId="1CEFE7C1" w:rsidR="00E64A8E" w:rsidRDefault="00E64A8E" w:rsidP="00E64A8E">
      <w:pPr>
        <w:pStyle w:val="Heading3"/>
      </w:pPr>
      <w:r>
        <w:t>Solvency---Trafficking</w:t>
      </w:r>
    </w:p>
    <w:p w14:paraId="04F9FDC3" w14:textId="77777777" w:rsidR="00E64A8E" w:rsidRDefault="00E64A8E" w:rsidP="00E64A8E">
      <w:pPr>
        <w:pStyle w:val="Heading4"/>
      </w:pPr>
      <w:proofErr w:type="gramStart"/>
      <w:r>
        <w:t>international</w:t>
      </w:r>
      <w:proofErr w:type="gramEnd"/>
      <w:r>
        <w:t xml:space="preserve"> agreements solve illicit trafficking</w:t>
      </w:r>
    </w:p>
    <w:p w14:paraId="0588D339" w14:textId="77777777" w:rsidR="00E64A8E" w:rsidRPr="00383619" w:rsidRDefault="00E64A8E" w:rsidP="00E64A8E">
      <w:r w:rsidRPr="001C0F5B">
        <w:rPr>
          <w:b/>
        </w:rPr>
        <w:t xml:space="preserve">Council of foreign </w:t>
      </w:r>
      <w:r>
        <w:rPr>
          <w:b/>
        </w:rPr>
        <w:t>Relations</w:t>
      </w:r>
      <w:r w:rsidRPr="001C0F5B">
        <w:rPr>
          <w:b/>
        </w:rPr>
        <w:t xml:space="preserve"> 13</w:t>
      </w:r>
      <w:r>
        <w:rPr>
          <w:b/>
        </w:rPr>
        <w:t xml:space="preserve"> </w:t>
      </w:r>
      <w:r>
        <w:t xml:space="preserve">(June 19, 2013, </w:t>
      </w:r>
      <w:r w:rsidRPr="001C0F5B">
        <w:t>The Council on Foreign Relations is an American nonprofit, nonpartisan membership organization, publisher, and think tank specializing in U.S. foreign p</w:t>
      </w:r>
      <w:r>
        <w:t>olicy and international affairs, “</w:t>
      </w:r>
      <w:r w:rsidRPr="001C0F5B">
        <w:rPr>
          <w:bCs/>
        </w:rPr>
        <w:t>The Global Oceans Regime</w:t>
      </w:r>
      <w:r>
        <w:t>”,</w:t>
      </w:r>
      <w:r>
        <w:rPr>
          <w:b/>
          <w:bCs/>
        </w:rPr>
        <w:t xml:space="preserve"> </w:t>
      </w:r>
      <w:r w:rsidRPr="001C0F5B">
        <w:t>http://www.cfr.org/oceans/global-oceans-regime/p21035#p1</w:t>
      </w:r>
      <w:r>
        <w:t>)</w:t>
      </w:r>
    </w:p>
    <w:p w14:paraId="7AC57A83" w14:textId="607C4188" w:rsidR="00E64A8E" w:rsidRPr="00E64A8E" w:rsidRDefault="00E64A8E" w:rsidP="00E64A8E">
      <w:r>
        <w:t>Confronting illicit trafficking: Porous, patchy enforcement</w:t>
      </w:r>
      <w:r w:rsidRPr="009E2265">
        <w:rPr>
          <w:sz w:val="12"/>
        </w:rPr>
        <w:t xml:space="preserve">¶ </w:t>
      </w:r>
      <w:r>
        <w:t xml:space="preserve">In addition to being a highway for legal commerce, </w:t>
      </w:r>
      <w:r w:rsidRPr="00401A79">
        <w:rPr>
          <w:rStyle w:val="StyleBoldUnderline"/>
          <w:highlight w:val="yellow"/>
        </w:rPr>
        <w:t>oceans facilitate the trafficking of drugs, weapons, and humans</w:t>
      </w:r>
      <w:r>
        <w:t xml:space="preserve">, which are often masked by the flow of licit goods. </w:t>
      </w:r>
      <w:r w:rsidRPr="00401A79">
        <w:rPr>
          <w:rStyle w:val="StyleBoldUnderline"/>
          <w:highlight w:val="yellow"/>
        </w:rPr>
        <w:t>Individual states are responsible for guarding their own coastlines, but often lack the will or capacity to do so</w:t>
      </w:r>
      <w:r w:rsidRPr="009E2265">
        <w:rPr>
          <w:u w:val="single"/>
        </w:rPr>
        <w:t>.</w:t>
      </w:r>
      <w:r>
        <w:t xml:space="preserve"> Developing countries, in particular, struggle to coordinate across jurisdictions and interdict. But developed states also face border security challenges. </w:t>
      </w:r>
      <w:r w:rsidRPr="00401A79">
        <w:rPr>
          <w:rStyle w:val="StyleBoldUnderline"/>
          <w:highlight w:val="yellow"/>
        </w:rPr>
        <w:t>Despite its commitment to interdiction, the United States seizes less than 20 percent of the drugs that enter the country by maritime transport</w:t>
      </w:r>
      <w:proofErr w:type="gramStart"/>
      <w:r w:rsidRPr="00401A79">
        <w:rPr>
          <w:highlight w:val="yellow"/>
        </w:rPr>
        <w:t>.</w:t>
      </w:r>
      <w:r w:rsidRPr="00401A79">
        <w:rPr>
          <w:sz w:val="12"/>
          <w:highlight w:val="yellow"/>
        </w:rPr>
        <w:t>¶</w:t>
      </w:r>
      <w:proofErr w:type="gramEnd"/>
      <w:r w:rsidRPr="00401A79">
        <w:rPr>
          <w:sz w:val="12"/>
          <w:highlight w:val="yellow"/>
        </w:rPr>
        <w:t xml:space="preserve"> </w:t>
      </w:r>
      <w:r w:rsidRPr="00401A79">
        <w:rPr>
          <w:rStyle w:val="StyleBoldUnderline"/>
          <w:highlight w:val="yellow"/>
        </w:rPr>
        <w:t>The</w:t>
      </w:r>
      <w:r w:rsidRPr="00401A79">
        <w:rPr>
          <w:highlight w:val="yellow"/>
        </w:rPr>
        <w:t xml:space="preserve"> </w:t>
      </w:r>
      <w:r>
        <w:t xml:space="preserve">United Nations </w:t>
      </w:r>
      <w:r w:rsidRPr="00401A79">
        <w:rPr>
          <w:rStyle w:val="StyleBoldUnderline"/>
          <w:highlight w:val="yellow"/>
        </w:rPr>
        <w:t>(UN)</w:t>
      </w:r>
      <w:r w:rsidRPr="00401A79">
        <w:rPr>
          <w:highlight w:val="yellow"/>
        </w:rPr>
        <w:t xml:space="preserve"> </w:t>
      </w:r>
      <w:r w:rsidRPr="00401A79">
        <w:rPr>
          <w:rStyle w:val="StyleBoldUnderline"/>
          <w:highlight w:val="yellow"/>
        </w:rPr>
        <w:t>attempts to combat</w:t>
      </w:r>
      <w:r w:rsidRPr="00401A79">
        <w:rPr>
          <w:highlight w:val="yellow"/>
        </w:rPr>
        <w:t xml:space="preserve"> </w:t>
      </w:r>
      <w:r w:rsidRPr="00401A79">
        <w:rPr>
          <w:rStyle w:val="StyleBoldUnderline"/>
          <w:highlight w:val="yellow"/>
        </w:rPr>
        <w:t>the trafficking</w:t>
      </w:r>
      <w:r w:rsidRPr="00401A79">
        <w:rPr>
          <w:highlight w:val="yellow"/>
        </w:rPr>
        <w:t xml:space="preserve"> </w:t>
      </w:r>
      <w:r w:rsidRPr="00401A79">
        <w:rPr>
          <w:rStyle w:val="StyleBoldUnderline"/>
          <w:highlight w:val="yellow"/>
        </w:rPr>
        <w:t>of drugs, weapons, and humans at sea</w:t>
      </w:r>
      <w:r>
        <w:t xml:space="preserve">. Through the Container Control Program [PDF], the UN Office on Drugs and Crime (UNODC) assists domestic law enforcement in five developing countries to establish effective container controls to prevent maritime drug smuggling. The UNODC also oversees UN activity on human trafficking, guided by two protocols to the UN Convention on Transnational Organized Crime. Although </w:t>
      </w:r>
      <w:r w:rsidRPr="00401A79">
        <w:rPr>
          <w:rStyle w:val="StyleBoldUnderline"/>
          <w:highlight w:val="yellow"/>
        </w:rPr>
        <w:t>UN activity provides</w:t>
      </w:r>
      <w:r w:rsidRPr="009E2265">
        <w:rPr>
          <w:rStyle w:val="StyleBoldUnderline"/>
        </w:rPr>
        <w:t xml:space="preserve"> </w:t>
      </w:r>
      <w:r w:rsidRPr="00DF1624">
        <w:rPr>
          <w:rStyle w:val="StyleBoldUnderline"/>
          <w:b w:val="0"/>
        </w:rPr>
        <w:t>important</w:t>
      </w:r>
      <w:r w:rsidRPr="009E2265">
        <w:rPr>
          <w:rStyle w:val="StyleBoldUnderline"/>
        </w:rPr>
        <w:t xml:space="preserve"> </w:t>
      </w:r>
      <w:r w:rsidRPr="00401A79">
        <w:rPr>
          <w:rStyle w:val="StyleBoldUnderline"/>
          <w:highlight w:val="yellow"/>
        </w:rPr>
        <w:t xml:space="preserve">groundwork for preventing illicit maritime trafficking, it lacks monitoring and enforcement mechanisms and thus has a limited </w:t>
      </w:r>
      <w:r w:rsidRPr="00DF1624">
        <w:rPr>
          <w:rStyle w:val="StyleBoldUnderline"/>
          <w:b w:val="0"/>
        </w:rPr>
        <w:t>impact on the flow of illegal cargo into international ports</w:t>
      </w:r>
      <w:r w:rsidRPr="009E2265">
        <w:rPr>
          <w:rStyle w:val="StyleBoldUnderline"/>
        </w:rPr>
        <w:t xml:space="preserve">. </w:t>
      </w:r>
      <w:r w:rsidRPr="00401A79">
        <w:rPr>
          <w:rStyle w:val="StyleBoldUnderline"/>
          <w:highlight w:val="yellow"/>
        </w:rPr>
        <w:t>Greater political will, state capacity, and multilateral coordination will be required to curb illicit maritime trafficking</w:t>
      </w:r>
      <w:proofErr w:type="gramStart"/>
      <w:r>
        <w:t>.</w:t>
      </w:r>
      <w:r w:rsidRPr="009E2265">
        <w:rPr>
          <w:sz w:val="12"/>
        </w:rPr>
        <w:t>¶</w:t>
      </w:r>
      <w:proofErr w:type="gramEnd"/>
      <w:r w:rsidRPr="009E2265">
        <w:rPr>
          <w:sz w:val="12"/>
        </w:rPr>
        <w:t xml:space="preserve"> </w:t>
      </w:r>
      <w:r>
        <w:t xml:space="preserve">New ad hoc </w:t>
      </w:r>
      <w:r w:rsidRPr="00401A79">
        <w:rPr>
          <w:rStyle w:val="StyleBoldUnderline"/>
          <w:highlight w:val="yellow"/>
        </w:rPr>
        <w:t xml:space="preserve">multilateral arrangements are a promising model for </w:t>
      </w:r>
      <w:proofErr w:type="spellStart"/>
      <w:r w:rsidRPr="00401A79">
        <w:rPr>
          <w:rStyle w:val="StyleBoldUnderline"/>
          <w:highlight w:val="yellow"/>
        </w:rPr>
        <w:t>antitrafficking</w:t>
      </w:r>
      <w:proofErr w:type="spellEnd"/>
      <w:r w:rsidRPr="00401A79">
        <w:rPr>
          <w:rStyle w:val="StyleBoldUnderline"/>
          <w:highlight w:val="yellow"/>
        </w:rPr>
        <w:t xml:space="preserve"> initiatives</w:t>
      </w:r>
      <w:r w:rsidRPr="00401A79">
        <w:rPr>
          <w:highlight w:val="yellow"/>
        </w:rPr>
        <w:t xml:space="preserve">. </w:t>
      </w:r>
      <w:r w:rsidRPr="00401A79">
        <w:rPr>
          <w:rStyle w:val="StyleBoldUnderline"/>
          <w:highlight w:val="yellow"/>
        </w:rPr>
        <w:t>The</w:t>
      </w:r>
      <w:r w:rsidRPr="00401A79">
        <w:rPr>
          <w:highlight w:val="yellow"/>
        </w:rPr>
        <w:t xml:space="preserve"> </w:t>
      </w:r>
      <w:r>
        <w:t xml:space="preserve">International Ship and Port Facility Security Code </w:t>
      </w:r>
      <w:r w:rsidRPr="00401A79">
        <w:rPr>
          <w:highlight w:val="yellow"/>
        </w:rPr>
        <w:t>(</w:t>
      </w:r>
      <w:r w:rsidRPr="00401A79">
        <w:rPr>
          <w:rStyle w:val="StyleBoldUnderline"/>
          <w:highlight w:val="yellow"/>
        </w:rPr>
        <w:t>ISPS), for instance</w:t>
      </w:r>
      <w:r>
        <w:t xml:space="preserve">, </w:t>
      </w:r>
      <w:proofErr w:type="gramStart"/>
      <w:r>
        <w:t>provides</w:t>
      </w:r>
      <w:proofErr w:type="gramEnd"/>
      <w:r>
        <w:t xml:space="preserve"> a uniform </w:t>
      </w:r>
      <w:r w:rsidRPr="00401A79">
        <w:rPr>
          <w:rStyle w:val="StyleBoldUnderline"/>
          <w:highlight w:val="yellow"/>
        </w:rPr>
        <w:t>set of measures to enhance the security of ships and ports</w:t>
      </w:r>
      <w:r>
        <w:t xml:space="preserve">. The code helps member states </w:t>
      </w:r>
      <w:r w:rsidRPr="00401A79">
        <w:rPr>
          <w:rStyle w:val="StyleBoldUnderline"/>
          <w:highlight w:val="yellow"/>
        </w:rPr>
        <w:t>control</w:t>
      </w:r>
      <w:r w:rsidRPr="00401A79">
        <w:rPr>
          <w:highlight w:val="yellow"/>
        </w:rPr>
        <w:t xml:space="preserve"> </w:t>
      </w:r>
      <w:r>
        <w:t xml:space="preserve">their </w:t>
      </w:r>
      <w:r w:rsidRPr="00401A79">
        <w:rPr>
          <w:rStyle w:val="StyleBoldUnderline"/>
          <w:highlight w:val="yellow"/>
        </w:rPr>
        <w:t>ports</w:t>
      </w:r>
      <w:r w:rsidRPr="00401A79">
        <w:rPr>
          <w:highlight w:val="yellow"/>
        </w:rPr>
        <w:t xml:space="preserve"> </w:t>
      </w:r>
      <w:r w:rsidRPr="00401A79">
        <w:rPr>
          <w:rStyle w:val="StyleBoldUnderline"/>
          <w:highlight w:val="yellow"/>
        </w:rPr>
        <w:t xml:space="preserve">and monitor both the people and cargo </w:t>
      </w:r>
      <w:proofErr w:type="gramStart"/>
      <w:r w:rsidRPr="00401A79">
        <w:rPr>
          <w:rStyle w:val="StyleBoldUnderline"/>
          <w:highlight w:val="yellow"/>
        </w:rPr>
        <w:t>that travel</w:t>
      </w:r>
      <w:proofErr w:type="gramEnd"/>
      <w:r w:rsidRPr="00401A79">
        <w:rPr>
          <w:rStyle w:val="StyleBoldUnderline"/>
          <w:highlight w:val="yellow"/>
        </w:rPr>
        <w:t xml:space="preserve"> through them</w:t>
      </w:r>
      <w:r>
        <w:t xml:space="preserve">. In addition, </w:t>
      </w:r>
      <w:r w:rsidRPr="00401A79">
        <w:rPr>
          <w:rStyle w:val="StyleBoldUnderline"/>
          <w:highlight w:val="yellow"/>
        </w:rPr>
        <w:t>the</w:t>
      </w:r>
      <w:r w:rsidRPr="00401A79">
        <w:rPr>
          <w:highlight w:val="yellow"/>
        </w:rPr>
        <w:t xml:space="preserve"> </w:t>
      </w:r>
      <w:r>
        <w:t xml:space="preserve">U.S.-led </w:t>
      </w:r>
      <w:r w:rsidRPr="00401A79">
        <w:rPr>
          <w:rStyle w:val="StyleBoldUnderline"/>
          <w:highlight w:val="yellow"/>
        </w:rPr>
        <w:t>Proliferation Security Initiative</w:t>
      </w:r>
      <w:r w:rsidRPr="00401A79">
        <w:rPr>
          <w:highlight w:val="yellow"/>
        </w:rPr>
        <w:t xml:space="preserve"> </w:t>
      </w:r>
      <w:r w:rsidRPr="00401A79">
        <w:rPr>
          <w:rStyle w:val="StyleBoldUnderline"/>
          <w:highlight w:val="yellow"/>
        </w:rPr>
        <w:t>facilitates</w:t>
      </w:r>
      <w:r w:rsidRPr="00401A79">
        <w:rPr>
          <w:highlight w:val="yellow"/>
        </w:rPr>
        <w:t xml:space="preserve"> </w:t>
      </w:r>
      <w:r>
        <w:t xml:space="preserve">international </w:t>
      </w:r>
      <w:r w:rsidRPr="00401A79">
        <w:rPr>
          <w:rStyle w:val="StyleBoldUnderline"/>
          <w:highlight w:val="yellow"/>
        </w:rPr>
        <w:t>cooperation to interdict ships</w:t>
      </w:r>
      <w:r w:rsidRPr="00401A79">
        <w:rPr>
          <w:highlight w:val="yellow"/>
        </w:rPr>
        <w:t xml:space="preserve"> </w:t>
      </w:r>
      <w:r>
        <w:t xml:space="preserve">on the high seas </w:t>
      </w:r>
      <w:r w:rsidRPr="00401A79">
        <w:rPr>
          <w:rStyle w:val="StyleBoldUnderline"/>
          <w:highlight w:val="yellow"/>
        </w:rPr>
        <w:t>that</w:t>
      </w:r>
      <w:r>
        <w:t xml:space="preserve"> </w:t>
      </w:r>
      <w:r w:rsidRPr="00401A79">
        <w:rPr>
          <w:rStyle w:val="StyleBoldUnderline"/>
          <w:highlight w:val="yellow"/>
        </w:rPr>
        <w:t>may be carrying illicit weapons of mass destruction, ballistic missiles, and related technology</w:t>
      </w:r>
      <w:r>
        <w:t xml:space="preserve">. Finally, </w:t>
      </w:r>
      <w:r w:rsidRPr="00401A79">
        <w:rPr>
          <w:rStyle w:val="StyleBoldUnderline"/>
          <w:highlight w:val="yellow"/>
        </w:rPr>
        <w:t>the</w:t>
      </w:r>
      <w:r w:rsidRPr="00401A79">
        <w:rPr>
          <w:highlight w:val="yellow"/>
        </w:rPr>
        <w:t xml:space="preserve"> </w:t>
      </w:r>
      <w:r>
        <w:t xml:space="preserve">Container Security Initiative </w:t>
      </w:r>
      <w:r w:rsidRPr="00DF1624">
        <w:rPr>
          <w:rStyle w:val="StyleBoldUnderline"/>
        </w:rPr>
        <w:t>(</w:t>
      </w:r>
      <w:r w:rsidRPr="00401A79">
        <w:rPr>
          <w:rStyle w:val="StyleBoldUnderline"/>
          <w:highlight w:val="yellow"/>
        </w:rPr>
        <w:t>CS</w:t>
      </w:r>
      <w:r w:rsidRPr="00401A79">
        <w:rPr>
          <w:highlight w:val="yellow"/>
        </w:rPr>
        <w:t>I</w:t>
      </w:r>
      <w:r>
        <w:t xml:space="preserve">), also spearheaded by the United States, </w:t>
      </w:r>
      <w:r w:rsidRPr="00401A79">
        <w:rPr>
          <w:rStyle w:val="StyleBoldUnderline"/>
          <w:highlight w:val="yellow"/>
        </w:rPr>
        <w:t>attempts to prescreen all containers destined for U.S. ports and identify high-risk cargo</w:t>
      </w:r>
      <w:r w:rsidRPr="00401A79">
        <w:rPr>
          <w:highlight w:val="yellow"/>
        </w:rPr>
        <w:t xml:space="preserve"> </w:t>
      </w:r>
      <w:r>
        <w:t>(for more information, see section on commercial shipping)</w:t>
      </w:r>
      <w:proofErr w:type="gramStart"/>
      <w:r>
        <w:t>.</w:t>
      </w:r>
      <w:r w:rsidRPr="009E2265">
        <w:rPr>
          <w:sz w:val="12"/>
        </w:rPr>
        <w:t>¶</w:t>
      </w:r>
      <w:proofErr w:type="gramEnd"/>
      <w:r w:rsidRPr="009E2265">
        <w:rPr>
          <w:sz w:val="12"/>
        </w:rPr>
        <w:t xml:space="preserve"> </w:t>
      </w:r>
      <w:r>
        <w:t>One way to combat illicit trafficking is through enhanced regional arrangements, such as the Paris Memorandum of Understanding on Port State Control. This agreement provides a model for an effective regional inspections regime, examining at least 25 percent of ships that enter members' ports for violations of conventions on maritime safety. Vessels that violate conventions can be detained and repeat offenders can be banned from the memorandum's area. Although the agreement does not permit searching for illegal cargo, it does show how a regional inspections regime could be effective at stemming illegal trafficking.</w:t>
      </w:r>
    </w:p>
    <w:p w14:paraId="0BDB11EE" w14:textId="6545D207" w:rsidR="00526D49" w:rsidRDefault="00526D49" w:rsidP="00526D49">
      <w:pPr>
        <w:pStyle w:val="Heading3"/>
      </w:pPr>
      <w:r>
        <w:t xml:space="preserve">Solvency---US </w:t>
      </w:r>
      <w:proofErr w:type="spellStart"/>
      <w:r>
        <w:t>Heg</w:t>
      </w:r>
      <w:proofErr w:type="spellEnd"/>
    </w:p>
    <w:p w14:paraId="42973E78" w14:textId="77777777" w:rsidR="00526D49" w:rsidRDefault="00526D49" w:rsidP="00526D49">
      <w:pPr>
        <w:pStyle w:val="Heading4"/>
      </w:pPr>
      <w:r>
        <w:t>UNCLOS increases US sovereignty</w:t>
      </w:r>
    </w:p>
    <w:p w14:paraId="3F4458F6" w14:textId="77777777" w:rsidR="00526D49" w:rsidRDefault="00526D49" w:rsidP="00526D49">
      <w:pPr>
        <w:shd w:val="clear" w:color="auto" w:fill="FFFFFF"/>
        <w:rPr>
          <w:rFonts w:ascii="Arial" w:hAnsi="Arial" w:cs="Arial"/>
          <w:color w:val="222222"/>
          <w:sz w:val="20"/>
          <w:szCs w:val="20"/>
        </w:rPr>
      </w:pPr>
      <w:r>
        <w:rPr>
          <w:rFonts w:ascii="Arial" w:hAnsi="Arial" w:cs="Arial"/>
          <w:color w:val="222222"/>
        </w:rPr>
        <w:t>Elizabeth M.</w:t>
      </w:r>
      <w:r>
        <w:rPr>
          <w:rStyle w:val="apple-converted-space"/>
          <w:rFonts w:ascii="Arial" w:hAnsi="Arial" w:cs="Arial"/>
          <w:color w:val="222222"/>
        </w:rPr>
        <w:t> </w:t>
      </w:r>
      <w:proofErr w:type="spellStart"/>
      <w:r>
        <w:rPr>
          <w:rFonts w:ascii="Arial" w:hAnsi="Arial" w:cs="Arial"/>
          <w:color w:val="222222"/>
          <w:sz w:val="26"/>
          <w:szCs w:val="26"/>
        </w:rPr>
        <w:t>Hudzik</w:t>
      </w:r>
      <w:proofErr w:type="spellEnd"/>
      <w:r>
        <w:rPr>
          <w:rFonts w:ascii="Arial" w:hAnsi="Arial" w:cs="Arial"/>
          <w:color w:val="222222"/>
          <w:sz w:val="26"/>
          <w:szCs w:val="26"/>
        </w:rPr>
        <w:t xml:space="preserve"> 10</w:t>
      </w:r>
      <w:r>
        <w:rPr>
          <w:rFonts w:ascii="Arial" w:hAnsi="Arial" w:cs="Arial"/>
          <w:color w:val="222222"/>
        </w:rPr>
        <w:t>, JD Washington University School of Law, 2010, "A Treaty on Thin Ice: Debunking the Arguments Against U.S. Ratification of the U.N. Convention on the Law of the Sea in a Time of Global Climate Crisis," Washington University Global Studies Law Review, Volume 9, Issue 2</w:t>
      </w:r>
      <w:proofErr w:type="gramStart"/>
      <w:r>
        <w:rPr>
          <w:rFonts w:ascii="Arial" w:hAnsi="Arial" w:cs="Arial"/>
          <w:color w:val="222222"/>
        </w:rPr>
        <w:t>, </w:t>
      </w:r>
      <w:r>
        <w:rPr>
          <w:rStyle w:val="apple-converted-space"/>
          <w:rFonts w:ascii="Arial" w:hAnsi="Arial" w:cs="Arial"/>
          <w:color w:val="222222"/>
        </w:rPr>
        <w:t> </w:t>
      </w:r>
      <w:r w:rsidRPr="0063726D">
        <w:rPr>
          <w:rFonts w:ascii="Arial" w:hAnsi="Arial" w:cs="Arial"/>
          <w:color w:val="222222"/>
        </w:rPr>
        <w:t>digitalcommons.law.wustl.edu</w:t>
      </w:r>
      <w:proofErr w:type="gramEnd"/>
      <w:r w:rsidRPr="0063726D">
        <w:rPr>
          <w:rFonts w:ascii="Arial" w:hAnsi="Arial" w:cs="Arial"/>
          <w:color w:val="222222"/>
        </w:rPr>
        <w:t>/cgi/viewcontent.cgi?article=1049&amp;context=globalstudies</w:t>
      </w:r>
    </w:p>
    <w:p w14:paraId="6E4B9952" w14:textId="25BEA3A3" w:rsidR="00526D49" w:rsidRPr="00526D49" w:rsidRDefault="00526D49" w:rsidP="00526D49">
      <w:pPr>
        <w:shd w:val="clear" w:color="auto" w:fill="FFFFFF"/>
        <w:rPr>
          <w:rFonts w:ascii="Arial" w:hAnsi="Arial" w:cs="Arial"/>
          <w:color w:val="222222"/>
        </w:rPr>
      </w:pPr>
      <w:r>
        <w:rPr>
          <w:rFonts w:ascii="Arial" w:hAnsi="Arial" w:cs="Arial"/>
          <w:color w:val="222222"/>
        </w:rPr>
        <w:t>A. UNCLOS as a Threat to U.S. Sovereignty</w:t>
      </w:r>
      <w:r w:rsidRPr="0063726D">
        <w:rPr>
          <w:rFonts w:ascii="Arial" w:hAnsi="Arial" w:cs="Arial"/>
          <w:color w:val="222222"/>
          <w:sz w:val="12"/>
        </w:rPr>
        <w:t xml:space="preserve">¶ </w:t>
      </w:r>
      <w:r w:rsidRPr="0063726D">
        <w:rPr>
          <w:rStyle w:val="StyleBoldUnderline"/>
        </w:rPr>
        <w:t>Opponents of UNCLOS see the treaty as a threat to the sovereignty of the United States</w:t>
      </w:r>
      <w:r>
        <w:rPr>
          <w:rFonts w:ascii="Arial" w:hAnsi="Arial" w:cs="Arial"/>
          <w:color w:val="222222"/>
        </w:rPr>
        <w:t xml:space="preserve">.51 </w:t>
      </w:r>
      <w:r w:rsidRPr="0063726D">
        <w:rPr>
          <w:rStyle w:val="StyleBoldUnderline"/>
        </w:rPr>
        <w:t xml:space="preserve">Chief among the concerns is the </w:t>
      </w:r>
      <w:r>
        <w:rPr>
          <w:rFonts w:ascii="Arial" w:hAnsi="Arial" w:cs="Arial"/>
          <w:color w:val="222222"/>
        </w:rPr>
        <w:t xml:space="preserve">perceived lack of power the United States would wield on the International </w:t>
      </w:r>
      <w:r w:rsidRPr="0063726D">
        <w:rPr>
          <w:rStyle w:val="StyleBoldUnderline"/>
        </w:rPr>
        <w:t>Seabed</w:t>
      </w:r>
      <w:r>
        <w:rPr>
          <w:rFonts w:ascii="Arial" w:hAnsi="Arial" w:cs="Arial"/>
          <w:color w:val="222222"/>
        </w:rPr>
        <w:t xml:space="preserve"> Authority (―ISA‖), 52 </w:t>
      </w:r>
      <w:r w:rsidRPr="0063726D">
        <w:rPr>
          <w:rStyle w:val="StyleBoldUnderline"/>
        </w:rPr>
        <w:t>the body created by the treaty to resolve disputes on seabed claims</w:t>
      </w:r>
      <w:r>
        <w:rPr>
          <w:rFonts w:ascii="Arial" w:hAnsi="Arial" w:cs="Arial"/>
          <w:color w:val="222222"/>
        </w:rPr>
        <w:t xml:space="preserve">.53 </w:t>
      </w:r>
      <w:r w:rsidRPr="0063726D">
        <w:rPr>
          <w:rStyle w:val="StyleBoldUnderline"/>
        </w:rPr>
        <w:t xml:space="preserve">Other critics claim </w:t>
      </w:r>
      <w:r>
        <w:rPr>
          <w:rFonts w:ascii="Arial" w:hAnsi="Arial" w:cs="Arial"/>
          <w:color w:val="222222"/>
        </w:rPr>
        <w:t xml:space="preserve">that </w:t>
      </w:r>
      <w:r w:rsidRPr="0063726D">
        <w:rPr>
          <w:rStyle w:val="StyleBoldUnderline"/>
        </w:rPr>
        <w:t>membership in the ISA would undermine U.S. courts</w:t>
      </w:r>
      <w:r>
        <w:rPr>
          <w:rFonts w:ascii="Arial" w:hAnsi="Arial" w:cs="Arial"/>
          <w:color w:val="222222"/>
        </w:rPr>
        <w:t>.54 Opponents fear that members of the ISA would adopt policies that favor smaller nations55 at the expense of the United States, ―as regularly occurs in similar U.N. bodies, such as the General Assembly.‖ 56 A general distrust of the United Nations also emerges in these arguments—some speculate that the ISA would be vulnerable to the corruption and excesses that arguably plague the U.N.57</w:t>
      </w:r>
      <w:r w:rsidRPr="0063726D">
        <w:rPr>
          <w:rFonts w:ascii="Arial" w:hAnsi="Arial" w:cs="Arial"/>
          <w:color w:val="222222"/>
          <w:sz w:val="12"/>
        </w:rPr>
        <w:t xml:space="preserve">¶ </w:t>
      </w:r>
      <w:r>
        <w:rPr>
          <w:rFonts w:ascii="Arial" w:hAnsi="Arial" w:cs="Arial"/>
          <w:color w:val="222222"/>
        </w:rPr>
        <w:t xml:space="preserve">Many of these arguments have been put into perspective, however, </w:t>
      </w:r>
      <w:r w:rsidRPr="0063726D">
        <w:rPr>
          <w:rStyle w:val="StyleBoldUnderline"/>
        </w:rPr>
        <w:t>by the actual history and operation of UNCLOS. Instead of posing a threat to national sovereignty, U.S. ratification of UNCLOS would actually enlarge U.S. power by providing a permanent seat on the ISA, 58 and would be ―the greatest expansion of U.S. resource jurisdiction in the history of the nation</w:t>
      </w:r>
      <w:proofErr w:type="gramStart"/>
      <w:r>
        <w:rPr>
          <w:rFonts w:ascii="Arial" w:hAnsi="Arial" w:cs="Arial"/>
          <w:color w:val="222222"/>
        </w:rPr>
        <w:t>.‖</w:t>
      </w:r>
      <w:proofErr w:type="gramEnd"/>
      <w:r>
        <w:rPr>
          <w:rFonts w:ascii="Arial" w:hAnsi="Arial" w:cs="Arial"/>
          <w:color w:val="222222"/>
        </w:rPr>
        <w:t xml:space="preserve"> 59 A permanent seat on the ISA </w:t>
      </w:r>
      <w:r w:rsidRPr="0063726D">
        <w:rPr>
          <w:rStyle w:val="StyleBoldUnderline"/>
        </w:rPr>
        <w:t>would give the U</w:t>
      </w:r>
      <w:r>
        <w:rPr>
          <w:rFonts w:ascii="Arial" w:hAnsi="Arial" w:cs="Arial"/>
          <w:color w:val="222222"/>
        </w:rPr>
        <w:t xml:space="preserve">nited </w:t>
      </w:r>
      <w:r w:rsidRPr="0063726D">
        <w:rPr>
          <w:rStyle w:val="StyleBoldUnderline"/>
        </w:rPr>
        <w:t>S</w:t>
      </w:r>
      <w:r>
        <w:rPr>
          <w:rFonts w:ascii="Arial" w:hAnsi="Arial" w:cs="Arial"/>
          <w:color w:val="222222"/>
        </w:rPr>
        <w:t xml:space="preserve">tates a strategic advantage, namely </w:t>
      </w:r>
      <w:r w:rsidRPr="0063726D">
        <w:rPr>
          <w:rStyle w:val="StyleBoldUnderline"/>
        </w:rPr>
        <w:t>a ―greater ability to defeat amendments that are not in the U.S. interest</w:t>
      </w:r>
      <w:r>
        <w:rPr>
          <w:rFonts w:ascii="Arial" w:hAnsi="Arial" w:cs="Arial"/>
          <w:color w:val="222222"/>
        </w:rPr>
        <w:t>, by blocking consensus or voting against such amendments.‖ 60</w:t>
      </w:r>
      <w:r w:rsidRPr="0063726D">
        <w:rPr>
          <w:rFonts w:ascii="Arial" w:hAnsi="Arial" w:cs="Arial"/>
          <w:color w:val="222222"/>
          <w:sz w:val="12"/>
        </w:rPr>
        <w:t xml:space="preserve">¶ </w:t>
      </w:r>
      <w:r>
        <w:rPr>
          <w:rFonts w:ascii="Arial" w:hAnsi="Arial" w:cs="Arial"/>
          <w:color w:val="222222"/>
        </w:rPr>
        <w:t xml:space="preserve">Concerns about abuse of power by the ISA are similarly unfounded, as the ISA operates independently from the U.N.61 and is comparable to other specialized U.N. organizations, many of which the U.S. already endorses. Further, </w:t>
      </w:r>
      <w:r w:rsidRPr="00D85404">
        <w:rPr>
          <w:rStyle w:val="StyleBoldUnderline"/>
        </w:rPr>
        <w:t>the navigational protections for American ships on the high seas would enhance, not diminish, U.S. sovereignty</w:t>
      </w:r>
      <w:r>
        <w:rPr>
          <w:rFonts w:ascii="Arial" w:hAnsi="Arial" w:cs="Arial"/>
          <w:color w:val="222222"/>
        </w:rPr>
        <w:t xml:space="preserve">.62 Some UNCLOS proponents also argue that claims to U.S. sovereignty are overstated in the context of a shared resource like the world‘s oceans.63 Finally, due to the inevitability of international reliance on UNCLOS to form international maritime law and regulate maritime disputes, </w:t>
      </w:r>
      <w:r w:rsidRPr="00D85404">
        <w:rPr>
          <w:rStyle w:val="StyleBoldUnderline"/>
        </w:rPr>
        <w:t>the United States will suffer a huge loss of power if it fails to accede to the treaty</w:t>
      </w:r>
      <w:r>
        <w:rPr>
          <w:rFonts w:ascii="Arial" w:hAnsi="Arial" w:cs="Arial"/>
          <w:color w:val="222222"/>
        </w:rPr>
        <w:t>.64</w:t>
      </w:r>
    </w:p>
    <w:p w14:paraId="6A11B7CB" w14:textId="4E646666" w:rsidR="00526D49" w:rsidRDefault="00526D49" w:rsidP="00526D49">
      <w:pPr>
        <w:pStyle w:val="Heading3"/>
      </w:pPr>
      <w:r>
        <w:t>AT: Hurts Econ</w:t>
      </w:r>
    </w:p>
    <w:p w14:paraId="7CB948B8" w14:textId="77777777" w:rsidR="00526D49" w:rsidRPr="00935213" w:rsidRDefault="00526D49" w:rsidP="00526D49">
      <w:pPr>
        <w:keepNext/>
        <w:keepLines/>
        <w:shd w:val="clear" w:color="auto" w:fill="FFFFFF"/>
        <w:spacing w:before="200"/>
        <w:outlineLvl w:val="3"/>
        <w:rPr>
          <w:rFonts w:ascii="Arial" w:eastAsia="Times New Roman" w:hAnsi="Arial" w:cs="Arial"/>
          <w:b/>
          <w:bCs/>
          <w:iCs/>
          <w:color w:val="222222"/>
          <w:sz w:val="20"/>
          <w:szCs w:val="20"/>
        </w:rPr>
      </w:pPr>
      <w:r w:rsidRPr="00935213">
        <w:rPr>
          <w:rFonts w:ascii="Arial" w:eastAsia="Times New Roman" w:hAnsi="Arial" w:cs="Arial"/>
          <w:b/>
          <w:bCs/>
          <w:iCs/>
          <w:color w:val="222222"/>
          <w:sz w:val="20"/>
          <w:szCs w:val="20"/>
        </w:rPr>
        <w:t>Doesn’t hurt the US economy or commercial interests</w:t>
      </w:r>
    </w:p>
    <w:p w14:paraId="6B27A9BC" w14:textId="77777777" w:rsidR="00526D49" w:rsidRPr="00935213" w:rsidRDefault="00526D49" w:rsidP="00526D49">
      <w:pPr>
        <w:shd w:val="clear" w:color="auto" w:fill="FFFFFF"/>
        <w:rPr>
          <w:rFonts w:ascii="Arial" w:hAnsi="Arial" w:cs="Arial"/>
          <w:color w:val="222222"/>
          <w:sz w:val="20"/>
          <w:szCs w:val="20"/>
        </w:rPr>
      </w:pPr>
      <w:r w:rsidRPr="00935213">
        <w:t>Elizabeth M. </w:t>
      </w:r>
      <w:proofErr w:type="spellStart"/>
      <w:r w:rsidRPr="00935213">
        <w:rPr>
          <w:rStyle w:val="StyleStyleBold12pt"/>
        </w:rPr>
        <w:t>Hudzik</w:t>
      </w:r>
      <w:proofErr w:type="spellEnd"/>
      <w:r w:rsidRPr="00935213">
        <w:rPr>
          <w:rStyle w:val="StyleStyleBold12pt"/>
        </w:rPr>
        <w:t xml:space="preserve"> 10</w:t>
      </w:r>
      <w:r w:rsidRPr="00935213">
        <w:rPr>
          <w:rFonts w:ascii="Arial" w:hAnsi="Arial" w:cs="Arial"/>
          <w:color w:val="222222"/>
          <w:sz w:val="20"/>
          <w:szCs w:val="20"/>
        </w:rPr>
        <w:t>, JD Washington University School of Law, 2010, "A Treaty on Thin Ice: Debunking the Arguments Against U.S. Ratification of the U.N. Convention on the Law of the Sea in a Time of Global Climate Crisis," Washington University Global Studies Law Review, Volume 9, Issue 2</w:t>
      </w:r>
      <w:proofErr w:type="gramStart"/>
      <w:r w:rsidRPr="00935213">
        <w:rPr>
          <w:rFonts w:ascii="Arial" w:hAnsi="Arial" w:cs="Arial"/>
          <w:color w:val="222222"/>
          <w:sz w:val="20"/>
          <w:szCs w:val="20"/>
        </w:rPr>
        <w:t>,  </w:t>
      </w:r>
      <w:proofErr w:type="gramEnd"/>
      <w:r w:rsidRPr="00935213">
        <w:rPr>
          <w:rFonts w:ascii="Arial" w:hAnsi="Arial" w:cs="Arial"/>
          <w:color w:val="222222"/>
          <w:sz w:val="20"/>
          <w:szCs w:val="20"/>
        </w:rPr>
        <w:fldChar w:fldCharType="begin"/>
      </w:r>
      <w:r w:rsidRPr="00935213">
        <w:rPr>
          <w:rFonts w:ascii="Arial" w:hAnsi="Arial" w:cs="Arial"/>
          <w:color w:val="222222"/>
          <w:sz w:val="20"/>
          <w:szCs w:val="20"/>
        </w:rPr>
        <w:instrText xml:space="preserve"> HYPERLINK "http://digitalcommons.law.wustl.edu/cgi/viewcontent.cgi?article=1049&amp;context=globalstudies" \t "_blank" </w:instrText>
      </w:r>
      <w:r w:rsidRPr="00935213">
        <w:rPr>
          <w:rFonts w:ascii="Arial" w:hAnsi="Arial" w:cs="Arial"/>
          <w:color w:val="222222"/>
          <w:sz w:val="20"/>
          <w:szCs w:val="20"/>
        </w:rPr>
      </w:r>
      <w:r w:rsidRPr="00935213">
        <w:rPr>
          <w:rFonts w:ascii="Arial" w:hAnsi="Arial" w:cs="Arial"/>
          <w:color w:val="222222"/>
          <w:sz w:val="20"/>
          <w:szCs w:val="20"/>
        </w:rPr>
        <w:fldChar w:fldCharType="separate"/>
      </w:r>
      <w:r w:rsidRPr="00935213">
        <w:rPr>
          <w:rFonts w:ascii="Arial" w:hAnsi="Arial" w:cs="Arial"/>
          <w:color w:val="1155CC"/>
          <w:sz w:val="20"/>
          <w:szCs w:val="20"/>
          <w:u w:val="single"/>
        </w:rPr>
        <w:t>digitalcommons.law.wustl.edu/cgi/viewcontent.cgi?article=1049&amp;context=globalstudies</w:t>
      </w:r>
      <w:r w:rsidRPr="00935213">
        <w:rPr>
          <w:rFonts w:ascii="Arial" w:hAnsi="Arial" w:cs="Arial"/>
          <w:color w:val="222222"/>
          <w:sz w:val="20"/>
          <w:szCs w:val="20"/>
        </w:rPr>
        <w:fldChar w:fldCharType="end"/>
      </w:r>
    </w:p>
    <w:p w14:paraId="6BA78AE7" w14:textId="77777777" w:rsidR="00526D49" w:rsidRPr="00935213" w:rsidRDefault="00526D49" w:rsidP="00526D49">
      <w:pPr>
        <w:shd w:val="clear" w:color="auto" w:fill="FFFFFF"/>
        <w:rPr>
          <w:rFonts w:ascii="Arial" w:hAnsi="Arial" w:cs="Arial"/>
          <w:color w:val="222222"/>
          <w:sz w:val="20"/>
          <w:szCs w:val="20"/>
        </w:rPr>
      </w:pPr>
      <w:r w:rsidRPr="00935213">
        <w:rPr>
          <w:rFonts w:ascii="Arial" w:hAnsi="Arial" w:cs="Arial"/>
          <w:color w:val="222222"/>
          <w:sz w:val="20"/>
          <w:szCs w:val="20"/>
        </w:rPr>
        <w:t>B. UNCLOS as a Threat to U.S. Commercial Interests</w:t>
      </w:r>
    </w:p>
    <w:p w14:paraId="1588B8A1" w14:textId="77777777" w:rsidR="00526D49" w:rsidRPr="00935213" w:rsidRDefault="00526D49" w:rsidP="00526D49">
      <w:pPr>
        <w:shd w:val="clear" w:color="auto" w:fill="FFFFFF"/>
        <w:rPr>
          <w:rFonts w:ascii="Arial" w:hAnsi="Arial" w:cs="Arial"/>
          <w:color w:val="222222"/>
          <w:sz w:val="20"/>
          <w:szCs w:val="20"/>
        </w:rPr>
      </w:pPr>
      <w:r w:rsidRPr="00935213">
        <w:rPr>
          <w:rStyle w:val="StyleBoldUnderline"/>
          <w:highlight w:val="yellow"/>
        </w:rPr>
        <w:t>Opponents of UNCLOS claim that accession will also harm U.S. commercial interests in the world‘s oceans</w:t>
      </w:r>
      <w:r w:rsidRPr="00935213">
        <w:rPr>
          <w:rFonts w:ascii="Arial" w:hAnsi="Arial" w:cs="Arial"/>
          <w:color w:val="222222"/>
          <w:sz w:val="20"/>
          <w:szCs w:val="20"/>
        </w:rPr>
        <w:t xml:space="preserve">. The provisions on seabed mining, in particular, are seen as an attempt at international wealth redistribution.65 Additionally, </w:t>
      </w:r>
      <w:r w:rsidRPr="00935213">
        <w:rPr>
          <w:rStyle w:val="StyleBoldUnderline"/>
          <w:highlight w:val="yellow"/>
        </w:rPr>
        <w:t>there is a fear that the ISA would have the power to enforce an international tax</w:t>
      </w:r>
      <w:r w:rsidRPr="00935213">
        <w:rPr>
          <w:rFonts w:ascii="Arial" w:hAnsi="Arial" w:cs="Arial"/>
          <w:color w:val="222222"/>
          <w:sz w:val="20"/>
          <w:szCs w:val="20"/>
        </w:rPr>
        <w:t xml:space="preserve"> on resources extracted from the seabed.66</w:t>
      </w:r>
    </w:p>
    <w:p w14:paraId="44C4D677" w14:textId="12ACCB05" w:rsidR="00526D49" w:rsidRPr="00526D49" w:rsidRDefault="00526D49" w:rsidP="00526D49">
      <w:pPr>
        <w:shd w:val="clear" w:color="auto" w:fill="FFFFFF"/>
        <w:rPr>
          <w:rFonts w:ascii="Arial" w:hAnsi="Arial" w:cs="Arial"/>
          <w:color w:val="222222"/>
          <w:sz w:val="20"/>
          <w:szCs w:val="20"/>
        </w:rPr>
      </w:pPr>
      <w:r w:rsidRPr="00935213">
        <w:rPr>
          <w:rStyle w:val="Emphasis"/>
          <w:highlight w:val="yellow"/>
        </w:rPr>
        <w:t>Although these commercial concerns resonate with many economic conservatives, they are among the easiest to debunk</w:t>
      </w:r>
      <w:r w:rsidRPr="00935213">
        <w:rPr>
          <w:rFonts w:ascii="Arial" w:hAnsi="Arial" w:cs="Arial"/>
          <w:color w:val="222222"/>
          <w:sz w:val="20"/>
          <w:szCs w:val="20"/>
        </w:rPr>
        <w:t>, primarily by examining the economic consequences the United States will face if it does not accede. Claims to mineral rights in the Arctic are governed by UNCLOS provisions on an extended continental shelf, and the United States may lose these claims without representation on the ISA or State Party status.67 Additionally</w:t>
      </w:r>
      <w:r w:rsidRPr="00935213">
        <w:rPr>
          <w:rFonts w:ascii="Arial" w:hAnsi="Arial" w:cs="Arial"/>
          <w:color w:val="222222"/>
          <w:sz w:val="20"/>
          <w:szCs w:val="20"/>
          <w:highlight w:val="yellow"/>
        </w:rPr>
        <w:t xml:space="preserve">, </w:t>
      </w:r>
      <w:r w:rsidRPr="00935213">
        <w:rPr>
          <w:rStyle w:val="StyleBoldUnderline"/>
          <w:highlight w:val="yellow"/>
        </w:rPr>
        <w:t>many economic concerns ring hollow in the face of favorable opinions of the treaty by U.S. industries affected by such regulations.68 For example, the oil and gas industries have agreed to pay any tax levied on deep seabed extractions</w:t>
      </w:r>
      <w:r w:rsidRPr="00935213">
        <w:rPr>
          <w:rFonts w:ascii="Arial" w:hAnsi="Arial" w:cs="Arial"/>
          <w:color w:val="222222"/>
          <w:sz w:val="20"/>
          <w:szCs w:val="20"/>
        </w:rPr>
        <w:t>.6</w:t>
      </w:r>
    </w:p>
    <w:p w14:paraId="37B40BD3" w14:textId="42FA5E50" w:rsidR="008D14D7" w:rsidRPr="008D14D7" w:rsidRDefault="008D14D7" w:rsidP="008D14D7">
      <w:pPr>
        <w:pStyle w:val="Heading2"/>
      </w:pPr>
      <w:proofErr w:type="spellStart"/>
      <w:r>
        <w:t>Aff</w:t>
      </w:r>
      <w:proofErr w:type="spellEnd"/>
      <w:r>
        <w:t xml:space="preserve"> Answers</w:t>
      </w:r>
    </w:p>
    <w:p w14:paraId="09033609" w14:textId="43915A7D" w:rsidR="00E64A8E" w:rsidRDefault="00E64A8E" w:rsidP="008D14D7">
      <w:pPr>
        <w:pStyle w:val="Heading3"/>
      </w:pPr>
      <w:r>
        <w:t>Links to Midterms</w:t>
      </w:r>
    </w:p>
    <w:p w14:paraId="2AA1F40E" w14:textId="49B5DE44" w:rsidR="00E64A8E" w:rsidRPr="00E64A8E" w:rsidRDefault="00E64A8E" w:rsidP="00E64A8E">
      <w:pPr>
        <w:pStyle w:val="Heading4"/>
      </w:pPr>
      <w:r>
        <w:t>Links to midterms---it’s popular</w:t>
      </w:r>
    </w:p>
    <w:p w14:paraId="3A493711" w14:textId="77777777" w:rsidR="00E64A8E" w:rsidRPr="00D54ABB" w:rsidRDefault="00E64A8E" w:rsidP="00E64A8E">
      <w:pPr>
        <w:tabs>
          <w:tab w:val="left" w:pos="9044"/>
        </w:tabs>
      </w:pPr>
      <w:r w:rsidRPr="00D1102B">
        <w:rPr>
          <w:b/>
        </w:rPr>
        <w:t>U.S. Commission on Ocean Policy 04</w:t>
      </w:r>
      <w:r>
        <w:rPr>
          <w:b/>
        </w:rPr>
        <w:t xml:space="preserve"> </w:t>
      </w:r>
      <w:proofErr w:type="gramStart"/>
      <w:r>
        <w:t>( June</w:t>
      </w:r>
      <w:proofErr w:type="gramEnd"/>
      <w:r>
        <w:t xml:space="preserve"> 3, 2004, “</w:t>
      </w:r>
      <w:r w:rsidRPr="00D1102B">
        <w:rPr>
          <w:bCs/>
        </w:rPr>
        <w:t>U.S. Commission on Ocean Policy Preliminary Report</w:t>
      </w:r>
      <w:r>
        <w:rPr>
          <w:bCs/>
        </w:rPr>
        <w:t xml:space="preserve">”, </w:t>
      </w:r>
      <w:r w:rsidRPr="00D1102B">
        <w:t>http://govinfo.library.unt.edu/oceancommission/documents/prelimreport/chapter29.pdf</w:t>
      </w:r>
      <w:r>
        <w:t xml:space="preserve">) </w:t>
      </w:r>
      <w:r>
        <w:tab/>
      </w:r>
    </w:p>
    <w:p w14:paraId="5B3CB8FB" w14:textId="104E65BE" w:rsidR="00E64A8E" w:rsidRDefault="00E64A8E" w:rsidP="00E64A8E">
      <w:proofErr w:type="gramStart"/>
      <w:r>
        <w:t>.</w:t>
      </w:r>
      <w:r w:rsidRPr="00C744FA">
        <w:rPr>
          <w:sz w:val="12"/>
        </w:rPr>
        <w:t>¶</w:t>
      </w:r>
      <w:proofErr w:type="gramEnd"/>
      <w:r w:rsidRPr="00C744FA">
        <w:rPr>
          <w:sz w:val="12"/>
        </w:rPr>
        <w:t xml:space="preserve"> </w:t>
      </w:r>
      <w:r w:rsidRPr="009348DF">
        <w:rPr>
          <w:rStyle w:val="StyleBoldUnderline"/>
          <w:highlight w:val="yellow"/>
        </w:rPr>
        <w:t>The United States is not among the 145 parties to the Convention</w:t>
      </w:r>
      <w:r>
        <w:t>, despite having been at the forefront of its development. When the Convention was adopted in 1982, the United States and other industrial nations had concerns about the regime established to govern deep seabed mining in areas outside national jurisdiction. To address these concerns, an agreement was reached in 1994 that substantially modified the provisions the United States and others found objectionable</w:t>
      </w:r>
      <w:proofErr w:type="gramStart"/>
      <w:r>
        <w:t>.</w:t>
      </w:r>
      <w:r w:rsidRPr="00C744FA">
        <w:rPr>
          <w:sz w:val="12"/>
        </w:rPr>
        <w:t>¶</w:t>
      </w:r>
      <w:proofErr w:type="gramEnd"/>
      <w:r w:rsidRPr="00C744FA">
        <w:rPr>
          <w:sz w:val="12"/>
        </w:rPr>
        <w:t xml:space="preserve"> </w:t>
      </w:r>
      <w:r>
        <w:t>Today</w:t>
      </w:r>
      <w:r w:rsidRPr="00C744FA">
        <w:rPr>
          <w:rStyle w:val="StyleBoldUnderline"/>
        </w:rPr>
        <w:t xml:space="preserve">, </w:t>
      </w:r>
      <w:r w:rsidRPr="009348DF">
        <w:rPr>
          <w:rStyle w:val="StyleBoldUnderline"/>
          <w:highlight w:val="yellow"/>
        </w:rPr>
        <w:t>the Convention enjoys widespread backing within the United States across a broad range of stakeholders in government, industry, environmental groups and academia, and bipartisan support in Congress</w:t>
      </w:r>
      <w:r w:rsidRPr="00C744FA">
        <w:rPr>
          <w:rStyle w:val="StyleBoldUnderline"/>
        </w:rPr>
        <w:t xml:space="preserve">. </w:t>
      </w:r>
      <w:r w:rsidRPr="00C744FA">
        <w:t>There are</w:t>
      </w:r>
      <w:r>
        <w:t xml:space="preserve"> many compelling reasons for the United States to expeditiously accede to the Convention. International bodies established under the Convention are in the process of making decisions that directly affect important U.S. interests. For example, the Commission on the Limits of the Continental Shelf is considering jurisdictional claims over resources on the continental margin, an area of particular importance to the United States with its broad continental shelf and margin rich in energy resources. Measures to guide the future exploration and exploitation of deep seabed resources under the Convention are also being developed</w:t>
      </w:r>
      <w:proofErr w:type="gramStart"/>
      <w:r>
        <w:t>.</w:t>
      </w:r>
      <w:r w:rsidRPr="00C744FA">
        <w:rPr>
          <w:sz w:val="12"/>
        </w:rPr>
        <w:t>¶</w:t>
      </w:r>
      <w:proofErr w:type="gramEnd"/>
      <w:r w:rsidRPr="00C744FA">
        <w:rPr>
          <w:sz w:val="12"/>
        </w:rPr>
        <w:t xml:space="preserve"> </w:t>
      </w:r>
      <w:r>
        <w:t xml:space="preserve">The Convention will no doubt continue to evolve. In 2004, the Convention will be open for amendment by its parties for the first time. If the United States is to ensure that its interests as a maritime power and coastal state are protected, it must participate in this process. The best way to do that is to become a party to the Convention, and thereby gain the right to place U.S. representatives on LOS decision-making </w:t>
      </w:r>
      <w:r w:rsidRPr="007D1E73">
        <w:rPr>
          <w:rStyle w:val="StyleBoldUnderline"/>
        </w:rPr>
        <w:t>bodies</w:t>
      </w:r>
      <w:r w:rsidRPr="009348DF">
        <w:rPr>
          <w:rStyle w:val="StyleBoldUnderline"/>
          <w:highlight w:val="yellow"/>
        </w:rPr>
        <w:t>. Participation in the Convention would also enhance America’s prestige and credibility as a leader on global ocean issues</w:t>
      </w:r>
      <w:proofErr w:type="gramStart"/>
      <w:r>
        <w:t>.</w:t>
      </w:r>
      <w:r w:rsidRPr="00C744FA">
        <w:rPr>
          <w:sz w:val="12"/>
        </w:rPr>
        <w:t>¶</w:t>
      </w:r>
      <w:proofErr w:type="gramEnd"/>
      <w:r w:rsidRPr="00C744FA">
        <w:rPr>
          <w:sz w:val="12"/>
        </w:rPr>
        <w:t xml:space="preserve"> </w:t>
      </w:r>
      <w:r>
        <w:t>Recommendation 29–1. The United States should accede to the United Nations Convention on the Law of the Sea.</w:t>
      </w:r>
    </w:p>
    <w:p w14:paraId="689AE746" w14:textId="77777777" w:rsidR="00E64A8E" w:rsidRDefault="00E64A8E" w:rsidP="00E64A8E">
      <w:pPr>
        <w:pStyle w:val="Heading4"/>
      </w:pPr>
      <w:r>
        <w:t xml:space="preserve">CP is bipartisan and widely popular </w:t>
      </w:r>
    </w:p>
    <w:p w14:paraId="19A74B43" w14:textId="77777777" w:rsidR="00E64A8E" w:rsidRDefault="00E64A8E" w:rsidP="00E64A8E">
      <w:r w:rsidRPr="003A7747">
        <w:rPr>
          <w:b/>
        </w:rPr>
        <w:t>Better world campaign 12</w:t>
      </w:r>
      <w:r>
        <w:rPr>
          <w:b/>
        </w:rPr>
        <w:t xml:space="preserve"> </w:t>
      </w:r>
      <w:r>
        <w:t xml:space="preserve">(2012, </w:t>
      </w:r>
      <w:r w:rsidRPr="003A7747">
        <w:t>Launched in 1999, the Better World Campaign is a project of the Better World Fund, created with support from entrepreneur and philanthropist Ted Turner as part of his historic $1 billion gi</w:t>
      </w:r>
      <w:r>
        <w:t xml:space="preserve">ft in 1998 to support UN causes, </w:t>
      </w:r>
      <w:r w:rsidRPr="00A107C0">
        <w:t>http://www.betterworldcampaign.org/issues/international-security/law-of-the-sea.html</w:t>
      </w:r>
      <w:r>
        <w:t>)</w:t>
      </w:r>
    </w:p>
    <w:p w14:paraId="41FF1338" w14:textId="77777777" w:rsidR="00E64A8E" w:rsidRPr="00564F76" w:rsidRDefault="00E64A8E" w:rsidP="00E64A8E">
      <w:pPr>
        <w:rPr>
          <w:highlight w:val="yellow"/>
        </w:rPr>
      </w:pPr>
      <w:r w:rsidRPr="00564F76">
        <w:rPr>
          <w:rStyle w:val="StyleBoldUnderline"/>
          <w:highlight w:val="yellow"/>
        </w:rPr>
        <w:t>Who Supports Ratifying</w:t>
      </w:r>
      <w:r w:rsidRPr="00564F76">
        <w:rPr>
          <w:bCs/>
          <w:highlight w:val="yellow"/>
        </w:rPr>
        <w:t xml:space="preserve"> </w:t>
      </w:r>
      <w:r w:rsidRPr="00597658">
        <w:rPr>
          <w:bCs/>
        </w:rPr>
        <w:t>the Law of the Sea Treaty</w:t>
      </w:r>
      <w:r>
        <w:rPr>
          <w:bCs/>
        </w:rPr>
        <w:t xml:space="preserve"> </w:t>
      </w:r>
      <w:r w:rsidRPr="00597658">
        <w:rPr>
          <w:rStyle w:val="StyleBoldUnderline"/>
        </w:rPr>
        <w:t>(</w:t>
      </w:r>
      <w:r w:rsidRPr="00564F76">
        <w:rPr>
          <w:rStyle w:val="StyleBoldUnderline"/>
          <w:highlight w:val="yellow"/>
        </w:rPr>
        <w:t>LOST</w:t>
      </w:r>
      <w:r>
        <w:rPr>
          <w:bCs/>
        </w:rPr>
        <w:t>)</w:t>
      </w:r>
      <w:proofErr w:type="gramStart"/>
      <w:r w:rsidRPr="00597658">
        <w:rPr>
          <w:bCs/>
        </w:rPr>
        <w:t>?</w:t>
      </w:r>
      <w:r w:rsidRPr="00597658">
        <w:rPr>
          <w:bCs/>
          <w:sz w:val="12"/>
        </w:rPr>
        <w:t>¶</w:t>
      </w:r>
      <w:proofErr w:type="gramEnd"/>
      <w:r w:rsidRPr="00597658">
        <w:rPr>
          <w:bCs/>
          <w:sz w:val="12"/>
        </w:rPr>
        <w:t xml:space="preserve"> </w:t>
      </w:r>
      <w:r w:rsidRPr="00564F76">
        <w:rPr>
          <w:rStyle w:val="StyleBoldUnderline"/>
          <w:highlight w:val="yellow"/>
        </w:rPr>
        <w:t>Virtually all major environmental</w:t>
      </w:r>
      <w:r w:rsidRPr="00564F76">
        <w:rPr>
          <w:bCs/>
          <w:i/>
          <w:iCs/>
          <w:highlight w:val="yellow"/>
        </w:rPr>
        <w:t xml:space="preserve"> </w:t>
      </w:r>
      <w:r w:rsidRPr="00564F76">
        <w:rPr>
          <w:rStyle w:val="StyleBoldUnderline"/>
          <w:highlight w:val="yellow"/>
        </w:rPr>
        <w:t>group</w:t>
      </w:r>
      <w:r w:rsidRPr="00597658">
        <w:rPr>
          <w:bCs/>
          <w:i/>
          <w:iCs/>
        </w:rPr>
        <w:t>s</w:t>
      </w:r>
      <w:r w:rsidRPr="00597658">
        <w:rPr>
          <w:i/>
          <w:iCs/>
        </w:rPr>
        <w:t>,</w:t>
      </w:r>
      <w:r w:rsidRPr="00597658">
        <w:t xml:space="preserve"> including the World Wildlife Fund, Nature Conservancy, Natural Resources Defense Council, and the Scripps and Woods Hole oceanographic institutes.</w:t>
      </w:r>
      <w:r w:rsidRPr="00597658">
        <w:rPr>
          <w:sz w:val="12"/>
        </w:rPr>
        <w:t xml:space="preserve">¶ </w:t>
      </w:r>
      <w:r w:rsidRPr="00564F76">
        <w:rPr>
          <w:rStyle w:val="StyleBoldUnderline"/>
          <w:highlight w:val="yellow"/>
        </w:rPr>
        <w:t xml:space="preserve">All major U.S. ocean industry </w:t>
      </w:r>
      <w:proofErr w:type="spellStart"/>
      <w:r w:rsidRPr="00564F76">
        <w:rPr>
          <w:rStyle w:val="StyleBoldUnderline"/>
          <w:highlight w:val="yellow"/>
        </w:rPr>
        <w:t>group</w:t>
      </w:r>
      <w:r w:rsidRPr="00597658">
        <w:rPr>
          <w:rStyle w:val="StyleBoldUnderline"/>
        </w:rPr>
        <w:t>s</w:t>
      </w:r>
      <w:r w:rsidRPr="00597658">
        <w:rPr>
          <w:i/>
          <w:iCs/>
        </w:rPr>
        <w:t>,</w:t>
      </w:r>
      <w:r w:rsidRPr="00597658">
        <w:t>including</w:t>
      </w:r>
      <w:proofErr w:type="spellEnd"/>
      <w:r w:rsidRPr="00597658">
        <w:t xml:space="preserve"> the American Sport Fishing Association; the National Fisheries Institute; the oil and offshore drilling industries, including Chevron and Marathon Oil; undersea cable providers, including AT&amp;T; and the World Shipping Council.</w:t>
      </w:r>
      <w:r w:rsidRPr="00597658">
        <w:rPr>
          <w:sz w:val="12"/>
        </w:rPr>
        <w:t xml:space="preserve">¶ </w:t>
      </w:r>
      <w:r w:rsidRPr="00564F76">
        <w:rPr>
          <w:rStyle w:val="StyleBoldUnderline"/>
          <w:highlight w:val="yellow"/>
        </w:rPr>
        <w:t xml:space="preserve">All major players in the U.S. </w:t>
      </w:r>
      <w:proofErr w:type="spellStart"/>
      <w:r w:rsidRPr="00564F76">
        <w:rPr>
          <w:rStyle w:val="StyleBoldUnderline"/>
          <w:highlight w:val="yellow"/>
        </w:rPr>
        <w:t>government,including</w:t>
      </w:r>
      <w:proofErr w:type="spellEnd"/>
      <w:r w:rsidRPr="00564F76">
        <w:rPr>
          <w:rStyle w:val="StyleBoldUnderline"/>
          <w:highlight w:val="yellow"/>
        </w:rPr>
        <w:t xml:space="preserve"> former Presidents George H. W. Bush, Bill Clinton</w:t>
      </w:r>
      <w:r w:rsidRPr="00597658">
        <w:t xml:space="preserve">, George W. Bush, </w:t>
      </w:r>
      <w:r w:rsidRPr="00564F76">
        <w:rPr>
          <w:rStyle w:val="StyleBoldUnderline"/>
          <w:highlight w:val="yellow"/>
        </w:rPr>
        <w:t>and Barack Obama</w:t>
      </w:r>
      <w:r w:rsidRPr="00564F76">
        <w:rPr>
          <w:highlight w:val="yellow"/>
        </w:rPr>
        <w:t xml:space="preserve">. </w:t>
      </w:r>
      <w:r w:rsidRPr="00564F76">
        <w:rPr>
          <w:rStyle w:val="StyleBoldUnderline"/>
          <w:highlight w:val="yellow"/>
        </w:rPr>
        <w:t>It is supported by all United States military branches</w:t>
      </w:r>
      <w:r w:rsidRPr="00564F76">
        <w:rPr>
          <w:highlight w:val="yellow"/>
        </w:rPr>
        <w:t xml:space="preserve"> </w:t>
      </w:r>
      <w:r w:rsidRPr="00564F76">
        <w:rPr>
          <w:rStyle w:val="StyleBoldUnderline"/>
          <w:highlight w:val="yellow"/>
        </w:rPr>
        <w:t>and 16 former Cabinet Secretaries from both political parties</w:t>
      </w:r>
      <w:r w:rsidRPr="00564F76">
        <w:rPr>
          <w:highlight w:val="yellow"/>
        </w:rPr>
        <w:t>.</w:t>
      </w:r>
    </w:p>
    <w:p w14:paraId="402300AE" w14:textId="77777777" w:rsidR="008D14D7" w:rsidRDefault="008D14D7" w:rsidP="008D14D7">
      <w:pPr>
        <w:pStyle w:val="Heading3"/>
      </w:pPr>
      <w:r>
        <w:t>AT: Solves China Aggression</w:t>
      </w:r>
    </w:p>
    <w:p w14:paraId="19DDE70F" w14:textId="77777777" w:rsidR="008D14D7" w:rsidRPr="008D14D7" w:rsidRDefault="008D14D7" w:rsidP="008D14D7">
      <w:pPr>
        <w:pStyle w:val="Heading4"/>
      </w:pPr>
      <w:r w:rsidRPr="008D14D7">
        <w:t>UNCLOS fails at managing China</w:t>
      </w:r>
    </w:p>
    <w:p w14:paraId="70F5E7BD" w14:textId="77777777" w:rsidR="008D14D7" w:rsidRPr="008D14D7" w:rsidRDefault="008D14D7" w:rsidP="008D14D7">
      <w:pPr>
        <w:rPr>
          <w:rFonts w:asciiTheme="majorHAnsi" w:hAnsiTheme="majorHAnsi"/>
        </w:rPr>
      </w:pPr>
      <w:r w:rsidRPr="008D14D7">
        <w:rPr>
          <w:rFonts w:asciiTheme="majorHAnsi" w:hAnsiTheme="majorHAnsi"/>
        </w:rPr>
        <w:t xml:space="preserve">Julian </w:t>
      </w:r>
      <w:r w:rsidRPr="008D14D7">
        <w:rPr>
          <w:rStyle w:val="StyleStyleBold12pt"/>
          <w:rFonts w:asciiTheme="majorHAnsi" w:hAnsiTheme="majorHAnsi"/>
        </w:rPr>
        <w:t>Ku 14</w:t>
      </w:r>
      <w:r w:rsidRPr="008D14D7">
        <w:rPr>
          <w:rFonts w:asciiTheme="majorHAnsi" w:hAnsiTheme="majorHAnsi"/>
        </w:rPr>
        <w:t>, Visiting Scholar and Taiwan Fellowship Grantee, National Taiwan University, Taipei, Taiwan, R.O.C. Present Professor of Law, John D. Gregory Research Scholar &amp; Faculty Director of International Programs, January 16th, 2014, "Will Ratifying UNCLOS Help the U.S. Manage China? I Doubt It," opiniojuris.org/2014/01/16/will-ratifying-unclos-help-u-s-manage-china/</w:t>
      </w:r>
    </w:p>
    <w:p w14:paraId="24C82DD4" w14:textId="77777777" w:rsidR="008D14D7" w:rsidRPr="008D14D7" w:rsidRDefault="008D14D7" w:rsidP="008D14D7">
      <w:pPr>
        <w:rPr>
          <w:rFonts w:asciiTheme="majorHAnsi" w:hAnsiTheme="majorHAnsi"/>
        </w:rPr>
      </w:pPr>
      <w:r w:rsidRPr="008D14D7">
        <w:rPr>
          <w:rFonts w:asciiTheme="majorHAnsi" w:hAnsiTheme="majorHAnsi"/>
        </w:rPr>
        <w:t xml:space="preserve">But is there really any evidence that formal accession would change China’s view of the U.S. position on UNCLOS issues?  </w:t>
      </w:r>
      <w:r w:rsidRPr="008D14D7">
        <w:rPr>
          <w:rStyle w:val="StyleBoldUnderline"/>
          <w:rFonts w:asciiTheme="majorHAnsi" w:hAnsiTheme="majorHAnsi"/>
          <w:highlight w:val="yellow"/>
        </w:rPr>
        <w:t>China is already a member of UNCLOS</w:t>
      </w:r>
      <w:r w:rsidRPr="008D14D7">
        <w:rPr>
          <w:rFonts w:asciiTheme="majorHAnsi" w:hAnsiTheme="majorHAnsi"/>
        </w:rPr>
        <w:t xml:space="preserve"> </w:t>
      </w:r>
      <w:r w:rsidRPr="008D14D7">
        <w:rPr>
          <w:rStyle w:val="StyleBoldUnderline"/>
          <w:rFonts w:asciiTheme="majorHAnsi" w:hAnsiTheme="majorHAnsi"/>
          <w:highlight w:val="yellow"/>
        </w:rPr>
        <w:t>and other countries</w:t>
      </w:r>
      <w:r w:rsidRPr="008D14D7">
        <w:rPr>
          <w:rFonts w:asciiTheme="majorHAnsi" w:hAnsiTheme="majorHAnsi"/>
        </w:rPr>
        <w:t xml:space="preserve"> (like Japan and the Philippines) </w:t>
      </w:r>
      <w:r w:rsidRPr="008D14D7">
        <w:rPr>
          <w:rStyle w:val="StyleBoldUnderline"/>
          <w:rFonts w:asciiTheme="majorHAnsi" w:hAnsiTheme="majorHAnsi"/>
          <w:highlight w:val="yellow"/>
        </w:rPr>
        <w:t>are also members</w:t>
      </w:r>
      <w:r w:rsidRPr="008D14D7">
        <w:rPr>
          <w:rFonts w:asciiTheme="majorHAnsi" w:hAnsiTheme="majorHAnsi"/>
        </w:rPr>
        <w:t xml:space="preserve"> of UNCLOS. </w:t>
      </w:r>
      <w:r w:rsidRPr="008D14D7">
        <w:rPr>
          <w:rStyle w:val="StyleBoldUnderline"/>
          <w:rFonts w:asciiTheme="majorHAnsi" w:hAnsiTheme="majorHAnsi"/>
          <w:highlight w:val="yellow"/>
        </w:rPr>
        <w:t>But I don’t think UNCLOS has really bolstered their effectiveness in pushing back against China</w:t>
      </w:r>
      <w:r w:rsidRPr="008D14D7">
        <w:rPr>
          <w:rFonts w:asciiTheme="majorHAnsi" w:hAnsiTheme="majorHAnsi"/>
        </w:rPr>
        <w:t xml:space="preserve">.  Moreover, as Professor Dutton explains, </w:t>
      </w:r>
      <w:r w:rsidRPr="008D14D7">
        <w:rPr>
          <w:rStyle w:val="StyleBoldUnderline"/>
          <w:rFonts w:asciiTheme="majorHAnsi" w:hAnsiTheme="majorHAnsi"/>
          <w:highlight w:val="yellow"/>
        </w:rPr>
        <w:t>China has a radically different interpretation of its authority to regulate foreign ships and aircraft in its Exclusive Economic Zone under UNCLOS.  How will joining UNCLOS help the U.S. change China’s interpretation of UNCLOS</w:t>
      </w:r>
      <w:r w:rsidRPr="008D14D7">
        <w:rPr>
          <w:rFonts w:asciiTheme="majorHAnsi" w:hAnsiTheme="majorHAnsi"/>
        </w:rPr>
        <w:t>?</w:t>
      </w:r>
    </w:p>
    <w:p w14:paraId="2E92F4B6" w14:textId="77777777" w:rsidR="008D14D7" w:rsidRPr="008D14D7" w:rsidRDefault="008D14D7" w:rsidP="008D14D7">
      <w:pPr>
        <w:rPr>
          <w:rFonts w:asciiTheme="majorHAnsi" w:hAnsiTheme="majorHAnsi"/>
        </w:rPr>
      </w:pPr>
      <w:r w:rsidRPr="008D14D7">
        <w:rPr>
          <w:rFonts w:asciiTheme="majorHAnsi" w:hAnsiTheme="majorHAnsi"/>
        </w:rPr>
        <w:t xml:space="preserve">As a practical matter, UNCLOS does have a way of compelling member states to conform their interpretations: mandatory dispute settlement in the International Tribunal for the Law of the Sea or in Annex VII arbitration.  But </w:t>
      </w:r>
      <w:r w:rsidRPr="008D14D7">
        <w:rPr>
          <w:rStyle w:val="StyleBoldUnderline"/>
          <w:rFonts w:asciiTheme="majorHAnsi" w:hAnsiTheme="majorHAnsi"/>
          <w:highlight w:val="yellow"/>
        </w:rPr>
        <w:t>as China and Russia have demonstrated in recent years, these mechanisms are not likely to be a serious constraint, especially on questions that touch sovereignty</w:t>
      </w:r>
      <w:r w:rsidRPr="008D14D7">
        <w:rPr>
          <w:rFonts w:asciiTheme="majorHAnsi" w:hAnsiTheme="majorHAnsi"/>
        </w:rPr>
        <w:t xml:space="preserve"> (which is how China frames most of its activities).  I suppose if the U.S. joins UNCLOS, and subjects itself to UNCLOS dispute </w:t>
      </w:r>
      <w:proofErr w:type="gramStart"/>
      <w:r w:rsidRPr="008D14D7">
        <w:rPr>
          <w:rFonts w:asciiTheme="majorHAnsi" w:hAnsiTheme="majorHAnsi"/>
        </w:rPr>
        <w:t>settlement, that</w:t>
      </w:r>
      <w:proofErr w:type="gramEnd"/>
      <w:r w:rsidRPr="008D14D7">
        <w:rPr>
          <w:rFonts w:asciiTheme="majorHAnsi" w:hAnsiTheme="majorHAnsi"/>
        </w:rPr>
        <w:t xml:space="preserve"> might make a difference.  But I don’t think it would be a very large one (after all, Japan, China, and the Philippines are all already subject to UNCLOS dispute settlement, which has accomplished little so far).</w:t>
      </w:r>
    </w:p>
    <w:p w14:paraId="56C2A3A9" w14:textId="77777777" w:rsidR="008D14D7" w:rsidRPr="008D14D7" w:rsidRDefault="008D14D7" w:rsidP="008D14D7">
      <w:pPr>
        <w:rPr>
          <w:rFonts w:asciiTheme="majorHAnsi" w:hAnsiTheme="majorHAnsi"/>
        </w:rPr>
      </w:pPr>
      <w:r w:rsidRPr="008D14D7">
        <w:rPr>
          <w:rFonts w:asciiTheme="majorHAnsi" w:hAnsiTheme="majorHAnsi"/>
        </w:rPr>
        <w:t xml:space="preserve">I should add that the U.S. joining UNCLOS is hardly the most prominent of Professor Dutton’s recommendations.  His (and his co-panelists) had lots of good strategic policy recommendations.  </w:t>
      </w:r>
      <w:r w:rsidRPr="008D14D7">
        <w:rPr>
          <w:rStyle w:val="StyleBoldUnderline"/>
          <w:rFonts w:asciiTheme="majorHAnsi" w:hAnsiTheme="majorHAnsi"/>
          <w:highlight w:val="yellow"/>
        </w:rPr>
        <w:t>I think the law may be important here, but I am skeptical that it will be as effective</w:t>
      </w:r>
      <w:r w:rsidRPr="008D14D7">
        <w:rPr>
          <w:rFonts w:asciiTheme="majorHAnsi" w:hAnsiTheme="majorHAnsi"/>
        </w:rPr>
        <w:t xml:space="preserve"> as he (and many analysts) </w:t>
      </w:r>
      <w:proofErr w:type="gramStart"/>
      <w:r w:rsidRPr="008D14D7">
        <w:rPr>
          <w:rFonts w:asciiTheme="majorHAnsi" w:hAnsiTheme="majorHAnsi"/>
        </w:rPr>
        <w:t>are</w:t>
      </w:r>
      <w:proofErr w:type="gramEnd"/>
      <w:r w:rsidRPr="008D14D7">
        <w:rPr>
          <w:rFonts w:asciiTheme="majorHAnsi" w:hAnsiTheme="majorHAnsi"/>
        </w:rPr>
        <w:t xml:space="preserve"> hoping.</w:t>
      </w:r>
    </w:p>
    <w:p w14:paraId="24FFDA3A" w14:textId="35339D94" w:rsidR="008D14D7" w:rsidRDefault="008D14D7" w:rsidP="008D14D7">
      <w:pPr>
        <w:pStyle w:val="Heading3"/>
      </w:pPr>
      <w:r>
        <w:t>AT: Solves Maritime Disputes</w:t>
      </w:r>
    </w:p>
    <w:p w14:paraId="655FF52B" w14:textId="28B6385E" w:rsidR="008D14D7" w:rsidRPr="008D14D7" w:rsidRDefault="008D14D7" w:rsidP="008D14D7">
      <w:pPr>
        <w:pStyle w:val="Heading4"/>
      </w:pPr>
      <w:r w:rsidRPr="008D14D7">
        <w:t>UNCLOS can’t resolve maritime disputes</w:t>
      </w:r>
    </w:p>
    <w:p w14:paraId="2D4D6C75" w14:textId="77777777" w:rsidR="008D14D7" w:rsidRPr="008D14D7" w:rsidRDefault="008D14D7" w:rsidP="008D14D7">
      <w:pPr>
        <w:rPr>
          <w:rFonts w:asciiTheme="majorHAnsi" w:hAnsiTheme="majorHAnsi"/>
        </w:rPr>
      </w:pPr>
      <w:proofErr w:type="gramStart"/>
      <w:r w:rsidRPr="008D14D7">
        <w:rPr>
          <w:rFonts w:asciiTheme="majorHAnsi" w:hAnsiTheme="majorHAnsi"/>
        </w:rPr>
        <w:t xml:space="preserve">Dan </w:t>
      </w:r>
      <w:r w:rsidRPr="008D14D7">
        <w:rPr>
          <w:rStyle w:val="StyleStyleBold12pt"/>
          <w:rFonts w:asciiTheme="majorHAnsi" w:hAnsiTheme="majorHAnsi"/>
        </w:rPr>
        <w:t>Blumenthal 12</w:t>
      </w:r>
      <w:r w:rsidRPr="008D14D7">
        <w:rPr>
          <w:rFonts w:asciiTheme="majorHAnsi" w:hAnsiTheme="majorHAnsi"/>
        </w:rPr>
        <w:t xml:space="preserve"> director of Asian Studies at the American Enterprise Institute.</w:t>
      </w:r>
      <w:proofErr w:type="gramEnd"/>
      <w:r w:rsidRPr="008D14D7">
        <w:rPr>
          <w:rFonts w:asciiTheme="majorHAnsi" w:hAnsiTheme="majorHAnsi"/>
        </w:rPr>
        <w:t xml:space="preserve"> Michael </w:t>
      </w:r>
      <w:proofErr w:type="spellStart"/>
      <w:r w:rsidRPr="008D14D7">
        <w:rPr>
          <w:rFonts w:asciiTheme="majorHAnsi" w:hAnsiTheme="majorHAnsi"/>
        </w:rPr>
        <w:t>Mazza</w:t>
      </w:r>
      <w:proofErr w:type="spellEnd"/>
      <w:r w:rsidRPr="008D14D7">
        <w:rPr>
          <w:rFonts w:asciiTheme="majorHAnsi" w:hAnsiTheme="majorHAnsi"/>
        </w:rPr>
        <w:t xml:space="preserve"> is a Senior Research Associate in Foreign &amp; Defense Policy Studies at AEI, February 17th, 2012, "Why to Forget UNCLOS" thediplomat.com/2012/02/why-to-forget-</w:t>
      </w:r>
      <w:proofErr w:type="spellStart"/>
      <w:r w:rsidRPr="008D14D7">
        <w:rPr>
          <w:rFonts w:asciiTheme="majorHAnsi" w:hAnsiTheme="majorHAnsi"/>
        </w:rPr>
        <w:t>unclos</w:t>
      </w:r>
      <w:proofErr w:type="spellEnd"/>
      <w:r w:rsidRPr="008D14D7">
        <w:rPr>
          <w:rFonts w:asciiTheme="majorHAnsi" w:hAnsiTheme="majorHAnsi"/>
        </w:rPr>
        <w:t>/</w:t>
      </w:r>
    </w:p>
    <w:p w14:paraId="0E468552" w14:textId="77777777" w:rsidR="008D14D7" w:rsidRDefault="008D14D7" w:rsidP="008D14D7">
      <w:pPr>
        <w:rPr>
          <w:rFonts w:asciiTheme="majorHAnsi" w:hAnsiTheme="majorHAnsi"/>
          <w:sz w:val="16"/>
        </w:rPr>
      </w:pPr>
      <w:r w:rsidRPr="008D14D7">
        <w:rPr>
          <w:rFonts w:asciiTheme="majorHAnsi" w:hAnsiTheme="majorHAnsi"/>
          <w:sz w:val="16"/>
        </w:rPr>
        <w:t xml:space="preserve">Where customary international law has protected the traditionally expansive understanding of freedom of the seas – allowing open access to all but narrow bands of territorial waters along national coastlines – China is trying to curtail that access, fence off its peripheral waters, and deny to other maritime nations the freedom of navigation they have long and lawfully enjoyed. </w:t>
      </w:r>
      <w:r w:rsidRPr="008D14D7">
        <w:rPr>
          <w:rStyle w:val="StyleBoldUnderline"/>
          <w:rFonts w:asciiTheme="majorHAnsi" w:hAnsiTheme="majorHAnsi"/>
          <w:highlight w:val="yellow"/>
        </w:rPr>
        <w:t>What’s the arg</w:t>
      </w:r>
      <w:r w:rsidRPr="008D14D7">
        <w:rPr>
          <w:rFonts w:asciiTheme="majorHAnsi" w:hAnsiTheme="majorHAnsi"/>
          <w:sz w:val="16"/>
        </w:rPr>
        <w:t xml:space="preserve">ument </w:t>
      </w:r>
      <w:r w:rsidRPr="008D14D7">
        <w:rPr>
          <w:rStyle w:val="StyleBoldUnderline"/>
          <w:rFonts w:asciiTheme="majorHAnsi" w:hAnsiTheme="majorHAnsi"/>
          <w:highlight w:val="yellow"/>
        </w:rPr>
        <w:t>for signing UNCLOS when China itself doesn’t adhere</w:t>
      </w:r>
      <w:r w:rsidRPr="008D14D7">
        <w:rPr>
          <w:rFonts w:asciiTheme="majorHAnsi" w:hAnsiTheme="majorHAnsi"/>
          <w:sz w:val="16"/>
        </w:rPr>
        <w:t xml:space="preserve"> to the law? When it turns out that the letter of </w:t>
      </w:r>
      <w:r w:rsidRPr="008D14D7">
        <w:rPr>
          <w:rStyle w:val="StyleBoldUnderline"/>
          <w:rFonts w:asciiTheme="majorHAnsi" w:hAnsiTheme="majorHAnsi"/>
          <w:highlight w:val="yellow"/>
        </w:rPr>
        <w:t>the law is less clear than its proponents think</w:t>
      </w:r>
      <w:r w:rsidRPr="008D14D7">
        <w:rPr>
          <w:rFonts w:asciiTheme="majorHAnsi" w:hAnsiTheme="majorHAnsi"/>
          <w:sz w:val="16"/>
        </w:rPr>
        <w:t xml:space="preserve">? Given these problems, </w:t>
      </w:r>
      <w:r w:rsidRPr="008D14D7">
        <w:rPr>
          <w:rStyle w:val="StyleBoldUnderline"/>
          <w:rFonts w:asciiTheme="majorHAnsi" w:hAnsiTheme="majorHAnsi"/>
          <w:highlight w:val="yellow"/>
        </w:rPr>
        <w:t>U.S. ratification</w:t>
      </w:r>
      <w:r w:rsidRPr="008D14D7">
        <w:rPr>
          <w:rFonts w:asciiTheme="majorHAnsi" w:hAnsiTheme="majorHAnsi"/>
          <w:sz w:val="16"/>
        </w:rPr>
        <w:t xml:space="preserve"> of UNCLOS </w:t>
      </w:r>
      <w:r w:rsidRPr="008D14D7">
        <w:rPr>
          <w:rStyle w:val="StyleBoldUnderline"/>
          <w:rFonts w:asciiTheme="majorHAnsi" w:hAnsiTheme="majorHAnsi"/>
          <w:highlight w:val="yellow"/>
        </w:rPr>
        <w:t>won’t resolve</w:t>
      </w:r>
      <w:r w:rsidRPr="008D14D7">
        <w:rPr>
          <w:rFonts w:asciiTheme="majorHAnsi" w:hAnsiTheme="majorHAnsi"/>
          <w:sz w:val="16"/>
        </w:rPr>
        <w:t xml:space="preserve"> Sino-U.S. </w:t>
      </w:r>
      <w:r w:rsidRPr="008D14D7">
        <w:rPr>
          <w:rStyle w:val="StyleBoldUnderline"/>
          <w:rFonts w:asciiTheme="majorHAnsi" w:hAnsiTheme="majorHAnsi"/>
          <w:highlight w:val="yellow"/>
        </w:rPr>
        <w:t xml:space="preserve">disagreements; it will only lead to </w:t>
      </w:r>
      <w:r w:rsidRPr="008D14D7">
        <w:rPr>
          <w:rStyle w:val="Emphasis"/>
          <w:rFonts w:asciiTheme="majorHAnsi" w:hAnsiTheme="majorHAnsi"/>
          <w:highlight w:val="yellow"/>
        </w:rPr>
        <w:t>endless legal and diplomatic wrangling</w:t>
      </w:r>
      <w:r w:rsidRPr="008D14D7">
        <w:rPr>
          <w:rStyle w:val="StyleBoldUnderline"/>
          <w:rFonts w:asciiTheme="majorHAnsi" w:hAnsiTheme="majorHAnsi"/>
        </w:rPr>
        <w:t xml:space="preserve">. </w:t>
      </w:r>
      <w:r w:rsidRPr="008D14D7">
        <w:rPr>
          <w:rFonts w:asciiTheme="majorHAnsi" w:hAnsiTheme="majorHAnsi"/>
          <w:sz w:val="16"/>
        </w:rPr>
        <w:t xml:space="preserve">Arguments for UNCLOS ratification now are even more bizarre given that international law and the balance of power favor the United States. </w:t>
      </w:r>
      <w:r w:rsidRPr="008D14D7">
        <w:rPr>
          <w:rStyle w:val="StyleBoldUnderline"/>
          <w:rFonts w:asciiTheme="majorHAnsi" w:hAnsiTheme="majorHAnsi"/>
          <w:highlight w:val="yellow"/>
        </w:rPr>
        <w:t>To ratify the treaty</w:t>
      </w:r>
      <w:r w:rsidRPr="008D14D7">
        <w:rPr>
          <w:rFonts w:asciiTheme="majorHAnsi" w:hAnsiTheme="majorHAnsi"/>
          <w:sz w:val="16"/>
        </w:rPr>
        <w:t xml:space="preserve"> at this time </w:t>
      </w:r>
      <w:r w:rsidRPr="008D14D7">
        <w:rPr>
          <w:rStyle w:val="StyleBoldUnderline"/>
          <w:rFonts w:asciiTheme="majorHAnsi" w:hAnsiTheme="majorHAnsi"/>
          <w:highlight w:val="yellow"/>
        </w:rPr>
        <w:t>would</w:t>
      </w:r>
      <w:r w:rsidRPr="008D14D7">
        <w:rPr>
          <w:rFonts w:asciiTheme="majorHAnsi" w:hAnsiTheme="majorHAnsi"/>
          <w:sz w:val="16"/>
        </w:rPr>
        <w:t xml:space="preserve"> be </w:t>
      </w:r>
      <w:r w:rsidRPr="008D14D7">
        <w:rPr>
          <w:rStyle w:val="StyleBoldUnderline"/>
          <w:rFonts w:asciiTheme="majorHAnsi" w:hAnsiTheme="majorHAnsi"/>
        </w:rPr>
        <w:t xml:space="preserve">to </w:t>
      </w:r>
      <w:r w:rsidRPr="008D14D7">
        <w:rPr>
          <w:rStyle w:val="StyleBoldUnderline"/>
          <w:rFonts w:asciiTheme="majorHAnsi" w:hAnsiTheme="majorHAnsi"/>
          <w:highlight w:val="yellow"/>
        </w:rPr>
        <w:t>signal approval to other states of faulty interpretations of international</w:t>
      </w:r>
      <w:r w:rsidRPr="008D14D7">
        <w:rPr>
          <w:rFonts w:asciiTheme="majorHAnsi" w:hAnsiTheme="majorHAnsi"/>
          <w:sz w:val="16"/>
          <w:highlight w:val="yellow"/>
        </w:rPr>
        <w:t xml:space="preserve"> </w:t>
      </w:r>
      <w:r w:rsidRPr="008D14D7">
        <w:rPr>
          <w:rStyle w:val="StyleBoldUnderline"/>
          <w:rFonts w:asciiTheme="majorHAnsi" w:hAnsiTheme="majorHAnsi"/>
          <w:highlight w:val="yellow"/>
        </w:rPr>
        <w:t xml:space="preserve">law while committing the </w:t>
      </w:r>
      <w:r w:rsidRPr="008D14D7">
        <w:rPr>
          <w:rStyle w:val="Emphasis"/>
          <w:rFonts w:asciiTheme="majorHAnsi" w:hAnsiTheme="majorHAnsi"/>
          <w:highlight w:val="yellow"/>
        </w:rPr>
        <w:t>U</w:t>
      </w:r>
      <w:r w:rsidRPr="008D14D7">
        <w:rPr>
          <w:rFonts w:asciiTheme="majorHAnsi" w:hAnsiTheme="majorHAnsi"/>
          <w:sz w:val="16"/>
          <w:highlight w:val="yellow"/>
        </w:rPr>
        <w:t xml:space="preserve">nited </w:t>
      </w:r>
      <w:r w:rsidRPr="008D14D7">
        <w:rPr>
          <w:rStyle w:val="Emphasis"/>
          <w:rFonts w:asciiTheme="majorHAnsi" w:hAnsiTheme="majorHAnsi"/>
          <w:highlight w:val="yellow"/>
        </w:rPr>
        <w:t>S</w:t>
      </w:r>
      <w:r w:rsidRPr="008D14D7">
        <w:rPr>
          <w:rFonts w:asciiTheme="majorHAnsi" w:hAnsiTheme="majorHAnsi"/>
          <w:sz w:val="16"/>
          <w:highlight w:val="yellow"/>
        </w:rPr>
        <w:t xml:space="preserve">tates </w:t>
      </w:r>
      <w:r w:rsidRPr="008D14D7">
        <w:rPr>
          <w:rStyle w:val="StyleBoldUnderline"/>
          <w:rFonts w:asciiTheme="majorHAnsi" w:hAnsiTheme="majorHAnsi"/>
          <w:highlight w:val="yellow"/>
        </w:rPr>
        <w:t>to endless dispute resolution</w:t>
      </w:r>
      <w:r w:rsidRPr="008D14D7">
        <w:rPr>
          <w:rFonts w:asciiTheme="majorHAnsi" w:hAnsiTheme="majorHAnsi"/>
          <w:sz w:val="16"/>
        </w:rPr>
        <w:t xml:space="preserve"> in international bodies that haven’t historically favored its interests. </w:t>
      </w:r>
      <w:r w:rsidRPr="008D14D7">
        <w:rPr>
          <w:rStyle w:val="StyleBoldUnderline"/>
          <w:rFonts w:asciiTheme="majorHAnsi" w:hAnsiTheme="majorHAnsi"/>
        </w:rPr>
        <w:t>Washington would</w:t>
      </w:r>
      <w:r w:rsidRPr="008D14D7">
        <w:rPr>
          <w:rFonts w:asciiTheme="majorHAnsi" w:hAnsiTheme="majorHAnsi"/>
          <w:sz w:val="16"/>
        </w:rPr>
        <w:t xml:space="preserve"> put itself in a position where it might </w:t>
      </w:r>
      <w:r w:rsidRPr="008D14D7">
        <w:rPr>
          <w:rStyle w:val="StyleBoldUnderline"/>
          <w:rFonts w:asciiTheme="majorHAnsi" w:hAnsiTheme="majorHAnsi"/>
        </w:rPr>
        <w:t>have to ignore the treaty’s dispute resolution clauses</w:t>
      </w:r>
      <w:r w:rsidRPr="008D14D7">
        <w:rPr>
          <w:rFonts w:asciiTheme="majorHAnsi" w:hAnsiTheme="majorHAnsi"/>
          <w:sz w:val="16"/>
        </w:rPr>
        <w:t xml:space="preserve"> to further its interests. </w:t>
      </w:r>
      <w:r w:rsidRPr="008D14D7">
        <w:rPr>
          <w:rStyle w:val="StyleBoldUnderline"/>
          <w:rFonts w:asciiTheme="majorHAnsi" w:hAnsiTheme="majorHAnsi"/>
          <w:highlight w:val="yellow"/>
        </w:rPr>
        <w:t>Why sign a treaty we will have to violate?</w:t>
      </w:r>
      <w:r w:rsidRPr="008D14D7">
        <w:rPr>
          <w:rFonts w:asciiTheme="majorHAnsi" w:hAnsiTheme="majorHAnsi"/>
          <w:sz w:val="16"/>
        </w:rPr>
        <w:t xml:space="preserve"> In doing so, wouldn’t Washington cede the moral high ground it now holds by simply following established custom? No, </w:t>
      </w:r>
      <w:r w:rsidRPr="008D14D7">
        <w:rPr>
          <w:rStyle w:val="StyleBoldUnderline"/>
          <w:rFonts w:asciiTheme="majorHAnsi" w:hAnsiTheme="majorHAnsi"/>
          <w:highlight w:val="yellow"/>
        </w:rPr>
        <w:t>ratification</w:t>
      </w:r>
      <w:r w:rsidRPr="008D14D7">
        <w:rPr>
          <w:rFonts w:asciiTheme="majorHAnsi" w:hAnsiTheme="majorHAnsi"/>
          <w:sz w:val="16"/>
        </w:rPr>
        <w:t xml:space="preserve"> of UNCLOS </w:t>
      </w:r>
      <w:r w:rsidRPr="008D14D7">
        <w:rPr>
          <w:rStyle w:val="StyleBoldUnderline"/>
          <w:rFonts w:asciiTheme="majorHAnsi" w:hAnsiTheme="majorHAnsi"/>
          <w:highlight w:val="yellow"/>
        </w:rPr>
        <w:t>will not help</w:t>
      </w:r>
      <w:r w:rsidRPr="008D14D7">
        <w:rPr>
          <w:rFonts w:asciiTheme="majorHAnsi" w:hAnsiTheme="majorHAnsi"/>
          <w:sz w:val="16"/>
        </w:rPr>
        <w:t xml:space="preserve"> Washington and Beijing </w:t>
      </w:r>
      <w:r w:rsidRPr="008D14D7">
        <w:rPr>
          <w:rStyle w:val="StyleBoldUnderline"/>
          <w:rFonts w:asciiTheme="majorHAnsi" w:hAnsiTheme="majorHAnsi"/>
          <w:highlight w:val="yellow"/>
        </w:rPr>
        <w:t>resolve</w:t>
      </w:r>
      <w:r w:rsidRPr="008D14D7">
        <w:rPr>
          <w:rFonts w:asciiTheme="majorHAnsi" w:hAnsiTheme="majorHAnsi"/>
          <w:sz w:val="16"/>
        </w:rPr>
        <w:t xml:space="preserve"> their </w:t>
      </w:r>
      <w:r w:rsidRPr="008D14D7">
        <w:rPr>
          <w:rStyle w:val="StyleBoldUnderline"/>
          <w:rFonts w:asciiTheme="majorHAnsi" w:hAnsiTheme="majorHAnsi"/>
          <w:highlight w:val="yellow"/>
        </w:rPr>
        <w:t>maritime disputes</w:t>
      </w:r>
      <w:r w:rsidRPr="008D14D7">
        <w:rPr>
          <w:rStyle w:val="StyleBoldUnderline"/>
          <w:rFonts w:asciiTheme="majorHAnsi" w:hAnsiTheme="majorHAnsi"/>
        </w:rPr>
        <w:t>.</w:t>
      </w:r>
      <w:r w:rsidRPr="008D14D7">
        <w:rPr>
          <w:rFonts w:asciiTheme="majorHAnsi" w:hAnsiTheme="majorHAnsi"/>
          <w:sz w:val="16"/>
        </w:rPr>
        <w:t xml:space="preserve"> Rather, resolution lies in the United States’ continued exercise of its rights in international waters, diplomatic negotiations with China and American friends and allies, and continued military supremacy.</w:t>
      </w:r>
    </w:p>
    <w:p w14:paraId="31B9CF8C" w14:textId="77777777" w:rsidR="008D14D7" w:rsidRPr="008D14D7" w:rsidRDefault="008D14D7" w:rsidP="008D14D7">
      <w:pPr>
        <w:pStyle w:val="Heading4"/>
      </w:pPr>
      <w:r w:rsidRPr="008D14D7">
        <w:t>UNCLOS fails at dispute resolution</w:t>
      </w:r>
    </w:p>
    <w:p w14:paraId="405C078D"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59411B1B" w14:textId="30C5EBA3" w:rsidR="008D14D7" w:rsidRPr="008D14D7" w:rsidRDefault="008D14D7" w:rsidP="008D14D7">
      <w:pPr>
        <w:rPr>
          <w:rFonts w:asciiTheme="majorHAnsi" w:hAnsiTheme="majorHAnsi"/>
        </w:rPr>
      </w:pPr>
      <w:r w:rsidRPr="008D14D7">
        <w:rPr>
          <w:rFonts w:asciiTheme="majorHAnsi" w:hAnsiTheme="majorHAnsi"/>
        </w:rPr>
        <w:t xml:space="preserve">The Treaty Is Ineffective. </w:t>
      </w:r>
      <w:r w:rsidRPr="008D14D7">
        <w:rPr>
          <w:rStyle w:val="StyleBoldUnderline"/>
          <w:rFonts w:asciiTheme="majorHAnsi" w:hAnsiTheme="majorHAnsi"/>
          <w:highlight w:val="yellow"/>
        </w:rPr>
        <w:t>The Treaty’s ineffectiveness was exemplified by events in the South China Sea</w:t>
      </w:r>
      <w:r w:rsidRPr="008D14D7">
        <w:rPr>
          <w:rFonts w:asciiTheme="majorHAnsi" w:hAnsiTheme="majorHAnsi"/>
        </w:rPr>
        <w:t xml:space="preserve"> in September 2012. </w:t>
      </w:r>
      <w:r w:rsidRPr="008D14D7">
        <w:rPr>
          <w:rStyle w:val="StyleBoldUnderline"/>
          <w:rFonts w:asciiTheme="majorHAnsi" w:hAnsiTheme="majorHAnsi"/>
          <w:highlight w:val="yellow"/>
        </w:rPr>
        <w:t xml:space="preserve">China deployed six surveillance ships in response to the Japanese government’s attempt to buy the disputed </w:t>
      </w:r>
      <w:proofErr w:type="spellStart"/>
      <w:r w:rsidRPr="008D14D7">
        <w:rPr>
          <w:rStyle w:val="StyleBoldUnderline"/>
          <w:rFonts w:asciiTheme="majorHAnsi" w:hAnsiTheme="majorHAnsi"/>
          <w:highlight w:val="yellow"/>
        </w:rPr>
        <w:t>Senkaku</w:t>
      </w:r>
      <w:proofErr w:type="spellEnd"/>
      <w:r w:rsidRPr="008D14D7">
        <w:rPr>
          <w:rStyle w:val="StyleBoldUnderline"/>
          <w:rFonts w:asciiTheme="majorHAnsi" w:hAnsiTheme="majorHAnsi"/>
          <w:highlight w:val="yellow"/>
        </w:rPr>
        <w:t xml:space="preserve"> islands</w:t>
      </w:r>
      <w:r w:rsidRPr="008D14D7">
        <w:rPr>
          <w:rFonts w:asciiTheme="majorHAnsi" w:hAnsiTheme="majorHAnsi"/>
        </w:rPr>
        <w:t xml:space="preserve"> (which the Chinese call the </w:t>
      </w:r>
      <w:proofErr w:type="spellStart"/>
      <w:r w:rsidRPr="008D14D7">
        <w:rPr>
          <w:rFonts w:asciiTheme="majorHAnsi" w:hAnsiTheme="majorHAnsi"/>
        </w:rPr>
        <w:t>Daioyus</w:t>
      </w:r>
      <w:proofErr w:type="spellEnd"/>
      <w:r w:rsidRPr="008D14D7">
        <w:rPr>
          <w:rFonts w:asciiTheme="majorHAnsi" w:hAnsiTheme="majorHAnsi"/>
        </w:rPr>
        <w:t xml:space="preserve">) from their current owner, a wealthy Japanese family.20 </w:t>
      </w:r>
      <w:r w:rsidRPr="008D14D7">
        <w:rPr>
          <w:rStyle w:val="StyleBoldUnderline"/>
          <w:rFonts w:asciiTheme="majorHAnsi" w:hAnsiTheme="majorHAnsi"/>
          <w:highlight w:val="yellow"/>
        </w:rPr>
        <w:t>Both countries are signatories to LOST, which was supposed to settle disputes over maritime boundaries by creating the International Tribunal for the Law of the Sea.</w:t>
      </w:r>
      <w:r w:rsidRPr="008D14D7">
        <w:rPr>
          <w:rFonts w:asciiTheme="majorHAnsi" w:hAnsiTheme="majorHAnsi"/>
        </w:rPr>
        <w:t xml:space="preserve"> </w:t>
      </w:r>
      <w:r w:rsidRPr="008D14D7">
        <w:rPr>
          <w:rStyle w:val="StyleBoldUnderline"/>
          <w:rFonts w:asciiTheme="majorHAnsi" w:hAnsiTheme="majorHAnsi"/>
          <w:highlight w:val="yellow"/>
        </w:rPr>
        <w:t>The Tribunal has so far largely failed to settle such disputes</w:t>
      </w:r>
      <w:r w:rsidRPr="008D14D7">
        <w:rPr>
          <w:rFonts w:asciiTheme="majorHAnsi" w:hAnsiTheme="majorHAnsi"/>
        </w:rPr>
        <w:t xml:space="preserve">. The </w:t>
      </w:r>
      <w:proofErr w:type="spellStart"/>
      <w:r w:rsidRPr="008D14D7">
        <w:rPr>
          <w:rFonts w:asciiTheme="majorHAnsi" w:hAnsiTheme="majorHAnsi"/>
        </w:rPr>
        <w:t>Senkaku</w:t>
      </w:r>
      <w:proofErr w:type="spellEnd"/>
      <w:r w:rsidRPr="008D14D7">
        <w:rPr>
          <w:rFonts w:asciiTheme="majorHAnsi" w:hAnsiTheme="majorHAnsi"/>
        </w:rPr>
        <w:t>/</w:t>
      </w:r>
      <w:proofErr w:type="spellStart"/>
      <w:r w:rsidRPr="008D14D7">
        <w:rPr>
          <w:rFonts w:asciiTheme="majorHAnsi" w:hAnsiTheme="majorHAnsi"/>
        </w:rPr>
        <w:t>Daioyus</w:t>
      </w:r>
      <w:proofErr w:type="spellEnd"/>
      <w:r w:rsidRPr="008D14D7">
        <w:rPr>
          <w:rFonts w:asciiTheme="majorHAnsi" w:hAnsiTheme="majorHAnsi"/>
        </w:rPr>
        <w:t xml:space="preserve"> dispute is not the first case brought before the Tribunal, </w:t>
      </w:r>
      <w:r w:rsidRPr="008D14D7">
        <w:rPr>
          <w:rStyle w:val="StyleBoldUnderline"/>
          <w:rFonts w:asciiTheme="majorHAnsi" w:hAnsiTheme="majorHAnsi"/>
          <w:highlight w:val="yellow"/>
        </w:rPr>
        <w:t>whose approach seems to be to let countries talk among themselves until they reach a solution.</w:t>
      </w:r>
      <w:r w:rsidRPr="008D14D7">
        <w:rPr>
          <w:rFonts w:asciiTheme="majorHAnsi" w:hAnsiTheme="majorHAnsi"/>
        </w:rPr>
        <w:t xml:space="preserve"> The court established to settle disputes has repeatedly abdicated its responsibility, while continuing to claim jurisdiction. Frustration with this process has led at least one party to return to gunboat diplomacy. Despite filing a lawsuit with the Tribunal, China appears to be dissatisfied with a legalistic approach. China Ministry of Foreign Affairs Spokesperson Hong Lei stated, “</w:t>
      </w:r>
      <w:r w:rsidRPr="008D14D7">
        <w:rPr>
          <w:rStyle w:val="StyleBoldUnderline"/>
          <w:rFonts w:asciiTheme="majorHAnsi" w:hAnsiTheme="majorHAnsi"/>
          <w:highlight w:val="yellow"/>
        </w:rPr>
        <w:t>Isn’t it a weird thing in international affairs to submit a sovereign country’s territory to international arbitration? What a chaos the world will be in if this happens?</w:t>
      </w:r>
      <w:r w:rsidRPr="008D14D7">
        <w:rPr>
          <w:rFonts w:asciiTheme="majorHAnsi" w:hAnsiTheme="majorHAnsi"/>
        </w:rPr>
        <w:t xml:space="preserve">”21 Virtually all the cases thus far have involved impounding fishing vessels, but </w:t>
      </w:r>
      <w:r w:rsidRPr="008D14D7">
        <w:rPr>
          <w:rStyle w:val="StyleBoldUnderline"/>
          <w:rFonts w:asciiTheme="majorHAnsi" w:hAnsiTheme="majorHAnsi"/>
          <w:highlight w:val="yellow"/>
        </w:rPr>
        <w:t>the Tribunal has not actually finally settled any serious international dispute</w:t>
      </w:r>
      <w:r w:rsidRPr="008D14D7">
        <w:rPr>
          <w:rFonts w:asciiTheme="majorHAnsi" w:hAnsiTheme="majorHAnsi"/>
        </w:rPr>
        <w:t xml:space="preserve">; thus, regardless of the merits of the case, China’s frustration is not surprising. Where it has acted, the Tribunal has essentially told the parties to sort the issues out amongst themselves — as in the Southern Bluefin Tuna case examined below. The Tribunal did decide one case, between Bangladesh and Myanmar, but that suit only arose due to confusion over the application of the Treaty in the first place, leading Eric Posner, the Kirkland and Ellis Professor of Law at the University of Chicago, and John </w:t>
      </w:r>
      <w:proofErr w:type="spellStart"/>
      <w:r w:rsidRPr="008D14D7">
        <w:rPr>
          <w:rFonts w:asciiTheme="majorHAnsi" w:hAnsiTheme="majorHAnsi"/>
        </w:rPr>
        <w:t>Yoo</w:t>
      </w:r>
      <w:proofErr w:type="spellEnd"/>
      <w:r w:rsidRPr="008D14D7">
        <w:rPr>
          <w:rFonts w:asciiTheme="majorHAnsi" w:hAnsiTheme="majorHAnsi"/>
        </w:rPr>
        <w:t xml:space="preserve">, Professor of Law at the University of California Berkeley, to conclude: “Early indicators suggest that the ITLOS will not be an effective international Tribunal... Because of the independence of the tribunal, states have little influence over how it resolves disputes. They cannot expect outcomes that are satisfactory to both parties, and thus they cannot expect widespread compliance. If compliance is likely to be weak, there is little point in using the Tribunal in the first place.”22 Another source of the Tribunal’s ineffectiveness arises from its very constitution. As Cato Institute Senior Fellow Doug </w:t>
      </w:r>
      <w:proofErr w:type="spellStart"/>
      <w:r w:rsidRPr="008D14D7">
        <w:rPr>
          <w:rFonts w:asciiTheme="majorHAnsi" w:hAnsiTheme="majorHAnsi"/>
        </w:rPr>
        <w:t>Bandow</w:t>
      </w:r>
      <w:proofErr w:type="spellEnd"/>
      <w:r w:rsidRPr="008D14D7">
        <w:rPr>
          <w:rFonts w:asciiTheme="majorHAnsi" w:hAnsiTheme="majorHAnsi"/>
        </w:rPr>
        <w:t xml:space="preserve"> points out: “</w:t>
      </w:r>
      <w:r w:rsidRPr="008D14D7">
        <w:rPr>
          <w:rStyle w:val="StyleBoldUnderline"/>
          <w:rFonts w:asciiTheme="majorHAnsi" w:hAnsiTheme="majorHAnsi"/>
          <w:highlight w:val="yellow"/>
        </w:rPr>
        <w:t>The new International Tribunal for the Law of the Sea is supposed to offer dispassionate adjudication of disputes. Yet membership is decided by quota: Each “geographical group” is to have at least three representatives</w:t>
      </w:r>
      <w:r w:rsidRPr="008D14D7">
        <w:rPr>
          <w:rFonts w:asciiTheme="majorHAnsi" w:hAnsiTheme="majorHAnsi"/>
        </w:rPr>
        <w:t xml:space="preserve">. In its early days the Tribunal served as a dumping ground for frustrated LOST politicos such as Cameroon’s Paul </w:t>
      </w:r>
      <w:proofErr w:type="spellStart"/>
      <w:r w:rsidRPr="008D14D7">
        <w:rPr>
          <w:rFonts w:asciiTheme="majorHAnsi" w:hAnsiTheme="majorHAnsi"/>
        </w:rPr>
        <w:t>Engo</w:t>
      </w:r>
      <w:proofErr w:type="spellEnd"/>
      <w:r w:rsidRPr="008D14D7">
        <w:rPr>
          <w:rFonts w:asciiTheme="majorHAnsi" w:hAnsiTheme="majorHAnsi"/>
        </w:rPr>
        <w:t xml:space="preserve"> and Tanzania’s Joseph </w:t>
      </w:r>
      <w:proofErr w:type="spellStart"/>
      <w:r w:rsidRPr="008D14D7">
        <w:rPr>
          <w:rFonts w:asciiTheme="majorHAnsi" w:hAnsiTheme="majorHAnsi"/>
        </w:rPr>
        <w:t>Warioba</w:t>
      </w:r>
      <w:proofErr w:type="spellEnd"/>
      <w:r w:rsidRPr="008D14D7">
        <w:rPr>
          <w:rFonts w:asciiTheme="majorHAnsi" w:hAnsiTheme="majorHAnsi"/>
        </w:rPr>
        <w:t xml:space="preserve">, both of whom once had hoped to become the Authority’s Secretary-General.”23 </w:t>
      </w:r>
      <w:r w:rsidRPr="008D14D7">
        <w:rPr>
          <w:rStyle w:val="StyleBoldUnderline"/>
          <w:rFonts w:asciiTheme="majorHAnsi" w:hAnsiTheme="majorHAnsi"/>
          <w:highlight w:val="yellow"/>
        </w:rPr>
        <w:t>Ineffectiveness has an economic cost. States and companies will defer investment in disputed areas, as there is little hope for speedy resolution.</w:t>
      </w:r>
      <w:r w:rsidRPr="008D14D7">
        <w:rPr>
          <w:rFonts w:asciiTheme="majorHAnsi" w:hAnsiTheme="majorHAnsi"/>
        </w:rPr>
        <w:t xml:space="preserve"> Thus, as cases remain tied up in costly legal knots, areas become off-limits for development, and all economic benefit is lost.</w:t>
      </w:r>
    </w:p>
    <w:p w14:paraId="7E3E5E13" w14:textId="1738570B" w:rsidR="00526D49" w:rsidRDefault="00526D49" w:rsidP="008D14D7">
      <w:pPr>
        <w:pStyle w:val="Heading3"/>
      </w:pPr>
      <w:r>
        <w:t>AT: Solves Overfishing</w:t>
      </w:r>
    </w:p>
    <w:p w14:paraId="676FFA17" w14:textId="77777777" w:rsidR="00526D49" w:rsidRDefault="00526D49" w:rsidP="00526D49">
      <w:pPr>
        <w:pStyle w:val="Heading4"/>
      </w:pPr>
      <w:proofErr w:type="gramStart"/>
      <w:r>
        <w:t>doesn’t</w:t>
      </w:r>
      <w:proofErr w:type="gramEnd"/>
      <w:r>
        <w:t xml:space="preserve"> solve overfishing</w:t>
      </w:r>
    </w:p>
    <w:p w14:paraId="4DDA2DEE" w14:textId="77777777" w:rsidR="00526D49" w:rsidRDefault="00526D49" w:rsidP="00526D49">
      <w:r w:rsidRPr="001C0F5B">
        <w:rPr>
          <w:b/>
        </w:rPr>
        <w:t xml:space="preserve">Council of foreign </w:t>
      </w:r>
      <w:r>
        <w:rPr>
          <w:b/>
        </w:rPr>
        <w:t>Relations</w:t>
      </w:r>
      <w:r w:rsidRPr="001C0F5B">
        <w:rPr>
          <w:b/>
        </w:rPr>
        <w:t xml:space="preserve"> 13</w:t>
      </w:r>
      <w:r>
        <w:rPr>
          <w:b/>
        </w:rPr>
        <w:t xml:space="preserve"> </w:t>
      </w:r>
      <w:r>
        <w:t xml:space="preserve">(June 19, 2013, </w:t>
      </w:r>
      <w:r w:rsidRPr="001C0F5B">
        <w:t>The Council on Foreign Relations is an American nonprofit, nonpartisan membership organization, publisher, and think tank specializing in U.S. foreign p</w:t>
      </w:r>
      <w:r>
        <w:t>olicy and international affairs, “</w:t>
      </w:r>
      <w:r w:rsidRPr="001C0F5B">
        <w:rPr>
          <w:bCs/>
        </w:rPr>
        <w:t>The Global Oceans Regime</w:t>
      </w:r>
      <w:r>
        <w:t>”,</w:t>
      </w:r>
      <w:r>
        <w:rPr>
          <w:b/>
          <w:bCs/>
        </w:rPr>
        <w:t xml:space="preserve"> </w:t>
      </w:r>
      <w:r w:rsidRPr="001C0F5B">
        <w:t>http://www.cfr.org/oceans/global-oceans-regime/p21035#p1</w:t>
      </w:r>
      <w:r>
        <w:t>)</w:t>
      </w:r>
    </w:p>
    <w:p w14:paraId="4620DAAD" w14:textId="77777777" w:rsidR="00526D49" w:rsidRPr="00D54ABB" w:rsidRDefault="00526D49" w:rsidP="00526D49"/>
    <w:p w14:paraId="39AC0493" w14:textId="32D6AD29" w:rsidR="00526D49" w:rsidRPr="00526D49" w:rsidRDefault="00526D49" w:rsidP="00526D49">
      <w:r w:rsidRPr="009348DF">
        <w:rPr>
          <w:rStyle w:val="StyleBoldUnderline"/>
          <w:highlight w:val="yellow"/>
        </w:rPr>
        <w:t>Although there are numerous international and multilateral mechanisms for fisheries management, the system is marred by critical gaps and weaknesses exploited by illegal fishing vessels</w:t>
      </w:r>
      <w:r w:rsidRPr="009348DF">
        <w:rPr>
          <w:highlight w:val="yellow"/>
        </w:rPr>
        <w:t xml:space="preserve">. </w:t>
      </w:r>
      <w:r w:rsidRPr="009348DF">
        <w:rPr>
          <w:rStyle w:val="StyleBoldUnderline"/>
          <w:highlight w:val="yellow"/>
        </w:rPr>
        <w:t>Articles 117 and 118 of</w:t>
      </w:r>
      <w:r w:rsidRPr="009348DF">
        <w:rPr>
          <w:highlight w:val="yellow"/>
        </w:rPr>
        <w:t xml:space="preserve"> </w:t>
      </w:r>
      <w:r>
        <w:t xml:space="preserve">the UN Convention on the Law of the Sea </w:t>
      </w:r>
      <w:r w:rsidRPr="00003FEA">
        <w:rPr>
          <w:rStyle w:val="StyleBoldUnderline"/>
        </w:rPr>
        <w:t>(</w:t>
      </w:r>
      <w:r w:rsidRPr="009348DF">
        <w:rPr>
          <w:rStyle w:val="StyleBoldUnderline"/>
          <w:highlight w:val="yellow"/>
        </w:rPr>
        <w:t>UNCLOS) enumerate</w:t>
      </w:r>
      <w:r w:rsidRPr="009348DF">
        <w:rPr>
          <w:highlight w:val="yellow"/>
        </w:rPr>
        <w:t xml:space="preserve"> </w:t>
      </w:r>
      <w:r>
        <w:t xml:space="preserve">the </w:t>
      </w:r>
      <w:r w:rsidRPr="009348DF">
        <w:rPr>
          <w:rStyle w:val="StyleBoldUnderline"/>
          <w:highlight w:val="yellow"/>
        </w:rPr>
        <w:t>specific fisheries responsibilities of state parties</w:t>
      </w:r>
      <w:r>
        <w:t xml:space="preserve">, </w:t>
      </w:r>
      <w:r w:rsidRPr="009348DF">
        <w:rPr>
          <w:rStyle w:val="StyleBoldUnderline"/>
          <w:highlight w:val="yellow"/>
        </w:rPr>
        <w:t>placing</w:t>
      </w:r>
      <w:r w:rsidRPr="009348DF">
        <w:rPr>
          <w:highlight w:val="yellow"/>
        </w:rPr>
        <w:t xml:space="preserve"> </w:t>
      </w:r>
      <w:r>
        <w:t xml:space="preserve">the </w:t>
      </w:r>
      <w:r w:rsidRPr="009348DF">
        <w:rPr>
          <w:rStyle w:val="StyleBoldUnderline"/>
          <w:highlight w:val="yellow"/>
        </w:rPr>
        <w:t>onus</w:t>
      </w:r>
      <w:r w:rsidRPr="009348DF">
        <w:rPr>
          <w:highlight w:val="yellow"/>
        </w:rPr>
        <w:t xml:space="preserve"> </w:t>
      </w:r>
      <w:r w:rsidRPr="009348DF">
        <w:rPr>
          <w:rStyle w:val="StyleBoldUnderline"/>
          <w:highlight w:val="yellow"/>
        </w:rPr>
        <w:t>on</w:t>
      </w:r>
      <w:r>
        <w:t xml:space="preserve"> national </w:t>
      </w:r>
      <w:r w:rsidRPr="009348DF">
        <w:rPr>
          <w:rStyle w:val="StyleBoldUnderline"/>
          <w:highlight w:val="yellow"/>
        </w:rPr>
        <w:t xml:space="preserve">governments to form policies </w:t>
      </w:r>
      <w:r>
        <w:t xml:space="preserve">and regional agreements </w:t>
      </w:r>
      <w:r w:rsidRPr="009348DF">
        <w:rPr>
          <w:rStyle w:val="StyleBoldUnderline"/>
          <w:highlight w:val="yellow"/>
        </w:rPr>
        <w:t>that ensure responsible management and conservation of fish stocks</w:t>
      </w:r>
      <w:r w:rsidRPr="009348DF">
        <w:rPr>
          <w:highlight w:val="yellow"/>
        </w:rPr>
        <w:t xml:space="preserve"> </w:t>
      </w:r>
      <w:r>
        <w:t xml:space="preserve">in their respective areas. </w:t>
      </w:r>
      <w:r w:rsidRPr="009348DF">
        <w:rPr>
          <w:rStyle w:val="StyleBoldUnderline"/>
          <w:highlight w:val="yellow"/>
        </w:rPr>
        <w:t xml:space="preserve">UNCLOS was further strengthened by the </w:t>
      </w:r>
      <w:r>
        <w:t>UN Fish Stocks Agreement (</w:t>
      </w:r>
      <w:r w:rsidRPr="00003FEA">
        <w:rPr>
          <w:rStyle w:val="StyleBoldUnderline"/>
        </w:rPr>
        <w:t>FSA</w:t>
      </w:r>
      <w:r>
        <w:t xml:space="preserve">), which called for a precautionary approach toward highly migratory and straddling fish stocks that move freely in and out of the high seas. Seventy-eight countries have joined the FSA thus far, and </w:t>
      </w:r>
      <w:r w:rsidRPr="009348DF">
        <w:rPr>
          <w:rStyle w:val="StyleBoldUnderline"/>
          <w:highlight w:val="yellow"/>
        </w:rPr>
        <w:t>a</w:t>
      </w:r>
      <w:r>
        <w:t xml:space="preserve"> review </w:t>
      </w:r>
      <w:r w:rsidRPr="009348DF">
        <w:rPr>
          <w:rStyle w:val="StyleBoldUnderline"/>
          <w:highlight w:val="yellow"/>
        </w:rPr>
        <w:t>conference in May 2010</w:t>
      </w:r>
      <w:r w:rsidRPr="009348DF">
        <w:rPr>
          <w:highlight w:val="yellow"/>
        </w:rPr>
        <w:t xml:space="preserve"> </w:t>
      </w:r>
      <w:r w:rsidRPr="009348DF">
        <w:rPr>
          <w:rStyle w:val="StyleBoldUnderline"/>
          <w:highlight w:val="yellow"/>
        </w:rPr>
        <w:t>was hailed as a success due to the passage</w:t>
      </w:r>
      <w:r w:rsidRPr="009348DF">
        <w:rPr>
          <w:highlight w:val="yellow"/>
        </w:rPr>
        <w:t xml:space="preserve"> </w:t>
      </w:r>
      <w:r w:rsidRPr="009348DF">
        <w:rPr>
          <w:rStyle w:val="StyleBoldUnderline"/>
          <w:highlight w:val="yellow"/>
        </w:rPr>
        <w:t>of</w:t>
      </w:r>
      <w:r w:rsidRPr="009348DF">
        <w:rPr>
          <w:highlight w:val="yellow"/>
        </w:rPr>
        <w:t xml:space="preserve"> </w:t>
      </w:r>
      <w:r>
        <w:t xml:space="preserve">the Port State Measures </w:t>
      </w:r>
      <w:r w:rsidRPr="009348DF">
        <w:rPr>
          <w:rStyle w:val="StyleBoldUnderline"/>
          <w:highlight w:val="yellow"/>
        </w:rPr>
        <w:t>(PSMs</w:t>
      </w:r>
      <w:r w:rsidRPr="009348DF">
        <w:rPr>
          <w:highlight w:val="yellow"/>
        </w:rPr>
        <w:t xml:space="preserve">) </w:t>
      </w:r>
      <w:r w:rsidRPr="009348DF">
        <w:rPr>
          <w:rStyle w:val="StyleBoldUnderline"/>
          <w:highlight w:val="yellow"/>
        </w:rPr>
        <w:t>to</w:t>
      </w:r>
      <w:r w:rsidRPr="009348DF">
        <w:rPr>
          <w:highlight w:val="yellow"/>
        </w:rPr>
        <w:t xml:space="preserve"> </w:t>
      </w:r>
      <w:r w:rsidRPr="009348DF">
        <w:rPr>
          <w:rStyle w:val="StyleBoldUnderline"/>
          <w:highlight w:val="yellow"/>
        </w:rPr>
        <w:t>combat illegal, unreported, and unregulated</w:t>
      </w:r>
      <w:r w:rsidRPr="009348DF">
        <w:rPr>
          <w:highlight w:val="yellow"/>
        </w:rPr>
        <w:t xml:space="preserve"> </w:t>
      </w:r>
      <w:r>
        <w:t xml:space="preserve">(IUU) </w:t>
      </w:r>
      <w:r w:rsidRPr="009348DF">
        <w:rPr>
          <w:rStyle w:val="StyleBoldUnderline"/>
          <w:highlight w:val="yellow"/>
        </w:rPr>
        <w:t>fishing</w:t>
      </w:r>
      <w:r w:rsidRPr="009348DF">
        <w:rPr>
          <w:highlight w:val="yellow"/>
        </w:rPr>
        <w:t xml:space="preserve">. </w:t>
      </w:r>
      <w:r w:rsidRPr="009348DF">
        <w:rPr>
          <w:rStyle w:val="StyleBoldUnderline"/>
          <w:highlight w:val="yellow"/>
        </w:rPr>
        <w:t>Yet fish stocks have continued to stagnate or decline to dangerously low levels, and the PSMs have largely failed to prevent IUU operations</w:t>
      </w:r>
      <w:proofErr w:type="gramStart"/>
      <w:r w:rsidRPr="009348DF">
        <w:rPr>
          <w:highlight w:val="yellow"/>
        </w:rPr>
        <w:t>.</w:t>
      </w:r>
      <w:r w:rsidRPr="009348DF">
        <w:rPr>
          <w:sz w:val="12"/>
          <w:highlight w:val="yellow"/>
        </w:rPr>
        <w:t>¶</w:t>
      </w:r>
      <w:proofErr w:type="gramEnd"/>
      <w:r w:rsidRPr="009348DF">
        <w:rPr>
          <w:sz w:val="12"/>
          <w:highlight w:val="yellow"/>
        </w:rPr>
        <w:t xml:space="preserve"> </w:t>
      </w:r>
      <w:r w:rsidRPr="009348DF">
        <w:rPr>
          <w:rStyle w:val="StyleBoldUnderline"/>
          <w:highlight w:val="yellow"/>
        </w:rPr>
        <w:t>¶ Regional fishery bodie</w:t>
      </w:r>
      <w:r w:rsidRPr="00003FEA">
        <w:rPr>
          <w:rStyle w:val="StyleBoldUnderline"/>
        </w:rPr>
        <w:t>s</w:t>
      </w:r>
      <w:r>
        <w:t xml:space="preserve"> (RFBs) </w:t>
      </w:r>
      <w:r w:rsidRPr="009348DF">
        <w:rPr>
          <w:rStyle w:val="StyleBoldUnderline"/>
          <w:highlight w:val="yellow"/>
        </w:rPr>
        <w:t>are charged with implementation and monitoring</w:t>
      </w:r>
      <w:r>
        <w:t xml:space="preserve">. The RFBs provide guidelines and advice on a variety of issues related to fishing, including total allowable catch, by-catch, vessel monitoring systems, areas or seasons closed for fishing, and recording and reporting fishery statistics. However, only </w:t>
      </w:r>
      <w:proofErr w:type="gramStart"/>
      <w:r>
        <w:t>a portion of these bodies oversee</w:t>
      </w:r>
      <w:proofErr w:type="gramEnd"/>
      <w:r>
        <w:t xml:space="preserve"> the management of their recommendations, and </w:t>
      </w:r>
      <w:r w:rsidRPr="009348DF">
        <w:rPr>
          <w:rStyle w:val="StyleBoldUnderline"/>
          <w:highlight w:val="yellow"/>
        </w:rPr>
        <w:t>some RFBs allow members to unilaterally dismiss unfavorable decisions</w:t>
      </w:r>
      <w:r>
        <w:t xml:space="preserve">. Additionally, </w:t>
      </w:r>
      <w:r w:rsidRPr="009348DF">
        <w:rPr>
          <w:rStyle w:val="StyleBoldUnderline"/>
          <w:highlight w:val="yellow"/>
        </w:rPr>
        <w:t>RFBs are not comprehensive in their membership and</w:t>
      </w:r>
      <w:r>
        <w:t xml:space="preserve">, for the most part, </w:t>
      </w:r>
      <w:r w:rsidRPr="009348DF">
        <w:rPr>
          <w:rStyle w:val="StyleBoldUnderline"/>
          <w:highlight w:val="yellow"/>
        </w:rPr>
        <w:t>their rules do not apply to vessels belonging to a state outside the body</w:t>
      </w:r>
      <w:proofErr w:type="gramStart"/>
      <w:r>
        <w:t>.</w:t>
      </w:r>
      <w:r w:rsidRPr="00DF1624">
        <w:rPr>
          <w:sz w:val="12"/>
        </w:rPr>
        <w:t>¶</w:t>
      </w:r>
      <w:proofErr w:type="gramEnd"/>
      <w:r w:rsidRPr="00DF1624">
        <w:rPr>
          <w:sz w:val="12"/>
        </w:rPr>
        <w:t xml:space="preserve"> ¶ </w:t>
      </w:r>
      <w:r>
        <w:t>Even when regional bodies make a binding decision on a high-seas case, implementation hinges on state will and capacity. In 2003, the UN General Assembly established a fund to assist developing countries with their obligations to implement the FSA through RFBs. The overall value of the fund remains small, however, and countries' compliance is often constrained by resource scarcity. This results in spotty enforcement, which allows vessels to violate international standards with impunity, particularly off the coasts of weak states. Migratory species like blue fin tuna are especially vulnerable because they are not confined by jurisdictional boundaries and have high commercial value.</w:t>
      </w:r>
    </w:p>
    <w:p w14:paraId="620DC9C9" w14:textId="077E694C" w:rsidR="008D14D7" w:rsidRDefault="008D14D7" w:rsidP="008D14D7">
      <w:pPr>
        <w:pStyle w:val="Heading3"/>
      </w:pPr>
      <w:r>
        <w:t>AT: Solves Resource Development</w:t>
      </w:r>
    </w:p>
    <w:p w14:paraId="7F07331A" w14:textId="77777777" w:rsidR="008D14D7" w:rsidRPr="008D14D7" w:rsidRDefault="008D14D7" w:rsidP="008D14D7">
      <w:pPr>
        <w:pStyle w:val="Heading4"/>
      </w:pPr>
      <w:r w:rsidRPr="008D14D7">
        <w:t>UNCLOS doesn’t solve resource development</w:t>
      </w:r>
    </w:p>
    <w:p w14:paraId="52406D9F"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0CBA4C4C" w14:textId="77777777" w:rsidR="008D14D7" w:rsidRPr="008D14D7" w:rsidRDefault="008D14D7" w:rsidP="008D14D7">
      <w:pPr>
        <w:rPr>
          <w:rFonts w:asciiTheme="majorHAnsi" w:hAnsiTheme="majorHAnsi"/>
        </w:rPr>
      </w:pPr>
      <w:r w:rsidRPr="008D14D7">
        <w:rPr>
          <w:rFonts w:asciiTheme="majorHAnsi" w:hAnsiTheme="majorHAnsi"/>
        </w:rPr>
        <w:t xml:space="preserve">Can Resources Be Developed without LOST? The first argument — that LOST will advance the development of the seabed — is outlined in a letter from the U.S. Chamber of Commerce, sent to the U.S. Senate in July 2012: “America’s extended continental shelf, which in some areas extends hundreds of miles beyond U.S. territorial waters, contains abundant oil and natural gas reserves that can provide reliable, affordable energy to America’s homes and factories for decades to come — but only if the Senate acts to approve Law of the Sea. Likewise, by joining the Convention, U.S. companies would gain exclusive access to abundant rare earth mineral resources that are essential to high-tech manufacturing. China currently controls 90 percent of the world supply of rare earth minerals. Law of the Sea represents America’s best opportunity to take control of its own resource destiny. No U.S. </w:t>
      </w:r>
      <w:proofErr w:type="gramStart"/>
      <w:r w:rsidRPr="008D14D7">
        <w:rPr>
          <w:rFonts w:asciiTheme="majorHAnsi" w:hAnsiTheme="majorHAnsi"/>
        </w:rPr>
        <w:t>company</w:t>
      </w:r>
      <w:proofErr w:type="gramEnd"/>
      <w:r w:rsidRPr="008D14D7">
        <w:rPr>
          <w:rFonts w:asciiTheme="majorHAnsi" w:hAnsiTheme="majorHAnsi"/>
        </w:rPr>
        <w:t xml:space="preserve"> will make the multi-billion-dollar investments required to recover these resources without the legal certainty the Convention provides.”30 This argument is demonstrably false. </w:t>
      </w:r>
      <w:r w:rsidRPr="008D14D7">
        <w:rPr>
          <w:rStyle w:val="StyleBoldUnderline"/>
          <w:rFonts w:asciiTheme="majorHAnsi" w:hAnsiTheme="majorHAnsi"/>
          <w:highlight w:val="yellow"/>
        </w:rPr>
        <w:t>U.S. companies are already successfully investing in an area of the extended continental shelf</w:t>
      </w:r>
      <w:r w:rsidRPr="008D14D7">
        <w:rPr>
          <w:rFonts w:asciiTheme="majorHAnsi" w:hAnsiTheme="majorHAnsi"/>
        </w:rPr>
        <w:t xml:space="preserve"> — the “western gap” in the Gulf of Mexico.31 </w:t>
      </w:r>
      <w:proofErr w:type="gramStart"/>
      <w:r w:rsidRPr="008D14D7">
        <w:rPr>
          <w:rStyle w:val="StyleBoldUnderline"/>
          <w:rFonts w:asciiTheme="majorHAnsi" w:hAnsiTheme="majorHAnsi"/>
          <w:highlight w:val="yellow"/>
        </w:rPr>
        <w:t>There</w:t>
      </w:r>
      <w:proofErr w:type="gramEnd"/>
      <w:r w:rsidRPr="008D14D7">
        <w:rPr>
          <w:rStyle w:val="StyleBoldUnderline"/>
          <w:rFonts w:asciiTheme="majorHAnsi" w:hAnsiTheme="majorHAnsi"/>
          <w:highlight w:val="yellow"/>
        </w:rPr>
        <w:t xml:space="preserve"> are two areas of submerged continental shelf in the Gulf, outside the Exclusive Economic Zones of both the United States and Mexico</w:t>
      </w:r>
      <w:r w:rsidRPr="008D14D7">
        <w:rPr>
          <w:rFonts w:asciiTheme="majorHAnsi" w:hAnsiTheme="majorHAnsi"/>
        </w:rPr>
        <w:t xml:space="preserve">, known as the Western Gap and the Eastern Gap. The Eastern Gap shares a nautical boundary with Cuba, and its precise boundaries have not been negotiated. </w:t>
      </w:r>
      <w:proofErr w:type="gramStart"/>
      <w:r w:rsidRPr="008D14D7">
        <w:rPr>
          <w:rFonts w:asciiTheme="majorHAnsi" w:hAnsiTheme="majorHAnsi"/>
        </w:rPr>
        <w:t>The boundaries of the Western Gap, however, were defined by a treaty signed with Mexico in June 2000</w:t>
      </w:r>
      <w:proofErr w:type="gramEnd"/>
      <w:r w:rsidRPr="008D14D7">
        <w:rPr>
          <w:rFonts w:asciiTheme="majorHAnsi" w:hAnsiTheme="majorHAnsi"/>
        </w:rPr>
        <w:t xml:space="preserve">. </w:t>
      </w:r>
      <w:r w:rsidRPr="008D14D7">
        <w:rPr>
          <w:rStyle w:val="StyleBoldUnderline"/>
          <w:rFonts w:asciiTheme="majorHAnsi" w:hAnsiTheme="majorHAnsi"/>
          <w:highlight w:val="yellow"/>
        </w:rPr>
        <w:t>This bilateral treaty has allowed both nations to proceed with confidence in developing the extended continental shelf in the Western Gap. No objections have been raised to the bilateral treaty and none are expected.</w:t>
      </w:r>
      <w:r w:rsidRPr="008D14D7">
        <w:rPr>
          <w:rFonts w:asciiTheme="majorHAnsi" w:hAnsiTheme="majorHAnsi"/>
        </w:rPr>
        <w:t xml:space="preserve"> As a result, the U.S. Bureau of Ocean Energy Management has sold development rights in the Western Gap in several auctions since the treaty was ratified in 2001. Clearly, </w:t>
      </w:r>
      <w:r w:rsidRPr="008D14D7">
        <w:rPr>
          <w:rStyle w:val="StyleBoldUnderline"/>
          <w:rFonts w:asciiTheme="majorHAnsi" w:hAnsiTheme="majorHAnsi"/>
          <w:highlight w:val="yellow"/>
        </w:rPr>
        <w:t xml:space="preserve">companies are willing to make </w:t>
      </w:r>
      <w:proofErr w:type="gramStart"/>
      <w:r w:rsidRPr="008D14D7">
        <w:rPr>
          <w:rStyle w:val="StyleBoldUnderline"/>
          <w:rFonts w:asciiTheme="majorHAnsi" w:hAnsiTheme="majorHAnsi"/>
          <w:highlight w:val="yellow"/>
        </w:rPr>
        <w:t>multimillion dollar</w:t>
      </w:r>
      <w:proofErr w:type="gramEnd"/>
      <w:r w:rsidRPr="008D14D7">
        <w:rPr>
          <w:rStyle w:val="StyleBoldUnderline"/>
          <w:rFonts w:asciiTheme="majorHAnsi" w:hAnsiTheme="majorHAnsi"/>
          <w:highlight w:val="yellow"/>
        </w:rPr>
        <w:t xml:space="preserve"> investments to recover resources even “without the legal certainty the Convention provides</w:t>
      </w:r>
      <w:r w:rsidRPr="008D14D7">
        <w:rPr>
          <w:rFonts w:asciiTheme="majorHAnsi" w:hAnsiTheme="majorHAnsi"/>
        </w:rPr>
        <w:t xml:space="preserve">,” as the U.S. Chamber put it. What of the Arctic? A 2011 Bloomberg BusinessWeek editorial argued: “The U.S. continental shelf off Alaska extends more than 600 miles into the Arctic Ocean. American companies have been reluctant to invest in exploiting this underwater terrain, which contains vast untapped reserves of oil and natural gas. That’s because the U.S., as a nonparticipant in the sea convention, has no standing to defend its ownership of any treasures that are found there.”32 Yet this is exactly the same case as in the Gulf of Mexico. Only three nations contest the ownership of resources in the extended North American continental shelf in the Arctic: the United States, Canada and Russia. </w:t>
      </w:r>
      <w:r w:rsidRPr="008D14D7">
        <w:rPr>
          <w:rStyle w:val="StyleBoldUnderline"/>
          <w:rFonts w:asciiTheme="majorHAnsi" w:hAnsiTheme="majorHAnsi"/>
          <w:highlight w:val="yellow"/>
        </w:rPr>
        <w:t>American relations with Canada are friendly; therefore, a United States-Mexico-style treaty with Canada demarcating appropriate lines north of Alaska should be relatively easy to achieve</w:t>
      </w:r>
      <w:r w:rsidRPr="008D14D7">
        <w:rPr>
          <w:rFonts w:asciiTheme="majorHAnsi" w:hAnsiTheme="majorHAnsi"/>
        </w:rPr>
        <w:t xml:space="preserve">. Russia might be perceived as a more intractable problem; but </w:t>
      </w:r>
      <w:r w:rsidRPr="008D14D7">
        <w:rPr>
          <w:rStyle w:val="StyleBoldUnderline"/>
          <w:rFonts w:asciiTheme="majorHAnsi" w:hAnsiTheme="majorHAnsi"/>
          <w:highlight w:val="yellow"/>
        </w:rPr>
        <w:t>a 1990 treaty between the United States and the Soviet Union defines the maritime boundary between the two powers</w:t>
      </w:r>
      <w:r w:rsidRPr="008D14D7">
        <w:rPr>
          <w:rFonts w:asciiTheme="majorHAnsi" w:hAnsiTheme="majorHAnsi"/>
        </w:rPr>
        <w:t xml:space="preserve">.33 Under the Treaty, </w:t>
      </w:r>
      <w:r w:rsidRPr="008D14D7">
        <w:rPr>
          <w:rStyle w:val="StyleBoldUnderline"/>
          <w:rFonts w:asciiTheme="majorHAnsi" w:hAnsiTheme="majorHAnsi"/>
          <w:highlight w:val="yellow"/>
        </w:rPr>
        <w:t>Russia has claimed vast areas beneath the Arctic Ocean, but these claims in no way infringe upon the 1990 Treaty</w:t>
      </w:r>
      <w:r w:rsidRPr="008D14D7">
        <w:rPr>
          <w:rFonts w:asciiTheme="majorHAnsi" w:hAnsiTheme="majorHAnsi"/>
        </w:rPr>
        <w:t xml:space="preserve">. Actually, they are a challenge to Canada rather than the United States. South of the Arctic Ocean, the treaty line protects U.S. claims to large areas of extended continental shelf in the Bering Sea and in the Pacific Ocean southwest of the Alaskan Aleutian Islands. Accordingly, there is no barrier (barring the low one of a necessity to negotiate a treaty with Canada) to the United States developing the extended continental shelf in the Arctic and its environs in the same way it has in the Western Gap. As for the ability to develop deep sea resources, the United States has a clear position, as close to the </w:t>
      </w:r>
      <w:proofErr w:type="spellStart"/>
      <w:r w:rsidRPr="008D14D7">
        <w:rPr>
          <w:rFonts w:asciiTheme="majorHAnsi" w:hAnsiTheme="majorHAnsi"/>
        </w:rPr>
        <w:t>Grotian</w:t>
      </w:r>
      <w:proofErr w:type="spellEnd"/>
      <w:r w:rsidRPr="008D14D7">
        <w:rPr>
          <w:rFonts w:asciiTheme="majorHAnsi" w:hAnsiTheme="majorHAnsi"/>
        </w:rPr>
        <w:t xml:space="preserve"> and </w:t>
      </w:r>
      <w:proofErr w:type="spellStart"/>
      <w:r w:rsidRPr="008D14D7">
        <w:rPr>
          <w:rFonts w:asciiTheme="majorHAnsi" w:hAnsiTheme="majorHAnsi"/>
        </w:rPr>
        <w:t>Wilsonian</w:t>
      </w:r>
      <w:proofErr w:type="spellEnd"/>
      <w:r w:rsidRPr="008D14D7">
        <w:rPr>
          <w:rFonts w:asciiTheme="majorHAnsi" w:hAnsiTheme="majorHAnsi"/>
        </w:rPr>
        <w:t xml:space="preserve"> ideals of the free sea as one can get: “Like the fish of the high seas the minerals of the deep seabed are open to anyone to take.”34 This principle is also embodied in the Deep Seabed Hard Mineral Resources Act of 1980, which guarantees the right of U.S. citizens and corporations to explore and develop such resources regardless of whether the United States accedes to the Treaty.</w:t>
      </w:r>
    </w:p>
    <w:p w14:paraId="6A7EB9A5" w14:textId="3039E249" w:rsidR="008D14D7" w:rsidRDefault="008D14D7" w:rsidP="008D14D7">
      <w:pPr>
        <w:pStyle w:val="Heading3"/>
      </w:pPr>
      <w:r>
        <w:t>AT: Solves US Econ</w:t>
      </w:r>
    </w:p>
    <w:p w14:paraId="37AACF01" w14:textId="77777777" w:rsidR="008D14D7" w:rsidRPr="008D14D7" w:rsidRDefault="008D14D7" w:rsidP="008D14D7">
      <w:pPr>
        <w:pStyle w:val="Heading4"/>
      </w:pPr>
      <w:r w:rsidRPr="008D14D7">
        <w:t>UNCLOS doesn’t benefit the economy</w:t>
      </w:r>
    </w:p>
    <w:p w14:paraId="2ED433F4"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59BFDACD" w14:textId="4ACA479C" w:rsidR="008D14D7" w:rsidRPr="008D14D7" w:rsidRDefault="008D14D7" w:rsidP="008D14D7">
      <w:pPr>
        <w:rPr>
          <w:rFonts w:asciiTheme="majorHAnsi" w:hAnsiTheme="majorHAnsi"/>
        </w:rPr>
      </w:pPr>
      <w:r w:rsidRPr="008D14D7">
        <w:rPr>
          <w:rFonts w:asciiTheme="majorHAnsi" w:hAnsiTheme="majorHAnsi"/>
        </w:rPr>
        <w:t xml:space="preserve">Summary: The Economic Case Against LOST. The economic case against LOST can be summarized as follows. </w:t>
      </w:r>
      <w:r w:rsidRPr="008D14D7">
        <w:rPr>
          <w:rStyle w:val="StyleBoldUnderline"/>
          <w:rFonts w:asciiTheme="majorHAnsi" w:hAnsiTheme="majorHAnsi"/>
          <w:highlight w:val="yellow"/>
        </w:rPr>
        <w:t>The Treaty: Utilizes a failed economic model to govern the ocean floors. Provides an ineffective means for resolution of disputes. Forces contractors to subsidize the Authority</w:t>
      </w:r>
      <w:r w:rsidRPr="008D14D7">
        <w:rPr>
          <w:rFonts w:asciiTheme="majorHAnsi" w:hAnsiTheme="majorHAnsi"/>
        </w:rPr>
        <w:t xml:space="preserve"> and other parties, almost certainly </w:t>
      </w:r>
      <w:r w:rsidRPr="008D14D7">
        <w:rPr>
          <w:rStyle w:val="StyleBoldUnderline"/>
          <w:rFonts w:asciiTheme="majorHAnsi" w:hAnsiTheme="majorHAnsi"/>
          <w:highlight w:val="yellow"/>
        </w:rPr>
        <w:t>ensuring contractors will operate at a loss</w:t>
      </w:r>
      <w:r w:rsidRPr="008D14D7">
        <w:rPr>
          <w:rFonts w:asciiTheme="majorHAnsi" w:hAnsiTheme="majorHAnsi"/>
        </w:rPr>
        <w:t xml:space="preserve">. Is structured so as to provide a revenue stream for developing states and others. </w:t>
      </w:r>
      <w:r w:rsidRPr="008D14D7">
        <w:rPr>
          <w:rStyle w:val="StyleBoldUnderline"/>
          <w:rFonts w:asciiTheme="majorHAnsi" w:hAnsiTheme="majorHAnsi"/>
          <w:highlight w:val="yellow"/>
        </w:rPr>
        <w:t>By subsidizing harmful regimes, it may decrease global welfare</w:t>
      </w:r>
      <w:r w:rsidRPr="008D14D7">
        <w:rPr>
          <w:rFonts w:asciiTheme="majorHAnsi" w:hAnsiTheme="majorHAnsi"/>
        </w:rPr>
        <w:t xml:space="preserve">. </w:t>
      </w:r>
      <w:r w:rsidRPr="008D14D7">
        <w:rPr>
          <w:rStyle w:val="StyleBoldUnderline"/>
          <w:rFonts w:asciiTheme="majorHAnsi" w:hAnsiTheme="majorHAnsi"/>
          <w:highlight w:val="yellow"/>
        </w:rPr>
        <w:t xml:space="preserve">Fails to provide certainty for U.S. developers on the extended continental shelf. Fails to provide meaningful property rights. </w:t>
      </w:r>
      <w:r w:rsidRPr="008D14D7">
        <w:rPr>
          <w:rFonts w:asciiTheme="majorHAnsi" w:hAnsiTheme="majorHAnsi"/>
        </w:rPr>
        <w:t>Requires technology transfer that</w:t>
      </w:r>
      <w:r w:rsidRPr="008D14D7">
        <w:rPr>
          <w:rStyle w:val="StyleBoldUnderline"/>
          <w:rFonts w:asciiTheme="majorHAnsi" w:hAnsiTheme="majorHAnsi"/>
          <w:highlight w:val="yellow"/>
        </w:rPr>
        <w:t xml:space="preserve"> suppresses research and development</w:t>
      </w:r>
      <w:r w:rsidRPr="008D14D7">
        <w:rPr>
          <w:rFonts w:asciiTheme="majorHAnsi" w:hAnsiTheme="majorHAnsi"/>
        </w:rPr>
        <w:t xml:space="preserve">; and, therefore, has </w:t>
      </w:r>
      <w:r w:rsidRPr="008D14D7">
        <w:rPr>
          <w:rStyle w:val="StyleBoldUnderline"/>
          <w:rFonts w:asciiTheme="majorHAnsi" w:hAnsiTheme="majorHAnsi"/>
          <w:highlight w:val="yellow"/>
        </w:rPr>
        <w:t>deterred the development of the ocean floors</w:t>
      </w:r>
      <w:r w:rsidRPr="008D14D7">
        <w:rPr>
          <w:rFonts w:asciiTheme="majorHAnsi" w:hAnsiTheme="majorHAnsi"/>
        </w:rPr>
        <w:t>. There is no economic case for the United States to ratify LOST; indeed, there is a substantial economic case for its global repudiation.</w:t>
      </w:r>
    </w:p>
    <w:p w14:paraId="259A9D53" w14:textId="24EA9B6F" w:rsidR="008D14D7" w:rsidRDefault="008D14D7" w:rsidP="008D14D7">
      <w:pPr>
        <w:pStyle w:val="Heading3"/>
      </w:pPr>
      <w:r>
        <w:t xml:space="preserve">AT: Solves US </w:t>
      </w:r>
      <w:proofErr w:type="spellStart"/>
      <w:r>
        <w:t>Heg</w:t>
      </w:r>
      <w:proofErr w:type="spellEnd"/>
    </w:p>
    <w:p w14:paraId="5759C385" w14:textId="77777777" w:rsidR="008D14D7" w:rsidRPr="008D14D7" w:rsidRDefault="008D14D7" w:rsidP="008D14D7">
      <w:pPr>
        <w:pStyle w:val="Heading4"/>
      </w:pPr>
      <w:r w:rsidRPr="008D14D7">
        <w:t>No benefit to US from ratification</w:t>
      </w:r>
    </w:p>
    <w:p w14:paraId="29AEA91F"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46181501" w14:textId="4CDD0EBD" w:rsidR="008D14D7" w:rsidRPr="008D14D7" w:rsidRDefault="008D14D7" w:rsidP="008D14D7">
      <w:pPr>
        <w:rPr>
          <w:rFonts w:asciiTheme="majorHAnsi" w:hAnsiTheme="majorHAnsi"/>
        </w:rPr>
      </w:pPr>
      <w:r w:rsidRPr="008D14D7">
        <w:rPr>
          <w:rFonts w:asciiTheme="majorHAnsi" w:hAnsiTheme="majorHAnsi"/>
        </w:rPr>
        <w:t xml:space="preserve">Conclusion Some advocates argue that because the Treaty has been accepted as customary international law, the United States would lose nothing by acceding to it, and would in fact gain by having a seat at the table. For instance, Senator John Kerry (D-Mass.) said, “We’ve effectively lived by the terms of the Treaty, even as a non-party and a holdout. We live by the rules, but we don’t shape the rules.”58 As this study has clarified, </w:t>
      </w:r>
      <w:r w:rsidRPr="008D14D7">
        <w:rPr>
          <w:rStyle w:val="StyleBoldUnderline"/>
          <w:rFonts w:asciiTheme="majorHAnsi" w:hAnsiTheme="majorHAnsi"/>
          <w:highlight w:val="yellow"/>
        </w:rPr>
        <w:t>the United States would stand to lose from ratification of the Treaty. The direct economic costs would be significant, global welfare could very well suffer, and when combined with the potential for environmental litigation, the total cost could be disastrous. The Treaty’s very structure would reduce the United States to one voice at a noisy dinner table — a voice that could find itself at best paying for the entire meal, and at worst find itself on the menu. All of the proclaimed benefits of LOST can be achieved by other means.</w:t>
      </w:r>
      <w:r w:rsidRPr="008D14D7">
        <w:rPr>
          <w:rFonts w:asciiTheme="majorHAnsi" w:hAnsiTheme="majorHAnsi"/>
        </w:rPr>
        <w:t xml:space="preserve"> In the end, as far as the United States is concerned, the Treaty deserves to be lost at sea.</w:t>
      </w:r>
    </w:p>
    <w:p w14:paraId="40A04F82" w14:textId="48E5A525" w:rsidR="00526D49" w:rsidRDefault="00526D49" w:rsidP="008D14D7">
      <w:pPr>
        <w:pStyle w:val="Heading3"/>
      </w:pPr>
      <w:r>
        <w:t>UNCLOS Fails---General</w:t>
      </w:r>
    </w:p>
    <w:p w14:paraId="2CFD55AF" w14:textId="77777777" w:rsidR="00526D49" w:rsidRDefault="00526D49" w:rsidP="00526D49">
      <w:pPr>
        <w:pStyle w:val="Heading4"/>
      </w:pPr>
      <w:r>
        <w:t>Global governance counterplans fail</w:t>
      </w:r>
    </w:p>
    <w:p w14:paraId="0DCCDADE" w14:textId="77777777" w:rsidR="00526D49" w:rsidRDefault="00526D49" w:rsidP="00526D49">
      <w:r w:rsidRPr="001C0F5B">
        <w:rPr>
          <w:b/>
        </w:rPr>
        <w:t xml:space="preserve">Council of foreign </w:t>
      </w:r>
      <w:r>
        <w:rPr>
          <w:b/>
        </w:rPr>
        <w:t>Relations</w:t>
      </w:r>
      <w:r w:rsidRPr="001C0F5B">
        <w:rPr>
          <w:b/>
        </w:rPr>
        <w:t xml:space="preserve"> 13</w:t>
      </w:r>
      <w:r>
        <w:rPr>
          <w:b/>
        </w:rPr>
        <w:t xml:space="preserve"> </w:t>
      </w:r>
      <w:r>
        <w:t xml:space="preserve">(June 19, 2013, </w:t>
      </w:r>
      <w:r w:rsidRPr="001C0F5B">
        <w:t>The Council on Foreign Relations is an American nonprofit, nonpartisan membership organization, publisher, and think tank specializing in U.S. foreign p</w:t>
      </w:r>
      <w:r>
        <w:t>olicy and international affairs, “</w:t>
      </w:r>
      <w:r w:rsidRPr="001C0F5B">
        <w:rPr>
          <w:bCs/>
        </w:rPr>
        <w:t>The Global Oceans Regime</w:t>
      </w:r>
      <w:r>
        <w:t>”,</w:t>
      </w:r>
      <w:r>
        <w:rPr>
          <w:b/>
          <w:bCs/>
        </w:rPr>
        <w:t xml:space="preserve"> </w:t>
      </w:r>
      <w:r w:rsidRPr="001C0F5B">
        <w:t>http://www.cfr.org/oceans/global-oceans-regime/p21035#p1</w:t>
      </w:r>
      <w:r>
        <w:t>)</w:t>
      </w:r>
    </w:p>
    <w:p w14:paraId="6116F5EE" w14:textId="057DA963" w:rsidR="00526D49" w:rsidRPr="00526D49" w:rsidRDefault="00526D49" w:rsidP="00526D49">
      <w:r w:rsidRPr="00232703">
        <w:rPr>
          <w:rStyle w:val="StyleBoldUnderline"/>
          <w:highlight w:val="yellow"/>
        </w:rPr>
        <w:t>UNCLOS</w:t>
      </w:r>
      <w:r w:rsidRPr="00232703">
        <w:rPr>
          <w:highlight w:val="yellow"/>
        </w:rPr>
        <w:t xml:space="preserve"> </w:t>
      </w:r>
      <w:r>
        <w:t xml:space="preserve">is a remarkable achievement, but its resulting oceans governance regime </w:t>
      </w:r>
      <w:r w:rsidRPr="00232703">
        <w:rPr>
          <w:rStyle w:val="StyleBoldUnderline"/>
          <w:highlight w:val="yellow"/>
        </w:rPr>
        <w:t>suffers several serious limitations</w:t>
      </w:r>
      <w:r>
        <w:t>. First, the world's leading naval power</w:t>
      </w:r>
      <w:r w:rsidRPr="00232703">
        <w:rPr>
          <w:highlight w:val="yellow"/>
        </w:rPr>
        <w:t xml:space="preserve">, </w:t>
      </w:r>
      <w:r w:rsidRPr="00232703">
        <w:rPr>
          <w:rStyle w:val="StyleBoldUnderline"/>
          <w:highlight w:val="yellow"/>
        </w:rPr>
        <w:t>the United States, is not party to the convention</w:t>
      </w:r>
      <w:r w:rsidRPr="00232703">
        <w:rPr>
          <w:highlight w:val="yellow"/>
        </w:rPr>
        <w:t>,</w:t>
      </w:r>
      <w:r w:rsidRPr="00232703">
        <w:rPr>
          <w:rStyle w:val="StyleBoldUnderline"/>
          <w:highlight w:val="yellow"/>
        </w:rPr>
        <w:t xml:space="preserve"> which</w:t>
      </w:r>
      <w:r>
        <w:t xml:space="preserve"> presents obvious </w:t>
      </w:r>
      <w:r w:rsidRPr="00232703">
        <w:rPr>
          <w:rStyle w:val="StyleBoldUnderline"/>
          <w:highlight w:val="yellow"/>
        </w:rPr>
        <w:t>challenges</w:t>
      </w:r>
      <w:r w:rsidRPr="00EC45A5">
        <w:rPr>
          <w:rStyle w:val="StyleBoldUnderline"/>
        </w:rPr>
        <w:t xml:space="preserve"> to </w:t>
      </w:r>
      <w:r w:rsidRPr="00232703">
        <w:rPr>
          <w:rStyle w:val="StyleBoldUnderline"/>
          <w:highlight w:val="yellow"/>
        </w:rPr>
        <w:t>its effectiveness</w:t>
      </w:r>
      <w:r w:rsidRPr="00EC45A5">
        <w:rPr>
          <w:rStyle w:val="StyleBoldUnderline"/>
        </w:rPr>
        <w:t>—</w:t>
      </w:r>
      <w:r w:rsidRPr="00232703">
        <w:t>as well as undermines U.S. sovereignty, national interests, and ability to exercise leadership over resource management and dispute resolution.</w:t>
      </w:r>
      <w:r>
        <w:t xml:space="preserve"> </w:t>
      </w:r>
      <w:r w:rsidRPr="00232703">
        <w:t>Despite the myriad military, economic, and political benefits</w:t>
      </w:r>
      <w:r>
        <w:t xml:space="preserve"> offered by UNCLOS, a small but vocal minority in </w:t>
      </w:r>
      <w:r w:rsidRPr="00EC45A5">
        <w:rPr>
          <w:rStyle w:val="StyleBoldUnderline"/>
        </w:rPr>
        <w:t>the United States continues to block congressional ratification</w:t>
      </w:r>
      <w:proofErr w:type="gramStart"/>
      <w:r>
        <w:t>.</w:t>
      </w:r>
      <w:r w:rsidRPr="001F13F3">
        <w:rPr>
          <w:sz w:val="12"/>
        </w:rPr>
        <w:t>¶</w:t>
      </w:r>
      <w:proofErr w:type="gramEnd"/>
      <w:r w:rsidRPr="001F13F3">
        <w:rPr>
          <w:sz w:val="12"/>
        </w:rPr>
        <w:t xml:space="preserve"> </w:t>
      </w:r>
      <w:r>
        <w:t xml:space="preserve">Second, </w:t>
      </w:r>
      <w:r w:rsidRPr="00232703">
        <w:rPr>
          <w:rStyle w:val="StyleBoldUnderline"/>
          <w:highlight w:val="yellow"/>
        </w:rPr>
        <w:t>UNCLOS, is now thirty years old and, as a result, does not adequately address</w:t>
      </w:r>
      <w:r>
        <w:t xml:space="preserve"> </w:t>
      </w:r>
      <w:r w:rsidRPr="00232703">
        <w:rPr>
          <w:rStyle w:val="StyleBoldUnderline"/>
          <w:highlight w:val="yellow"/>
        </w:rPr>
        <w:t>a number of</w:t>
      </w:r>
      <w:r>
        <w:t xml:space="preserve"> emerging and increasingly </w:t>
      </w:r>
      <w:r w:rsidRPr="00232703">
        <w:rPr>
          <w:rStyle w:val="StyleBoldUnderline"/>
          <w:highlight w:val="yellow"/>
        </w:rPr>
        <w:t>important international issues, such as fishing on the high seas</w:t>
      </w:r>
      <w:r>
        <w:t>—a classic case of the tragedy of the commons—</w:t>
      </w:r>
      <w:r w:rsidRPr="00401A79">
        <w:rPr>
          <w:rStyle w:val="StyleBoldUnderline"/>
          <w:highlight w:val="yellow"/>
        </w:rPr>
        <w:t>widespread maritime pollution</w:t>
      </w:r>
      <w:r w:rsidRPr="00401A79">
        <w:rPr>
          <w:highlight w:val="yellow"/>
        </w:rPr>
        <w:t xml:space="preserve">, </w:t>
      </w:r>
      <w:r w:rsidRPr="00401A79">
        <w:rPr>
          <w:rStyle w:val="StyleBoldUnderline"/>
          <w:highlight w:val="yellow"/>
        </w:rPr>
        <w:t>and transnational crime committed at sea</w:t>
      </w:r>
      <w:r>
        <w:t>.</w:t>
      </w:r>
      <w:r w:rsidRPr="001F13F3">
        <w:rPr>
          <w:sz w:val="12"/>
        </w:rPr>
        <w:t xml:space="preserve">¶ </w:t>
      </w:r>
      <w:r>
        <w:t xml:space="preserve">Third, both </w:t>
      </w:r>
      <w:r w:rsidRPr="00401A79">
        <w:rPr>
          <w:rStyle w:val="StyleBoldUnderline"/>
          <w:highlight w:val="yellow"/>
        </w:rPr>
        <w:t>UNCLOS and subsequent multilateral measures have weak surveillance, capacity-building, and enforcement mechanisms</w:t>
      </w:r>
      <w:r>
        <w:t xml:space="preserve">. Although various UN bodies support the instruments created by </w:t>
      </w:r>
      <w:r w:rsidRPr="00401A79">
        <w:rPr>
          <w:rStyle w:val="StyleBoldUnderline"/>
          <w:highlight w:val="yellow"/>
        </w:rPr>
        <w:t>UNCLOS</w:t>
      </w:r>
      <w:r>
        <w:t xml:space="preserve">, they </w:t>
      </w:r>
      <w:r w:rsidRPr="00401A79">
        <w:rPr>
          <w:rStyle w:val="StyleBoldUnderline"/>
          <w:highlight w:val="yellow"/>
        </w:rPr>
        <w:t>have no direct role in their implementation</w:t>
      </w:r>
      <w:r>
        <w:t>. Individual states are responsible for ensuring that the convention's rules are enforced—which presents obvious challenges in areas of overlapping or contested sovereignty, or effectively stateless parts of the world. The UN General Assembly plays a role in advancing the oceans agenda at the international level, but its recommendations are weak and further constrained by its lack of enforcement capability</w:t>
      </w:r>
      <w:proofErr w:type="gramStart"/>
      <w:r>
        <w:t>.</w:t>
      </w:r>
      <w:r w:rsidRPr="001F13F3">
        <w:rPr>
          <w:sz w:val="12"/>
        </w:rPr>
        <w:t>¶</w:t>
      </w:r>
      <w:proofErr w:type="gramEnd"/>
      <w:r w:rsidRPr="001F13F3">
        <w:rPr>
          <w:sz w:val="12"/>
        </w:rPr>
        <w:t xml:space="preserve"> </w:t>
      </w:r>
      <w:r>
        <w:t>Organizations that operate in conjunction with UNCLOS—such as the International Maritime Organization (IMO), the International Tribunal on the Law of the Sea (ITLOS), and the International Seabed Authority (ISA)—play an important role in protecting the oceans and strengthening oceans governance. The IMO has helped to reduce ship pollution to historically low levels, although it can be slow to enact new policy on issues such as invasive species, which are dispersed around the world in ballast water. ITLOS only functions if member states are willing to submit their differences to its judgment, while the ISA labors in relative obscurity and operates under intense pressure from massive commercial entities</w:t>
      </w:r>
      <w:proofErr w:type="gramStart"/>
      <w:r>
        <w:t>.</w:t>
      </w:r>
      <w:r w:rsidRPr="001F13F3">
        <w:rPr>
          <w:sz w:val="12"/>
        </w:rPr>
        <w:t>¶</w:t>
      </w:r>
      <w:proofErr w:type="gramEnd"/>
      <w:r w:rsidRPr="001F13F3">
        <w:rPr>
          <w:sz w:val="12"/>
        </w:rPr>
        <w:t xml:space="preserve"> </w:t>
      </w:r>
      <w:r>
        <w:t xml:space="preserve">Fourth, </w:t>
      </w:r>
      <w:r w:rsidRPr="009348DF">
        <w:rPr>
          <w:rStyle w:val="StyleBoldUnderline"/>
          <w:highlight w:val="yellow"/>
        </w:rPr>
        <w:t>coastal states struggle to craft domestic policies</w:t>
      </w:r>
      <w:r w:rsidRPr="009348DF">
        <w:rPr>
          <w:highlight w:val="yellow"/>
        </w:rPr>
        <w:t xml:space="preserve"> </w:t>
      </w:r>
      <w:r w:rsidRPr="009348DF">
        <w:rPr>
          <w:rStyle w:val="StyleBoldUnderline"/>
          <w:highlight w:val="yellow"/>
        </w:rPr>
        <w:t>that incorporate the many interconnected challenges faced by the oceans, from transnational drug smuggling to protecting ravaged fish stocks to establishing proper regulatory measures for offshore oil and gas drilling</w:t>
      </w:r>
      <w:r>
        <w:t xml:space="preserve">. </w:t>
      </w:r>
      <w:r w:rsidRPr="009348DF">
        <w:t>UNCLOS forms a solid platform on which to build additional policy architecture,</w:t>
      </w:r>
      <w:r>
        <w:t xml:space="preserve"> but requires coastal states to first make comprehensive oceans strategy a priority—a goal that has remained elusive thus far</w:t>
      </w:r>
      <w:proofErr w:type="gramStart"/>
      <w:r>
        <w:t>.</w:t>
      </w:r>
      <w:r w:rsidRPr="001F13F3">
        <w:rPr>
          <w:sz w:val="12"/>
        </w:rPr>
        <w:t>¶</w:t>
      </w:r>
      <w:proofErr w:type="gramEnd"/>
      <w:r w:rsidRPr="001F13F3">
        <w:rPr>
          <w:sz w:val="12"/>
        </w:rPr>
        <w:t xml:space="preserve"> </w:t>
      </w:r>
      <w:r>
        <w:t xml:space="preserve">Fifth, the system is horizontally fragmented and fails to harmonize domestic, regional, and international policies. Domestically, local, state, and federal maritime actors rarely coordinate their agendas and priorities. Among the handful of countries and regional organizations that have comprehensive ocean policies—including Australia, Canada, New Zealand, Japan, the European Union, and most recently the United States—few synchronize their activities with other countries. The international community, however, is attempting to organize the cluttered oceans governance landscape. The United Nations Environment </w:t>
      </w:r>
      <w:proofErr w:type="spellStart"/>
      <w:r>
        <w:t>Programme</w:t>
      </w:r>
      <w:proofErr w:type="spellEnd"/>
      <w:r>
        <w:t xml:space="preserve"> (UNEP) Regional Seas Program works to promote cooperation for marine and coastal management, albeit with varying degrees of success and formal codification. Likewise, in 2007 the European Union instituted a regional Integrated Maritime Policy (IMP) that addresses a range of environmental, social, and economic issues related to oceans, as well as promotes surveillance and information sharing. The IMP also works with neighboring partners to create an integrated oceans policy in places such as the Arctic, the Baltic, and the Mediterranean</w:t>
      </w:r>
      <w:proofErr w:type="gramStart"/>
      <w:r>
        <w:t>.</w:t>
      </w:r>
      <w:r w:rsidRPr="001F13F3">
        <w:rPr>
          <w:sz w:val="12"/>
        </w:rPr>
        <w:t>¶</w:t>
      </w:r>
      <w:proofErr w:type="gramEnd"/>
      <w:r w:rsidRPr="001F13F3">
        <w:rPr>
          <w:sz w:val="12"/>
        </w:rPr>
        <w:t xml:space="preserve"> </w:t>
      </w:r>
      <w:r>
        <w:t xml:space="preserve">Lastly, there is no global evaluation framework to assess progress. No single institution is charged with monitoring and collecting national, regional, and global data on the full range of oceans-related issues, particularly on </w:t>
      </w:r>
      <w:proofErr w:type="gramStart"/>
      <w:r>
        <w:t>cross-cutting</w:t>
      </w:r>
      <w:proofErr w:type="gramEnd"/>
      <w:r>
        <w:t xml:space="preserve"> efforts. Periodic data collecting does take place in specific sectors, such as biodiversity conservation, fisheries issues, and marine pollution, but critical gaps remain. The Global Ocean Observing System is a promising portal for tracking marine and ocean developments, but it is significantly underfunded. Without concrete and reliable data, it is difficult to craft effective policies that address and mitigate emerging threats</w:t>
      </w:r>
      <w:proofErr w:type="gramStart"/>
      <w:r>
        <w:t>.</w:t>
      </w:r>
      <w:r w:rsidRPr="001F13F3">
        <w:rPr>
          <w:sz w:val="12"/>
        </w:rPr>
        <w:t>¶</w:t>
      </w:r>
      <w:proofErr w:type="gramEnd"/>
      <w:r w:rsidRPr="001F13F3">
        <w:rPr>
          <w:sz w:val="12"/>
        </w:rPr>
        <w:t xml:space="preserve"> </w:t>
      </w:r>
      <w:r>
        <w:t xml:space="preserve">Despite efforts, oceans continue to deteriorate and a global leadership vacuum persists. Much work remains to modernize existing institutions and conventions to respond effectively to emerging threats, as well as to coordinate national actions within and across regions. </w:t>
      </w:r>
      <w:r w:rsidRPr="009348DF">
        <w:t>The June 2012 United Nations Conference on Sustainable Development, also known as Rio+20, identified oceans (or the "blue economy") as one of the seven priority areas for sustainable development</w:t>
      </w:r>
      <w:r>
        <w:t>. Although experts and activists hoped for a new agreement to strengthen the sustainable management and protection of oceans and address modern maritime challenges such as conflicting sovereignty claims, international trade, and access to resources, Rio+20 produced few concrete results.</w:t>
      </w:r>
    </w:p>
    <w:p w14:paraId="37EBD867" w14:textId="4C319947" w:rsidR="008D14D7" w:rsidRDefault="008D14D7" w:rsidP="008D14D7">
      <w:pPr>
        <w:pStyle w:val="Heading3"/>
      </w:pPr>
      <w:r>
        <w:t>UNCLOS Fails---Too Vague</w:t>
      </w:r>
    </w:p>
    <w:p w14:paraId="6DD9C633" w14:textId="77777777" w:rsidR="008D14D7" w:rsidRPr="008D14D7" w:rsidRDefault="008D14D7" w:rsidP="008D14D7">
      <w:pPr>
        <w:pStyle w:val="Heading4"/>
      </w:pPr>
      <w:r w:rsidRPr="008D14D7">
        <w:t>UNCLOS fails---it’s too vague</w:t>
      </w:r>
    </w:p>
    <w:p w14:paraId="56958A1D" w14:textId="77777777" w:rsidR="008D14D7" w:rsidRPr="008D14D7" w:rsidRDefault="008D14D7" w:rsidP="008D14D7">
      <w:pPr>
        <w:rPr>
          <w:rFonts w:asciiTheme="majorHAnsi" w:hAnsiTheme="majorHAnsi"/>
        </w:rPr>
      </w:pPr>
      <w:proofErr w:type="gramStart"/>
      <w:r w:rsidRPr="008D14D7">
        <w:rPr>
          <w:rFonts w:asciiTheme="majorHAnsi" w:hAnsiTheme="majorHAnsi"/>
        </w:rPr>
        <w:t xml:space="preserve">Dan </w:t>
      </w:r>
      <w:r w:rsidRPr="008D14D7">
        <w:rPr>
          <w:rStyle w:val="StyleStyleBold12pt"/>
          <w:rFonts w:asciiTheme="majorHAnsi" w:hAnsiTheme="majorHAnsi"/>
        </w:rPr>
        <w:t>Blumenthal 12</w:t>
      </w:r>
      <w:r w:rsidRPr="008D14D7">
        <w:rPr>
          <w:rFonts w:asciiTheme="majorHAnsi" w:hAnsiTheme="majorHAnsi"/>
        </w:rPr>
        <w:t xml:space="preserve"> director of Asian Studies at the American Enterprise Institute.</w:t>
      </w:r>
      <w:proofErr w:type="gramEnd"/>
      <w:r w:rsidRPr="008D14D7">
        <w:rPr>
          <w:rFonts w:asciiTheme="majorHAnsi" w:hAnsiTheme="majorHAnsi"/>
        </w:rPr>
        <w:t xml:space="preserve"> Michael </w:t>
      </w:r>
      <w:proofErr w:type="spellStart"/>
      <w:r w:rsidRPr="008D14D7">
        <w:rPr>
          <w:rFonts w:asciiTheme="majorHAnsi" w:hAnsiTheme="majorHAnsi"/>
        </w:rPr>
        <w:t>Mazza</w:t>
      </w:r>
      <w:proofErr w:type="spellEnd"/>
      <w:r w:rsidRPr="008D14D7">
        <w:rPr>
          <w:rFonts w:asciiTheme="majorHAnsi" w:hAnsiTheme="majorHAnsi"/>
        </w:rPr>
        <w:t xml:space="preserve"> is a Senior Research Associate in Foreign &amp; Defense Policy Studies at AEI, February 17th, 2012, "Why to Forget UNCLOS" thediplomat.com/2012/02/why-to-forget-</w:t>
      </w:r>
      <w:proofErr w:type="spellStart"/>
      <w:r w:rsidRPr="008D14D7">
        <w:rPr>
          <w:rFonts w:asciiTheme="majorHAnsi" w:hAnsiTheme="majorHAnsi"/>
        </w:rPr>
        <w:t>unclos</w:t>
      </w:r>
      <w:proofErr w:type="spellEnd"/>
      <w:r w:rsidRPr="008D14D7">
        <w:rPr>
          <w:rFonts w:asciiTheme="majorHAnsi" w:hAnsiTheme="majorHAnsi"/>
        </w:rPr>
        <w:t>/</w:t>
      </w:r>
    </w:p>
    <w:p w14:paraId="41E0507A" w14:textId="77777777" w:rsidR="008D14D7" w:rsidRPr="008D14D7" w:rsidRDefault="008D14D7" w:rsidP="008D14D7">
      <w:pPr>
        <w:rPr>
          <w:rStyle w:val="StyleBoldUnderline"/>
          <w:rFonts w:asciiTheme="majorHAnsi" w:hAnsiTheme="majorHAnsi"/>
        </w:rPr>
      </w:pPr>
      <w:r w:rsidRPr="008D14D7">
        <w:rPr>
          <w:rFonts w:asciiTheme="majorHAnsi" w:hAnsiTheme="majorHAnsi"/>
          <w:sz w:val="16"/>
        </w:rPr>
        <w:t xml:space="preserve">Traditionally the freedom of the high seas has included the use of the seas for military maneuvers or exercises, including the use of weapons. This freedom – including the freedom to operate in EEZs – was supposed to be incorporated into </w:t>
      </w:r>
      <w:proofErr w:type="gramStart"/>
      <w:r w:rsidRPr="008D14D7">
        <w:rPr>
          <w:rFonts w:asciiTheme="majorHAnsi" w:hAnsiTheme="majorHAnsi"/>
          <w:sz w:val="16"/>
        </w:rPr>
        <w:t>UNCLOS[</w:t>
      </w:r>
      <w:proofErr w:type="gramEnd"/>
      <w:r w:rsidRPr="008D14D7">
        <w:rPr>
          <w:rFonts w:asciiTheme="majorHAnsi" w:hAnsiTheme="majorHAnsi"/>
          <w:sz w:val="16"/>
        </w:rPr>
        <w:t xml:space="preserve">AJH1] . But </w:t>
      </w:r>
      <w:r w:rsidRPr="008D14D7">
        <w:rPr>
          <w:rStyle w:val="StyleBoldUnderline"/>
          <w:rFonts w:asciiTheme="majorHAnsi" w:hAnsiTheme="majorHAnsi"/>
          <w:highlight w:val="yellow"/>
        </w:rPr>
        <w:t xml:space="preserve">the language in the provisions pertaining to conduct of military activity in EEZs leaves </w:t>
      </w:r>
      <w:r w:rsidRPr="008D14D7">
        <w:rPr>
          <w:rStyle w:val="Emphasis"/>
          <w:rFonts w:asciiTheme="majorHAnsi" w:hAnsiTheme="majorHAnsi"/>
          <w:highlight w:val="yellow"/>
        </w:rPr>
        <w:t>far too much wriggle room for mischief</w:t>
      </w:r>
      <w:r w:rsidRPr="008D14D7">
        <w:rPr>
          <w:rStyle w:val="StyleBoldUnderline"/>
          <w:rFonts w:asciiTheme="majorHAnsi" w:hAnsiTheme="majorHAnsi"/>
        </w:rPr>
        <w:t xml:space="preserve">. </w:t>
      </w:r>
      <w:r w:rsidRPr="008D14D7">
        <w:rPr>
          <w:rFonts w:asciiTheme="majorHAnsi" w:hAnsiTheme="majorHAnsi"/>
          <w:sz w:val="16"/>
        </w:rPr>
        <w:t xml:space="preserve">For example, China says that foreign warships must obtain its approval before they can do anything but pass through its exclusive economic zone. A Chinese Defense Ministry spokesman, Senior Col. </w:t>
      </w:r>
      <w:proofErr w:type="spellStart"/>
      <w:r w:rsidRPr="008D14D7">
        <w:rPr>
          <w:rFonts w:asciiTheme="majorHAnsi" w:hAnsiTheme="majorHAnsi"/>
          <w:sz w:val="16"/>
        </w:rPr>
        <w:t>Geng</w:t>
      </w:r>
      <w:proofErr w:type="spellEnd"/>
      <w:r w:rsidRPr="008D14D7">
        <w:rPr>
          <w:rFonts w:asciiTheme="majorHAnsi" w:hAnsiTheme="majorHAnsi"/>
          <w:sz w:val="16"/>
        </w:rPr>
        <w:t xml:space="preserve"> </w:t>
      </w:r>
      <w:proofErr w:type="spellStart"/>
      <w:r w:rsidRPr="008D14D7">
        <w:rPr>
          <w:rFonts w:asciiTheme="majorHAnsi" w:hAnsiTheme="majorHAnsi"/>
          <w:sz w:val="16"/>
        </w:rPr>
        <w:t>Yansheng</w:t>
      </w:r>
      <w:proofErr w:type="spellEnd"/>
      <w:r w:rsidRPr="008D14D7">
        <w:rPr>
          <w:rFonts w:asciiTheme="majorHAnsi" w:hAnsiTheme="majorHAnsi"/>
          <w:sz w:val="16"/>
        </w:rPr>
        <w:t xml:space="preserve">, stated in 2010: “We will, in accordance with the demands of international law, respect the freedom of passage of ships or aircraft from relevant countries which are in compliance with international law” (emphasis added). Chinese officials are trying to limit U.S. naval activity in China’s EEZ’s to “passage” from one destination to another. This means that </w:t>
      </w:r>
      <w:r w:rsidRPr="008D14D7">
        <w:rPr>
          <w:rStyle w:val="StyleBoldUnderline"/>
          <w:rFonts w:asciiTheme="majorHAnsi" w:hAnsiTheme="majorHAnsi"/>
          <w:highlight w:val="yellow"/>
        </w:rPr>
        <w:t xml:space="preserve">the Chinese are claiming that heretofore lawful </w:t>
      </w:r>
      <w:proofErr w:type="gramStart"/>
      <w:r w:rsidRPr="008D14D7">
        <w:rPr>
          <w:rStyle w:val="StyleBoldUnderline"/>
          <w:rFonts w:asciiTheme="majorHAnsi" w:hAnsiTheme="majorHAnsi"/>
          <w:highlight w:val="yellow"/>
        </w:rPr>
        <w:t>activitie</w:t>
      </w:r>
      <w:r w:rsidRPr="008D14D7">
        <w:rPr>
          <w:rFonts w:asciiTheme="majorHAnsi" w:hAnsiTheme="majorHAnsi"/>
          <w:sz w:val="16"/>
          <w:highlight w:val="yellow"/>
        </w:rPr>
        <w:t>s</w:t>
      </w:r>
      <w:r w:rsidRPr="008D14D7">
        <w:rPr>
          <w:rFonts w:asciiTheme="majorHAnsi" w:hAnsiTheme="majorHAnsi"/>
          <w:sz w:val="16"/>
        </w:rPr>
        <w:t>(</w:t>
      </w:r>
      <w:proofErr w:type="gramEnd"/>
      <w:r w:rsidRPr="008D14D7">
        <w:rPr>
          <w:rFonts w:asciiTheme="majorHAnsi" w:hAnsiTheme="majorHAnsi"/>
          <w:sz w:val="16"/>
        </w:rPr>
        <w:t>task-force maneuvering, flight operations, military exercises, weapons testing and firing, surveillance and reconnaissance operations and other intelligence-gathering activities, and military marine data collection or military surveys)</w:t>
      </w:r>
      <w:r w:rsidRPr="008D14D7">
        <w:rPr>
          <w:rStyle w:val="StyleBoldUnderline"/>
          <w:rFonts w:asciiTheme="majorHAnsi" w:hAnsiTheme="majorHAnsi"/>
          <w:highlight w:val="yellow"/>
        </w:rPr>
        <w:t>conducted in EEZs should now be treated as prejudicial to Chinese rights, including China’s duty to protect the marine environment</w:t>
      </w:r>
      <w:r w:rsidRPr="008D14D7">
        <w:rPr>
          <w:rFonts w:asciiTheme="majorHAnsi" w:hAnsiTheme="majorHAnsi"/>
          <w:sz w:val="16"/>
        </w:rPr>
        <w:t>. If these interpretations gain currency</w:t>
      </w:r>
      <w:r w:rsidRPr="008D14D7">
        <w:rPr>
          <w:rStyle w:val="StyleBoldUnderline"/>
          <w:rFonts w:asciiTheme="majorHAnsi" w:hAnsiTheme="majorHAnsi"/>
        </w:rPr>
        <w:t xml:space="preserve">, </w:t>
      </w:r>
      <w:r w:rsidRPr="008D14D7">
        <w:rPr>
          <w:rStyle w:val="StyleBoldUnderline"/>
          <w:rFonts w:asciiTheme="majorHAnsi" w:hAnsiTheme="majorHAnsi"/>
          <w:highlight w:val="yellow"/>
        </w:rPr>
        <w:t xml:space="preserve">UNCLOS will prove prejudicial to the rights of maritime nations such as the </w:t>
      </w:r>
      <w:r w:rsidRPr="008D14D7">
        <w:rPr>
          <w:rStyle w:val="Emphasis"/>
          <w:rFonts w:asciiTheme="majorHAnsi" w:hAnsiTheme="majorHAnsi"/>
          <w:highlight w:val="yellow"/>
        </w:rPr>
        <w:t>U</w:t>
      </w:r>
      <w:r w:rsidRPr="008D14D7">
        <w:rPr>
          <w:rFonts w:asciiTheme="majorHAnsi" w:hAnsiTheme="majorHAnsi"/>
          <w:sz w:val="16"/>
          <w:highlight w:val="yellow"/>
        </w:rPr>
        <w:t xml:space="preserve">nited </w:t>
      </w:r>
      <w:r w:rsidRPr="008D14D7">
        <w:rPr>
          <w:rStyle w:val="Emphasis"/>
          <w:rFonts w:asciiTheme="majorHAnsi" w:hAnsiTheme="majorHAnsi"/>
          <w:highlight w:val="yellow"/>
        </w:rPr>
        <w:t>S</w:t>
      </w:r>
      <w:r w:rsidRPr="008D14D7">
        <w:rPr>
          <w:rFonts w:asciiTheme="majorHAnsi" w:hAnsiTheme="majorHAnsi"/>
          <w:sz w:val="16"/>
          <w:highlight w:val="yellow"/>
        </w:rPr>
        <w:t xml:space="preserve">tates. </w:t>
      </w:r>
      <w:r w:rsidRPr="008D14D7">
        <w:rPr>
          <w:rStyle w:val="StyleBoldUnderline"/>
          <w:rFonts w:asciiTheme="majorHAnsi" w:hAnsiTheme="majorHAnsi"/>
          <w:highlight w:val="yellow"/>
        </w:rPr>
        <w:t xml:space="preserve">Law should provide clarity, but </w:t>
      </w:r>
      <w:r w:rsidRPr="008D14D7">
        <w:rPr>
          <w:rStyle w:val="Emphasis"/>
          <w:rFonts w:asciiTheme="majorHAnsi" w:hAnsiTheme="majorHAnsi"/>
          <w:highlight w:val="yellow"/>
        </w:rPr>
        <w:t>UNCLOS is unclear</w:t>
      </w:r>
      <w:r w:rsidRPr="008D14D7">
        <w:rPr>
          <w:rStyle w:val="StyleBoldUnderline"/>
          <w:rFonts w:asciiTheme="majorHAnsi" w:hAnsiTheme="majorHAnsi"/>
          <w:highlight w:val="yellow"/>
        </w:rPr>
        <w:t xml:space="preserve"> as to what military activities are allowed in a country’s EEZ. China is</w:t>
      </w:r>
      <w:r w:rsidRPr="008D14D7">
        <w:rPr>
          <w:rStyle w:val="StyleBoldUnderline"/>
          <w:rFonts w:asciiTheme="majorHAnsi" w:hAnsiTheme="majorHAnsi"/>
        </w:rPr>
        <w:t xml:space="preserve"> cynically </w:t>
      </w:r>
      <w:r w:rsidRPr="008D14D7">
        <w:rPr>
          <w:rStyle w:val="StyleBoldUnderline"/>
          <w:rFonts w:asciiTheme="majorHAnsi" w:hAnsiTheme="majorHAnsi"/>
          <w:highlight w:val="yellow"/>
        </w:rPr>
        <w:t>exploiting the law’</w:t>
      </w:r>
      <w:r w:rsidRPr="008D14D7">
        <w:rPr>
          <w:rStyle w:val="StyleBoldUnderline"/>
          <w:rFonts w:asciiTheme="majorHAnsi" w:hAnsiTheme="majorHAnsi"/>
        </w:rPr>
        <w:t xml:space="preserve">s vagaries </w:t>
      </w:r>
      <w:r w:rsidRPr="008D14D7">
        <w:rPr>
          <w:rStyle w:val="StyleBoldUnderline"/>
          <w:rFonts w:asciiTheme="majorHAnsi" w:hAnsiTheme="majorHAnsi"/>
          <w:highlight w:val="yellow"/>
        </w:rPr>
        <w:t>to further its political goals and its desire to project power. Herein lies a major danger in U.S. ratification of UNCLOS</w:t>
      </w:r>
      <w:r w:rsidRPr="008D14D7">
        <w:rPr>
          <w:rFonts w:asciiTheme="majorHAnsi" w:hAnsiTheme="majorHAnsi"/>
          <w:sz w:val="16"/>
        </w:rPr>
        <w:t xml:space="preserve">. In adopting, promoting, and acting on new interpretations of international law, </w:t>
      </w:r>
      <w:r w:rsidRPr="008D14D7">
        <w:rPr>
          <w:rStyle w:val="StyleBoldUnderline"/>
          <w:rFonts w:asciiTheme="majorHAnsi" w:hAnsiTheme="majorHAnsi"/>
        </w:rPr>
        <w:t>China is attempting to upset the s</w:t>
      </w:r>
      <w:r w:rsidRPr="008D14D7">
        <w:rPr>
          <w:rFonts w:asciiTheme="majorHAnsi" w:hAnsiTheme="majorHAnsi"/>
          <w:sz w:val="16"/>
        </w:rPr>
        <w:t xml:space="preserve">tatus </w:t>
      </w:r>
      <w:r w:rsidRPr="008D14D7">
        <w:rPr>
          <w:rStyle w:val="StyleBoldUnderline"/>
          <w:rFonts w:asciiTheme="majorHAnsi" w:hAnsiTheme="majorHAnsi"/>
        </w:rPr>
        <w:t>quo</w:t>
      </w:r>
      <w:r w:rsidRPr="008D14D7">
        <w:rPr>
          <w:rFonts w:asciiTheme="majorHAnsi" w:hAnsiTheme="majorHAnsi"/>
          <w:sz w:val="16"/>
        </w:rPr>
        <w:t xml:space="preserve"> and establish new norms of maritime behavior. </w:t>
      </w:r>
      <w:r w:rsidRPr="008D14D7">
        <w:rPr>
          <w:rStyle w:val="StyleBoldUnderline"/>
          <w:rFonts w:asciiTheme="majorHAnsi" w:hAnsiTheme="majorHAnsi"/>
          <w:highlight w:val="yellow"/>
        </w:rPr>
        <w:t xml:space="preserve">By signing up to UNCLOS, the </w:t>
      </w:r>
      <w:r w:rsidRPr="008D14D7">
        <w:rPr>
          <w:rStyle w:val="Emphasis"/>
          <w:rFonts w:asciiTheme="majorHAnsi" w:hAnsiTheme="majorHAnsi"/>
          <w:highlight w:val="yellow"/>
        </w:rPr>
        <w:t>U</w:t>
      </w:r>
      <w:r w:rsidRPr="008D14D7">
        <w:rPr>
          <w:rFonts w:asciiTheme="majorHAnsi" w:hAnsiTheme="majorHAnsi"/>
          <w:sz w:val="16"/>
          <w:highlight w:val="yellow"/>
        </w:rPr>
        <w:t xml:space="preserve">nited </w:t>
      </w:r>
      <w:r w:rsidRPr="008D14D7">
        <w:rPr>
          <w:rStyle w:val="Emphasis"/>
          <w:rFonts w:asciiTheme="majorHAnsi" w:hAnsiTheme="majorHAnsi"/>
          <w:highlight w:val="yellow"/>
        </w:rPr>
        <w:t>S</w:t>
      </w:r>
      <w:r w:rsidRPr="008D14D7">
        <w:rPr>
          <w:rFonts w:asciiTheme="majorHAnsi" w:hAnsiTheme="majorHAnsi"/>
          <w:sz w:val="16"/>
          <w:highlight w:val="yellow"/>
        </w:rPr>
        <w:t xml:space="preserve">tates </w:t>
      </w:r>
      <w:r w:rsidRPr="008D14D7">
        <w:rPr>
          <w:rStyle w:val="StyleBoldUnderline"/>
          <w:rFonts w:asciiTheme="majorHAnsi" w:hAnsiTheme="majorHAnsi"/>
          <w:highlight w:val="yellow"/>
        </w:rPr>
        <w:t>might unintentionally signal approval of these errant interpretations</w:t>
      </w:r>
      <w:r w:rsidRPr="008D14D7">
        <w:rPr>
          <w:rStyle w:val="StyleBoldUnderline"/>
          <w:rFonts w:asciiTheme="majorHAnsi" w:hAnsiTheme="majorHAnsi"/>
        </w:rPr>
        <w:t>.</w:t>
      </w:r>
    </w:p>
    <w:p w14:paraId="57447D00" w14:textId="7854D602" w:rsidR="008D14D7" w:rsidRDefault="008D14D7" w:rsidP="008D14D7">
      <w:pPr>
        <w:pStyle w:val="Heading3"/>
      </w:pPr>
      <w:r>
        <w:t>UNCLOS Bad---Econ Turn</w:t>
      </w:r>
    </w:p>
    <w:p w14:paraId="61E788BF" w14:textId="77777777" w:rsidR="008D14D7" w:rsidRPr="008D14D7" w:rsidRDefault="008D14D7" w:rsidP="008D14D7">
      <w:pPr>
        <w:pStyle w:val="Heading4"/>
      </w:pPr>
      <w:r w:rsidRPr="008D14D7">
        <w:t>UNCLOS hurts the US economy</w:t>
      </w:r>
    </w:p>
    <w:p w14:paraId="0A75F516" w14:textId="77777777" w:rsidR="008D14D7" w:rsidRPr="008D14D7" w:rsidRDefault="008D14D7" w:rsidP="008D14D7">
      <w:pPr>
        <w:rPr>
          <w:rFonts w:asciiTheme="majorHAnsi" w:hAnsiTheme="majorHAnsi"/>
        </w:rPr>
      </w:pPr>
      <w:r w:rsidRPr="008D14D7">
        <w:rPr>
          <w:rStyle w:val="StyleStyleBold12pt"/>
          <w:rFonts w:asciiTheme="majorHAnsi" w:hAnsiTheme="majorHAnsi"/>
        </w:rPr>
        <w:t>NCPA 13</w:t>
      </w:r>
      <w:r w:rsidRPr="008D14D7">
        <w:rPr>
          <w:rFonts w:asciiTheme="majorHAnsi" w:hAnsiTheme="majorHAnsi"/>
        </w:rPr>
        <w:t>, National Center for Policy Analysis, March 26th, 2013, "Law of the Sea Treaty Threatens Economy and Environment," www.ncpa.org/media/law-of-the-sea-treaty-threatens-economy-environment</w:t>
      </w:r>
    </w:p>
    <w:p w14:paraId="69A31438" w14:textId="304B8E2C" w:rsidR="008D14D7" w:rsidRPr="008D14D7" w:rsidRDefault="008D14D7" w:rsidP="008D14D7">
      <w:pPr>
        <w:rPr>
          <w:rFonts w:asciiTheme="majorHAnsi" w:hAnsiTheme="majorHAnsi"/>
        </w:rPr>
      </w:pPr>
      <w:r w:rsidRPr="008D14D7">
        <w:rPr>
          <w:rFonts w:asciiTheme="majorHAnsi" w:hAnsiTheme="majorHAnsi"/>
        </w:rPr>
        <w:t>The Law of the Sea Treaty (</w:t>
      </w:r>
      <w:r w:rsidRPr="008D14D7">
        <w:rPr>
          <w:rStyle w:val="StyleBoldUnderline"/>
          <w:rFonts w:asciiTheme="majorHAnsi" w:hAnsiTheme="majorHAnsi"/>
          <w:highlight w:val="yellow"/>
        </w:rPr>
        <w:t>LOST) is neither necessary for the U.S</w:t>
      </w:r>
      <w:r w:rsidRPr="008D14D7">
        <w:rPr>
          <w:rFonts w:asciiTheme="majorHAnsi" w:hAnsiTheme="majorHAnsi"/>
        </w:rPr>
        <w:t xml:space="preserve">. to secure the open ocean's wealth, </w:t>
      </w:r>
      <w:r w:rsidRPr="008D14D7">
        <w:rPr>
          <w:rStyle w:val="StyleBoldUnderline"/>
          <w:rFonts w:asciiTheme="majorHAnsi" w:hAnsiTheme="majorHAnsi"/>
          <w:highlight w:val="yellow"/>
        </w:rPr>
        <w:t>nor would it be good for the economy</w:t>
      </w:r>
      <w:r w:rsidRPr="008D14D7">
        <w:rPr>
          <w:rFonts w:asciiTheme="majorHAnsi" w:hAnsiTheme="majorHAnsi"/>
        </w:rPr>
        <w:t>, according to a new report from the National Center for Policy Analysis (NCPA). The United Nations Convention on the Law of the Sea, referred to as LOST, is an international treaty governing maritime law. LOST establishes the right for all nations to use the sea freely. Drafted in New York City between 1973 and 1982, the United States refused to ratify the Treaty based on arguments over national sovereignty. Proponents claim that the U.S. will be unable to securely access key resources in the deep oceans and thus be harmed economically without LOST, but study author and NCPA Adjunct Fellow Iain Murray said, "</w:t>
      </w:r>
      <w:r w:rsidRPr="008D14D7">
        <w:rPr>
          <w:rStyle w:val="StyleBoldUnderline"/>
          <w:rFonts w:asciiTheme="majorHAnsi" w:hAnsiTheme="majorHAnsi"/>
          <w:highlight w:val="yellow"/>
        </w:rPr>
        <w:t>There is no economic case for the United States to ratify LOST. It uses the failed socialist economic theory to govern the ocean floors, it has proven unable to resolve disputes, it subsidizes dangerous regimes, it does not establish meaningful property rights and thus fails to provide certainty for developers and it because it requires technology transfers</w:t>
      </w:r>
      <w:r w:rsidRPr="008D14D7">
        <w:rPr>
          <w:rFonts w:asciiTheme="majorHAnsi" w:hAnsiTheme="majorHAnsi"/>
        </w:rPr>
        <w:t>." "</w:t>
      </w:r>
      <w:r w:rsidRPr="008D14D7">
        <w:rPr>
          <w:rStyle w:val="StyleBoldUnderline"/>
          <w:rFonts w:asciiTheme="majorHAnsi" w:hAnsiTheme="majorHAnsi"/>
          <w:highlight w:val="yellow"/>
        </w:rPr>
        <w:t xml:space="preserve">LOST suppresses research and development and it opens the USA up to endless environmental lawsuits aimed at </w:t>
      </w:r>
      <w:r w:rsidRPr="008D14D7">
        <w:rPr>
          <w:rStyle w:val="Emphasis"/>
          <w:rFonts w:asciiTheme="majorHAnsi" w:hAnsiTheme="majorHAnsi"/>
          <w:highlight w:val="yellow"/>
        </w:rPr>
        <w:t>wrecking the economy</w:t>
      </w:r>
      <w:r w:rsidRPr="008D14D7">
        <w:rPr>
          <w:rStyle w:val="StyleBoldUnderline"/>
          <w:rFonts w:asciiTheme="majorHAnsi" w:hAnsiTheme="majorHAnsi"/>
          <w:highlight w:val="yellow"/>
        </w:rPr>
        <w:t xml:space="preserve"> in the name of stopping global warming,</w:t>
      </w:r>
      <w:r w:rsidRPr="008D14D7">
        <w:rPr>
          <w:rFonts w:asciiTheme="majorHAnsi" w:hAnsiTheme="majorHAnsi"/>
        </w:rPr>
        <w:t>" added Murray. "</w:t>
      </w:r>
      <w:r w:rsidRPr="008D14D7">
        <w:rPr>
          <w:rStyle w:val="StyleBoldUnderline"/>
          <w:rFonts w:asciiTheme="majorHAnsi" w:hAnsiTheme="majorHAnsi"/>
          <w:highlight w:val="yellow"/>
        </w:rPr>
        <w:t>Because of LOST's environmental provisions, it would be rife for abuse by national and international environmental groups to prevent new development, shut down existing land based economic activities</w:t>
      </w:r>
      <w:r w:rsidRPr="008D14D7">
        <w:rPr>
          <w:rFonts w:asciiTheme="majorHAnsi" w:hAnsiTheme="majorHAnsi"/>
        </w:rPr>
        <w:t xml:space="preserve"> (especially energy use and development) </w:t>
      </w:r>
      <w:r w:rsidRPr="008D14D7">
        <w:rPr>
          <w:rStyle w:val="StyleBoldUnderline"/>
          <w:rFonts w:asciiTheme="majorHAnsi" w:hAnsiTheme="majorHAnsi"/>
          <w:highlight w:val="yellow"/>
        </w:rPr>
        <w:t xml:space="preserve">and to get countries to adopt environmental standards </w:t>
      </w:r>
      <w:r w:rsidRPr="008D14D7">
        <w:rPr>
          <w:rFonts w:asciiTheme="majorHAnsi" w:hAnsiTheme="majorHAnsi"/>
        </w:rPr>
        <w:t>through the backdoor</w:t>
      </w:r>
      <w:r w:rsidRPr="008D14D7">
        <w:rPr>
          <w:rStyle w:val="StyleBoldUnderline"/>
          <w:rFonts w:asciiTheme="majorHAnsi" w:hAnsiTheme="majorHAnsi"/>
          <w:highlight w:val="yellow"/>
        </w:rPr>
        <w:t xml:space="preserve"> that they have been unable to get through democratic institutions</w:t>
      </w:r>
      <w:r w:rsidRPr="008D14D7">
        <w:rPr>
          <w:rFonts w:asciiTheme="majorHAnsi" w:hAnsiTheme="majorHAnsi"/>
        </w:rPr>
        <w:t>," said NCPA Senior Fellow H. Sterling Burnett. Murray also said that LOST is a scheme for transferring wealth from developed countries with ocean coastlines to developing countries and countries with no ready access to the world's oceans -- it's an effort to manage the seas as a global commons.</w:t>
      </w:r>
    </w:p>
    <w:p w14:paraId="4D29FDA5" w14:textId="15083BCC" w:rsidR="008D14D7" w:rsidRDefault="008D14D7" w:rsidP="008D14D7">
      <w:pPr>
        <w:pStyle w:val="Heading3"/>
      </w:pPr>
      <w:r>
        <w:t>UNCLOS Bad---Environmental Leadership Turn</w:t>
      </w:r>
    </w:p>
    <w:p w14:paraId="5849782F" w14:textId="77777777" w:rsidR="008D14D7" w:rsidRPr="008D14D7" w:rsidRDefault="008D14D7" w:rsidP="008D14D7">
      <w:pPr>
        <w:pStyle w:val="Heading4"/>
      </w:pPr>
      <w:r w:rsidRPr="008D14D7">
        <w:t>UNCLOS hurts US environmental leadership</w:t>
      </w:r>
    </w:p>
    <w:p w14:paraId="15947CC4"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7C832EEF" w14:textId="77777777" w:rsidR="008D14D7" w:rsidRPr="008D14D7" w:rsidRDefault="008D14D7" w:rsidP="008D14D7">
      <w:pPr>
        <w:rPr>
          <w:rFonts w:asciiTheme="majorHAnsi" w:hAnsiTheme="majorHAnsi"/>
        </w:rPr>
      </w:pPr>
      <w:r w:rsidRPr="008D14D7">
        <w:rPr>
          <w:rStyle w:val="StyleBoldUnderline"/>
          <w:rFonts w:asciiTheme="majorHAnsi" w:hAnsiTheme="majorHAnsi"/>
          <w:highlight w:val="yellow"/>
        </w:rPr>
        <w:t>The Treaty would also significantly reduce the United States’ discretion in applying laws</w:t>
      </w:r>
      <w:r w:rsidRPr="008D14D7">
        <w:rPr>
          <w:rFonts w:asciiTheme="majorHAnsi" w:hAnsiTheme="majorHAnsi"/>
        </w:rPr>
        <w:t xml:space="preserve">. America’s constitutional system gives its courts significant powers of judicial review. In the area of international rules on environmental pollution, however, accession </w:t>
      </w:r>
      <w:r w:rsidRPr="008D14D7">
        <w:rPr>
          <w:rStyle w:val="StyleBoldUnderline"/>
          <w:rFonts w:asciiTheme="majorHAnsi" w:hAnsiTheme="majorHAnsi"/>
          <w:highlight w:val="yellow"/>
        </w:rPr>
        <w:t>to LOST would delegate those powers to the Tribunal or a similar court</w:t>
      </w:r>
      <w:r w:rsidRPr="008D14D7">
        <w:rPr>
          <w:rFonts w:asciiTheme="majorHAnsi" w:hAnsiTheme="majorHAnsi"/>
        </w:rPr>
        <w:t>. That is the missed meaning of Article 213, on enforcement with respect to pollution from land-based sources: “</w:t>
      </w:r>
      <w:r w:rsidRPr="008D14D7">
        <w:rPr>
          <w:rStyle w:val="StyleBoldUnderline"/>
          <w:rFonts w:asciiTheme="majorHAnsi" w:hAnsiTheme="majorHAnsi"/>
          <w:highlight w:val="yellow"/>
        </w:rPr>
        <w:t>States shall enforce their laws and regulations adopted in accordance with article 207 and shall adopt laws and regulations and take other measures necessary to implement applicable international rules and standards established through competent international organizations or diplomatic conference to prevent, reduce and control pollution of the marine environment from land-based sources</w:t>
      </w:r>
      <w:r w:rsidRPr="008D14D7">
        <w:rPr>
          <w:rFonts w:asciiTheme="majorHAnsi" w:hAnsiTheme="majorHAnsi"/>
        </w:rPr>
        <w:t xml:space="preserve">.” As Christopher C. Horner, attorney and senior fellow with the Competitive Enterprise Institute, has noted, “That is a power grab not even the Kyoto Treaty dared attempt. The United States rejects Kyoto; why would we join Kyoto with a court?”46 Recognizing that the combined import of these sections is, as Horner suggests, a deal-breaker for most Americans and especially their legislators, Treaty supporters have argued that the text does not mean what it says. One of the leading academic supporters of LOST ratification, Bernard H. </w:t>
      </w:r>
      <w:proofErr w:type="spellStart"/>
      <w:r w:rsidRPr="008D14D7">
        <w:rPr>
          <w:rFonts w:asciiTheme="majorHAnsi" w:hAnsiTheme="majorHAnsi"/>
        </w:rPr>
        <w:t>Oxman</w:t>
      </w:r>
      <w:proofErr w:type="spellEnd"/>
      <w:r w:rsidRPr="008D14D7">
        <w:rPr>
          <w:rFonts w:asciiTheme="majorHAnsi" w:hAnsiTheme="majorHAnsi"/>
        </w:rPr>
        <w:t>, a University of Miami law professor (and a leading candidate for U.S. nomination to the Tribunal), said in a Senate hearing that Article 213 was merely “hortatory” and, “</w:t>
      </w:r>
      <w:r w:rsidRPr="008D14D7">
        <w:rPr>
          <w:rStyle w:val="StyleBoldUnderline"/>
          <w:rFonts w:asciiTheme="majorHAnsi" w:hAnsiTheme="majorHAnsi"/>
          <w:highlight w:val="yellow"/>
        </w:rPr>
        <w:t>It is not possible as I see it for us to violate that provision</w:t>
      </w:r>
      <w:r w:rsidRPr="008D14D7">
        <w:rPr>
          <w:rFonts w:asciiTheme="majorHAnsi" w:hAnsiTheme="majorHAnsi"/>
        </w:rPr>
        <w:t>.”47 In response, Senator David Vitter (R-La.) asked</w:t>
      </w:r>
      <w:proofErr w:type="gramStart"/>
      <w:r w:rsidRPr="008D14D7">
        <w:rPr>
          <w:rFonts w:asciiTheme="majorHAnsi" w:hAnsiTheme="majorHAnsi"/>
        </w:rPr>
        <w:t>:48</w:t>
      </w:r>
      <w:proofErr w:type="gramEnd"/>
      <w:r w:rsidRPr="008D14D7">
        <w:rPr>
          <w:rFonts w:asciiTheme="majorHAnsi" w:hAnsiTheme="majorHAnsi"/>
        </w:rPr>
        <w:t xml:space="preserve"> “If it is not possible for an individual state to violate the provision, why is it in the treaty?” </w:t>
      </w:r>
      <w:proofErr w:type="spellStart"/>
      <w:r w:rsidRPr="008D14D7">
        <w:rPr>
          <w:rFonts w:asciiTheme="majorHAnsi" w:hAnsiTheme="majorHAnsi"/>
        </w:rPr>
        <w:t>Oxman</w:t>
      </w:r>
      <w:proofErr w:type="spellEnd"/>
      <w:r w:rsidRPr="008D14D7">
        <w:rPr>
          <w:rFonts w:asciiTheme="majorHAnsi" w:hAnsiTheme="majorHAnsi"/>
        </w:rPr>
        <w:t xml:space="preserve"> replied that the provision was designed “to encourage states to deal with the question nationally and internationally but does not tell them precisely what to do.” Vitter countered: “I</w:t>
      </w:r>
      <w:r w:rsidRPr="008D14D7">
        <w:rPr>
          <w:rStyle w:val="StyleBoldUnderline"/>
          <w:rFonts w:asciiTheme="majorHAnsi" w:hAnsiTheme="majorHAnsi"/>
          <w:highlight w:val="yellow"/>
        </w:rPr>
        <w:t>t seems odd to put a feel-good provision like that with the title, ‘Enforcement with respect to pollution from land-based sources,’ because this treaty does have enforcement mechanisms</w:t>
      </w:r>
      <w:r w:rsidRPr="008D14D7">
        <w:rPr>
          <w:rFonts w:asciiTheme="majorHAnsi" w:hAnsiTheme="majorHAnsi"/>
        </w:rPr>
        <w:t xml:space="preserve">.” Indeed, many environmentalists have great hope that the Treaty will actually provide a “Kyoto with a court.” William Burns, director of the Energy Policy &amp; Climate program at Johns Hopkins University, wrote an extensive article in 2007 examining how the various provisions of LOST could be used to force the United States to take action to reduce greenhouse gas emissions.49 In it, he calls the Treaty a “promising instrument through which such action might be taken, given its broad definition of pollution to the marine environment and the dispute resolution mechanisms contained within its provisions” and notes that “litigation [over climate] is unavoidable.” Therefore, </w:t>
      </w:r>
      <w:r w:rsidRPr="008D14D7">
        <w:rPr>
          <w:rStyle w:val="StyleBoldUnderline"/>
          <w:rFonts w:asciiTheme="majorHAnsi" w:hAnsiTheme="majorHAnsi"/>
          <w:highlight w:val="yellow"/>
        </w:rPr>
        <w:t>U.S. accession to LOST would surely be followed immediately by concerted efforts at national and international levels to use the Treaty to force drastic emissions reductions by the United States</w:t>
      </w:r>
      <w:r w:rsidRPr="008D14D7">
        <w:rPr>
          <w:rFonts w:asciiTheme="majorHAnsi" w:hAnsiTheme="majorHAnsi"/>
        </w:rPr>
        <w:t xml:space="preserve">. It should also be noted that ratification of the Treaty would mark a significant departure from the traditional U.S. attitude toward international enforcement treaties. As international law expert Jeremy </w:t>
      </w:r>
      <w:proofErr w:type="spellStart"/>
      <w:r w:rsidRPr="008D14D7">
        <w:rPr>
          <w:rFonts w:asciiTheme="majorHAnsi" w:hAnsiTheme="majorHAnsi"/>
        </w:rPr>
        <w:t>Rabkin</w:t>
      </w:r>
      <w:proofErr w:type="spellEnd"/>
      <w:r w:rsidRPr="008D14D7">
        <w:rPr>
          <w:rFonts w:asciiTheme="majorHAnsi" w:hAnsiTheme="majorHAnsi"/>
        </w:rPr>
        <w:t xml:space="preserve"> of George Mason University noted: “[</w:t>
      </w:r>
      <w:proofErr w:type="gramStart"/>
      <w:r w:rsidRPr="008D14D7">
        <w:rPr>
          <w:rFonts w:asciiTheme="majorHAnsi" w:hAnsiTheme="majorHAnsi"/>
        </w:rPr>
        <w:t>I]t</w:t>
      </w:r>
      <w:proofErr w:type="gramEnd"/>
      <w:r w:rsidRPr="008D14D7">
        <w:rPr>
          <w:rFonts w:asciiTheme="majorHAnsi" w:hAnsiTheme="majorHAnsi"/>
        </w:rPr>
        <w:t xml:space="preserve"> is one thing to agree to a common standard and another thing to be bound by the decisions of an ongoing regulatory council in which the United States can be easily outvoted. It is one thing to agree to submit particular disputes to international arbitration, with the consent of both parties. It is entirely another thing to establish an ongoing court, with mandatory jurisdiction over important matters and an open-ended claim to “advise” on the law apart from particular disputes. It is something else again to embrace a court that, being permanent, may be prey to all the temptations of judicial activism, to extending its authority by enlarging its jurisdiction and winning popularity by playing favorites in its judgments… The U.N. Convention on the Law of the Sea is not simply a bad deal for the United States. It is a very bad precedent.”50</w:t>
      </w:r>
    </w:p>
    <w:p w14:paraId="4001BA57" w14:textId="1D567718" w:rsidR="008D14D7" w:rsidRDefault="008D14D7" w:rsidP="008D14D7">
      <w:pPr>
        <w:pStyle w:val="Heading3"/>
      </w:pPr>
      <w:r>
        <w:t>UNCLOS Bad---</w:t>
      </w:r>
      <w:proofErr w:type="spellStart"/>
      <w:r>
        <w:t>Heg</w:t>
      </w:r>
      <w:proofErr w:type="spellEnd"/>
      <w:r>
        <w:t xml:space="preserve"> Turn</w:t>
      </w:r>
    </w:p>
    <w:p w14:paraId="121555B8" w14:textId="77777777" w:rsidR="008D14D7" w:rsidRPr="008D14D7" w:rsidRDefault="008D14D7" w:rsidP="008D14D7">
      <w:pPr>
        <w:pStyle w:val="Heading4"/>
        <w:rPr>
          <w:rFonts w:eastAsia="Times New Roman"/>
        </w:rPr>
      </w:pPr>
      <w:r w:rsidRPr="008D14D7">
        <w:rPr>
          <w:rFonts w:eastAsia="Times New Roman"/>
        </w:rPr>
        <w:t>Causes endless litigation against the US---crushes hegemony</w:t>
      </w:r>
    </w:p>
    <w:p w14:paraId="57862B11" w14:textId="77777777" w:rsidR="008D14D7" w:rsidRPr="008D14D7" w:rsidRDefault="008D14D7" w:rsidP="008D14D7">
      <w:pPr>
        <w:shd w:val="clear" w:color="auto" w:fill="FFFFFF"/>
        <w:rPr>
          <w:rFonts w:asciiTheme="majorHAnsi" w:eastAsia="Times New Roman" w:hAnsiTheme="majorHAnsi" w:cs="Segoe UI"/>
          <w:color w:val="000000"/>
          <w:sz w:val="20"/>
          <w:szCs w:val="20"/>
        </w:rPr>
      </w:pPr>
      <w:r w:rsidRPr="008D14D7">
        <w:rPr>
          <w:rFonts w:asciiTheme="majorHAnsi" w:eastAsia="Times New Roman" w:hAnsiTheme="majorHAnsi" w:cs="Segoe UI"/>
          <w:color w:val="000000"/>
          <w:sz w:val="20"/>
          <w:szCs w:val="20"/>
        </w:rPr>
        <w:t>Doug </w:t>
      </w:r>
      <w:proofErr w:type="spellStart"/>
      <w:r w:rsidRPr="008D14D7">
        <w:rPr>
          <w:rStyle w:val="StyleStyleBold12pt"/>
          <w:rFonts w:asciiTheme="majorHAnsi" w:hAnsiTheme="majorHAnsi"/>
        </w:rPr>
        <w:t>Bandow</w:t>
      </w:r>
      <w:proofErr w:type="spellEnd"/>
      <w:r w:rsidRPr="008D14D7">
        <w:rPr>
          <w:rStyle w:val="StyleStyleBold12pt"/>
          <w:rFonts w:asciiTheme="majorHAnsi" w:hAnsiTheme="majorHAnsi"/>
        </w:rPr>
        <w:t xml:space="preserve"> 13 </w:t>
      </w:r>
      <w:r w:rsidRPr="008D14D7">
        <w:rPr>
          <w:rFonts w:asciiTheme="majorHAnsi" w:eastAsia="Times New Roman" w:hAnsiTheme="majorHAnsi" w:cs="Segoe UI"/>
          <w:color w:val="000000"/>
          <w:sz w:val="20"/>
          <w:szCs w:val="20"/>
        </w:rPr>
        <w:t>is a senior fellow at the Cato Institute. He is a former special assistant to President Ronald Reagan, January 9th, 2013, "The Law of the Sea, a Litigator's Dream," </w:t>
      </w:r>
      <w:r w:rsidRPr="008D14D7">
        <w:rPr>
          <w:rFonts w:asciiTheme="majorHAnsi" w:hAnsiTheme="majorHAnsi"/>
        </w:rPr>
        <w:fldChar w:fldCharType="begin"/>
      </w:r>
      <w:r w:rsidRPr="008D14D7">
        <w:rPr>
          <w:rFonts w:asciiTheme="majorHAnsi" w:hAnsiTheme="majorHAnsi"/>
        </w:rPr>
        <w:instrText xml:space="preserve"> HYPERLINK "http://nationalinterest.org/commentary/the-law-the-sea-litigators-dream-7942?page=2" \t "_blank" </w:instrText>
      </w:r>
      <w:r w:rsidRPr="008D14D7">
        <w:rPr>
          <w:rFonts w:asciiTheme="majorHAnsi" w:hAnsiTheme="majorHAnsi"/>
        </w:rPr>
      </w:r>
      <w:r w:rsidRPr="008D14D7">
        <w:rPr>
          <w:rFonts w:asciiTheme="majorHAnsi" w:hAnsiTheme="majorHAnsi"/>
        </w:rPr>
        <w:fldChar w:fldCharType="separate"/>
      </w:r>
      <w:r w:rsidRPr="008D14D7">
        <w:rPr>
          <w:rFonts w:asciiTheme="majorHAnsi" w:eastAsia="Times New Roman" w:hAnsiTheme="majorHAnsi" w:cs="Segoe UI"/>
          <w:color w:val="196AD4"/>
          <w:sz w:val="20"/>
          <w:szCs w:val="20"/>
          <w:u w:val="single"/>
        </w:rPr>
        <w:t>nationalinterest.org/commentary/the-law-the-sea-litigators-dream-7942</w:t>
      </w:r>
      <w:proofErr w:type="gramStart"/>
      <w:r w:rsidRPr="008D14D7">
        <w:rPr>
          <w:rFonts w:asciiTheme="majorHAnsi" w:eastAsia="Times New Roman" w:hAnsiTheme="majorHAnsi" w:cs="Segoe UI"/>
          <w:color w:val="196AD4"/>
          <w:sz w:val="20"/>
          <w:szCs w:val="20"/>
          <w:u w:val="single"/>
        </w:rPr>
        <w:t>?page</w:t>
      </w:r>
      <w:proofErr w:type="gramEnd"/>
      <w:r w:rsidRPr="008D14D7">
        <w:rPr>
          <w:rFonts w:asciiTheme="majorHAnsi" w:eastAsia="Times New Roman" w:hAnsiTheme="majorHAnsi" w:cs="Segoe UI"/>
          <w:color w:val="196AD4"/>
          <w:sz w:val="20"/>
          <w:szCs w:val="20"/>
          <w:u w:val="single"/>
        </w:rPr>
        <w:t>=2</w:t>
      </w:r>
      <w:r w:rsidRPr="008D14D7">
        <w:rPr>
          <w:rFonts w:asciiTheme="majorHAnsi" w:eastAsia="Times New Roman" w:hAnsiTheme="majorHAnsi" w:cs="Segoe UI"/>
          <w:color w:val="196AD4"/>
          <w:sz w:val="20"/>
          <w:szCs w:val="20"/>
          <w:u w:val="single"/>
        </w:rPr>
        <w:fldChar w:fldCharType="end"/>
      </w:r>
    </w:p>
    <w:p w14:paraId="11CC8215" w14:textId="131FA4CB" w:rsidR="008D14D7" w:rsidRDefault="008D14D7" w:rsidP="008D14D7">
      <w:pPr>
        <w:rPr>
          <w:rFonts w:asciiTheme="majorHAnsi" w:eastAsia="Times New Roman" w:hAnsiTheme="majorHAnsi" w:cs="Segoe UI"/>
          <w:color w:val="000000"/>
          <w:sz w:val="20"/>
          <w:szCs w:val="20"/>
        </w:rPr>
      </w:pPr>
      <w:r w:rsidRPr="008D14D7">
        <w:rPr>
          <w:rStyle w:val="StyleBoldUnderline"/>
          <w:rFonts w:asciiTheme="majorHAnsi" w:hAnsiTheme="majorHAnsi"/>
          <w:highlight w:val="yellow"/>
        </w:rPr>
        <w:t>Judgments of the Tribunal, no matter how legally deficient</w:t>
      </w:r>
      <w:r w:rsidRPr="008D14D7">
        <w:rPr>
          <w:rFonts w:asciiTheme="majorHAnsi" w:eastAsia="Times New Roman" w:hAnsiTheme="majorHAnsi" w:cs="Segoe UI"/>
          <w:color w:val="000000"/>
          <w:sz w:val="20"/>
          <w:szCs w:val="20"/>
        </w:rPr>
        <w:t xml:space="preserve"> or ideologically compliant, </w:t>
      </w:r>
      <w:r w:rsidRPr="008D14D7">
        <w:rPr>
          <w:rStyle w:val="StyleBoldUnderline"/>
          <w:rFonts w:asciiTheme="majorHAnsi" w:hAnsiTheme="majorHAnsi"/>
          <w:highlight w:val="yellow"/>
        </w:rPr>
        <w:t>would have the force of law</w:t>
      </w:r>
      <w:r w:rsidRPr="008D14D7">
        <w:rPr>
          <w:rFonts w:asciiTheme="majorHAnsi" w:eastAsia="Times New Roman" w:hAnsiTheme="majorHAnsi" w:cs="Segoe UI"/>
          <w:color w:val="000000"/>
          <w:sz w:val="20"/>
          <w:szCs w:val="20"/>
        </w:rPr>
        <w:t xml:space="preserve">. Article 296 of LOST states that “Any decision rendered by a court or tribunal having jurisdiction under this section shall be final and shall be complied with by all the parties to the dispute.” </w:t>
      </w:r>
      <w:r w:rsidRPr="008D14D7">
        <w:rPr>
          <w:rStyle w:val="StyleBoldUnderline"/>
          <w:rFonts w:asciiTheme="majorHAnsi" w:hAnsiTheme="majorHAnsi"/>
          <w:highlight w:val="yellow"/>
        </w:rPr>
        <w:t>That means in U.S. courts</w:t>
      </w:r>
      <w:r w:rsidRPr="008D14D7">
        <w:rPr>
          <w:rFonts w:asciiTheme="majorHAnsi" w:eastAsia="Times New Roman" w:hAnsiTheme="majorHAnsi" w:cs="Segoe UI"/>
          <w:color w:val="000000"/>
          <w:sz w:val="20"/>
          <w:szCs w:val="20"/>
        </w:rPr>
        <w:t xml:space="preserve">. According to Article 39 of Annex VI, decisions of the Seabed Disputes Chamber “shall be enforceable in the territories of the States Parties in the same manner as judgments or orders of the highest court of the State Party.” In the 2008 case Medellin v. Texas, the U.S. Supreme Court rejected a challenge to a criminal conviction after the state failed to fulfill the Vienna Convention on Consular Relations. </w:t>
      </w:r>
      <w:r w:rsidRPr="008D14D7">
        <w:rPr>
          <w:rStyle w:val="StyleBoldUnderline"/>
          <w:rFonts w:asciiTheme="majorHAnsi" w:hAnsiTheme="majorHAnsi"/>
          <w:highlight w:val="yellow"/>
        </w:rPr>
        <w:t xml:space="preserve">The majority held that the violation did not constitute “directly enforceable federal law.” However, in a concurring opinion Justice John Paul Stevens cited LOST as an </w:t>
      </w:r>
      <w:proofErr w:type="gramStart"/>
      <w:r w:rsidRPr="008D14D7">
        <w:rPr>
          <w:rStyle w:val="StyleBoldUnderline"/>
          <w:rFonts w:asciiTheme="majorHAnsi" w:hAnsiTheme="majorHAnsi"/>
          <w:highlight w:val="yellow"/>
        </w:rPr>
        <w:t>example which</w:t>
      </w:r>
      <w:proofErr w:type="gramEnd"/>
      <w:r w:rsidRPr="008D14D7">
        <w:rPr>
          <w:rStyle w:val="StyleBoldUnderline"/>
          <w:rFonts w:asciiTheme="majorHAnsi" w:hAnsiTheme="majorHAnsi"/>
          <w:highlight w:val="yellow"/>
        </w:rPr>
        <w:t xml:space="preserve"> did “incorporate international judgments into domestic law</w:t>
      </w:r>
      <w:r w:rsidRPr="008D14D7">
        <w:rPr>
          <w:rFonts w:asciiTheme="majorHAnsi" w:eastAsia="Times New Roman" w:hAnsiTheme="majorHAnsi" w:cs="Segoe UI"/>
          <w:color w:val="000000"/>
          <w:sz w:val="20"/>
          <w:szCs w:val="20"/>
        </w:rPr>
        <w:t xml:space="preserve">.” Even victory could be costly. </w:t>
      </w:r>
      <w:proofErr w:type="spellStart"/>
      <w:r w:rsidRPr="008D14D7">
        <w:rPr>
          <w:rFonts w:asciiTheme="majorHAnsi" w:eastAsia="Times New Roman" w:hAnsiTheme="majorHAnsi" w:cs="Segoe UI"/>
          <w:color w:val="000000"/>
          <w:sz w:val="20"/>
          <w:szCs w:val="20"/>
        </w:rPr>
        <w:t>Kogan</w:t>
      </w:r>
      <w:proofErr w:type="spellEnd"/>
      <w:r w:rsidRPr="008D14D7">
        <w:rPr>
          <w:rFonts w:asciiTheme="majorHAnsi" w:eastAsia="Times New Roman" w:hAnsiTheme="majorHAnsi" w:cs="Segoe UI"/>
          <w:color w:val="000000"/>
          <w:sz w:val="20"/>
          <w:szCs w:val="20"/>
        </w:rPr>
        <w:t xml:space="preserve"> </w:t>
      </w:r>
      <w:proofErr w:type="gramStart"/>
      <w:r w:rsidRPr="008D14D7">
        <w:rPr>
          <w:rFonts w:asciiTheme="majorHAnsi" w:eastAsia="Times New Roman" w:hAnsiTheme="majorHAnsi" w:cs="Segoe UI"/>
          <w:color w:val="000000"/>
          <w:sz w:val="20"/>
          <w:szCs w:val="20"/>
        </w:rPr>
        <w:t>observed that</w:t>
      </w:r>
      <w:proofErr w:type="gramEnd"/>
      <w:r w:rsidRPr="008D14D7">
        <w:rPr>
          <w:rFonts w:asciiTheme="majorHAnsi" w:eastAsia="Times New Roman" w:hAnsiTheme="majorHAnsi" w:cs="Segoe UI"/>
          <w:color w:val="000000"/>
          <w:sz w:val="20"/>
          <w:szCs w:val="20"/>
        </w:rPr>
        <w:t xml:space="preserve"> “whether or not an adverse ruling is secured, </w:t>
      </w:r>
      <w:r w:rsidRPr="008D14D7">
        <w:rPr>
          <w:rStyle w:val="StyleBoldUnderline"/>
          <w:rFonts w:asciiTheme="majorHAnsi" w:hAnsiTheme="majorHAnsi"/>
          <w:highlight w:val="yellow"/>
        </w:rPr>
        <w:t>such other LOST party could help to shape/influence future U.S. governmental legislative and/or regulatory action.</w:t>
      </w:r>
      <w:r w:rsidRPr="008D14D7">
        <w:rPr>
          <w:rFonts w:asciiTheme="majorHAnsi" w:eastAsia="Times New Roman" w:hAnsiTheme="majorHAnsi" w:cs="Segoe UI"/>
          <w:color w:val="000000"/>
          <w:sz w:val="20"/>
          <w:szCs w:val="20"/>
        </w:rPr>
        <w:t>” Moreover, warned Groves: “</w:t>
      </w:r>
      <w:r w:rsidRPr="008D14D7">
        <w:rPr>
          <w:rStyle w:val="StyleBoldUnderline"/>
          <w:rFonts w:asciiTheme="majorHAnsi" w:hAnsiTheme="majorHAnsi"/>
          <w:highlight w:val="yellow"/>
        </w:rPr>
        <w:t>the U.S. might nevertheless be forced to defend itself in a costly and politically embarrassing lawsuit challenging the sufficiency and enforcement of U.S. domestic environmental law and regulations</w:t>
      </w:r>
      <w:r w:rsidRPr="008D14D7">
        <w:rPr>
          <w:rFonts w:asciiTheme="majorHAnsi" w:eastAsia="Times New Roman" w:hAnsiTheme="majorHAnsi" w:cs="Segoe UI"/>
          <w:color w:val="000000"/>
          <w:sz w:val="20"/>
          <w:szCs w:val="20"/>
        </w:rPr>
        <w:t xml:space="preserve">.” So far we’ve only seen the tip of the iceberg of possible litigation. What plans are potential litigants hiding until Washington ratifies the treaty? They know that silence is golden. Years ago, Bernard </w:t>
      </w:r>
      <w:proofErr w:type="spellStart"/>
      <w:r w:rsidRPr="008D14D7">
        <w:rPr>
          <w:rFonts w:asciiTheme="majorHAnsi" w:eastAsia="Times New Roman" w:hAnsiTheme="majorHAnsi" w:cs="Segoe UI"/>
          <w:color w:val="000000"/>
          <w:sz w:val="20"/>
          <w:szCs w:val="20"/>
        </w:rPr>
        <w:t>Oxman</w:t>
      </w:r>
      <w:proofErr w:type="spellEnd"/>
      <w:r w:rsidRPr="008D14D7">
        <w:rPr>
          <w:rFonts w:asciiTheme="majorHAnsi" w:eastAsia="Times New Roman" w:hAnsiTheme="majorHAnsi" w:cs="Segoe UI"/>
          <w:color w:val="000000"/>
          <w:sz w:val="20"/>
          <w:szCs w:val="20"/>
        </w:rPr>
        <w:t xml:space="preserve"> wrote in the European Journal of International Law urging treaty proponents to keep quiet about issues which might concern ratifying governments, calling for “restraint in speculating on the meaning of the convention or on possible differences between the Convention and customary law.” After all, he explained, “The Convention is an easy target.” Thus, advocates should shut up: “it is essential to measure what we say in terms of its effect on the goal. Experienced international lawyers know where many of the sensitive nerve endings of governments are. Where possible, they should try to avoid irritating them.” LOST is not all bad. But there never was any reason, other than Third World politics, to tie navigational freedom to financial redistribution. </w:t>
      </w:r>
      <w:proofErr w:type="gramStart"/>
      <w:r w:rsidRPr="008D14D7">
        <w:rPr>
          <w:rFonts w:asciiTheme="majorHAnsi" w:eastAsia="Times New Roman" w:hAnsiTheme="majorHAnsi" w:cs="Segoe UI"/>
          <w:color w:val="000000"/>
          <w:sz w:val="20"/>
          <w:szCs w:val="20"/>
        </w:rPr>
        <w:t>Or to empower judicial politicians in other lands to override U.S. law.</w:t>
      </w:r>
      <w:proofErr w:type="gramEnd"/>
      <w:r w:rsidRPr="008D14D7">
        <w:rPr>
          <w:rFonts w:asciiTheme="majorHAnsi" w:eastAsia="Times New Roman" w:hAnsiTheme="majorHAnsi" w:cs="Segoe UI"/>
          <w:color w:val="000000"/>
          <w:sz w:val="20"/>
          <w:szCs w:val="20"/>
        </w:rPr>
        <w:t xml:space="preserve"> Once litigation starts, no one knows where it will end. The UN’s Division for Ocean Affairs and the Law of the Sea declared that the treaty is not “a static instrument, but rather a dynamic and evolving body of law that must be vigorously safeguarded and its implementation aggressively advanced.” </w:t>
      </w:r>
    </w:p>
    <w:p w14:paraId="33A2A0BB" w14:textId="00E24F2A" w:rsidR="008D14D7" w:rsidRDefault="008D14D7" w:rsidP="008D14D7">
      <w:pPr>
        <w:pStyle w:val="Heading3"/>
      </w:pPr>
      <w:r>
        <w:t>UNCLOS Bad---Prevents Seabed Mining</w:t>
      </w:r>
    </w:p>
    <w:p w14:paraId="0503A4B3" w14:textId="77777777" w:rsidR="008D14D7" w:rsidRPr="008D14D7" w:rsidRDefault="008D14D7" w:rsidP="008D14D7">
      <w:pPr>
        <w:pStyle w:val="Heading4"/>
      </w:pPr>
      <w:r w:rsidRPr="008D14D7">
        <w:t>UNCLOS makes seabed mining economically impossible</w:t>
      </w:r>
    </w:p>
    <w:p w14:paraId="77D22CF8" w14:textId="77777777" w:rsidR="008D14D7" w:rsidRPr="008D14D7" w:rsidRDefault="008D14D7" w:rsidP="008D14D7">
      <w:pPr>
        <w:rPr>
          <w:rFonts w:asciiTheme="majorHAnsi" w:hAnsiTheme="majorHAnsi"/>
        </w:rPr>
      </w:pPr>
      <w:r w:rsidRPr="008D14D7">
        <w:rPr>
          <w:rFonts w:asciiTheme="majorHAnsi" w:hAnsiTheme="majorHAnsi"/>
        </w:rPr>
        <w:t xml:space="preserve">Iain </w:t>
      </w:r>
      <w:r w:rsidRPr="008D14D7">
        <w:rPr>
          <w:rStyle w:val="StyleStyleBold12pt"/>
          <w:rFonts w:asciiTheme="majorHAnsi" w:hAnsiTheme="majorHAnsi"/>
        </w:rPr>
        <w:t>Murray 13</w:t>
      </w:r>
      <w:r w:rsidRPr="008D14D7">
        <w:rPr>
          <w:rFonts w:asciiTheme="majorHAnsi" w:hAnsiTheme="majorHAnsi"/>
        </w:rPr>
        <w:t xml:space="preserve"> is a director of projects and analysis and senior fellow in energy, science and technology at the Competitive Enterprise Institute (CEI). Iain Murray is a director of projects and analysis and senior fellow in energy, science and technology at the Competitive Enterprise Institute (CEI), March 25th, 2013, "LOST at Sea," www.ncpa.org/pub/bg167</w:t>
      </w:r>
    </w:p>
    <w:p w14:paraId="00FCE4CD" w14:textId="7DF672F5" w:rsidR="008D14D7" w:rsidRPr="008D14D7" w:rsidRDefault="008D14D7" w:rsidP="008D14D7">
      <w:pPr>
        <w:rPr>
          <w:rFonts w:asciiTheme="majorHAnsi" w:hAnsiTheme="majorHAnsi"/>
        </w:rPr>
      </w:pPr>
      <w:proofErr w:type="gramStart"/>
      <w:r w:rsidRPr="008D14D7">
        <w:rPr>
          <w:rFonts w:asciiTheme="majorHAnsi" w:hAnsiTheme="majorHAnsi"/>
        </w:rPr>
        <w:t>The Treaty Misallocates Resources.</w:t>
      </w:r>
      <w:proofErr w:type="gramEnd"/>
      <w:r w:rsidRPr="008D14D7">
        <w:rPr>
          <w:rFonts w:asciiTheme="majorHAnsi" w:hAnsiTheme="majorHAnsi"/>
        </w:rPr>
        <w:t xml:space="preserve"> More seriously, </w:t>
      </w:r>
      <w:r w:rsidRPr="008D14D7">
        <w:rPr>
          <w:rStyle w:val="StyleBoldUnderline"/>
          <w:rFonts w:asciiTheme="majorHAnsi" w:hAnsiTheme="majorHAnsi"/>
          <w:highlight w:val="yellow"/>
        </w:rPr>
        <w:t>the Treaty is responsible for a significant misallocation of resources when it comes to the Authority’s powers</w:t>
      </w:r>
      <w:r w:rsidRPr="008D14D7">
        <w:rPr>
          <w:rFonts w:asciiTheme="majorHAnsi" w:hAnsiTheme="majorHAnsi"/>
        </w:rPr>
        <w:t xml:space="preserve">. Indeed, almost all </w:t>
      </w:r>
      <w:proofErr w:type="gramStart"/>
      <w:r w:rsidRPr="008D14D7">
        <w:rPr>
          <w:rFonts w:asciiTheme="majorHAnsi" w:hAnsiTheme="majorHAnsi"/>
        </w:rPr>
        <w:t>deep sea</w:t>
      </w:r>
      <w:proofErr w:type="gramEnd"/>
      <w:r w:rsidRPr="008D14D7">
        <w:rPr>
          <w:rFonts w:asciiTheme="majorHAnsi" w:hAnsiTheme="majorHAnsi"/>
        </w:rPr>
        <w:t xml:space="preserve"> mining performed under its jurisdiction by companies from industrialized states will happen at a loss. </w:t>
      </w:r>
      <w:r w:rsidRPr="008D14D7">
        <w:rPr>
          <w:rStyle w:val="StyleBoldUnderline"/>
          <w:rFonts w:asciiTheme="majorHAnsi" w:hAnsiTheme="majorHAnsi"/>
          <w:highlight w:val="yellow"/>
        </w:rPr>
        <w:t>Industrialized state governments are required to levy fees and royalties to subsidize both the Enterprise and the activities of developing states</w:t>
      </w:r>
      <w:r w:rsidRPr="008D14D7">
        <w:rPr>
          <w:rFonts w:asciiTheme="majorHAnsi" w:hAnsiTheme="majorHAnsi"/>
        </w:rPr>
        <w:t xml:space="preserve">. Setting fees relies on two provisions, outlined in Annex 8 to the </w:t>
      </w:r>
      <w:proofErr w:type="gramStart"/>
      <w:r w:rsidRPr="008D14D7">
        <w:rPr>
          <w:rFonts w:asciiTheme="majorHAnsi" w:hAnsiTheme="majorHAnsi"/>
        </w:rPr>
        <w:t>Agreement, that</w:t>
      </w:r>
      <w:proofErr w:type="gramEnd"/>
      <w:r w:rsidRPr="008D14D7">
        <w:rPr>
          <w:rFonts w:asciiTheme="majorHAnsi" w:hAnsiTheme="majorHAnsi"/>
        </w:rPr>
        <w:t xml:space="preserve"> amends to the Treaty</w:t>
      </w:r>
      <w:r w:rsidRPr="008D14D7">
        <w:rPr>
          <w:rStyle w:val="StyleBoldUnderline"/>
          <w:rFonts w:asciiTheme="majorHAnsi" w:hAnsiTheme="majorHAnsi"/>
          <w:highlight w:val="yellow"/>
        </w:rPr>
        <w:t>. The provisions are vague, which creates significant cost and uncertainty:</w:t>
      </w:r>
      <w:r w:rsidRPr="008D14D7">
        <w:rPr>
          <w:rFonts w:asciiTheme="majorHAnsi" w:hAnsiTheme="majorHAnsi"/>
        </w:rPr>
        <w:t xml:space="preserve"> “(a) The system of payments to the Authority shall be fair both to the contractor and to the Authority and shall provide adequate means of determining compliance by the contractor with such system; (b) The rates of payments under the system shall be within the range of those prevailing in respect of land-based mining of the same or similar minerals in order to avoid giving deep seabed miners an artificial competitive advantage or imposing on them a competitive disadvantage;” </w:t>
      </w:r>
      <w:r w:rsidRPr="008D14D7">
        <w:rPr>
          <w:rStyle w:val="StyleBoldUnderline"/>
          <w:rFonts w:asciiTheme="majorHAnsi" w:hAnsiTheme="majorHAnsi"/>
          <w:highlight w:val="yellow"/>
        </w:rPr>
        <w:t xml:space="preserve">These provisions essentially force a contracting company to pay more than it would otherwise in order to be fair to the Authority. Because seabed mining is more expensive than land-based mining, paying for the privilege at the same rates as land-based mining adds </w:t>
      </w:r>
      <w:r w:rsidRPr="008D14D7">
        <w:rPr>
          <w:rFonts w:asciiTheme="majorHAnsi" w:hAnsiTheme="majorHAnsi"/>
        </w:rPr>
        <w:t>a second layer of</w:t>
      </w:r>
      <w:r w:rsidRPr="008D14D7">
        <w:rPr>
          <w:rStyle w:val="StyleBoldUnderline"/>
          <w:rFonts w:asciiTheme="majorHAnsi" w:hAnsiTheme="majorHAnsi"/>
          <w:highlight w:val="yellow"/>
        </w:rPr>
        <w:t xml:space="preserve"> competitive disadvantage</w:t>
      </w:r>
      <w:r w:rsidRPr="008D14D7">
        <w:rPr>
          <w:rFonts w:asciiTheme="majorHAnsi" w:hAnsiTheme="majorHAnsi"/>
        </w:rPr>
        <w:t xml:space="preserve">, despite what the Annex text purports. In all probability, these extra fees mean that any mining activities will take place at a loss, arguably the reason why progress in subsea mining has not met expectations when the Treaty was drafted. Because the Treaty misallocates resources, </w:t>
      </w:r>
      <w:r w:rsidRPr="008D14D7">
        <w:rPr>
          <w:rStyle w:val="StyleBoldUnderline"/>
          <w:rFonts w:asciiTheme="majorHAnsi" w:hAnsiTheme="majorHAnsi"/>
          <w:highlight w:val="yellow"/>
        </w:rPr>
        <w:t>seabed mining has been deferred, resulting in more mining on land</w:t>
      </w:r>
      <w:r w:rsidRPr="008D14D7">
        <w:rPr>
          <w:rFonts w:asciiTheme="majorHAnsi" w:hAnsiTheme="majorHAnsi"/>
        </w:rPr>
        <w:t xml:space="preserve">. Land-based mining operations are very happy with this arrangement, and are even represented in their own chamber of the Council. 24 The net result: an institutionalized subsidy to land-based mining operations from the very existence of the Treaty, because the Treaty deters effective seabed competition. </w:t>
      </w:r>
    </w:p>
    <w:sectPr w:rsidR="008D14D7" w:rsidRPr="008D14D7" w:rsidSect="00D95D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027FC1" w14:textId="77777777" w:rsidR="00E64A8E" w:rsidRDefault="00E64A8E" w:rsidP="00E46E7E">
      <w:r>
        <w:separator/>
      </w:r>
    </w:p>
  </w:endnote>
  <w:endnote w:type="continuationSeparator" w:id="0">
    <w:p w14:paraId="054E938E" w14:textId="77777777" w:rsidR="00E64A8E" w:rsidRDefault="00E64A8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3DA86D" w14:textId="77777777" w:rsidR="00E64A8E" w:rsidRDefault="00E64A8E" w:rsidP="00E46E7E">
      <w:r>
        <w:separator/>
      </w:r>
    </w:p>
  </w:footnote>
  <w:footnote w:type="continuationSeparator" w:id="0">
    <w:p w14:paraId="62312039" w14:textId="77777777" w:rsidR="00E64A8E" w:rsidRDefault="00E64A8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8D526EB"/>
    <w:multiLevelType w:val="hybridMultilevel"/>
    <w:tmpl w:val="B198922A"/>
    <w:lvl w:ilvl="0" w:tplc="14FEC8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86F"/>
    <w:rsid w:val="000140EC"/>
    <w:rsid w:val="00016A35"/>
    <w:rsid w:val="00053227"/>
    <w:rsid w:val="00086234"/>
    <w:rsid w:val="000C16B3"/>
    <w:rsid w:val="00103E97"/>
    <w:rsid w:val="00114539"/>
    <w:rsid w:val="001264D6"/>
    <w:rsid w:val="001408C0"/>
    <w:rsid w:val="00143FD7"/>
    <w:rsid w:val="001463FB"/>
    <w:rsid w:val="001710E3"/>
    <w:rsid w:val="00186DB7"/>
    <w:rsid w:val="001A241C"/>
    <w:rsid w:val="001D7626"/>
    <w:rsid w:val="002613DA"/>
    <w:rsid w:val="002B6353"/>
    <w:rsid w:val="002B68C8"/>
    <w:rsid w:val="002F35F4"/>
    <w:rsid w:val="002F3E28"/>
    <w:rsid w:val="002F40E6"/>
    <w:rsid w:val="00303E5B"/>
    <w:rsid w:val="00313226"/>
    <w:rsid w:val="0031425E"/>
    <w:rsid w:val="00325059"/>
    <w:rsid w:val="00357719"/>
    <w:rsid w:val="00374144"/>
    <w:rsid w:val="00376FDE"/>
    <w:rsid w:val="003B3EC7"/>
    <w:rsid w:val="003F42AF"/>
    <w:rsid w:val="00412F6D"/>
    <w:rsid w:val="0042635A"/>
    <w:rsid w:val="00451140"/>
    <w:rsid w:val="00466B6F"/>
    <w:rsid w:val="004A17AD"/>
    <w:rsid w:val="004B3188"/>
    <w:rsid w:val="004B3DB3"/>
    <w:rsid w:val="004C63B5"/>
    <w:rsid w:val="004D461E"/>
    <w:rsid w:val="004F4592"/>
    <w:rsid w:val="00517479"/>
    <w:rsid w:val="00517481"/>
    <w:rsid w:val="00524C10"/>
    <w:rsid w:val="00526D49"/>
    <w:rsid w:val="005A0BE5"/>
    <w:rsid w:val="005C0E1F"/>
    <w:rsid w:val="005E0D2B"/>
    <w:rsid w:val="005E2C99"/>
    <w:rsid w:val="0066683D"/>
    <w:rsid w:val="00672258"/>
    <w:rsid w:val="0067575B"/>
    <w:rsid w:val="00692C26"/>
    <w:rsid w:val="006976A1"/>
    <w:rsid w:val="006A67A7"/>
    <w:rsid w:val="006F2D3D"/>
    <w:rsid w:val="00700835"/>
    <w:rsid w:val="00726F87"/>
    <w:rsid w:val="007333B9"/>
    <w:rsid w:val="00791B7D"/>
    <w:rsid w:val="007A3515"/>
    <w:rsid w:val="007D7924"/>
    <w:rsid w:val="007E470C"/>
    <w:rsid w:val="007E5F71"/>
    <w:rsid w:val="00821415"/>
    <w:rsid w:val="0083768F"/>
    <w:rsid w:val="008D14D7"/>
    <w:rsid w:val="0091595A"/>
    <w:rsid w:val="009165EA"/>
    <w:rsid w:val="009829F2"/>
    <w:rsid w:val="00993F61"/>
    <w:rsid w:val="009A1418"/>
    <w:rsid w:val="009B0746"/>
    <w:rsid w:val="009C198B"/>
    <w:rsid w:val="009D207E"/>
    <w:rsid w:val="009E5822"/>
    <w:rsid w:val="009E691A"/>
    <w:rsid w:val="009F1A13"/>
    <w:rsid w:val="00A074CB"/>
    <w:rsid w:val="00A369C4"/>
    <w:rsid w:val="00A47986"/>
    <w:rsid w:val="00A91A24"/>
    <w:rsid w:val="00AC0E99"/>
    <w:rsid w:val="00AF1E67"/>
    <w:rsid w:val="00AF5046"/>
    <w:rsid w:val="00AF70D4"/>
    <w:rsid w:val="00B169A1"/>
    <w:rsid w:val="00B33E0C"/>
    <w:rsid w:val="00B45FE9"/>
    <w:rsid w:val="00B55ACD"/>
    <w:rsid w:val="00B55D49"/>
    <w:rsid w:val="00B65E97"/>
    <w:rsid w:val="00B77530"/>
    <w:rsid w:val="00B84180"/>
    <w:rsid w:val="00BE63EA"/>
    <w:rsid w:val="00C42A3C"/>
    <w:rsid w:val="00CA346C"/>
    <w:rsid w:val="00CD2C6D"/>
    <w:rsid w:val="00CF1A0F"/>
    <w:rsid w:val="00D36252"/>
    <w:rsid w:val="00D4330B"/>
    <w:rsid w:val="00D460F1"/>
    <w:rsid w:val="00D51B44"/>
    <w:rsid w:val="00D56547"/>
    <w:rsid w:val="00D6085D"/>
    <w:rsid w:val="00D66D57"/>
    <w:rsid w:val="00D81480"/>
    <w:rsid w:val="00D95D44"/>
    <w:rsid w:val="00DA2E40"/>
    <w:rsid w:val="00DA5BF8"/>
    <w:rsid w:val="00DC71AA"/>
    <w:rsid w:val="00DD2FAB"/>
    <w:rsid w:val="00DE627C"/>
    <w:rsid w:val="00DF1850"/>
    <w:rsid w:val="00E46E7E"/>
    <w:rsid w:val="00E64A8E"/>
    <w:rsid w:val="00E95631"/>
    <w:rsid w:val="00F1173B"/>
    <w:rsid w:val="00F45F2E"/>
    <w:rsid w:val="00F4699B"/>
    <w:rsid w:val="00F82B37"/>
    <w:rsid w:val="00FA538E"/>
    <w:rsid w:val="00FD50BA"/>
    <w:rsid w:val="00FE4803"/>
    <w:rsid w:val="00FF586F"/>
    <w:rsid w:val="00FF7C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4FBCE6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5D44"/>
    <w:rPr>
      <w:rFonts w:ascii="Calibri" w:hAnsi="Calibri"/>
      <w:sz w:val="22"/>
    </w:rPr>
  </w:style>
  <w:style w:type="paragraph" w:styleId="Heading1">
    <w:name w:val="heading 1"/>
    <w:aliases w:val="Pocket"/>
    <w:basedOn w:val="Normal"/>
    <w:next w:val="Normal"/>
    <w:link w:val="Heading1Char"/>
    <w:uiPriority w:val="9"/>
    <w:qFormat/>
    <w:rsid w:val="00103E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03E9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03E9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03E9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03E9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03E9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03E9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03E9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03E97"/>
    <w:rPr>
      <w:rFonts w:asciiTheme="majorHAnsi" w:eastAsiaTheme="majorEastAsia" w:hAnsiTheme="majorHAnsi" w:cstheme="majorBidi"/>
      <w:b/>
      <w:bCs/>
      <w:iCs/>
      <w:sz w:val="26"/>
    </w:rPr>
  </w:style>
  <w:style w:type="paragraph" w:styleId="NoSpacing">
    <w:name w:val="No Spacing"/>
    <w:uiPriority w:val="1"/>
    <w:rsid w:val="00103E97"/>
  </w:style>
  <w:style w:type="character" w:customStyle="1" w:styleId="StyleStyleBold12pt">
    <w:name w:val="Style Style Bold + 12 pt"/>
    <w:aliases w:val="Cite,Style 13 pt Bold"/>
    <w:basedOn w:val="DefaultParagraphFont"/>
    <w:uiPriority w:val="1"/>
    <w:qFormat/>
    <w:rsid w:val="00103E97"/>
    <w:rPr>
      <w:b/>
      <w:sz w:val="26"/>
      <w:u w:val="none"/>
    </w:rPr>
  </w:style>
  <w:style w:type="character" w:customStyle="1" w:styleId="StyleBoldUnderline">
    <w:name w:val="Style Bold Underline"/>
    <w:aliases w:val="Underline,Style Underline"/>
    <w:basedOn w:val="DefaultParagraphFont"/>
    <w:uiPriority w:val="1"/>
    <w:qFormat/>
    <w:rsid w:val="00103E97"/>
    <w:rPr>
      <w:b/>
      <w:sz w:val="22"/>
      <w:u w:val="single"/>
    </w:rPr>
  </w:style>
  <w:style w:type="paragraph" w:styleId="DocumentMap">
    <w:name w:val="Document Map"/>
    <w:basedOn w:val="Normal"/>
    <w:link w:val="DocumentMapChar"/>
    <w:uiPriority w:val="99"/>
    <w:semiHidden/>
    <w:unhideWhenUsed/>
    <w:rsid w:val="00103E97"/>
    <w:rPr>
      <w:rFonts w:ascii="Lucida Grande" w:hAnsi="Lucida Grande" w:cs="Lucida Grande"/>
    </w:rPr>
  </w:style>
  <w:style w:type="character" w:customStyle="1" w:styleId="DocumentMapChar">
    <w:name w:val="Document Map Char"/>
    <w:basedOn w:val="DefaultParagraphFont"/>
    <w:link w:val="DocumentMap"/>
    <w:uiPriority w:val="99"/>
    <w:semiHidden/>
    <w:rsid w:val="00103E97"/>
    <w:rPr>
      <w:rFonts w:ascii="Lucida Grande" w:hAnsi="Lucida Grande" w:cs="Lucida Grande"/>
      <w:sz w:val="22"/>
    </w:rPr>
  </w:style>
  <w:style w:type="paragraph" w:styleId="ListParagraph">
    <w:name w:val="List Paragraph"/>
    <w:basedOn w:val="Normal"/>
    <w:uiPriority w:val="34"/>
    <w:rsid w:val="00103E97"/>
    <w:pPr>
      <w:ind w:left="720"/>
      <w:contextualSpacing/>
    </w:pPr>
  </w:style>
  <w:style w:type="paragraph" w:styleId="Header">
    <w:name w:val="header"/>
    <w:basedOn w:val="Normal"/>
    <w:link w:val="HeaderChar"/>
    <w:uiPriority w:val="99"/>
    <w:unhideWhenUsed/>
    <w:rsid w:val="00103E97"/>
    <w:pPr>
      <w:tabs>
        <w:tab w:val="center" w:pos="4320"/>
        <w:tab w:val="right" w:pos="8640"/>
      </w:tabs>
    </w:pPr>
  </w:style>
  <w:style w:type="character" w:customStyle="1" w:styleId="HeaderChar">
    <w:name w:val="Header Char"/>
    <w:basedOn w:val="DefaultParagraphFont"/>
    <w:link w:val="Header"/>
    <w:uiPriority w:val="99"/>
    <w:rsid w:val="00103E97"/>
    <w:rPr>
      <w:rFonts w:ascii="Calibri" w:hAnsi="Calibri"/>
      <w:sz w:val="22"/>
    </w:rPr>
  </w:style>
  <w:style w:type="paragraph" w:styleId="Footer">
    <w:name w:val="footer"/>
    <w:basedOn w:val="Normal"/>
    <w:link w:val="FooterChar"/>
    <w:uiPriority w:val="99"/>
    <w:unhideWhenUsed/>
    <w:rsid w:val="00103E97"/>
    <w:pPr>
      <w:tabs>
        <w:tab w:val="center" w:pos="4320"/>
        <w:tab w:val="right" w:pos="8640"/>
      </w:tabs>
    </w:pPr>
  </w:style>
  <w:style w:type="character" w:customStyle="1" w:styleId="FooterChar">
    <w:name w:val="Footer Char"/>
    <w:basedOn w:val="DefaultParagraphFont"/>
    <w:link w:val="Footer"/>
    <w:uiPriority w:val="99"/>
    <w:rsid w:val="00103E97"/>
    <w:rPr>
      <w:rFonts w:ascii="Calibri" w:hAnsi="Calibri"/>
      <w:sz w:val="22"/>
    </w:rPr>
  </w:style>
  <w:style w:type="character" w:styleId="PageNumber">
    <w:name w:val="page number"/>
    <w:basedOn w:val="DefaultParagraphFont"/>
    <w:uiPriority w:val="99"/>
    <w:semiHidden/>
    <w:unhideWhenUsed/>
    <w:rsid w:val="00103E97"/>
  </w:style>
  <w:style w:type="character" w:styleId="Hyperlink">
    <w:name w:val="Hyperlink"/>
    <w:basedOn w:val="DefaultParagraphFont"/>
    <w:uiPriority w:val="99"/>
    <w:unhideWhenUsed/>
    <w:rsid w:val="00103E97"/>
    <w:rPr>
      <w:color w:val="0000FF" w:themeColor="hyperlink"/>
      <w:u w:val="single"/>
    </w:rPr>
  </w:style>
  <w:style w:type="paragraph" w:styleId="NormalWeb">
    <w:name w:val="Normal (Web)"/>
    <w:basedOn w:val="Normal"/>
    <w:uiPriority w:val="99"/>
    <w:unhideWhenUsed/>
    <w:rsid w:val="00D95D44"/>
    <w:pPr>
      <w:spacing w:before="100" w:beforeAutospacing="1" w:after="100" w:afterAutospacing="1"/>
    </w:pPr>
    <w:rPr>
      <w:rFonts w:ascii="Times" w:hAnsi="Times" w:cs="Times New Roman"/>
      <w:sz w:val="20"/>
      <w:szCs w:val="20"/>
    </w:rPr>
  </w:style>
  <w:style w:type="character" w:customStyle="1" w:styleId="aqj">
    <w:name w:val="aqj"/>
    <w:basedOn w:val="DefaultParagraphFont"/>
    <w:rsid w:val="009A1418"/>
  </w:style>
  <w:style w:type="character" w:styleId="FollowedHyperlink">
    <w:name w:val="FollowedHyperlink"/>
    <w:basedOn w:val="DefaultParagraphFont"/>
    <w:uiPriority w:val="99"/>
    <w:semiHidden/>
    <w:unhideWhenUsed/>
    <w:rsid w:val="00D56547"/>
    <w:rPr>
      <w:color w:val="800080" w:themeColor="followedHyperlink"/>
      <w:u w:val="single"/>
    </w:rPr>
  </w:style>
  <w:style w:type="character" w:customStyle="1" w:styleId="apple-converted-space">
    <w:name w:val="apple-converted-space"/>
    <w:basedOn w:val="DefaultParagraphFont"/>
    <w:rsid w:val="00526D4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5D44"/>
    <w:rPr>
      <w:rFonts w:ascii="Calibri" w:hAnsi="Calibri"/>
      <w:sz w:val="22"/>
    </w:rPr>
  </w:style>
  <w:style w:type="paragraph" w:styleId="Heading1">
    <w:name w:val="heading 1"/>
    <w:aliases w:val="Pocket"/>
    <w:basedOn w:val="Normal"/>
    <w:next w:val="Normal"/>
    <w:link w:val="Heading1Char"/>
    <w:uiPriority w:val="9"/>
    <w:qFormat/>
    <w:rsid w:val="00103E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03E9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03E9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03E9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03E9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03E9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03E9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03E9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03E97"/>
    <w:rPr>
      <w:rFonts w:asciiTheme="majorHAnsi" w:eastAsiaTheme="majorEastAsia" w:hAnsiTheme="majorHAnsi" w:cstheme="majorBidi"/>
      <w:b/>
      <w:bCs/>
      <w:iCs/>
      <w:sz w:val="26"/>
    </w:rPr>
  </w:style>
  <w:style w:type="paragraph" w:styleId="NoSpacing">
    <w:name w:val="No Spacing"/>
    <w:uiPriority w:val="1"/>
    <w:rsid w:val="00103E97"/>
  </w:style>
  <w:style w:type="character" w:customStyle="1" w:styleId="StyleStyleBold12pt">
    <w:name w:val="Style Style Bold + 12 pt"/>
    <w:aliases w:val="Cite,Style 13 pt Bold"/>
    <w:basedOn w:val="DefaultParagraphFont"/>
    <w:uiPriority w:val="1"/>
    <w:qFormat/>
    <w:rsid w:val="00103E97"/>
    <w:rPr>
      <w:b/>
      <w:sz w:val="26"/>
      <w:u w:val="none"/>
    </w:rPr>
  </w:style>
  <w:style w:type="character" w:customStyle="1" w:styleId="StyleBoldUnderline">
    <w:name w:val="Style Bold Underline"/>
    <w:aliases w:val="Underline,Style Underline"/>
    <w:basedOn w:val="DefaultParagraphFont"/>
    <w:uiPriority w:val="1"/>
    <w:qFormat/>
    <w:rsid w:val="00103E97"/>
    <w:rPr>
      <w:b/>
      <w:sz w:val="22"/>
      <w:u w:val="single"/>
    </w:rPr>
  </w:style>
  <w:style w:type="paragraph" w:styleId="DocumentMap">
    <w:name w:val="Document Map"/>
    <w:basedOn w:val="Normal"/>
    <w:link w:val="DocumentMapChar"/>
    <w:uiPriority w:val="99"/>
    <w:semiHidden/>
    <w:unhideWhenUsed/>
    <w:rsid w:val="00103E97"/>
    <w:rPr>
      <w:rFonts w:ascii="Lucida Grande" w:hAnsi="Lucida Grande" w:cs="Lucida Grande"/>
    </w:rPr>
  </w:style>
  <w:style w:type="character" w:customStyle="1" w:styleId="DocumentMapChar">
    <w:name w:val="Document Map Char"/>
    <w:basedOn w:val="DefaultParagraphFont"/>
    <w:link w:val="DocumentMap"/>
    <w:uiPriority w:val="99"/>
    <w:semiHidden/>
    <w:rsid w:val="00103E97"/>
    <w:rPr>
      <w:rFonts w:ascii="Lucida Grande" w:hAnsi="Lucida Grande" w:cs="Lucida Grande"/>
      <w:sz w:val="22"/>
    </w:rPr>
  </w:style>
  <w:style w:type="paragraph" w:styleId="ListParagraph">
    <w:name w:val="List Paragraph"/>
    <w:basedOn w:val="Normal"/>
    <w:uiPriority w:val="34"/>
    <w:rsid w:val="00103E97"/>
    <w:pPr>
      <w:ind w:left="720"/>
      <w:contextualSpacing/>
    </w:pPr>
  </w:style>
  <w:style w:type="paragraph" w:styleId="Header">
    <w:name w:val="header"/>
    <w:basedOn w:val="Normal"/>
    <w:link w:val="HeaderChar"/>
    <w:uiPriority w:val="99"/>
    <w:unhideWhenUsed/>
    <w:rsid w:val="00103E97"/>
    <w:pPr>
      <w:tabs>
        <w:tab w:val="center" w:pos="4320"/>
        <w:tab w:val="right" w:pos="8640"/>
      </w:tabs>
    </w:pPr>
  </w:style>
  <w:style w:type="character" w:customStyle="1" w:styleId="HeaderChar">
    <w:name w:val="Header Char"/>
    <w:basedOn w:val="DefaultParagraphFont"/>
    <w:link w:val="Header"/>
    <w:uiPriority w:val="99"/>
    <w:rsid w:val="00103E97"/>
    <w:rPr>
      <w:rFonts w:ascii="Calibri" w:hAnsi="Calibri"/>
      <w:sz w:val="22"/>
    </w:rPr>
  </w:style>
  <w:style w:type="paragraph" w:styleId="Footer">
    <w:name w:val="footer"/>
    <w:basedOn w:val="Normal"/>
    <w:link w:val="FooterChar"/>
    <w:uiPriority w:val="99"/>
    <w:unhideWhenUsed/>
    <w:rsid w:val="00103E97"/>
    <w:pPr>
      <w:tabs>
        <w:tab w:val="center" w:pos="4320"/>
        <w:tab w:val="right" w:pos="8640"/>
      </w:tabs>
    </w:pPr>
  </w:style>
  <w:style w:type="character" w:customStyle="1" w:styleId="FooterChar">
    <w:name w:val="Footer Char"/>
    <w:basedOn w:val="DefaultParagraphFont"/>
    <w:link w:val="Footer"/>
    <w:uiPriority w:val="99"/>
    <w:rsid w:val="00103E97"/>
    <w:rPr>
      <w:rFonts w:ascii="Calibri" w:hAnsi="Calibri"/>
      <w:sz w:val="22"/>
    </w:rPr>
  </w:style>
  <w:style w:type="character" w:styleId="PageNumber">
    <w:name w:val="page number"/>
    <w:basedOn w:val="DefaultParagraphFont"/>
    <w:uiPriority w:val="99"/>
    <w:semiHidden/>
    <w:unhideWhenUsed/>
    <w:rsid w:val="00103E97"/>
  </w:style>
  <w:style w:type="character" w:styleId="Hyperlink">
    <w:name w:val="Hyperlink"/>
    <w:basedOn w:val="DefaultParagraphFont"/>
    <w:uiPriority w:val="99"/>
    <w:unhideWhenUsed/>
    <w:rsid w:val="00103E97"/>
    <w:rPr>
      <w:color w:val="0000FF" w:themeColor="hyperlink"/>
      <w:u w:val="single"/>
    </w:rPr>
  </w:style>
  <w:style w:type="paragraph" w:styleId="NormalWeb">
    <w:name w:val="Normal (Web)"/>
    <w:basedOn w:val="Normal"/>
    <w:uiPriority w:val="99"/>
    <w:unhideWhenUsed/>
    <w:rsid w:val="00D95D44"/>
    <w:pPr>
      <w:spacing w:before="100" w:beforeAutospacing="1" w:after="100" w:afterAutospacing="1"/>
    </w:pPr>
    <w:rPr>
      <w:rFonts w:ascii="Times" w:hAnsi="Times" w:cs="Times New Roman"/>
      <w:sz w:val="20"/>
      <w:szCs w:val="20"/>
    </w:rPr>
  </w:style>
  <w:style w:type="character" w:customStyle="1" w:styleId="aqj">
    <w:name w:val="aqj"/>
    <w:basedOn w:val="DefaultParagraphFont"/>
    <w:rsid w:val="009A1418"/>
  </w:style>
  <w:style w:type="character" w:styleId="FollowedHyperlink">
    <w:name w:val="FollowedHyperlink"/>
    <w:basedOn w:val="DefaultParagraphFont"/>
    <w:uiPriority w:val="99"/>
    <w:semiHidden/>
    <w:unhideWhenUsed/>
    <w:rsid w:val="00D56547"/>
    <w:rPr>
      <w:color w:val="800080" w:themeColor="followedHyperlink"/>
      <w:u w:val="single"/>
    </w:rPr>
  </w:style>
  <w:style w:type="character" w:customStyle="1" w:styleId="apple-converted-space">
    <w:name w:val="apple-converted-space"/>
    <w:basedOn w:val="DefaultParagraphFont"/>
    <w:rsid w:val="00526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9618390">
      <w:bodyDiv w:val="1"/>
      <w:marLeft w:val="0"/>
      <w:marRight w:val="0"/>
      <w:marTop w:val="0"/>
      <w:marBottom w:val="0"/>
      <w:divBdr>
        <w:top w:val="none" w:sz="0" w:space="0" w:color="auto"/>
        <w:left w:val="none" w:sz="0" w:space="0" w:color="auto"/>
        <w:bottom w:val="none" w:sz="0" w:space="0" w:color="auto"/>
        <w:right w:val="none" w:sz="0" w:space="0" w:color="auto"/>
      </w:divBdr>
      <w:divsChild>
        <w:div w:id="1795978317">
          <w:marLeft w:val="0"/>
          <w:marRight w:val="0"/>
          <w:marTop w:val="0"/>
          <w:marBottom w:val="0"/>
          <w:divBdr>
            <w:top w:val="none" w:sz="0" w:space="0" w:color="auto"/>
            <w:left w:val="none" w:sz="0" w:space="0" w:color="auto"/>
            <w:bottom w:val="none" w:sz="0" w:space="0" w:color="auto"/>
            <w:right w:val="none" w:sz="0" w:space="0" w:color="auto"/>
          </w:divBdr>
        </w:div>
        <w:div w:id="1245602321">
          <w:marLeft w:val="0"/>
          <w:marRight w:val="0"/>
          <w:marTop w:val="0"/>
          <w:marBottom w:val="0"/>
          <w:divBdr>
            <w:top w:val="none" w:sz="0" w:space="0" w:color="auto"/>
            <w:left w:val="none" w:sz="0" w:space="0" w:color="auto"/>
            <w:bottom w:val="none" w:sz="0" w:space="0" w:color="auto"/>
            <w:right w:val="none" w:sz="0" w:space="0" w:color="auto"/>
          </w:divBdr>
        </w:div>
        <w:div w:id="1036849732">
          <w:marLeft w:val="0"/>
          <w:marRight w:val="0"/>
          <w:marTop w:val="0"/>
          <w:marBottom w:val="0"/>
          <w:divBdr>
            <w:top w:val="none" w:sz="0" w:space="0" w:color="auto"/>
            <w:left w:val="none" w:sz="0" w:space="0" w:color="auto"/>
            <w:bottom w:val="none" w:sz="0" w:space="0" w:color="auto"/>
            <w:right w:val="none" w:sz="0" w:space="0" w:color="auto"/>
          </w:divBdr>
        </w:div>
      </w:divsChild>
    </w:div>
    <w:div w:id="2033721257">
      <w:bodyDiv w:val="1"/>
      <w:marLeft w:val="0"/>
      <w:marRight w:val="0"/>
      <w:marTop w:val="0"/>
      <w:marBottom w:val="0"/>
      <w:divBdr>
        <w:top w:val="none" w:sz="0" w:space="0" w:color="auto"/>
        <w:left w:val="none" w:sz="0" w:space="0" w:color="auto"/>
        <w:bottom w:val="none" w:sz="0" w:space="0" w:color="auto"/>
        <w:right w:val="none" w:sz="0" w:space="0" w:color="auto"/>
      </w:divBdr>
      <w:divsChild>
        <w:div w:id="1969044574">
          <w:marLeft w:val="0"/>
          <w:marRight w:val="0"/>
          <w:marTop w:val="0"/>
          <w:marBottom w:val="0"/>
          <w:divBdr>
            <w:top w:val="none" w:sz="0" w:space="0" w:color="auto"/>
            <w:left w:val="none" w:sz="0" w:space="0" w:color="auto"/>
            <w:bottom w:val="none" w:sz="0" w:space="0" w:color="auto"/>
            <w:right w:val="none" w:sz="0" w:space="0" w:color="auto"/>
          </w:divBdr>
        </w:div>
        <w:div w:id="183233160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fr.org/world/armed-clash-south-china-sea/p27883" TargetMode="External"/><Relationship Id="rId12" Type="http://schemas.openxmlformats.org/officeDocument/2006/relationships/hyperlink" Target="http://www.politico.com/news/stories/0712/78568.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a:Dropbox:SCHOOL:T2%20Q4%20SUMMER%202014: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111</TotalTime>
  <Pages>25</Pages>
  <Words>30375</Words>
  <Characters>173139</Characters>
  <Application>Microsoft Macintosh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203108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Pei</dc:creator>
  <cp:keywords/>
  <dc:description/>
  <cp:lastModifiedBy>Linda Pei</cp:lastModifiedBy>
  <cp:revision>8</cp:revision>
  <dcterms:created xsi:type="dcterms:W3CDTF">2014-07-08T14:39:00Z</dcterms:created>
  <dcterms:modified xsi:type="dcterms:W3CDTF">2014-07-11T02:21:00Z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