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46D2B1B" w14:textId="77777777" w:rsidR="00B45FE9" w:rsidRDefault="008E613A" w:rsidP="008E613A">
      <w:pPr>
        <w:pStyle w:val="Heading1"/>
      </w:pPr>
      <w:bookmarkStart w:id="0" w:name="_GoBack"/>
      <w:bookmarkEnd w:id="0"/>
      <w:r>
        <w:t xml:space="preserve">Theory File </w:t>
      </w:r>
    </w:p>
    <w:p w14:paraId="3B1B65B4" w14:textId="77777777" w:rsidR="008E613A" w:rsidRPr="008E613A" w:rsidRDefault="008E613A" w:rsidP="008E613A">
      <w:pPr>
        <w:pStyle w:val="Heading2"/>
      </w:pPr>
      <w:r>
        <w:lastRenderedPageBreak/>
        <w:t>**Status Theory**</w:t>
      </w:r>
    </w:p>
    <w:p w14:paraId="25197B64" w14:textId="77777777" w:rsidR="008E613A" w:rsidRDefault="008E613A" w:rsidP="008E613A">
      <w:pPr>
        <w:pStyle w:val="Heading3"/>
      </w:pPr>
      <w:r>
        <w:t>Conditionality Bad</w:t>
      </w:r>
    </w:p>
    <w:p w14:paraId="5D9F6C5D" w14:textId="77777777" w:rsidR="008E613A" w:rsidRPr="00067CB6" w:rsidRDefault="008E613A" w:rsidP="008E613A">
      <w:r>
        <w:t>Conditionality is a voter:</w:t>
      </w:r>
    </w:p>
    <w:p w14:paraId="480D1F1A" w14:textId="77777777" w:rsidR="008E613A" w:rsidRDefault="008E613A" w:rsidP="008E613A">
      <w:pPr>
        <w:pStyle w:val="ListParagraph"/>
        <w:numPr>
          <w:ilvl w:val="0"/>
          <w:numId w:val="5"/>
        </w:numPr>
      </w:pPr>
      <w:r>
        <w:t xml:space="preserve">Advocacy Skills – force them to defend one position throughout the entire debate, its </w:t>
      </w:r>
      <w:proofErr w:type="spellStart"/>
      <w:r>
        <w:t>reciporical</w:t>
      </w:r>
      <w:proofErr w:type="spellEnd"/>
    </w:p>
    <w:p w14:paraId="3A6EF0D4" w14:textId="77777777" w:rsidR="008E613A" w:rsidRDefault="008E613A" w:rsidP="008E613A">
      <w:pPr>
        <w:pStyle w:val="ListParagraph"/>
        <w:numPr>
          <w:ilvl w:val="0"/>
          <w:numId w:val="5"/>
        </w:numPr>
      </w:pPr>
      <w:r>
        <w:t xml:space="preserve">Bad </w:t>
      </w:r>
      <w:proofErr w:type="spellStart"/>
      <w:r>
        <w:t>Neg</w:t>
      </w:r>
      <w:proofErr w:type="spellEnd"/>
      <w:r>
        <w:t xml:space="preserve"> Research – shouldn’t be rewarded for lazy </w:t>
      </w:r>
      <w:proofErr w:type="spellStart"/>
      <w:r>
        <w:t>neg</w:t>
      </w:r>
      <w:proofErr w:type="spellEnd"/>
      <w:r>
        <w:t xml:space="preserve"> research, force them to find the best answer to the </w:t>
      </w:r>
      <w:proofErr w:type="spellStart"/>
      <w:r>
        <w:t>aff</w:t>
      </w:r>
      <w:proofErr w:type="spellEnd"/>
      <w:r w:rsidRPr="00360818">
        <w:t xml:space="preserve"> </w:t>
      </w:r>
    </w:p>
    <w:p w14:paraId="4D19BA53" w14:textId="77777777" w:rsidR="008E613A" w:rsidRDefault="008E613A" w:rsidP="008E613A">
      <w:pPr>
        <w:pStyle w:val="ListParagraph"/>
        <w:numPr>
          <w:ilvl w:val="0"/>
          <w:numId w:val="5"/>
        </w:numPr>
      </w:pPr>
      <w:r>
        <w:t xml:space="preserve">Forces Contradictory Answers – prevents the 2AC from reading its best offense, could be </w:t>
      </w:r>
      <w:proofErr w:type="spellStart"/>
      <w:r>
        <w:t>crossapplied</w:t>
      </w:r>
      <w:proofErr w:type="spellEnd"/>
      <w:r>
        <w:t xml:space="preserve"> to another flow</w:t>
      </w:r>
    </w:p>
    <w:p w14:paraId="6F0DDCAA" w14:textId="77777777" w:rsidR="008E613A" w:rsidRDefault="008E613A" w:rsidP="008E613A">
      <w:pPr>
        <w:pStyle w:val="ListParagraph"/>
        <w:numPr>
          <w:ilvl w:val="0"/>
          <w:numId w:val="5"/>
        </w:numPr>
      </w:pPr>
      <w:r>
        <w:t>Time Skew – overspread us in the 2AC and create a shallow debate and preventing clash and depth of education</w:t>
      </w:r>
    </w:p>
    <w:p w14:paraId="01D74FC9" w14:textId="77777777" w:rsidR="008E613A" w:rsidRDefault="008E613A" w:rsidP="008E613A">
      <w:pPr>
        <w:pStyle w:val="ListParagraph"/>
        <w:numPr>
          <w:ilvl w:val="0"/>
          <w:numId w:val="5"/>
        </w:numPr>
      </w:pPr>
      <w:proofErr w:type="spellStart"/>
      <w:r>
        <w:t>Strat</w:t>
      </w:r>
      <w:proofErr w:type="spellEnd"/>
      <w:r>
        <w:t xml:space="preserve"> skew – prevent us from reading our best offense out of fear of contradictions</w:t>
      </w:r>
    </w:p>
    <w:p w14:paraId="3C1C8665" w14:textId="77777777" w:rsidR="008E613A" w:rsidRDefault="008E613A" w:rsidP="008E613A">
      <w:pPr>
        <w:pStyle w:val="ListParagraph"/>
        <w:numPr>
          <w:ilvl w:val="0"/>
          <w:numId w:val="5"/>
        </w:numPr>
      </w:pPr>
      <w:r>
        <w:t>Depth over breadth – it is more important to learn about things in detail than learn little about a variety of things – only debate provides this education.</w:t>
      </w:r>
    </w:p>
    <w:p w14:paraId="2D5CA943" w14:textId="77777777" w:rsidR="008E613A" w:rsidRDefault="008E613A" w:rsidP="008E613A">
      <w:pPr>
        <w:pStyle w:val="ListParagraph"/>
        <w:numPr>
          <w:ilvl w:val="0"/>
          <w:numId w:val="5"/>
        </w:numPr>
      </w:pPr>
      <w:proofErr w:type="spellStart"/>
      <w:r>
        <w:t>Neg</w:t>
      </w:r>
      <w:proofErr w:type="spellEnd"/>
      <w:r>
        <w:t xml:space="preserve"> side bias – the negative gets the block and pre-round disclosure</w:t>
      </w:r>
      <w:r w:rsidRPr="00360818">
        <w:t xml:space="preserve"> </w:t>
      </w:r>
    </w:p>
    <w:p w14:paraId="56D62E47" w14:textId="77777777" w:rsidR="008E613A" w:rsidRDefault="008E613A" w:rsidP="008E613A">
      <w:pPr>
        <w:pStyle w:val="ListParagraph"/>
        <w:numPr>
          <w:ilvl w:val="0"/>
          <w:numId w:val="5"/>
        </w:numPr>
      </w:pPr>
      <w:r>
        <w:t xml:space="preserve">Its not what you do its what you justify – view the debate as the </w:t>
      </w:r>
      <w:proofErr w:type="spellStart"/>
      <w:r>
        <w:t>interp</w:t>
      </w:r>
      <w:proofErr w:type="spellEnd"/>
      <w:r>
        <w:t xml:space="preserve"> against the counter </w:t>
      </w:r>
      <w:proofErr w:type="spellStart"/>
      <w:r>
        <w:t>interp</w:t>
      </w:r>
      <w:proofErr w:type="spellEnd"/>
    </w:p>
    <w:p w14:paraId="71BA49CF" w14:textId="77777777" w:rsidR="008E613A" w:rsidRDefault="008E613A" w:rsidP="008E613A">
      <w:pPr>
        <w:pStyle w:val="ListParagraph"/>
        <w:numPr>
          <w:ilvl w:val="0"/>
          <w:numId w:val="5"/>
        </w:numPr>
      </w:pPr>
      <w:proofErr w:type="spellStart"/>
      <w:r>
        <w:t>Interp</w:t>
      </w:r>
      <w:proofErr w:type="spellEnd"/>
      <w:r>
        <w:t xml:space="preserve"> – 1 Conditional world, prevents contradicting truth claims. Their </w:t>
      </w:r>
      <w:proofErr w:type="spellStart"/>
      <w:r>
        <w:t>interp</w:t>
      </w:r>
      <w:proofErr w:type="spellEnd"/>
      <w:r>
        <w:t xml:space="preserve"> is arbitrary and </w:t>
      </w:r>
      <w:proofErr w:type="gramStart"/>
      <w:r>
        <w:t>self serving</w:t>
      </w:r>
      <w:proofErr w:type="gramEnd"/>
      <w:r>
        <w:t>.</w:t>
      </w:r>
    </w:p>
    <w:p w14:paraId="12AE793F" w14:textId="77777777" w:rsidR="008E613A" w:rsidRDefault="008E613A" w:rsidP="008E613A">
      <w:pPr>
        <w:pStyle w:val="Heading3"/>
      </w:pPr>
      <w:r>
        <w:t>Conditionality Good</w:t>
      </w:r>
    </w:p>
    <w:p w14:paraId="4A6E20DB" w14:textId="77777777" w:rsidR="008E613A" w:rsidRPr="008E613A" w:rsidRDefault="008E613A" w:rsidP="008E613A"/>
    <w:p w14:paraId="7DEF4985" w14:textId="77777777" w:rsidR="008E613A" w:rsidRPr="00067CB6" w:rsidRDefault="008E613A" w:rsidP="008E613A">
      <w:r>
        <w:t>Conditionality is not a voter:</w:t>
      </w:r>
    </w:p>
    <w:p w14:paraId="5FE47CF5" w14:textId="77777777" w:rsidR="008E613A" w:rsidRDefault="008E613A" w:rsidP="008E613A">
      <w:pPr>
        <w:pStyle w:val="ListParagraph"/>
        <w:numPr>
          <w:ilvl w:val="0"/>
          <w:numId w:val="6"/>
        </w:numPr>
      </w:pPr>
      <w:r>
        <w:t>Decision making education – forces both sides to make strategic decisions</w:t>
      </w:r>
      <w:r w:rsidRPr="00360818">
        <w:t xml:space="preserve"> </w:t>
      </w:r>
    </w:p>
    <w:p w14:paraId="5B9AB6C4" w14:textId="77777777" w:rsidR="008E613A" w:rsidRDefault="008E613A" w:rsidP="008E613A">
      <w:pPr>
        <w:pStyle w:val="ListParagraph"/>
        <w:numPr>
          <w:ilvl w:val="0"/>
          <w:numId w:val="6"/>
        </w:numPr>
      </w:pPr>
      <w:r>
        <w:t>Topic Specific Education – key to learning about more aspects of the topic</w:t>
      </w:r>
    </w:p>
    <w:p w14:paraId="59626F65" w14:textId="77777777" w:rsidR="008E613A" w:rsidRDefault="008E613A" w:rsidP="008E613A">
      <w:pPr>
        <w:pStyle w:val="ListParagraph"/>
        <w:numPr>
          <w:ilvl w:val="0"/>
          <w:numId w:val="6"/>
        </w:numPr>
      </w:pPr>
      <w:r>
        <w:t>2AC critical thinking – forces them to make strategic decisions to avoid contradictions</w:t>
      </w:r>
    </w:p>
    <w:p w14:paraId="305848A3" w14:textId="77777777" w:rsidR="008E613A" w:rsidRDefault="008E613A" w:rsidP="008E613A">
      <w:pPr>
        <w:pStyle w:val="ListParagraph"/>
        <w:numPr>
          <w:ilvl w:val="0"/>
          <w:numId w:val="6"/>
        </w:numPr>
      </w:pPr>
      <w:r>
        <w:t>Real World – policy experts can have multiple idea and abandon them if they are proven wrong</w:t>
      </w:r>
    </w:p>
    <w:p w14:paraId="45E771FA" w14:textId="77777777" w:rsidR="008E613A" w:rsidRDefault="008E613A" w:rsidP="008E613A">
      <w:pPr>
        <w:pStyle w:val="ListParagraph"/>
        <w:numPr>
          <w:ilvl w:val="0"/>
          <w:numId w:val="6"/>
        </w:numPr>
      </w:pPr>
      <w:r>
        <w:t xml:space="preserve">Best Policy Option – key to test the </w:t>
      </w:r>
      <w:proofErr w:type="spellStart"/>
      <w:r>
        <w:t>aff</w:t>
      </w:r>
      <w:proofErr w:type="spellEnd"/>
      <w:r>
        <w:t xml:space="preserve"> from multiple angles and create a variety of education</w:t>
      </w:r>
    </w:p>
    <w:p w14:paraId="5B0C58B6" w14:textId="77777777" w:rsidR="008E613A" w:rsidRDefault="008E613A" w:rsidP="008E613A">
      <w:pPr>
        <w:pStyle w:val="ListParagraph"/>
        <w:numPr>
          <w:ilvl w:val="0"/>
          <w:numId w:val="6"/>
        </w:numPr>
      </w:pPr>
      <w:proofErr w:type="spellStart"/>
      <w:r>
        <w:t>Neg</w:t>
      </w:r>
      <w:proofErr w:type="spellEnd"/>
      <w:r>
        <w:t xml:space="preserve"> flex</w:t>
      </w:r>
      <w:r w:rsidRPr="003F6745">
        <w:t xml:space="preserve"> </w:t>
      </w:r>
      <w:r>
        <w:t xml:space="preserve">– gives the </w:t>
      </w:r>
      <w:proofErr w:type="spellStart"/>
      <w:r>
        <w:t>neg</w:t>
      </w:r>
      <w:proofErr w:type="spellEnd"/>
      <w:r>
        <w:t xml:space="preserve"> the ability to run different types of arguments, attacking the affirmative and exposing more arguments</w:t>
      </w:r>
    </w:p>
    <w:p w14:paraId="03B4369B" w14:textId="77777777" w:rsidR="008E613A" w:rsidRDefault="008E613A" w:rsidP="008E613A">
      <w:pPr>
        <w:pStyle w:val="ListParagraph"/>
        <w:numPr>
          <w:ilvl w:val="0"/>
          <w:numId w:val="6"/>
        </w:numPr>
      </w:pPr>
      <w:r>
        <w:t xml:space="preserve">Skew Inevitable – </w:t>
      </w:r>
      <w:proofErr w:type="spellStart"/>
      <w:r>
        <w:t>disads</w:t>
      </w:r>
      <w:proofErr w:type="spellEnd"/>
      <w:r>
        <w:t xml:space="preserve"> and T not covered by their </w:t>
      </w:r>
      <w:proofErr w:type="spellStart"/>
      <w:r>
        <w:t>interp</w:t>
      </w:r>
      <w:proofErr w:type="spellEnd"/>
    </w:p>
    <w:p w14:paraId="339F8EC8" w14:textId="77777777" w:rsidR="008E613A" w:rsidRDefault="008E613A" w:rsidP="008E613A">
      <w:pPr>
        <w:pStyle w:val="ListParagraph"/>
        <w:numPr>
          <w:ilvl w:val="0"/>
          <w:numId w:val="6"/>
        </w:numPr>
      </w:pPr>
      <w:r>
        <w:t>Perms check – takes two seconds to make and two minutes to answer</w:t>
      </w:r>
    </w:p>
    <w:p w14:paraId="0B356A86" w14:textId="77777777" w:rsidR="008E613A" w:rsidRDefault="008E613A" w:rsidP="008E613A">
      <w:pPr>
        <w:pStyle w:val="ListParagraph"/>
        <w:numPr>
          <w:ilvl w:val="0"/>
          <w:numId w:val="6"/>
        </w:numPr>
      </w:pPr>
      <w:r>
        <w:t>Breadth over depth – it is more important to learn about a variety of things in order to create a stable grounding of knowledge.</w:t>
      </w:r>
    </w:p>
    <w:p w14:paraId="1B443E52" w14:textId="77777777" w:rsidR="008E613A" w:rsidRDefault="008E613A" w:rsidP="008E613A">
      <w:pPr>
        <w:pStyle w:val="ListParagraph"/>
        <w:numPr>
          <w:ilvl w:val="0"/>
          <w:numId w:val="6"/>
        </w:numPr>
      </w:pPr>
      <w:proofErr w:type="spellStart"/>
      <w:r>
        <w:t>Aff</w:t>
      </w:r>
      <w:proofErr w:type="spellEnd"/>
      <w:r>
        <w:t xml:space="preserve"> side bias – first and last speech and infinite prep</w:t>
      </w:r>
    </w:p>
    <w:p w14:paraId="241786A3" w14:textId="77777777" w:rsidR="008E613A" w:rsidRDefault="008E613A" w:rsidP="008E613A">
      <w:pPr>
        <w:pStyle w:val="ListParagraph"/>
        <w:numPr>
          <w:ilvl w:val="0"/>
          <w:numId w:val="6"/>
        </w:numPr>
      </w:pPr>
      <w:r>
        <w:t>No in round abuse – don’t make us defend every meaning of our interpretation</w:t>
      </w:r>
      <w:r w:rsidRPr="00B61010">
        <w:t xml:space="preserve"> </w:t>
      </w:r>
    </w:p>
    <w:p w14:paraId="3594F38E" w14:textId="77777777" w:rsidR="008E613A" w:rsidRDefault="008E613A" w:rsidP="008E613A">
      <w:pPr>
        <w:pStyle w:val="ListParagraph"/>
        <w:numPr>
          <w:ilvl w:val="0"/>
          <w:numId w:val="6"/>
        </w:numPr>
      </w:pPr>
      <w:proofErr w:type="spellStart"/>
      <w:r>
        <w:t>Counterinterp</w:t>
      </w:r>
      <w:proofErr w:type="spellEnd"/>
      <w:r>
        <w:t xml:space="preserve"> – 1 conditional Counterplan and 1 </w:t>
      </w:r>
      <w:proofErr w:type="spellStart"/>
      <w:r>
        <w:t>Kritik</w:t>
      </w:r>
      <w:proofErr w:type="spellEnd"/>
      <w:r>
        <w:t xml:space="preserve"> </w:t>
      </w:r>
      <w:proofErr w:type="gramStart"/>
      <w:r>
        <w:t>solves</w:t>
      </w:r>
      <w:proofErr w:type="gramEnd"/>
      <w:r>
        <w:t xml:space="preserve"> their offense and allows us to attack the </w:t>
      </w:r>
      <w:proofErr w:type="spellStart"/>
      <w:r>
        <w:t>aff</w:t>
      </w:r>
      <w:proofErr w:type="spellEnd"/>
      <w:r>
        <w:t xml:space="preserve"> from multiple angles. </w:t>
      </w:r>
    </w:p>
    <w:p w14:paraId="2E506E58" w14:textId="77777777" w:rsidR="00707716" w:rsidRDefault="00707716" w:rsidP="00707716">
      <w:pPr>
        <w:pStyle w:val="Heading3"/>
      </w:pPr>
      <w:proofErr w:type="spellStart"/>
      <w:r>
        <w:t>Dispositionality</w:t>
      </w:r>
      <w:proofErr w:type="spellEnd"/>
      <w:r>
        <w:t xml:space="preserve"> Bad</w:t>
      </w:r>
    </w:p>
    <w:p w14:paraId="5EA6050D" w14:textId="77777777" w:rsidR="00707716" w:rsidRDefault="00707716" w:rsidP="00707716">
      <w:pPr>
        <w:pStyle w:val="Heading4"/>
      </w:pPr>
      <w:proofErr w:type="spellStart"/>
      <w:r w:rsidRPr="004B0183">
        <w:t>Dispositionality</w:t>
      </w:r>
      <w:proofErr w:type="spellEnd"/>
      <w:r w:rsidRPr="004B0183">
        <w:t xml:space="preserve"> </w:t>
      </w:r>
      <w:r>
        <w:t xml:space="preserve">is a voting issue. It is bad for the following reasons: </w:t>
      </w:r>
    </w:p>
    <w:p w14:paraId="221CB0D2" w14:textId="77777777" w:rsidR="00707716" w:rsidRPr="004B0183" w:rsidRDefault="00707716" w:rsidP="00707716">
      <w:pPr>
        <w:pStyle w:val="Heading4"/>
        <w:numPr>
          <w:ilvl w:val="0"/>
          <w:numId w:val="16"/>
        </w:numPr>
      </w:pPr>
      <w:r>
        <w:t xml:space="preserve"> </w:t>
      </w:r>
      <w:r w:rsidRPr="004B0183">
        <w:t xml:space="preserve"> Moving Target – The </w:t>
      </w:r>
      <w:proofErr w:type="spellStart"/>
      <w:r w:rsidRPr="004B0183">
        <w:t>Neg</w:t>
      </w:r>
      <w:proofErr w:type="spellEnd"/>
      <w:r w:rsidRPr="004B0183">
        <w:t xml:space="preserve"> can change the definition of dispo</w:t>
      </w:r>
      <w:r>
        <w:t>sition</w:t>
      </w:r>
      <w:r w:rsidRPr="004B0183">
        <w:t xml:space="preserve"> to suit their needs</w:t>
      </w:r>
      <w:r>
        <w:t xml:space="preserve"> any time during the </w:t>
      </w:r>
      <w:proofErr w:type="gramStart"/>
      <w:r>
        <w:t>debate</w:t>
      </w:r>
      <w:r w:rsidRPr="004B0183">
        <w:t>,</w:t>
      </w:r>
      <w:proofErr w:type="gramEnd"/>
      <w:r w:rsidRPr="004B0183">
        <w:t xml:space="preserve"> </w:t>
      </w:r>
      <w:r>
        <w:t xml:space="preserve">there is </w:t>
      </w:r>
      <w:r w:rsidRPr="004B0183">
        <w:t>no predictable definition.</w:t>
      </w:r>
    </w:p>
    <w:p w14:paraId="41B82DBF" w14:textId="77777777" w:rsidR="00707716" w:rsidRPr="00DC692C" w:rsidRDefault="00707716" w:rsidP="00707716">
      <w:pPr>
        <w:pStyle w:val="Heading4"/>
        <w:numPr>
          <w:ilvl w:val="0"/>
          <w:numId w:val="16"/>
        </w:numPr>
      </w:pPr>
      <w:r w:rsidRPr="00683957">
        <w:t xml:space="preserve">Unfair – </w:t>
      </w:r>
      <w:proofErr w:type="spellStart"/>
      <w:r w:rsidRPr="00683957">
        <w:t>Aff</w:t>
      </w:r>
      <w:proofErr w:type="spellEnd"/>
      <w:r w:rsidRPr="00683957">
        <w:t xml:space="preserve"> sticks with the 1AC</w:t>
      </w:r>
      <w:r>
        <w:t xml:space="preserve"> the entire debate</w:t>
      </w:r>
      <w:r w:rsidRPr="00683957">
        <w:t xml:space="preserve">, don’t let the </w:t>
      </w:r>
      <w:proofErr w:type="spellStart"/>
      <w:r w:rsidRPr="00683957">
        <w:t>Neg</w:t>
      </w:r>
      <w:proofErr w:type="spellEnd"/>
      <w:r w:rsidRPr="00683957">
        <w:t xml:space="preserve"> kick out</w:t>
      </w:r>
      <w:r>
        <w:t xml:space="preserve"> arguments</w:t>
      </w:r>
    </w:p>
    <w:p w14:paraId="51BFE0D6" w14:textId="77777777" w:rsidR="00707716" w:rsidRDefault="00707716" w:rsidP="00707716">
      <w:pPr>
        <w:pStyle w:val="Heading4"/>
        <w:numPr>
          <w:ilvl w:val="0"/>
          <w:numId w:val="16"/>
        </w:numPr>
      </w:pPr>
      <w:proofErr w:type="spellStart"/>
      <w:r>
        <w:t>Strat</w:t>
      </w:r>
      <w:proofErr w:type="spellEnd"/>
      <w:r>
        <w:t xml:space="preserve"> Skew- </w:t>
      </w:r>
      <w:r w:rsidRPr="004B0183">
        <w:t xml:space="preserve">Forces the </w:t>
      </w:r>
      <w:proofErr w:type="spellStart"/>
      <w:r w:rsidRPr="004B0183">
        <w:t>Aff</w:t>
      </w:r>
      <w:proofErr w:type="spellEnd"/>
      <w:r w:rsidRPr="004B0183">
        <w:t xml:space="preserve"> to alter their 2ac to answer arguments that will be dropped. </w:t>
      </w:r>
      <w:proofErr w:type="spellStart"/>
      <w:r w:rsidRPr="004B0183">
        <w:t>Neg</w:t>
      </w:r>
      <w:proofErr w:type="spellEnd"/>
      <w:r w:rsidRPr="004B0183">
        <w:t xml:space="preserve"> gets to kick out whenever they want, but we can’t check back by making perms.  Key to Fairness</w:t>
      </w:r>
    </w:p>
    <w:p w14:paraId="49215386" w14:textId="77777777" w:rsidR="00707716" w:rsidRDefault="00707716" w:rsidP="00707716">
      <w:pPr>
        <w:pStyle w:val="Heading4"/>
        <w:numPr>
          <w:ilvl w:val="0"/>
          <w:numId w:val="16"/>
        </w:numPr>
      </w:pPr>
      <w:r>
        <w:t>Depth over Breadth</w:t>
      </w:r>
      <w:r w:rsidRPr="004B0183">
        <w:t xml:space="preserve">– the </w:t>
      </w:r>
      <w:proofErr w:type="spellStart"/>
      <w:r w:rsidRPr="004B0183">
        <w:t>Neg</w:t>
      </w:r>
      <w:proofErr w:type="spellEnd"/>
      <w:r w:rsidRPr="004B0183">
        <w:t xml:space="preserve"> doesn’t </w:t>
      </w:r>
      <w:r>
        <w:t xml:space="preserve">fully develop their arguments because they can </w:t>
      </w:r>
      <w:r w:rsidRPr="004B0183">
        <w:t>drop them</w:t>
      </w:r>
      <w:r>
        <w:t xml:space="preserve"> at any time</w:t>
      </w:r>
      <w:r w:rsidRPr="004B0183">
        <w:t>, prev</w:t>
      </w:r>
      <w:r>
        <w:t xml:space="preserve">enting the </w:t>
      </w:r>
      <w:proofErr w:type="spellStart"/>
      <w:r>
        <w:t>Aff</w:t>
      </w:r>
      <w:proofErr w:type="spellEnd"/>
      <w:r>
        <w:t xml:space="preserve"> from learning fully</w:t>
      </w:r>
      <w:r w:rsidRPr="004B0183">
        <w:t xml:space="preserve">. </w:t>
      </w:r>
      <w:r>
        <w:t>A</w:t>
      </w:r>
      <w:r w:rsidRPr="00683957">
        <w:t xml:space="preserve"> </w:t>
      </w:r>
      <w:r>
        <w:t xml:space="preserve">strong </w:t>
      </w:r>
      <w:r w:rsidRPr="00683957">
        <w:t xml:space="preserve">depth argumentation is better than quick overview on many advocacies. </w:t>
      </w:r>
      <w:r>
        <w:t>Prevents education</w:t>
      </w:r>
    </w:p>
    <w:p w14:paraId="1E8E1718" w14:textId="77777777" w:rsidR="00707716" w:rsidRPr="004B0183" w:rsidRDefault="00707716" w:rsidP="00707716">
      <w:pPr>
        <w:pStyle w:val="Heading4"/>
        <w:numPr>
          <w:ilvl w:val="0"/>
          <w:numId w:val="16"/>
        </w:numPr>
      </w:pPr>
      <w:r w:rsidRPr="004B0183">
        <w:t>Time Skew – More important arguments get less time</w:t>
      </w:r>
      <w:r>
        <w:t xml:space="preserve"> to be answered and the time goes to </w:t>
      </w:r>
      <w:r w:rsidRPr="004B0183">
        <w:t xml:space="preserve">off-cases the </w:t>
      </w:r>
      <w:proofErr w:type="spellStart"/>
      <w:r w:rsidRPr="004B0183">
        <w:t>Neg</w:t>
      </w:r>
      <w:proofErr w:type="spellEnd"/>
      <w:r w:rsidRPr="004B0183">
        <w:t xml:space="preserve"> will drop</w:t>
      </w:r>
      <w:r>
        <w:t xml:space="preserve"> in the end</w:t>
      </w:r>
      <w:r w:rsidRPr="004B0183">
        <w:t xml:space="preserve">. </w:t>
      </w:r>
      <w:r>
        <w:t xml:space="preserve">Alters </w:t>
      </w:r>
      <w:r w:rsidRPr="004B0183">
        <w:t xml:space="preserve">time </w:t>
      </w:r>
      <w:r>
        <w:t xml:space="preserve">allocation. </w:t>
      </w:r>
    </w:p>
    <w:p w14:paraId="4C18BE46" w14:textId="77777777" w:rsidR="00707716" w:rsidRPr="00561018" w:rsidRDefault="00707716" w:rsidP="00707716">
      <w:pPr>
        <w:pStyle w:val="Heading4"/>
        <w:numPr>
          <w:ilvl w:val="0"/>
          <w:numId w:val="16"/>
        </w:numPr>
      </w:pPr>
      <w:r>
        <w:t xml:space="preserve"> </w:t>
      </w:r>
      <w:proofErr w:type="spellStart"/>
      <w:r w:rsidRPr="008769F5">
        <w:t>Dispositionality</w:t>
      </w:r>
      <w:proofErr w:type="spellEnd"/>
      <w:r w:rsidRPr="008769F5">
        <w:t xml:space="preserve"> </w:t>
      </w:r>
      <w:r>
        <w:t>is conditionality in disguise. H</w:t>
      </w:r>
      <w:r w:rsidRPr="008769F5">
        <w:t>as t</w:t>
      </w:r>
      <w:r>
        <w:t xml:space="preserve">he same limits as conditionality and is therefore abusive to the </w:t>
      </w:r>
      <w:proofErr w:type="spellStart"/>
      <w:r>
        <w:t>aff</w:t>
      </w:r>
      <w:proofErr w:type="spellEnd"/>
      <w:r>
        <w:t>.</w:t>
      </w:r>
      <w:r w:rsidRPr="008769F5">
        <w:t xml:space="preserve"> </w:t>
      </w:r>
    </w:p>
    <w:p w14:paraId="6C485300" w14:textId="77777777" w:rsidR="00707716" w:rsidRDefault="00707716" w:rsidP="00707716"/>
    <w:p w14:paraId="2DA52375" w14:textId="77777777" w:rsidR="00707716" w:rsidRDefault="00707716" w:rsidP="00707716">
      <w:pPr>
        <w:pStyle w:val="Heading4"/>
      </w:pPr>
      <w:r>
        <w:t>Reject the team, not the argument; it is key to education in the debate.</w:t>
      </w:r>
    </w:p>
    <w:p w14:paraId="334E0E1B" w14:textId="77777777" w:rsidR="00707716" w:rsidRDefault="00707716" w:rsidP="00707716">
      <w:pPr>
        <w:pStyle w:val="Heading3"/>
      </w:pPr>
      <w:proofErr w:type="spellStart"/>
      <w:r>
        <w:t>Dispositionality</w:t>
      </w:r>
      <w:proofErr w:type="spellEnd"/>
      <w:r>
        <w:t xml:space="preserve"> Good</w:t>
      </w:r>
    </w:p>
    <w:p w14:paraId="547FEA0A" w14:textId="77777777" w:rsidR="00707716" w:rsidRPr="00707716" w:rsidRDefault="00707716" w:rsidP="00707716"/>
    <w:p w14:paraId="4A425F5E" w14:textId="77777777" w:rsidR="00707716" w:rsidRDefault="00707716" w:rsidP="00707716">
      <w:r>
        <w:t xml:space="preserve">The negative team should be allowed to run </w:t>
      </w:r>
      <w:proofErr w:type="spellStart"/>
      <w:r>
        <w:t>Dispositionality</w:t>
      </w:r>
      <w:proofErr w:type="spellEnd"/>
      <w:r>
        <w:t>.</w:t>
      </w:r>
    </w:p>
    <w:p w14:paraId="6F517BE7" w14:textId="77777777" w:rsidR="00707716" w:rsidRDefault="00707716" w:rsidP="00707716">
      <w:pPr>
        <w:pStyle w:val="Heading4"/>
      </w:pPr>
      <w:r>
        <w:t xml:space="preserve">1.Ground-Dispositionality allows the negative to pick what it wants to drop if the affirmative strait turns the counterplan giving more ground to the negative. </w:t>
      </w:r>
    </w:p>
    <w:p w14:paraId="240B3632" w14:textId="77777777" w:rsidR="00707716" w:rsidRDefault="00707716" w:rsidP="00707716">
      <w:pPr>
        <w:pStyle w:val="Heading4"/>
      </w:pPr>
      <w:r>
        <w:t xml:space="preserve">2.Fair- As the affirmative is allowed to run a plan we should be allowed to have a counterplan. </w:t>
      </w:r>
      <w:proofErr w:type="spellStart"/>
      <w:r>
        <w:t>Dispositionality</w:t>
      </w:r>
      <w:proofErr w:type="spellEnd"/>
      <w:r>
        <w:t xml:space="preserve"> allows for the negative to run counterplan. </w:t>
      </w:r>
    </w:p>
    <w:p w14:paraId="5D2AD795" w14:textId="77777777" w:rsidR="00707716" w:rsidRDefault="00707716" w:rsidP="00707716">
      <w:pPr>
        <w:pStyle w:val="Heading4"/>
      </w:pPr>
      <w:r>
        <w:t xml:space="preserve">3.Middle ground- it is in the middle of conditionality and unconditionally giving the affirmative a choice whether to strait turn the counterplan, but also giving it ground to work on. </w:t>
      </w:r>
    </w:p>
    <w:p w14:paraId="4F9D4A8A" w14:textId="77777777" w:rsidR="00707716" w:rsidRDefault="00707716" w:rsidP="00707716">
      <w:pPr>
        <w:pStyle w:val="Heading4"/>
      </w:pPr>
      <w:r>
        <w:t>4.</w:t>
      </w:r>
      <w:r w:rsidRPr="00351180">
        <w:t xml:space="preserve">No abuse- dispositional counterplans are the same as case turns </w:t>
      </w:r>
      <w:r>
        <w:t xml:space="preserve">and </w:t>
      </w:r>
      <w:r w:rsidRPr="00351180">
        <w:t>can be dropped at any time.</w:t>
      </w:r>
    </w:p>
    <w:p w14:paraId="6041810C" w14:textId="77777777" w:rsidR="00707716" w:rsidRDefault="00707716" w:rsidP="00707716">
      <w:pPr>
        <w:pStyle w:val="Heading4"/>
      </w:pPr>
      <w:r>
        <w:t>5.Competition- the negative team can pick what is not winning them the debate and drop allowing for the strong affirmatives arguments to go directly against the strong negative arguments.</w:t>
      </w:r>
    </w:p>
    <w:p w14:paraId="4C009F4C" w14:textId="77777777" w:rsidR="00707716" w:rsidRPr="0027585F" w:rsidRDefault="00707716" w:rsidP="00707716">
      <w:pPr>
        <w:pStyle w:val="Heading4"/>
      </w:pPr>
      <w:r>
        <w:t>6.Negative flexibility- allows for time to be spent on better arguments because it allows the negative to kick arguments that aren’t good</w:t>
      </w:r>
    </w:p>
    <w:p w14:paraId="4EEBFCB4" w14:textId="77777777" w:rsidR="00707716" w:rsidRPr="00917E91" w:rsidRDefault="00707716" w:rsidP="00707716">
      <w:pPr>
        <w:pStyle w:val="Heading4"/>
      </w:pPr>
      <w:r>
        <w:tab/>
      </w:r>
      <w:proofErr w:type="spellStart"/>
      <w:r w:rsidRPr="00F213EB">
        <w:t>Dispositionality</w:t>
      </w:r>
      <w:proofErr w:type="spellEnd"/>
      <w:r w:rsidRPr="00F213EB">
        <w:t xml:space="preserve"> is not a voter; reject the argument not the team.</w:t>
      </w:r>
    </w:p>
    <w:p w14:paraId="4E4A53EA" w14:textId="77777777" w:rsidR="00707716" w:rsidRPr="00707716" w:rsidRDefault="00707716" w:rsidP="00707716"/>
    <w:p w14:paraId="14821FA3" w14:textId="77777777" w:rsidR="00707716" w:rsidRDefault="00707716" w:rsidP="00707716"/>
    <w:p w14:paraId="5F046BB5" w14:textId="77777777" w:rsidR="00707716" w:rsidRDefault="00707716" w:rsidP="00707716"/>
    <w:p w14:paraId="47A4E122" w14:textId="77777777" w:rsidR="00707716" w:rsidRPr="00707716" w:rsidRDefault="00707716" w:rsidP="00707716"/>
    <w:p w14:paraId="1B5DC226" w14:textId="77777777" w:rsidR="008E613A" w:rsidRDefault="008E613A" w:rsidP="008E613A">
      <w:pPr>
        <w:pStyle w:val="Heading3"/>
      </w:pPr>
      <w:r>
        <w:t xml:space="preserve">Yes </w:t>
      </w:r>
      <w:proofErr w:type="spellStart"/>
      <w:r>
        <w:t>Neg</w:t>
      </w:r>
      <w:proofErr w:type="spellEnd"/>
      <w:r>
        <w:t xml:space="preserve"> Fiat </w:t>
      </w:r>
    </w:p>
    <w:p w14:paraId="76EDFBC0" w14:textId="77777777" w:rsidR="008E613A" w:rsidRPr="008E613A" w:rsidRDefault="008E613A" w:rsidP="008E613A"/>
    <w:p w14:paraId="22DFEDB0" w14:textId="77777777" w:rsidR="008E613A" w:rsidRPr="008E613A" w:rsidRDefault="008E613A" w:rsidP="008E613A">
      <w:pPr>
        <w:pStyle w:val="ListParagraph"/>
        <w:numPr>
          <w:ilvl w:val="0"/>
          <w:numId w:val="7"/>
        </w:numPr>
      </w:pPr>
      <w:r w:rsidRPr="008E613A">
        <w:t xml:space="preserve">Counter interpretation – yes </w:t>
      </w:r>
      <w:proofErr w:type="spellStart"/>
      <w:r w:rsidRPr="008E613A">
        <w:t>neg</w:t>
      </w:r>
      <w:proofErr w:type="spellEnd"/>
      <w:r w:rsidRPr="008E613A">
        <w:t xml:space="preserve"> fiat</w:t>
      </w:r>
    </w:p>
    <w:p w14:paraId="03AE3303" w14:textId="77777777" w:rsidR="008E613A" w:rsidRPr="008E613A" w:rsidRDefault="008E613A" w:rsidP="008E613A">
      <w:pPr>
        <w:pStyle w:val="ListParagraph"/>
        <w:numPr>
          <w:ilvl w:val="0"/>
          <w:numId w:val="7"/>
        </w:numPr>
      </w:pPr>
      <w:r w:rsidRPr="008E613A">
        <w:t>Prefer</w:t>
      </w:r>
    </w:p>
    <w:p w14:paraId="4CE7A4CC" w14:textId="77777777" w:rsidR="008E613A" w:rsidRPr="008E613A" w:rsidRDefault="008E613A" w:rsidP="008E613A">
      <w:pPr>
        <w:pStyle w:val="ListParagraph"/>
        <w:numPr>
          <w:ilvl w:val="1"/>
          <w:numId w:val="7"/>
        </w:numPr>
      </w:pPr>
      <w:r w:rsidRPr="008E613A">
        <w:t xml:space="preserve">If they get to prove fiat is true, the </w:t>
      </w:r>
      <w:proofErr w:type="spellStart"/>
      <w:r w:rsidRPr="008E613A">
        <w:t>neg</w:t>
      </w:r>
      <w:proofErr w:type="spellEnd"/>
      <w:r w:rsidRPr="008E613A">
        <w:t xml:space="preserve"> should have reciprocal reasons to prove them wrong. No </w:t>
      </w:r>
      <w:proofErr w:type="spellStart"/>
      <w:r w:rsidRPr="008E613A">
        <w:t>aff</w:t>
      </w:r>
      <w:proofErr w:type="spellEnd"/>
      <w:r w:rsidRPr="008E613A">
        <w:t xml:space="preserve"> resolution, no </w:t>
      </w:r>
      <w:proofErr w:type="spellStart"/>
      <w:r w:rsidRPr="008E613A">
        <w:t>aff</w:t>
      </w:r>
      <w:proofErr w:type="spellEnd"/>
      <w:r w:rsidRPr="008E613A">
        <w:t xml:space="preserve"> fiat.</w:t>
      </w:r>
    </w:p>
    <w:p w14:paraId="6DAA147A" w14:textId="77777777" w:rsidR="008E613A" w:rsidRPr="008E613A" w:rsidRDefault="008E613A" w:rsidP="008E613A">
      <w:pPr>
        <w:pStyle w:val="ListParagraph"/>
        <w:numPr>
          <w:ilvl w:val="1"/>
          <w:numId w:val="7"/>
        </w:numPr>
      </w:pPr>
      <w:r w:rsidRPr="008E613A">
        <w:t>Education – comparing policies is what happens in real policy making – Congress checks</w:t>
      </w:r>
    </w:p>
    <w:p w14:paraId="30E07B84" w14:textId="77777777" w:rsidR="008E613A" w:rsidRPr="008E613A" w:rsidRDefault="008E613A" w:rsidP="008E613A">
      <w:pPr>
        <w:pStyle w:val="ListParagraph"/>
        <w:numPr>
          <w:ilvl w:val="1"/>
          <w:numId w:val="7"/>
        </w:numPr>
      </w:pPr>
      <w:r w:rsidRPr="008E613A">
        <w:t xml:space="preserve">Fairness – some things like patriarchy are indefensible and the </w:t>
      </w:r>
      <w:proofErr w:type="spellStart"/>
      <w:r w:rsidRPr="008E613A">
        <w:t>Neg</w:t>
      </w:r>
      <w:proofErr w:type="spellEnd"/>
      <w:r w:rsidRPr="008E613A">
        <w:t xml:space="preserve"> is bound to the status quo </w:t>
      </w:r>
    </w:p>
    <w:p w14:paraId="2EEF3FB6" w14:textId="77777777" w:rsidR="008E613A" w:rsidRPr="008E613A" w:rsidRDefault="008E613A" w:rsidP="008E613A">
      <w:pPr>
        <w:pStyle w:val="ListParagraph"/>
        <w:numPr>
          <w:ilvl w:val="1"/>
          <w:numId w:val="7"/>
        </w:numPr>
      </w:pPr>
      <w:r w:rsidRPr="008E613A">
        <w:t xml:space="preserve">Checks small, strange </w:t>
      </w:r>
      <w:proofErr w:type="spellStart"/>
      <w:r w:rsidRPr="008E613A">
        <w:t>affs</w:t>
      </w:r>
      <w:proofErr w:type="spellEnd"/>
      <w:r w:rsidRPr="008E613A">
        <w:t xml:space="preserve"> – counterplans are the only </w:t>
      </w:r>
      <w:proofErr w:type="spellStart"/>
      <w:r w:rsidRPr="008E613A">
        <w:t>strat</w:t>
      </w:r>
      <w:proofErr w:type="spellEnd"/>
      <w:r w:rsidRPr="008E613A">
        <w:t xml:space="preserve"> </w:t>
      </w:r>
      <w:proofErr w:type="spellStart"/>
      <w:r w:rsidRPr="008E613A">
        <w:t>Neg</w:t>
      </w:r>
      <w:proofErr w:type="spellEnd"/>
      <w:r w:rsidRPr="008E613A">
        <w:t xml:space="preserve"> has</w:t>
      </w:r>
    </w:p>
    <w:p w14:paraId="2B6BEAE8" w14:textId="77777777" w:rsidR="008E613A" w:rsidRPr="008E613A" w:rsidRDefault="008E613A" w:rsidP="008E613A">
      <w:pPr>
        <w:pStyle w:val="ListParagraph"/>
        <w:numPr>
          <w:ilvl w:val="1"/>
          <w:numId w:val="7"/>
        </w:numPr>
      </w:pPr>
      <w:r w:rsidRPr="008E613A">
        <w:t xml:space="preserve">Infinite prep checks abuse - the </w:t>
      </w:r>
      <w:proofErr w:type="spellStart"/>
      <w:r w:rsidRPr="008E613A">
        <w:t>aff</w:t>
      </w:r>
      <w:proofErr w:type="spellEnd"/>
      <w:r w:rsidRPr="008E613A">
        <w:t xml:space="preserve"> gets the first and last speech, near infinite prep, and 2AR persuasiveness – allowing conditional options gives the </w:t>
      </w:r>
      <w:proofErr w:type="spellStart"/>
      <w:r w:rsidRPr="008E613A">
        <w:t>neg</w:t>
      </w:r>
      <w:proofErr w:type="spellEnd"/>
      <w:r w:rsidRPr="008E613A">
        <w:t xml:space="preserve"> the ground to keep up with the </w:t>
      </w:r>
      <w:proofErr w:type="spellStart"/>
      <w:r w:rsidRPr="008E613A">
        <w:t>aff</w:t>
      </w:r>
      <w:proofErr w:type="spellEnd"/>
    </w:p>
    <w:p w14:paraId="661F8C30" w14:textId="77777777" w:rsidR="008E613A" w:rsidRDefault="008E613A" w:rsidP="008E613A">
      <w:pPr>
        <w:pStyle w:val="ListParagraph"/>
        <w:numPr>
          <w:ilvl w:val="1"/>
          <w:numId w:val="7"/>
        </w:numPr>
      </w:pPr>
      <w:r w:rsidRPr="008E613A">
        <w:t>Reject the argument not the team</w:t>
      </w:r>
    </w:p>
    <w:p w14:paraId="6351F955" w14:textId="77777777" w:rsidR="008E613A" w:rsidRDefault="008E613A" w:rsidP="008E613A">
      <w:pPr>
        <w:pStyle w:val="Heading3"/>
      </w:pPr>
      <w:r>
        <w:t xml:space="preserve">No </w:t>
      </w:r>
      <w:proofErr w:type="spellStart"/>
      <w:r>
        <w:t>Neg</w:t>
      </w:r>
      <w:proofErr w:type="spellEnd"/>
      <w:r>
        <w:t xml:space="preserve"> Fiat </w:t>
      </w:r>
    </w:p>
    <w:p w14:paraId="5AD7214C" w14:textId="77777777" w:rsidR="008E613A" w:rsidRPr="008E613A" w:rsidRDefault="008E613A" w:rsidP="008E613A"/>
    <w:p w14:paraId="0A253E46" w14:textId="77777777" w:rsidR="008E613A" w:rsidRPr="008E613A" w:rsidRDefault="008E613A" w:rsidP="008E613A">
      <w:pPr>
        <w:pStyle w:val="ListParagraph"/>
      </w:pPr>
      <w:r w:rsidRPr="008E613A">
        <w:t xml:space="preserve">The Negative Should Not Get Fiat: </w:t>
      </w:r>
    </w:p>
    <w:p w14:paraId="51D2B8DA" w14:textId="77777777" w:rsidR="008E613A" w:rsidRPr="008E613A" w:rsidRDefault="008E613A" w:rsidP="008E613A">
      <w:pPr>
        <w:pStyle w:val="ListParagraph"/>
      </w:pPr>
    </w:p>
    <w:p w14:paraId="1C0A7098" w14:textId="77777777" w:rsidR="008E613A" w:rsidRPr="008E613A" w:rsidRDefault="008E613A" w:rsidP="008E613A">
      <w:pPr>
        <w:pStyle w:val="ListParagraph"/>
        <w:rPr>
          <w:rFonts w:eastAsia="Calibri" w:cs="Times New Roman"/>
          <w:b/>
        </w:rPr>
      </w:pPr>
      <w:r w:rsidRPr="008E613A">
        <w:rPr>
          <w:rFonts w:eastAsia="Calibri" w:cs="Times New Roman"/>
          <w:b/>
        </w:rPr>
        <w:t xml:space="preserve">There’s no negative resolution. The </w:t>
      </w:r>
      <w:proofErr w:type="spellStart"/>
      <w:r w:rsidRPr="008E613A">
        <w:rPr>
          <w:rFonts w:eastAsia="Calibri" w:cs="Times New Roman"/>
          <w:b/>
        </w:rPr>
        <w:t>neg</w:t>
      </w:r>
      <w:proofErr w:type="spellEnd"/>
      <w:r w:rsidRPr="008E613A">
        <w:rPr>
          <w:rFonts w:eastAsia="Calibri" w:cs="Times New Roman"/>
          <w:b/>
        </w:rPr>
        <w:t xml:space="preserve"> side is supposed to negate the resolution, not create one for </w:t>
      </w:r>
      <w:proofErr w:type="gramStart"/>
      <w:r w:rsidRPr="008E613A">
        <w:rPr>
          <w:rFonts w:eastAsia="Calibri" w:cs="Times New Roman"/>
          <w:b/>
        </w:rPr>
        <w:t>themselves</w:t>
      </w:r>
      <w:proofErr w:type="gramEnd"/>
      <w:r w:rsidRPr="008E613A">
        <w:rPr>
          <w:rFonts w:eastAsia="Calibri" w:cs="Times New Roman"/>
          <w:b/>
        </w:rPr>
        <w:t xml:space="preserve">. </w:t>
      </w:r>
    </w:p>
    <w:p w14:paraId="578E3230" w14:textId="77777777" w:rsidR="008E613A" w:rsidRPr="008E613A" w:rsidRDefault="008E613A" w:rsidP="008E613A">
      <w:pPr>
        <w:pStyle w:val="ListParagraph"/>
        <w:rPr>
          <w:rFonts w:eastAsia="Calibri" w:cs="Times New Roman"/>
          <w:b/>
        </w:rPr>
      </w:pPr>
    </w:p>
    <w:p w14:paraId="05283368" w14:textId="77777777" w:rsidR="008E613A" w:rsidRPr="008E613A" w:rsidRDefault="008E613A" w:rsidP="008E613A">
      <w:pPr>
        <w:pStyle w:val="ListParagraph"/>
        <w:rPr>
          <w:rFonts w:eastAsia="Calibri" w:cs="Times New Roman"/>
          <w:b/>
        </w:rPr>
      </w:pPr>
      <w:r w:rsidRPr="008E613A">
        <w:rPr>
          <w:rFonts w:eastAsia="Calibri" w:cs="Times New Roman"/>
          <w:b/>
        </w:rPr>
        <w:t xml:space="preserve">1. There’s no counter-resolution to justify </w:t>
      </w:r>
      <w:proofErr w:type="spellStart"/>
      <w:r w:rsidRPr="008E613A">
        <w:rPr>
          <w:rFonts w:eastAsia="Calibri" w:cs="Times New Roman"/>
          <w:b/>
        </w:rPr>
        <w:t>neg</w:t>
      </w:r>
      <w:proofErr w:type="spellEnd"/>
      <w:r w:rsidRPr="008E613A">
        <w:rPr>
          <w:rFonts w:eastAsia="Calibri" w:cs="Times New Roman"/>
          <w:b/>
        </w:rPr>
        <w:t xml:space="preserve"> fiat – </w:t>
      </w:r>
      <w:proofErr w:type="spellStart"/>
      <w:r w:rsidRPr="008E613A">
        <w:rPr>
          <w:rFonts w:eastAsia="Calibri" w:cs="Times New Roman"/>
          <w:b/>
        </w:rPr>
        <w:t>neg</w:t>
      </w:r>
      <w:proofErr w:type="spellEnd"/>
      <w:r w:rsidRPr="008E613A">
        <w:rPr>
          <w:rFonts w:eastAsia="Calibri" w:cs="Times New Roman"/>
          <w:b/>
        </w:rPr>
        <w:t xml:space="preserve"> fiat creates three problems for the entire debate: </w:t>
      </w:r>
    </w:p>
    <w:p w14:paraId="7248D9B2" w14:textId="77777777" w:rsidR="008E613A" w:rsidRPr="008E613A" w:rsidRDefault="008E613A" w:rsidP="008E613A">
      <w:pPr>
        <w:pStyle w:val="ListParagraph"/>
        <w:rPr>
          <w:rFonts w:eastAsia="Calibri" w:cs="Times New Roman"/>
          <w:b/>
        </w:rPr>
      </w:pPr>
      <w:r w:rsidRPr="008E613A">
        <w:rPr>
          <w:rFonts w:eastAsia="Calibri" w:cs="Times New Roman"/>
          <w:b/>
        </w:rPr>
        <w:t xml:space="preserve">A. First: the </w:t>
      </w:r>
      <w:proofErr w:type="spellStart"/>
      <w:r w:rsidRPr="008E613A">
        <w:rPr>
          <w:rFonts w:eastAsia="Calibri" w:cs="Times New Roman"/>
          <w:b/>
        </w:rPr>
        <w:t>aff</w:t>
      </w:r>
      <w:proofErr w:type="spellEnd"/>
      <w:r w:rsidRPr="008E613A">
        <w:rPr>
          <w:rFonts w:eastAsia="Calibri" w:cs="Times New Roman"/>
          <w:b/>
        </w:rPr>
        <w:t xml:space="preserve"> must come up with a solution to a problem the </w:t>
      </w:r>
      <w:proofErr w:type="spellStart"/>
      <w:r w:rsidRPr="008E613A">
        <w:rPr>
          <w:rFonts w:eastAsia="Calibri" w:cs="Times New Roman"/>
          <w:b/>
        </w:rPr>
        <w:t>neg</w:t>
      </w:r>
      <w:proofErr w:type="spellEnd"/>
      <w:r w:rsidRPr="008E613A">
        <w:rPr>
          <w:rFonts w:eastAsia="Calibri" w:cs="Times New Roman"/>
          <w:b/>
        </w:rPr>
        <w:t xml:space="preserve"> causes </w:t>
      </w:r>
    </w:p>
    <w:p w14:paraId="6FD4755A" w14:textId="77777777" w:rsidR="008E613A" w:rsidRPr="008E613A" w:rsidRDefault="008E613A" w:rsidP="008E613A">
      <w:pPr>
        <w:pStyle w:val="ListParagraph"/>
        <w:rPr>
          <w:rFonts w:eastAsia="Calibri" w:cs="Times New Roman"/>
          <w:b/>
        </w:rPr>
      </w:pPr>
      <w:r w:rsidRPr="008E613A">
        <w:rPr>
          <w:rFonts w:eastAsia="Calibri" w:cs="Times New Roman"/>
          <w:b/>
        </w:rPr>
        <w:t xml:space="preserve">B. Second: the negative must prove that solution wrong- taking away focus from the real debate and centering it on something that the </w:t>
      </w:r>
      <w:proofErr w:type="spellStart"/>
      <w:r w:rsidRPr="008E613A">
        <w:rPr>
          <w:rFonts w:eastAsia="Calibri" w:cs="Times New Roman"/>
          <w:b/>
        </w:rPr>
        <w:t>neg</w:t>
      </w:r>
      <w:proofErr w:type="spellEnd"/>
      <w:r w:rsidRPr="008E613A">
        <w:rPr>
          <w:rFonts w:eastAsia="Calibri" w:cs="Times New Roman"/>
          <w:b/>
        </w:rPr>
        <w:t xml:space="preserve"> created – only makes it worse for the </w:t>
      </w:r>
      <w:proofErr w:type="spellStart"/>
      <w:r w:rsidRPr="008E613A">
        <w:rPr>
          <w:rFonts w:eastAsia="Calibri" w:cs="Times New Roman"/>
          <w:b/>
        </w:rPr>
        <w:t>neg</w:t>
      </w:r>
      <w:proofErr w:type="spellEnd"/>
      <w:r w:rsidRPr="008E613A">
        <w:rPr>
          <w:rFonts w:eastAsia="Calibri" w:cs="Times New Roman"/>
          <w:b/>
        </w:rPr>
        <w:t xml:space="preserve"> AND </w:t>
      </w:r>
      <w:proofErr w:type="spellStart"/>
      <w:r w:rsidRPr="008E613A">
        <w:rPr>
          <w:rFonts w:eastAsia="Calibri" w:cs="Times New Roman"/>
          <w:b/>
        </w:rPr>
        <w:t>aff</w:t>
      </w:r>
      <w:proofErr w:type="spellEnd"/>
      <w:r w:rsidRPr="008E613A">
        <w:rPr>
          <w:rFonts w:eastAsia="Calibri" w:cs="Times New Roman"/>
          <w:b/>
        </w:rPr>
        <w:t xml:space="preserve"> </w:t>
      </w:r>
    </w:p>
    <w:p w14:paraId="44A6E8EB" w14:textId="77777777" w:rsidR="008E613A" w:rsidRPr="008E613A" w:rsidRDefault="008E613A" w:rsidP="008E613A">
      <w:pPr>
        <w:pStyle w:val="ListParagraph"/>
        <w:rPr>
          <w:rFonts w:eastAsia="Calibri" w:cs="Times New Roman"/>
          <w:b/>
        </w:rPr>
      </w:pPr>
      <w:r w:rsidRPr="008E613A">
        <w:rPr>
          <w:rFonts w:eastAsia="Calibri" w:cs="Times New Roman"/>
          <w:b/>
        </w:rPr>
        <w:t xml:space="preserve">C. Third: moots the 1ac by stealing offense and integrating it into a counterplan </w:t>
      </w:r>
    </w:p>
    <w:p w14:paraId="52425683" w14:textId="77777777" w:rsidR="008E613A" w:rsidRPr="008E613A" w:rsidRDefault="008E613A" w:rsidP="008E613A">
      <w:pPr>
        <w:pStyle w:val="ListParagraph"/>
        <w:rPr>
          <w:rFonts w:eastAsia="Calibri" w:cs="Times New Roman"/>
          <w:b/>
        </w:rPr>
      </w:pPr>
    </w:p>
    <w:p w14:paraId="55FDC2F2" w14:textId="77777777" w:rsidR="008E613A" w:rsidRPr="008E613A" w:rsidRDefault="008E613A" w:rsidP="008E613A">
      <w:pPr>
        <w:pStyle w:val="ListParagraph"/>
        <w:rPr>
          <w:rFonts w:eastAsia="Calibri" w:cs="Times New Roman"/>
          <w:b/>
        </w:rPr>
      </w:pPr>
      <w:r w:rsidRPr="008E613A">
        <w:rPr>
          <w:rFonts w:eastAsia="Calibri" w:cs="Times New Roman"/>
          <w:b/>
        </w:rPr>
        <w:t>2. This has three impacts:</w:t>
      </w:r>
    </w:p>
    <w:p w14:paraId="032C9236" w14:textId="77777777" w:rsidR="008E613A" w:rsidRPr="008E613A" w:rsidRDefault="008E613A" w:rsidP="008E613A">
      <w:pPr>
        <w:pStyle w:val="ListParagraph"/>
        <w:rPr>
          <w:rFonts w:eastAsia="Calibri" w:cs="Times New Roman"/>
          <w:b/>
        </w:rPr>
      </w:pPr>
      <w:r w:rsidRPr="008E613A">
        <w:rPr>
          <w:rFonts w:eastAsia="Calibri" w:cs="Times New Roman"/>
          <w:b/>
        </w:rPr>
        <w:t xml:space="preserve">A. </w:t>
      </w:r>
      <w:proofErr w:type="gramStart"/>
      <w:r w:rsidRPr="008E613A">
        <w:rPr>
          <w:rFonts w:eastAsia="Calibri" w:cs="Times New Roman"/>
          <w:b/>
        </w:rPr>
        <w:t>first</w:t>
      </w:r>
      <w:proofErr w:type="gramEnd"/>
      <w:r w:rsidRPr="008E613A">
        <w:rPr>
          <w:rFonts w:eastAsia="Calibri" w:cs="Times New Roman"/>
          <w:b/>
        </w:rPr>
        <w:t xml:space="preserve">: fairness: Unpredictable – it justifies infinite counter plans all with obscure net benefits to beat the case – takes necessary </w:t>
      </w:r>
      <w:proofErr w:type="spellStart"/>
      <w:r w:rsidRPr="008E613A">
        <w:rPr>
          <w:rFonts w:eastAsia="Calibri" w:cs="Times New Roman"/>
          <w:b/>
        </w:rPr>
        <w:t>aff</w:t>
      </w:r>
      <w:proofErr w:type="spellEnd"/>
      <w:r w:rsidRPr="008E613A">
        <w:rPr>
          <w:rFonts w:eastAsia="Calibri" w:cs="Times New Roman"/>
          <w:b/>
        </w:rPr>
        <w:t xml:space="preserve"> ground, creates unnecessary research, and therefore kills education</w:t>
      </w:r>
    </w:p>
    <w:p w14:paraId="5FF1E25B" w14:textId="77777777" w:rsidR="008E613A" w:rsidRPr="008E613A" w:rsidRDefault="008E613A" w:rsidP="008E613A">
      <w:pPr>
        <w:pStyle w:val="ListParagraph"/>
        <w:rPr>
          <w:rFonts w:eastAsia="Calibri" w:cs="Times New Roman"/>
          <w:b/>
        </w:rPr>
      </w:pPr>
      <w:r w:rsidRPr="008E613A">
        <w:rPr>
          <w:rFonts w:eastAsia="Calibri" w:cs="Times New Roman"/>
          <w:b/>
        </w:rPr>
        <w:t xml:space="preserve">B. </w:t>
      </w:r>
      <w:proofErr w:type="gramStart"/>
      <w:r w:rsidRPr="008E613A">
        <w:rPr>
          <w:rFonts w:eastAsia="Calibri" w:cs="Times New Roman"/>
          <w:b/>
        </w:rPr>
        <w:t>second</w:t>
      </w:r>
      <w:proofErr w:type="gramEnd"/>
      <w:r w:rsidRPr="008E613A">
        <w:rPr>
          <w:rFonts w:eastAsia="Calibri" w:cs="Times New Roman"/>
          <w:b/>
        </w:rPr>
        <w:t xml:space="preserve">: Ground: Creates shallow case debate – </w:t>
      </w:r>
      <w:proofErr w:type="spellStart"/>
      <w:r w:rsidRPr="008E613A">
        <w:rPr>
          <w:rFonts w:eastAsia="Calibri" w:cs="Times New Roman"/>
          <w:b/>
        </w:rPr>
        <w:t>neg</w:t>
      </w:r>
      <w:proofErr w:type="spellEnd"/>
      <w:r w:rsidRPr="008E613A">
        <w:rPr>
          <w:rFonts w:eastAsia="Calibri" w:cs="Times New Roman"/>
          <w:b/>
        </w:rPr>
        <w:t xml:space="preserve"> fiat means the negative doesn’t have to spend as much time on case – we have an 8 minute 1AC for a reason – make them dedicate more than a minute to it</w:t>
      </w:r>
    </w:p>
    <w:p w14:paraId="5D859480" w14:textId="77777777" w:rsidR="008E613A" w:rsidRPr="008E613A" w:rsidRDefault="008E613A" w:rsidP="008E613A">
      <w:pPr>
        <w:pStyle w:val="ListParagraph"/>
        <w:rPr>
          <w:rFonts w:eastAsia="Calibri" w:cs="Times New Roman"/>
          <w:b/>
        </w:rPr>
      </w:pPr>
      <w:proofErr w:type="spellStart"/>
      <w:r w:rsidRPr="008E613A">
        <w:rPr>
          <w:rFonts w:eastAsia="Calibri" w:cs="Times New Roman"/>
          <w:b/>
        </w:rPr>
        <w:t>C.Third</w:t>
      </w:r>
      <w:proofErr w:type="spellEnd"/>
      <w:r w:rsidRPr="008E613A">
        <w:rPr>
          <w:rFonts w:eastAsia="Calibri" w:cs="Times New Roman"/>
          <w:b/>
        </w:rPr>
        <w:t>: education: Critical thinking – plan focus good – focusing on obscure net benefits to obscure counterplans only makes it less educational to debate- depth over breadth</w:t>
      </w:r>
    </w:p>
    <w:p w14:paraId="689EE25E" w14:textId="77777777" w:rsidR="008E613A" w:rsidRPr="008E613A" w:rsidRDefault="008E613A" w:rsidP="008E613A">
      <w:pPr>
        <w:pStyle w:val="ListParagraph"/>
        <w:rPr>
          <w:rFonts w:eastAsia="Calibri" w:cs="Times New Roman"/>
          <w:b/>
        </w:rPr>
      </w:pPr>
    </w:p>
    <w:p w14:paraId="325F1142" w14:textId="77777777" w:rsidR="008E613A" w:rsidRPr="008E613A" w:rsidRDefault="008E613A" w:rsidP="008E613A">
      <w:pPr>
        <w:pStyle w:val="ListParagraph"/>
        <w:rPr>
          <w:rFonts w:eastAsia="Calibri" w:cs="Times New Roman"/>
          <w:b/>
        </w:rPr>
      </w:pPr>
      <w:r w:rsidRPr="008E613A">
        <w:rPr>
          <w:rFonts w:eastAsia="Calibri" w:cs="Times New Roman"/>
          <w:b/>
        </w:rPr>
        <w:t xml:space="preserve">EVEN IF this isn’t persuasive enough for you to decide </w:t>
      </w:r>
      <w:proofErr w:type="spellStart"/>
      <w:r w:rsidRPr="008E613A">
        <w:rPr>
          <w:rFonts w:eastAsia="Calibri" w:cs="Times New Roman"/>
          <w:b/>
        </w:rPr>
        <w:t>neg</w:t>
      </w:r>
      <w:proofErr w:type="spellEnd"/>
      <w:r w:rsidRPr="008E613A">
        <w:rPr>
          <w:rFonts w:eastAsia="Calibri" w:cs="Times New Roman"/>
          <w:b/>
        </w:rPr>
        <w:t xml:space="preserve"> fiat is abusive, </w:t>
      </w:r>
      <w:proofErr w:type="spellStart"/>
      <w:r w:rsidRPr="008E613A">
        <w:rPr>
          <w:rFonts w:eastAsia="Calibri" w:cs="Times New Roman"/>
          <w:b/>
        </w:rPr>
        <w:t>neg</w:t>
      </w:r>
      <w:proofErr w:type="spellEnd"/>
      <w:r w:rsidRPr="008E613A">
        <w:rPr>
          <w:rFonts w:eastAsia="Calibri" w:cs="Times New Roman"/>
          <w:b/>
        </w:rPr>
        <w:t xml:space="preserve"> fiat creates an </w:t>
      </w:r>
      <w:proofErr w:type="spellStart"/>
      <w:r w:rsidRPr="008E613A">
        <w:rPr>
          <w:rFonts w:eastAsia="Calibri" w:cs="Times New Roman"/>
          <w:b/>
        </w:rPr>
        <w:t>aff</w:t>
      </w:r>
      <w:proofErr w:type="spellEnd"/>
      <w:r w:rsidRPr="008E613A">
        <w:rPr>
          <w:rFonts w:eastAsia="Calibri" w:cs="Times New Roman"/>
          <w:b/>
        </w:rPr>
        <w:t xml:space="preserve"> </w:t>
      </w:r>
      <w:proofErr w:type="spellStart"/>
      <w:r w:rsidRPr="008E613A">
        <w:rPr>
          <w:rFonts w:eastAsia="Calibri" w:cs="Times New Roman"/>
          <w:b/>
        </w:rPr>
        <w:t>vs</w:t>
      </w:r>
      <w:proofErr w:type="spellEnd"/>
      <w:r w:rsidRPr="008E613A">
        <w:rPr>
          <w:rFonts w:eastAsia="Calibri" w:cs="Times New Roman"/>
          <w:b/>
        </w:rPr>
        <w:t xml:space="preserve"> </w:t>
      </w:r>
      <w:proofErr w:type="spellStart"/>
      <w:r w:rsidRPr="008E613A">
        <w:rPr>
          <w:rFonts w:eastAsia="Calibri" w:cs="Times New Roman"/>
          <w:b/>
        </w:rPr>
        <w:t>aff</w:t>
      </w:r>
      <w:proofErr w:type="spellEnd"/>
      <w:r w:rsidRPr="008E613A">
        <w:rPr>
          <w:rFonts w:eastAsia="Calibri" w:cs="Times New Roman"/>
          <w:b/>
        </w:rPr>
        <w:t xml:space="preserve"> debate. This would create an arbitrary race to the bottom with endless perms and obscure counterplans. </w:t>
      </w:r>
    </w:p>
    <w:p w14:paraId="0425D40B" w14:textId="77777777" w:rsidR="008E613A" w:rsidRDefault="008E613A" w:rsidP="008E613A">
      <w:pPr>
        <w:pStyle w:val="ListParagraph"/>
        <w:rPr>
          <w:rFonts w:eastAsia="Calibri" w:cs="Times New Roman"/>
          <w:b/>
        </w:rPr>
      </w:pPr>
      <w:r w:rsidRPr="008E613A">
        <w:rPr>
          <w:rFonts w:eastAsia="Calibri" w:cs="Times New Roman"/>
          <w:b/>
        </w:rPr>
        <w:t>Therefore It’s a voter for fairness, education, and ground – it creates an “</w:t>
      </w:r>
      <w:proofErr w:type="spellStart"/>
      <w:r w:rsidRPr="008E613A">
        <w:rPr>
          <w:rFonts w:eastAsia="Calibri" w:cs="Times New Roman"/>
          <w:b/>
        </w:rPr>
        <w:t>aff</w:t>
      </w:r>
      <w:proofErr w:type="spellEnd"/>
      <w:r w:rsidRPr="008E613A">
        <w:rPr>
          <w:rFonts w:eastAsia="Calibri" w:cs="Times New Roman"/>
          <w:b/>
        </w:rPr>
        <w:t xml:space="preserve"> </w:t>
      </w:r>
      <w:proofErr w:type="spellStart"/>
      <w:r w:rsidRPr="008E613A">
        <w:rPr>
          <w:rFonts w:eastAsia="Calibri" w:cs="Times New Roman"/>
          <w:b/>
        </w:rPr>
        <w:t>vs</w:t>
      </w:r>
      <w:proofErr w:type="spellEnd"/>
      <w:r w:rsidRPr="008E613A">
        <w:rPr>
          <w:rFonts w:eastAsia="Calibri" w:cs="Times New Roman"/>
          <w:b/>
        </w:rPr>
        <w:t xml:space="preserve"> </w:t>
      </w:r>
      <w:proofErr w:type="spellStart"/>
      <w:r w:rsidRPr="008E613A">
        <w:rPr>
          <w:rFonts w:eastAsia="Calibri" w:cs="Times New Roman"/>
          <w:b/>
        </w:rPr>
        <w:t>aff</w:t>
      </w:r>
      <w:proofErr w:type="spellEnd"/>
      <w:r w:rsidRPr="008E613A">
        <w:rPr>
          <w:rFonts w:eastAsia="Calibri" w:cs="Times New Roman"/>
          <w:b/>
        </w:rPr>
        <w:t xml:space="preserve">” debate, kills education through obscure counterplans and net benefits the </w:t>
      </w:r>
      <w:proofErr w:type="spellStart"/>
      <w:r w:rsidRPr="008E613A">
        <w:rPr>
          <w:rFonts w:eastAsia="Calibri" w:cs="Times New Roman"/>
          <w:b/>
        </w:rPr>
        <w:t>aff</w:t>
      </w:r>
      <w:proofErr w:type="spellEnd"/>
      <w:r w:rsidRPr="008E613A">
        <w:rPr>
          <w:rFonts w:eastAsia="Calibri" w:cs="Times New Roman"/>
          <w:b/>
        </w:rPr>
        <w:t xml:space="preserve"> can in no way be prepared for, and steals not only 1ac ground but </w:t>
      </w:r>
      <w:proofErr w:type="spellStart"/>
      <w:r w:rsidRPr="008E613A">
        <w:rPr>
          <w:rFonts w:eastAsia="Calibri" w:cs="Times New Roman"/>
          <w:b/>
        </w:rPr>
        <w:t>aff</w:t>
      </w:r>
      <w:proofErr w:type="spellEnd"/>
      <w:r w:rsidRPr="008E613A">
        <w:rPr>
          <w:rFonts w:eastAsia="Calibri" w:cs="Times New Roman"/>
          <w:b/>
        </w:rPr>
        <w:t xml:space="preserve"> ground in general during the debate. </w:t>
      </w:r>
    </w:p>
    <w:p w14:paraId="3A444CEA" w14:textId="77777777" w:rsidR="008E613A" w:rsidRDefault="008E613A" w:rsidP="008E613A">
      <w:pPr>
        <w:pStyle w:val="Heading2"/>
      </w:pPr>
      <w:r>
        <w:t>**Counterplan Theory**</w:t>
      </w:r>
    </w:p>
    <w:p w14:paraId="69477935" w14:textId="77777777" w:rsidR="008E613A" w:rsidRDefault="008E613A" w:rsidP="008E613A">
      <w:pPr>
        <w:pStyle w:val="Heading3"/>
      </w:pPr>
      <w:r>
        <w:t>Agent CPs Bad</w:t>
      </w:r>
    </w:p>
    <w:p w14:paraId="7601DC0A" w14:textId="77777777" w:rsidR="008E613A" w:rsidRDefault="008E613A" w:rsidP="008E613A"/>
    <w:p w14:paraId="40635A27" w14:textId="77777777" w:rsidR="008E613A" w:rsidRPr="00AA59E4" w:rsidRDefault="008E613A" w:rsidP="008E613A">
      <w:r>
        <w:t xml:space="preserve">Interpretation: Agent CPs </w:t>
      </w:r>
      <w:proofErr w:type="gramStart"/>
      <w:r>
        <w:t>are</w:t>
      </w:r>
      <w:proofErr w:type="gramEnd"/>
      <w:r>
        <w:t xml:space="preserve"> only legitimate if they have a corporate specific solvency advocate. </w:t>
      </w:r>
    </w:p>
    <w:p w14:paraId="3E866103" w14:textId="77777777" w:rsidR="008E613A" w:rsidRPr="00D4573B" w:rsidRDefault="008E613A" w:rsidP="008E613A">
      <w:pPr>
        <w:pStyle w:val="Heading4"/>
        <w:numPr>
          <w:ilvl w:val="0"/>
          <w:numId w:val="11"/>
        </w:numPr>
        <w:rPr>
          <w:b w:val="0"/>
        </w:rPr>
      </w:pPr>
      <w:proofErr w:type="gramStart"/>
      <w:r>
        <w:t>voter</w:t>
      </w:r>
      <w:proofErr w:type="gramEnd"/>
      <w:r>
        <w:t xml:space="preserve"> for fairness and education—</w:t>
      </w:r>
      <w:r>
        <w:rPr>
          <w:b w:val="0"/>
        </w:rPr>
        <w:t>kills education because we’re focused on specifying the agent and we don’t get to have a debate about why the plan is good or bad. K</w:t>
      </w:r>
      <w:r w:rsidRPr="00D4573B">
        <w:rPr>
          <w:b w:val="0"/>
        </w:rPr>
        <w:t xml:space="preserve">ills fairness because the CP steals the </w:t>
      </w:r>
      <w:proofErr w:type="spellStart"/>
      <w:r w:rsidRPr="00D4573B">
        <w:rPr>
          <w:b w:val="0"/>
        </w:rPr>
        <w:t>aff’s</w:t>
      </w:r>
      <w:proofErr w:type="spellEnd"/>
      <w:r w:rsidRPr="00D4573B">
        <w:rPr>
          <w:b w:val="0"/>
        </w:rPr>
        <w:t xml:space="preserve"> offense in the round and the </w:t>
      </w:r>
      <w:proofErr w:type="spellStart"/>
      <w:r w:rsidRPr="00D4573B">
        <w:rPr>
          <w:b w:val="0"/>
        </w:rPr>
        <w:t>aff</w:t>
      </w:r>
      <w:proofErr w:type="spellEnd"/>
      <w:r w:rsidRPr="00D4573B">
        <w:rPr>
          <w:b w:val="0"/>
        </w:rPr>
        <w:t xml:space="preserve"> has nothing to fight for. </w:t>
      </w:r>
    </w:p>
    <w:p w14:paraId="44447792" w14:textId="77777777" w:rsidR="008E613A" w:rsidRDefault="008E613A" w:rsidP="008E613A">
      <w:pPr>
        <w:pStyle w:val="Heading4"/>
        <w:numPr>
          <w:ilvl w:val="0"/>
          <w:numId w:val="11"/>
        </w:numPr>
        <w:rPr>
          <w:b w:val="0"/>
        </w:rPr>
      </w:pPr>
      <w:proofErr w:type="gramStart"/>
      <w:r>
        <w:t>moots</w:t>
      </w:r>
      <w:proofErr w:type="gramEnd"/>
      <w:r>
        <w:t xml:space="preserve"> the 1AC—</w:t>
      </w:r>
      <w:r>
        <w:rPr>
          <w:b w:val="0"/>
        </w:rPr>
        <w:t xml:space="preserve">the CP takes away our offense. The affirmative team should be able to talk about why our </w:t>
      </w:r>
      <w:proofErr w:type="spellStart"/>
      <w:r>
        <w:rPr>
          <w:b w:val="0"/>
        </w:rPr>
        <w:t>aff</w:t>
      </w:r>
      <w:proofErr w:type="spellEnd"/>
      <w:r>
        <w:rPr>
          <w:b w:val="0"/>
        </w:rPr>
        <w:t xml:space="preserve"> is good and weigh it against </w:t>
      </w:r>
      <w:proofErr w:type="spellStart"/>
      <w:r>
        <w:rPr>
          <w:b w:val="0"/>
        </w:rPr>
        <w:t>Neg</w:t>
      </w:r>
      <w:proofErr w:type="spellEnd"/>
      <w:r>
        <w:rPr>
          <w:b w:val="0"/>
        </w:rPr>
        <w:t xml:space="preserve"> offense. Without offense the </w:t>
      </w:r>
      <w:proofErr w:type="spellStart"/>
      <w:r>
        <w:rPr>
          <w:b w:val="0"/>
        </w:rPr>
        <w:t>aff</w:t>
      </w:r>
      <w:proofErr w:type="spellEnd"/>
      <w:r>
        <w:rPr>
          <w:b w:val="0"/>
        </w:rPr>
        <w:t xml:space="preserve"> has a large disadvantage in the round.</w:t>
      </w:r>
    </w:p>
    <w:p w14:paraId="11AC00D2" w14:textId="77777777" w:rsidR="008E613A" w:rsidRDefault="008E613A" w:rsidP="008E613A">
      <w:pPr>
        <w:pStyle w:val="Heading4"/>
        <w:numPr>
          <w:ilvl w:val="0"/>
          <w:numId w:val="11"/>
        </w:numPr>
        <w:rPr>
          <w:b w:val="0"/>
        </w:rPr>
      </w:pPr>
      <w:r>
        <w:t>Unpredictable—</w:t>
      </w:r>
      <w:r>
        <w:rPr>
          <w:b w:val="0"/>
        </w:rPr>
        <w:t xml:space="preserve">the CP can use any agent it wants, and there’s no </w:t>
      </w:r>
      <w:proofErr w:type="gramStart"/>
      <w:r>
        <w:rPr>
          <w:b w:val="0"/>
        </w:rPr>
        <w:t>way</w:t>
      </w:r>
      <w:proofErr w:type="gramEnd"/>
      <w:r>
        <w:rPr>
          <w:b w:val="0"/>
        </w:rPr>
        <w:t xml:space="preserve"> for the affirmative to be able to predict and prepare for all of them. </w:t>
      </w:r>
    </w:p>
    <w:p w14:paraId="0EA83788" w14:textId="77777777" w:rsidR="008E613A" w:rsidRDefault="008E613A" w:rsidP="008E613A">
      <w:pPr>
        <w:pStyle w:val="Heading4"/>
        <w:numPr>
          <w:ilvl w:val="0"/>
          <w:numId w:val="11"/>
        </w:numPr>
        <w:rPr>
          <w:b w:val="0"/>
        </w:rPr>
      </w:pPr>
      <w:r>
        <w:t>Infinitely regressive—</w:t>
      </w:r>
      <w:r>
        <w:rPr>
          <w:b w:val="0"/>
        </w:rPr>
        <w:t xml:space="preserve">justifies ASPEC which progresses to having to specify more and more things which kills the debate because we aren’t talking about policy, we’re talking how to specify something further and further. </w:t>
      </w:r>
    </w:p>
    <w:p w14:paraId="66671B92" w14:textId="77777777" w:rsidR="008E613A" w:rsidRDefault="008E613A" w:rsidP="008E613A">
      <w:pPr>
        <w:pStyle w:val="Heading3"/>
      </w:pPr>
      <w:r>
        <w:t>Agent CPs Bad - 1AR</w:t>
      </w:r>
    </w:p>
    <w:p w14:paraId="1C998E9A" w14:textId="77777777" w:rsidR="008E613A" w:rsidRDefault="008E613A" w:rsidP="008E613A">
      <w:pPr>
        <w:pStyle w:val="Heading4"/>
      </w:pPr>
      <w:r>
        <w:t xml:space="preserve">Extend our </w:t>
      </w:r>
      <w:proofErr w:type="spellStart"/>
      <w:r>
        <w:t>Interp</w:t>
      </w:r>
      <w:proofErr w:type="spellEnd"/>
      <w:r>
        <w:t xml:space="preserve">: their CP has to have a corporate specific solvency advocate. This is better for education because it forces the </w:t>
      </w:r>
      <w:proofErr w:type="spellStart"/>
      <w:r>
        <w:t>neg</w:t>
      </w:r>
      <w:proofErr w:type="spellEnd"/>
      <w:r>
        <w:t xml:space="preserve"> to have a real counter plan that’s distinct from the </w:t>
      </w:r>
      <w:proofErr w:type="spellStart"/>
      <w:r>
        <w:t>aff</w:t>
      </w:r>
      <w:proofErr w:type="spellEnd"/>
      <w:r>
        <w:t xml:space="preserve"> to discuss and advocate for against the 1AC.</w:t>
      </w:r>
    </w:p>
    <w:p w14:paraId="4A006643" w14:textId="77777777" w:rsidR="008E613A" w:rsidRDefault="008E613A" w:rsidP="008E613A">
      <w:pPr>
        <w:pStyle w:val="Heading4"/>
        <w:numPr>
          <w:ilvl w:val="0"/>
          <w:numId w:val="13"/>
        </w:numPr>
      </w:pPr>
      <w:r>
        <w:t xml:space="preserve">Extend our voter, debating about Agent CPs doesn’t actually result in more education, because we just talk about an agent and we don’t learn anything about the actual policy or how that policy affects the world around us. And it kills fairness for the </w:t>
      </w:r>
      <w:proofErr w:type="spellStart"/>
      <w:r>
        <w:t>aff</w:t>
      </w:r>
      <w:proofErr w:type="spellEnd"/>
      <w:r>
        <w:t xml:space="preserve"> because it steals </w:t>
      </w:r>
      <w:proofErr w:type="spellStart"/>
      <w:r>
        <w:t>aff</w:t>
      </w:r>
      <w:proofErr w:type="spellEnd"/>
      <w:r>
        <w:t xml:space="preserve"> offense.  </w:t>
      </w:r>
    </w:p>
    <w:p w14:paraId="0C5FFAA6" w14:textId="77777777" w:rsidR="008E613A" w:rsidRDefault="008E613A" w:rsidP="008E613A">
      <w:pPr>
        <w:pStyle w:val="Heading3"/>
      </w:pPr>
      <w:r>
        <w:t>Agent CPs Bad - AT: Politics Debate</w:t>
      </w:r>
    </w:p>
    <w:p w14:paraId="591F71C5" w14:textId="77777777" w:rsidR="008E613A" w:rsidRDefault="008E613A" w:rsidP="008E613A">
      <w:pPr>
        <w:pStyle w:val="Heading4"/>
      </w:pPr>
      <w:r>
        <w:t xml:space="preserve">We can still have a politics debate without Agent CPs, Agent CPs just allow the </w:t>
      </w:r>
      <w:proofErr w:type="spellStart"/>
      <w:r>
        <w:t>neg</w:t>
      </w:r>
      <w:proofErr w:type="spellEnd"/>
      <w:r>
        <w:t xml:space="preserve"> to steal the 1AC and force the </w:t>
      </w:r>
      <w:proofErr w:type="spellStart"/>
      <w:r>
        <w:t>aff</w:t>
      </w:r>
      <w:proofErr w:type="spellEnd"/>
      <w:r>
        <w:t xml:space="preserve"> to debate it. You can still run a politics </w:t>
      </w:r>
      <w:proofErr w:type="gramStart"/>
      <w:r>
        <w:t>DA,</w:t>
      </w:r>
      <w:proofErr w:type="gramEnd"/>
      <w:r>
        <w:t xml:space="preserve"> you don’t have to have an Agent CP to do that. </w:t>
      </w:r>
    </w:p>
    <w:p w14:paraId="265C66A3" w14:textId="77777777" w:rsidR="008E613A" w:rsidRDefault="008E613A" w:rsidP="008E613A">
      <w:pPr>
        <w:pStyle w:val="Heading3"/>
      </w:pPr>
      <w:r>
        <w:t>Agent CPs Bad - AT: Time Spec</w:t>
      </w:r>
    </w:p>
    <w:p w14:paraId="41DA4D69" w14:textId="77777777" w:rsidR="008E613A" w:rsidRPr="002E3825" w:rsidRDefault="008E613A" w:rsidP="008E613A">
      <w:pPr>
        <w:pStyle w:val="Heading4"/>
      </w:pPr>
      <w:r>
        <w:t xml:space="preserve">The </w:t>
      </w:r>
      <w:proofErr w:type="spellStart"/>
      <w:r>
        <w:t>Neg</w:t>
      </w:r>
      <w:proofErr w:type="spellEnd"/>
      <w:r>
        <w:t xml:space="preserve"> still gets ground, we can still have time specific debates with Delay CPs, Agent CPs aren’t key. </w:t>
      </w:r>
    </w:p>
    <w:p w14:paraId="6ED898F2" w14:textId="77777777" w:rsidR="008E613A" w:rsidRDefault="008E613A" w:rsidP="008E613A">
      <w:pPr>
        <w:pStyle w:val="Heading3"/>
      </w:pPr>
      <w:r>
        <w:t>Agent CPs Good</w:t>
      </w:r>
    </w:p>
    <w:p w14:paraId="06707A06" w14:textId="77777777" w:rsidR="008E613A" w:rsidRPr="00CD7800" w:rsidRDefault="008E613A" w:rsidP="008E613A">
      <w:pPr>
        <w:pStyle w:val="Heading4"/>
      </w:pPr>
      <w:r>
        <w:t xml:space="preserve">We have a solvency advocate and therefore meet their interpretation. </w:t>
      </w:r>
    </w:p>
    <w:p w14:paraId="2405E045" w14:textId="77777777" w:rsidR="008E613A" w:rsidRPr="00CD7800" w:rsidRDefault="008E613A" w:rsidP="008E613A">
      <w:pPr>
        <w:pStyle w:val="ListParagraph"/>
        <w:numPr>
          <w:ilvl w:val="0"/>
          <w:numId w:val="12"/>
        </w:numPr>
        <w:rPr>
          <w:rStyle w:val="StyleStyleBold12pt"/>
          <w:b w:val="0"/>
        </w:rPr>
      </w:pPr>
      <w:r w:rsidRPr="00CD7800">
        <w:rPr>
          <w:rStyle w:val="Heading4Char"/>
        </w:rPr>
        <w:t>Education –</w:t>
      </w:r>
      <w:r>
        <w:rPr>
          <w:rStyle w:val="StyleStyleBold12pt"/>
        </w:rPr>
        <w:t xml:space="preserve"> </w:t>
      </w:r>
      <w:r w:rsidRPr="00CD7800">
        <w:rPr>
          <w:rStyle w:val="StyleStyleBold12pt"/>
          <w:b w:val="0"/>
        </w:rPr>
        <w:t xml:space="preserve">allows discussion about which agent is best suited to do the plan. Agent CPs </w:t>
      </w:r>
      <w:proofErr w:type="gramStart"/>
      <w:r w:rsidRPr="00CD7800">
        <w:rPr>
          <w:rStyle w:val="StyleStyleBold12pt"/>
          <w:b w:val="0"/>
        </w:rPr>
        <w:t>increase</w:t>
      </w:r>
      <w:proofErr w:type="gramEnd"/>
      <w:r w:rsidRPr="00CD7800">
        <w:rPr>
          <w:rStyle w:val="StyleStyleBold12pt"/>
          <w:b w:val="0"/>
        </w:rPr>
        <w:t xml:space="preserve"> knowledge about government and the complex parts. By naming a specific agent it increases education about that agent. </w:t>
      </w:r>
    </w:p>
    <w:p w14:paraId="1079715D" w14:textId="77777777" w:rsidR="008E613A" w:rsidRPr="00CD7800" w:rsidRDefault="008E613A" w:rsidP="008E613A">
      <w:pPr>
        <w:pStyle w:val="ListParagraph"/>
        <w:numPr>
          <w:ilvl w:val="0"/>
          <w:numId w:val="12"/>
        </w:numPr>
        <w:rPr>
          <w:rStyle w:val="StyleStyleBold12pt"/>
          <w:b w:val="0"/>
        </w:rPr>
      </w:pPr>
      <w:r>
        <w:rPr>
          <w:rStyle w:val="StyleStyleBold12pt"/>
        </w:rPr>
        <w:t xml:space="preserve">Politics debate – </w:t>
      </w:r>
      <w:r w:rsidRPr="00CD7800">
        <w:rPr>
          <w:rStyle w:val="StyleStyleBold12pt"/>
          <w:b w:val="0"/>
        </w:rPr>
        <w:t xml:space="preserve">they allow for discussion about whether traditional fiat is the best option and also allow for the politics </w:t>
      </w:r>
      <w:proofErr w:type="spellStart"/>
      <w:r w:rsidRPr="00CD7800">
        <w:rPr>
          <w:rStyle w:val="StyleStyleBold12pt"/>
          <w:b w:val="0"/>
        </w:rPr>
        <w:t>disad</w:t>
      </w:r>
      <w:proofErr w:type="spellEnd"/>
      <w:r w:rsidRPr="00CD7800">
        <w:rPr>
          <w:rStyle w:val="StyleStyleBold12pt"/>
          <w:b w:val="0"/>
        </w:rPr>
        <w:t xml:space="preserve"> to be read as a net benefit. </w:t>
      </w:r>
    </w:p>
    <w:p w14:paraId="1DFEBC67" w14:textId="77777777" w:rsidR="008E613A" w:rsidRDefault="008E613A" w:rsidP="008E613A">
      <w:pPr>
        <w:pStyle w:val="ListParagraph"/>
        <w:numPr>
          <w:ilvl w:val="0"/>
          <w:numId w:val="12"/>
        </w:numPr>
        <w:rPr>
          <w:rStyle w:val="StyleStyleBold12pt"/>
          <w:b w:val="0"/>
        </w:rPr>
      </w:pPr>
      <w:r>
        <w:rPr>
          <w:rStyle w:val="StyleStyleBold12pt"/>
        </w:rPr>
        <w:t xml:space="preserve">Time specific – </w:t>
      </w:r>
      <w:r w:rsidRPr="00CD7800">
        <w:rPr>
          <w:rStyle w:val="StyleStyleBold12pt"/>
          <w:b w:val="0"/>
        </w:rPr>
        <w:t xml:space="preserve">makes net benefits time specific which makes the </w:t>
      </w:r>
      <w:proofErr w:type="spellStart"/>
      <w:r w:rsidRPr="00CD7800">
        <w:rPr>
          <w:rStyle w:val="StyleStyleBold12pt"/>
          <w:b w:val="0"/>
        </w:rPr>
        <w:t>aff</w:t>
      </w:r>
      <w:proofErr w:type="spellEnd"/>
      <w:r w:rsidRPr="00CD7800">
        <w:rPr>
          <w:rStyle w:val="StyleStyleBold12pt"/>
          <w:b w:val="0"/>
        </w:rPr>
        <w:t xml:space="preserve"> defend </w:t>
      </w:r>
      <w:r>
        <w:rPr>
          <w:rStyle w:val="StyleStyleBold12pt"/>
          <w:b w:val="0"/>
        </w:rPr>
        <w:t>the actor of their plan in immediacy</w:t>
      </w:r>
      <w:r w:rsidRPr="00CD7800">
        <w:rPr>
          <w:rStyle w:val="StyleStyleBold12pt"/>
          <w:b w:val="0"/>
        </w:rPr>
        <w:t xml:space="preserve">, thus leading to more </w:t>
      </w:r>
      <w:proofErr w:type="spellStart"/>
      <w:r w:rsidRPr="00CD7800">
        <w:rPr>
          <w:rStyle w:val="StyleStyleBold12pt"/>
          <w:b w:val="0"/>
        </w:rPr>
        <w:t>neg</w:t>
      </w:r>
      <w:proofErr w:type="spellEnd"/>
      <w:r w:rsidRPr="00CD7800">
        <w:rPr>
          <w:rStyle w:val="StyleStyleBold12pt"/>
          <w:b w:val="0"/>
        </w:rPr>
        <w:t xml:space="preserve"> ground. </w:t>
      </w:r>
    </w:p>
    <w:p w14:paraId="508E770F" w14:textId="77777777" w:rsidR="008E613A" w:rsidRDefault="008E613A" w:rsidP="008E613A">
      <w:pPr>
        <w:pStyle w:val="Heading3"/>
        <w:rPr>
          <w:rStyle w:val="StyleStyleBold12pt"/>
          <w:b/>
          <w:sz w:val="32"/>
          <w:u w:val="single"/>
        </w:rPr>
      </w:pPr>
      <w:r>
        <w:rPr>
          <w:rStyle w:val="StyleStyleBold12pt"/>
          <w:b/>
          <w:sz w:val="32"/>
          <w:u w:val="single"/>
        </w:rPr>
        <w:t xml:space="preserve">Agent CPs Good – AT: Education </w:t>
      </w:r>
    </w:p>
    <w:p w14:paraId="047A6AC5" w14:textId="77777777" w:rsidR="008E613A" w:rsidRPr="008E613A" w:rsidRDefault="008E613A" w:rsidP="008E613A"/>
    <w:p w14:paraId="675EC5C1" w14:textId="77777777" w:rsidR="008E613A" w:rsidRDefault="008E613A" w:rsidP="008E613A">
      <w:pPr>
        <w:rPr>
          <w:rStyle w:val="StyleStyleBold12pt"/>
        </w:rPr>
      </w:pPr>
      <w:r>
        <w:rPr>
          <w:rStyle w:val="StyleStyleBold12pt"/>
        </w:rPr>
        <w:t xml:space="preserve">The affirmative team </w:t>
      </w:r>
      <w:r>
        <w:rPr>
          <w:rStyle w:val="StyleStyleBold12pt"/>
          <w:i/>
        </w:rPr>
        <w:t>must</w:t>
      </w:r>
      <w:r>
        <w:rPr>
          <w:rStyle w:val="StyleStyleBold12pt"/>
        </w:rPr>
        <w:t xml:space="preserve"> be able to defend the actor of their plan since they use traditional fiat in order to pass their plan. This is key to </w:t>
      </w:r>
      <w:proofErr w:type="spellStart"/>
      <w:r>
        <w:rPr>
          <w:rStyle w:val="StyleStyleBold12pt"/>
        </w:rPr>
        <w:t>neg</w:t>
      </w:r>
      <w:proofErr w:type="spellEnd"/>
      <w:r>
        <w:rPr>
          <w:rStyle w:val="StyleStyleBold12pt"/>
        </w:rPr>
        <w:t xml:space="preserve"> ground because if their actors cannot be questions it takes away key </w:t>
      </w:r>
      <w:proofErr w:type="spellStart"/>
      <w:r>
        <w:rPr>
          <w:rStyle w:val="StyleStyleBold12pt"/>
        </w:rPr>
        <w:t>disads</w:t>
      </w:r>
      <w:proofErr w:type="spellEnd"/>
      <w:r>
        <w:rPr>
          <w:rStyle w:val="StyleStyleBold12pt"/>
        </w:rPr>
        <w:t>, for example the politics DA.</w:t>
      </w:r>
    </w:p>
    <w:p w14:paraId="39D5742D" w14:textId="77777777" w:rsidR="008E613A" w:rsidRPr="007D47AD" w:rsidRDefault="008E613A" w:rsidP="008E613A">
      <w:pPr>
        <w:pStyle w:val="Heading3"/>
        <w:rPr>
          <w:rStyle w:val="StyleStyleBold12pt"/>
          <w:b/>
          <w:bCs w:val="0"/>
          <w:sz w:val="32"/>
          <w:u w:val="single"/>
        </w:rPr>
      </w:pPr>
      <w:r>
        <w:rPr>
          <w:rStyle w:val="StyleStyleBold12pt"/>
          <w:b/>
          <w:sz w:val="32"/>
          <w:u w:val="single"/>
        </w:rPr>
        <w:t xml:space="preserve">Agent CPs Good – AT: Education </w:t>
      </w:r>
    </w:p>
    <w:p w14:paraId="4CD6ADE0" w14:textId="77777777" w:rsidR="008E613A" w:rsidRDefault="008E613A" w:rsidP="008E613A">
      <w:pPr>
        <w:pStyle w:val="Heading4"/>
      </w:pPr>
      <w:r>
        <w:t xml:space="preserve">We don’t kill plan specific education – we decide </w:t>
      </w:r>
      <w:proofErr w:type="gramStart"/>
      <w:r>
        <w:t>who</w:t>
      </w:r>
      <w:proofErr w:type="gramEnd"/>
      <w:r>
        <w:t xml:space="preserve"> the best actor is to do the plan. This discussion does not kill discussion of outcomes of the plan.</w:t>
      </w:r>
    </w:p>
    <w:p w14:paraId="62D947CF" w14:textId="77777777" w:rsidR="008E613A" w:rsidRDefault="008E613A" w:rsidP="008E613A">
      <w:pPr>
        <w:pStyle w:val="Heading3"/>
      </w:pPr>
      <w:r>
        <w:t>Agent CPs Good – AT: Unpredictable</w:t>
      </w:r>
    </w:p>
    <w:p w14:paraId="44A4BD72" w14:textId="77777777" w:rsidR="008E613A" w:rsidRDefault="008E613A" w:rsidP="008E613A">
      <w:pPr>
        <w:pStyle w:val="Heading4"/>
      </w:pPr>
      <w:r>
        <w:t xml:space="preserve">Not unpredictable – all the </w:t>
      </w:r>
      <w:proofErr w:type="spellStart"/>
      <w:r>
        <w:t>aff</w:t>
      </w:r>
      <w:proofErr w:type="spellEnd"/>
      <w:r>
        <w:t xml:space="preserve"> has to do is prove that their actor – Congress – is better than the agent the CP specified. </w:t>
      </w:r>
    </w:p>
    <w:p w14:paraId="7F0491CE" w14:textId="77777777" w:rsidR="008E613A" w:rsidRDefault="008E613A" w:rsidP="008E613A">
      <w:pPr>
        <w:pStyle w:val="Heading3"/>
      </w:pPr>
      <w:r>
        <w:t>Agent CPs Good – AT: Infinitely Regressive</w:t>
      </w:r>
    </w:p>
    <w:p w14:paraId="6D5A9268" w14:textId="77777777" w:rsidR="008E613A" w:rsidRPr="007D47AD" w:rsidRDefault="008E613A" w:rsidP="008E613A">
      <w:pPr>
        <w:pStyle w:val="Heading4"/>
      </w:pPr>
      <w:r>
        <w:t xml:space="preserve">Not infinitely regressive – only a certain number of answers can solve for their plan therefore no over specification can occur. </w:t>
      </w:r>
    </w:p>
    <w:p w14:paraId="46AF8250" w14:textId="77777777" w:rsidR="008E613A" w:rsidRPr="008E613A" w:rsidRDefault="008E613A" w:rsidP="008E613A"/>
    <w:p w14:paraId="56270B81" w14:textId="77777777" w:rsidR="008E613A" w:rsidRDefault="008E613A" w:rsidP="008E613A">
      <w:pPr>
        <w:pStyle w:val="Heading3"/>
      </w:pPr>
      <w:r>
        <w:t>Conditions CPs Good</w:t>
      </w:r>
    </w:p>
    <w:p w14:paraId="32F148E7" w14:textId="77777777" w:rsidR="008E613A" w:rsidRPr="008E613A" w:rsidRDefault="008E613A" w:rsidP="008E613A"/>
    <w:p w14:paraId="6D86951D" w14:textId="77777777" w:rsidR="008E613A" w:rsidRPr="00747AF4" w:rsidRDefault="008E613A" w:rsidP="008E613A">
      <w:pPr>
        <w:rPr>
          <w:b/>
        </w:rPr>
      </w:pPr>
      <w:r w:rsidRPr="00747AF4">
        <w:rPr>
          <w:b/>
        </w:rPr>
        <w:t xml:space="preserve">Conditions </w:t>
      </w:r>
      <w:r>
        <w:rPr>
          <w:b/>
        </w:rPr>
        <w:t>counterplan</w:t>
      </w:r>
      <w:r w:rsidRPr="00747AF4">
        <w:rPr>
          <w:b/>
        </w:rPr>
        <w:t>s are legitimate—</w:t>
      </w:r>
    </w:p>
    <w:p w14:paraId="5F137983" w14:textId="77777777" w:rsidR="008E613A" w:rsidRDefault="008E613A" w:rsidP="008E613A"/>
    <w:p w14:paraId="092979B9" w14:textId="77777777" w:rsidR="008E613A" w:rsidRPr="008E613A" w:rsidRDefault="008E613A" w:rsidP="008E613A">
      <w:r w:rsidRPr="008E613A">
        <w:t>Counter-interpretation- Conditions CPs allow for better discussions to occur</w:t>
      </w:r>
    </w:p>
    <w:p w14:paraId="172F6D99" w14:textId="77777777" w:rsidR="008E613A" w:rsidRDefault="008E613A" w:rsidP="008E613A"/>
    <w:p w14:paraId="118C53B0" w14:textId="77777777" w:rsidR="008E613A" w:rsidRPr="008E613A" w:rsidRDefault="008E613A" w:rsidP="008E613A">
      <w:r w:rsidRPr="008E613A">
        <w:t>Standards</w:t>
      </w:r>
    </w:p>
    <w:p w14:paraId="4F7336E4" w14:textId="77777777" w:rsidR="008E613A" w:rsidRDefault="008E613A" w:rsidP="008E613A"/>
    <w:p w14:paraId="120DAC43" w14:textId="77777777" w:rsidR="008E613A" w:rsidRDefault="008E613A" w:rsidP="008E613A">
      <w:pPr>
        <w:pStyle w:val="ListParagraph"/>
        <w:numPr>
          <w:ilvl w:val="0"/>
          <w:numId w:val="10"/>
        </w:numPr>
        <w:spacing w:line="276" w:lineRule="auto"/>
      </w:pPr>
      <w:r>
        <w:t xml:space="preserve">Key to </w:t>
      </w:r>
      <w:proofErr w:type="spellStart"/>
      <w:r>
        <w:t>neg</w:t>
      </w:r>
      <w:proofErr w:type="spellEnd"/>
      <w:r>
        <w:t xml:space="preserve"> ground – It holds the </w:t>
      </w:r>
      <w:proofErr w:type="spellStart"/>
      <w:r>
        <w:t>aff</w:t>
      </w:r>
      <w:proofErr w:type="spellEnd"/>
      <w:r>
        <w:t xml:space="preserve"> to governmental action and immediacy of plan. If the conditions counterplans were absent, the debate would be one-sided. </w:t>
      </w:r>
    </w:p>
    <w:p w14:paraId="31963B3E" w14:textId="77777777" w:rsidR="008E613A" w:rsidRPr="00FD3ADA" w:rsidRDefault="008E613A" w:rsidP="008E613A">
      <w:pPr>
        <w:pStyle w:val="ListParagraph"/>
        <w:numPr>
          <w:ilvl w:val="0"/>
          <w:numId w:val="10"/>
        </w:numPr>
        <w:spacing w:line="276" w:lineRule="auto"/>
      </w:pPr>
      <w:r>
        <w:t xml:space="preserve">Real world: The real world uses conditions. Internal link counterplans are good because they allow for more real world thinking about these specific topics. </w:t>
      </w:r>
    </w:p>
    <w:p w14:paraId="6B6B7623" w14:textId="77777777" w:rsidR="008E613A" w:rsidRDefault="008E613A" w:rsidP="008E613A">
      <w:pPr>
        <w:pStyle w:val="ListParagraph"/>
        <w:numPr>
          <w:ilvl w:val="0"/>
          <w:numId w:val="10"/>
        </w:numPr>
        <w:spacing w:line="276" w:lineRule="auto"/>
      </w:pPr>
      <w:r>
        <w:t xml:space="preserve"> Helps the </w:t>
      </w:r>
      <w:proofErr w:type="spellStart"/>
      <w:r>
        <w:t>aff</w:t>
      </w:r>
      <w:proofErr w:type="spellEnd"/>
      <w:r>
        <w:t xml:space="preserve">: it allows them to add the condition into their plan after the round and debate better because of it. </w:t>
      </w:r>
    </w:p>
    <w:p w14:paraId="14A01AE6" w14:textId="77777777" w:rsidR="008E613A" w:rsidRDefault="008E613A" w:rsidP="008E613A">
      <w:pPr>
        <w:pStyle w:val="ListParagraph"/>
        <w:numPr>
          <w:ilvl w:val="0"/>
          <w:numId w:val="10"/>
        </w:numPr>
        <w:spacing w:line="276" w:lineRule="auto"/>
      </w:pPr>
      <w:r>
        <w:t xml:space="preserve">Impact: there’s no impact, so even if it’s unfair there’s no reason the debate will be unbalanced. </w:t>
      </w:r>
    </w:p>
    <w:p w14:paraId="5D349889" w14:textId="77777777" w:rsidR="00D75464" w:rsidRDefault="00D75464" w:rsidP="00D75464">
      <w:pPr>
        <w:pStyle w:val="Heading3"/>
      </w:pPr>
      <w:r>
        <w:t>Conditions CPs Bad</w:t>
      </w:r>
    </w:p>
    <w:p w14:paraId="45CC9556" w14:textId="77777777" w:rsidR="00D75464" w:rsidRPr="00D75464" w:rsidRDefault="00D75464" w:rsidP="00D75464"/>
    <w:p w14:paraId="5489EEB7" w14:textId="77777777" w:rsidR="00D75464" w:rsidRDefault="00D75464" w:rsidP="00D75464">
      <w:r w:rsidRPr="00B22349">
        <w:rPr>
          <w:rStyle w:val="Heading4Char"/>
        </w:rPr>
        <w:t>Condition Counterplans are illegitimate</w:t>
      </w:r>
      <w:r>
        <w:t xml:space="preserve">-  </w:t>
      </w:r>
    </w:p>
    <w:p w14:paraId="4A97C097" w14:textId="77777777" w:rsidR="00D75464" w:rsidRDefault="00D75464" w:rsidP="00D75464"/>
    <w:p w14:paraId="3AC44017" w14:textId="77777777" w:rsidR="00D75464" w:rsidRDefault="00D75464" w:rsidP="00D75464">
      <w:r w:rsidRPr="003136B0">
        <w:rPr>
          <w:rStyle w:val="Heading4Char"/>
        </w:rPr>
        <w:t>Interpretation</w:t>
      </w:r>
      <w:r>
        <w:t>:  Condition Counterplans are only fair if they contain a functionally comparative Solvency Advocate and if they are reasonable.</w:t>
      </w:r>
    </w:p>
    <w:p w14:paraId="15DB8707" w14:textId="77777777" w:rsidR="00D75464" w:rsidRDefault="00D75464" w:rsidP="00D75464">
      <w:r>
        <w:t xml:space="preserve"> </w:t>
      </w:r>
    </w:p>
    <w:p w14:paraId="21D7D4C3" w14:textId="77777777" w:rsidR="00D75464" w:rsidRDefault="00D75464" w:rsidP="00D75464">
      <w:pPr>
        <w:pStyle w:val="Heading4"/>
        <w:numPr>
          <w:ilvl w:val="0"/>
          <w:numId w:val="28"/>
        </w:numPr>
      </w:pPr>
      <w:r>
        <w:t xml:space="preserve">The </w:t>
      </w:r>
      <w:proofErr w:type="spellStart"/>
      <w:r>
        <w:t>Neg</w:t>
      </w:r>
      <w:proofErr w:type="spellEnd"/>
      <w:r>
        <w:t xml:space="preserve"> can use any number of absurd Condition Counter Plan texts. This is unfair for the </w:t>
      </w:r>
      <w:proofErr w:type="spellStart"/>
      <w:r>
        <w:t>Aff</w:t>
      </w:r>
      <w:proofErr w:type="spellEnd"/>
      <w:r>
        <w:t xml:space="preserve"> because it kills their offense. </w:t>
      </w:r>
    </w:p>
    <w:p w14:paraId="7009FFAC" w14:textId="77777777" w:rsidR="00D75464" w:rsidRDefault="00D75464" w:rsidP="00D75464">
      <w:pPr>
        <w:pStyle w:val="Heading4"/>
        <w:numPr>
          <w:ilvl w:val="0"/>
          <w:numId w:val="28"/>
        </w:numPr>
      </w:pPr>
      <w:r>
        <w:t xml:space="preserve">Condition Counter Plans are infinitely regressive. The </w:t>
      </w:r>
      <w:proofErr w:type="spellStart"/>
      <w:r>
        <w:t>Aff</w:t>
      </w:r>
      <w:proofErr w:type="spellEnd"/>
      <w:r>
        <w:t xml:space="preserve"> has no way to prepare for the countless numbers of arguments the </w:t>
      </w:r>
      <w:proofErr w:type="spellStart"/>
      <w:r>
        <w:t>Neg</w:t>
      </w:r>
      <w:proofErr w:type="spellEnd"/>
      <w:r>
        <w:t xml:space="preserve"> has the capability to present.</w:t>
      </w:r>
    </w:p>
    <w:p w14:paraId="4AA26A96" w14:textId="77777777" w:rsidR="00D75464" w:rsidRDefault="00D75464" w:rsidP="00D75464">
      <w:pPr>
        <w:pStyle w:val="Heading4"/>
        <w:numPr>
          <w:ilvl w:val="0"/>
          <w:numId w:val="28"/>
        </w:numPr>
      </w:pPr>
      <w:r>
        <w:t>Condition Counter Plans don’t focus on the outcome of the debate</w:t>
      </w:r>
      <w:proofErr w:type="gramStart"/>
      <w:r>
        <w:t>;</w:t>
      </w:r>
      <w:proofErr w:type="gramEnd"/>
      <w:r>
        <w:t xml:space="preserve"> only the conditions of it, so it’s non educational. </w:t>
      </w:r>
    </w:p>
    <w:p w14:paraId="53DFD522" w14:textId="77777777" w:rsidR="00D75464" w:rsidRDefault="00D75464" w:rsidP="00D75464">
      <w:pPr>
        <w:pStyle w:val="Heading4"/>
        <w:numPr>
          <w:ilvl w:val="0"/>
          <w:numId w:val="28"/>
        </w:numPr>
      </w:pPr>
      <w:r>
        <w:t xml:space="preserve">Because Condition Counter Plans are infinitely regressive, the </w:t>
      </w:r>
      <w:proofErr w:type="spellStart"/>
      <w:r>
        <w:t>Aff</w:t>
      </w:r>
      <w:proofErr w:type="spellEnd"/>
      <w:r>
        <w:t xml:space="preserve"> wastes time trying to answer the numerous amounts of arguments the </w:t>
      </w:r>
      <w:proofErr w:type="spellStart"/>
      <w:r>
        <w:t>Neg</w:t>
      </w:r>
      <w:proofErr w:type="spellEnd"/>
      <w:r>
        <w:t xml:space="preserve"> is able to produce. </w:t>
      </w:r>
    </w:p>
    <w:p w14:paraId="4D004E9F" w14:textId="77777777" w:rsidR="00D75464" w:rsidRPr="00D75464" w:rsidRDefault="00D75464" w:rsidP="00D75464"/>
    <w:p w14:paraId="1FD4F85D" w14:textId="77777777" w:rsidR="008E613A" w:rsidRPr="008E613A" w:rsidRDefault="008E613A" w:rsidP="008E613A"/>
    <w:p w14:paraId="4848D004" w14:textId="77777777" w:rsidR="008E613A" w:rsidRDefault="008E613A" w:rsidP="008E613A">
      <w:pPr>
        <w:pStyle w:val="Heading3"/>
      </w:pPr>
      <w:r>
        <w:t>PICs Good</w:t>
      </w:r>
    </w:p>
    <w:p w14:paraId="2C610731" w14:textId="77777777" w:rsidR="008E613A" w:rsidRPr="008E613A" w:rsidRDefault="008E613A" w:rsidP="008E613A"/>
    <w:p w14:paraId="215D9F32" w14:textId="77777777" w:rsidR="008E613A" w:rsidRPr="008F38ED" w:rsidRDefault="008E613A" w:rsidP="008E613A">
      <w:pPr>
        <w:pStyle w:val="ListParagraph"/>
        <w:spacing w:line="480" w:lineRule="auto"/>
        <w:rPr>
          <w:b/>
          <w:sz w:val="24"/>
        </w:rPr>
      </w:pPr>
      <w:r w:rsidRPr="008F38ED">
        <w:rPr>
          <w:b/>
          <w:sz w:val="24"/>
        </w:rPr>
        <w:t xml:space="preserve">Counter interpretation: The </w:t>
      </w:r>
      <w:proofErr w:type="spellStart"/>
      <w:r w:rsidRPr="008F38ED">
        <w:rPr>
          <w:b/>
          <w:sz w:val="24"/>
        </w:rPr>
        <w:t>aff</w:t>
      </w:r>
      <w:proofErr w:type="spellEnd"/>
      <w:r w:rsidRPr="008F38ED">
        <w:rPr>
          <w:b/>
          <w:sz w:val="24"/>
        </w:rPr>
        <w:t xml:space="preserve"> has to defend the entirety of their Plan text</w:t>
      </w:r>
    </w:p>
    <w:p w14:paraId="1FB10414" w14:textId="77777777" w:rsidR="008E613A" w:rsidRDefault="008E613A" w:rsidP="008E613A">
      <w:pPr>
        <w:pStyle w:val="ListParagraph"/>
        <w:numPr>
          <w:ilvl w:val="0"/>
          <w:numId w:val="9"/>
        </w:numPr>
        <w:spacing w:after="160" w:line="480" w:lineRule="auto"/>
        <w:rPr>
          <w:b/>
          <w:sz w:val="24"/>
        </w:rPr>
      </w:pPr>
      <w:r w:rsidRPr="008F38ED">
        <w:rPr>
          <w:b/>
          <w:sz w:val="24"/>
        </w:rPr>
        <w:t xml:space="preserve">No Abuse: the </w:t>
      </w:r>
      <w:proofErr w:type="spellStart"/>
      <w:r w:rsidRPr="008F38ED">
        <w:rPr>
          <w:b/>
          <w:sz w:val="24"/>
        </w:rPr>
        <w:t>aff</w:t>
      </w:r>
      <w:proofErr w:type="spellEnd"/>
      <w:r w:rsidRPr="008F38ED">
        <w:rPr>
          <w:b/>
          <w:sz w:val="24"/>
        </w:rPr>
        <w:t xml:space="preserve"> checks abuse by perms </w:t>
      </w:r>
    </w:p>
    <w:p w14:paraId="64F62E9B" w14:textId="77777777" w:rsidR="008E613A" w:rsidRPr="008F38ED" w:rsidRDefault="008E613A" w:rsidP="008E613A">
      <w:pPr>
        <w:pStyle w:val="ListParagraph"/>
        <w:numPr>
          <w:ilvl w:val="0"/>
          <w:numId w:val="9"/>
        </w:numPr>
        <w:spacing w:after="160" w:line="480" w:lineRule="auto"/>
        <w:rPr>
          <w:b/>
          <w:sz w:val="24"/>
        </w:rPr>
      </w:pPr>
      <w:r>
        <w:rPr>
          <w:b/>
          <w:sz w:val="24"/>
        </w:rPr>
        <w:t xml:space="preserve">All counter plans are </w:t>
      </w:r>
      <w:proofErr w:type="spellStart"/>
      <w:r>
        <w:rPr>
          <w:b/>
          <w:sz w:val="24"/>
        </w:rPr>
        <w:t>pics</w:t>
      </w:r>
      <w:proofErr w:type="spellEnd"/>
      <w:r>
        <w:rPr>
          <w:b/>
          <w:sz w:val="24"/>
        </w:rPr>
        <w:t xml:space="preserve">, not allowing them kills </w:t>
      </w:r>
      <w:proofErr w:type="spellStart"/>
      <w:r>
        <w:rPr>
          <w:b/>
          <w:sz w:val="24"/>
        </w:rPr>
        <w:t>neg</w:t>
      </w:r>
      <w:proofErr w:type="spellEnd"/>
      <w:r>
        <w:rPr>
          <w:b/>
          <w:sz w:val="24"/>
        </w:rPr>
        <w:t xml:space="preserve"> ground</w:t>
      </w:r>
    </w:p>
    <w:p w14:paraId="5366EB1D" w14:textId="77777777" w:rsidR="008E613A" w:rsidRPr="008F38ED" w:rsidRDefault="008E613A" w:rsidP="008E613A">
      <w:pPr>
        <w:pStyle w:val="ListParagraph"/>
        <w:numPr>
          <w:ilvl w:val="0"/>
          <w:numId w:val="9"/>
        </w:numPr>
        <w:spacing w:after="160" w:line="480" w:lineRule="auto"/>
        <w:rPr>
          <w:b/>
          <w:sz w:val="24"/>
        </w:rPr>
      </w:pPr>
      <w:r w:rsidRPr="008F38ED">
        <w:rPr>
          <w:b/>
          <w:sz w:val="24"/>
        </w:rPr>
        <w:t>Real world: in real life policy making you have defend your entire bill not just the parts you want</w:t>
      </w:r>
    </w:p>
    <w:p w14:paraId="2E56AC93" w14:textId="77777777" w:rsidR="008E613A" w:rsidRPr="008F38ED" w:rsidRDefault="008E613A" w:rsidP="008E613A">
      <w:pPr>
        <w:pStyle w:val="ListParagraph"/>
        <w:numPr>
          <w:ilvl w:val="0"/>
          <w:numId w:val="9"/>
        </w:numPr>
        <w:spacing w:after="160" w:line="480" w:lineRule="auto"/>
        <w:rPr>
          <w:b/>
          <w:sz w:val="24"/>
        </w:rPr>
      </w:pPr>
      <w:r w:rsidRPr="008F38ED">
        <w:rPr>
          <w:b/>
          <w:sz w:val="24"/>
        </w:rPr>
        <w:t xml:space="preserve">Infinite prep: since the </w:t>
      </w:r>
      <w:proofErr w:type="spellStart"/>
      <w:r w:rsidRPr="008F38ED">
        <w:rPr>
          <w:b/>
          <w:sz w:val="24"/>
        </w:rPr>
        <w:t>aff</w:t>
      </w:r>
      <w:proofErr w:type="spellEnd"/>
      <w:r w:rsidRPr="008F38ED">
        <w:rPr>
          <w:b/>
          <w:sz w:val="24"/>
        </w:rPr>
        <w:t xml:space="preserve"> has infinite prep time to make their </w:t>
      </w:r>
      <w:proofErr w:type="spellStart"/>
      <w:r w:rsidRPr="008F38ED">
        <w:rPr>
          <w:b/>
          <w:sz w:val="24"/>
        </w:rPr>
        <w:t>aff</w:t>
      </w:r>
      <w:proofErr w:type="spellEnd"/>
      <w:r w:rsidRPr="008F38ED">
        <w:rPr>
          <w:b/>
          <w:sz w:val="24"/>
        </w:rPr>
        <w:t xml:space="preserve"> they should be able defend their whole plan</w:t>
      </w:r>
    </w:p>
    <w:p w14:paraId="4E27529A" w14:textId="77777777" w:rsidR="008E613A" w:rsidRDefault="008E613A" w:rsidP="008E613A">
      <w:pPr>
        <w:pStyle w:val="ListParagraph"/>
        <w:numPr>
          <w:ilvl w:val="0"/>
          <w:numId w:val="9"/>
        </w:numPr>
        <w:spacing w:after="160" w:line="480" w:lineRule="auto"/>
        <w:rPr>
          <w:b/>
          <w:sz w:val="24"/>
        </w:rPr>
      </w:pPr>
      <w:r w:rsidRPr="008F38ED">
        <w:rPr>
          <w:b/>
          <w:sz w:val="24"/>
        </w:rPr>
        <w:t xml:space="preserve">Topic specific education: by allowing the </w:t>
      </w:r>
      <w:proofErr w:type="spellStart"/>
      <w:r w:rsidRPr="008F38ED">
        <w:rPr>
          <w:b/>
          <w:sz w:val="24"/>
        </w:rPr>
        <w:t>neg</w:t>
      </w:r>
      <w:proofErr w:type="spellEnd"/>
      <w:r w:rsidRPr="008F38ED">
        <w:rPr>
          <w:b/>
          <w:sz w:val="24"/>
        </w:rPr>
        <w:t xml:space="preserve"> to test the </w:t>
      </w:r>
      <w:proofErr w:type="spellStart"/>
      <w:r w:rsidRPr="008F38ED">
        <w:rPr>
          <w:b/>
          <w:sz w:val="24"/>
        </w:rPr>
        <w:t>aff</w:t>
      </w:r>
      <w:proofErr w:type="spellEnd"/>
      <w:r w:rsidRPr="008F38ED">
        <w:rPr>
          <w:b/>
          <w:sz w:val="24"/>
        </w:rPr>
        <w:t>, it allows for more discussion of the topic and therefore a better debate and discussion of the topic</w:t>
      </w:r>
    </w:p>
    <w:p w14:paraId="5598B78F" w14:textId="77777777" w:rsidR="008E613A" w:rsidRPr="008F38ED" w:rsidRDefault="008E613A" w:rsidP="008E613A">
      <w:pPr>
        <w:pStyle w:val="ListParagraph"/>
        <w:numPr>
          <w:ilvl w:val="0"/>
          <w:numId w:val="9"/>
        </w:numPr>
        <w:spacing w:after="160" w:line="480" w:lineRule="auto"/>
        <w:rPr>
          <w:b/>
          <w:sz w:val="24"/>
        </w:rPr>
      </w:pPr>
      <w:r>
        <w:rPr>
          <w:b/>
          <w:sz w:val="24"/>
        </w:rPr>
        <w:t xml:space="preserve">Critical thinking: Forces the </w:t>
      </w:r>
      <w:proofErr w:type="spellStart"/>
      <w:r>
        <w:rPr>
          <w:b/>
          <w:sz w:val="24"/>
        </w:rPr>
        <w:t>aff</w:t>
      </w:r>
      <w:proofErr w:type="spellEnd"/>
      <w:r>
        <w:rPr>
          <w:b/>
          <w:sz w:val="24"/>
        </w:rPr>
        <w:t xml:space="preserve"> to make stronger and higher quality plan text</w:t>
      </w:r>
    </w:p>
    <w:p w14:paraId="5EC6CC14" w14:textId="77777777" w:rsidR="008E613A" w:rsidRPr="008F38ED" w:rsidRDefault="008E613A" w:rsidP="008E613A">
      <w:pPr>
        <w:pStyle w:val="ListParagraph"/>
        <w:numPr>
          <w:ilvl w:val="0"/>
          <w:numId w:val="9"/>
        </w:numPr>
        <w:spacing w:after="160" w:line="480" w:lineRule="auto"/>
        <w:rPr>
          <w:b/>
          <w:sz w:val="24"/>
        </w:rPr>
      </w:pPr>
      <w:r w:rsidRPr="008F38ED">
        <w:rPr>
          <w:b/>
          <w:sz w:val="24"/>
        </w:rPr>
        <w:t xml:space="preserve">Fairness: the </w:t>
      </w:r>
      <w:proofErr w:type="spellStart"/>
      <w:r w:rsidRPr="008F38ED">
        <w:rPr>
          <w:b/>
          <w:sz w:val="24"/>
        </w:rPr>
        <w:t>neg</w:t>
      </w:r>
      <w:proofErr w:type="spellEnd"/>
      <w:r w:rsidRPr="008F38ED">
        <w:rPr>
          <w:b/>
          <w:sz w:val="24"/>
        </w:rPr>
        <w:t xml:space="preserve"> has the burden of the status quo, so the </w:t>
      </w:r>
      <w:proofErr w:type="spellStart"/>
      <w:r w:rsidRPr="008F38ED">
        <w:rPr>
          <w:b/>
          <w:sz w:val="24"/>
        </w:rPr>
        <w:t>aff</w:t>
      </w:r>
      <w:proofErr w:type="spellEnd"/>
      <w:r w:rsidRPr="008F38ED">
        <w:rPr>
          <w:b/>
          <w:sz w:val="24"/>
        </w:rPr>
        <w:t xml:space="preserve"> has the burden of defending the plan text</w:t>
      </w:r>
    </w:p>
    <w:p w14:paraId="0B900106" w14:textId="77777777" w:rsidR="008E613A" w:rsidRPr="008F38ED" w:rsidRDefault="008E613A" w:rsidP="008E613A">
      <w:pPr>
        <w:pStyle w:val="ListParagraph"/>
        <w:numPr>
          <w:ilvl w:val="0"/>
          <w:numId w:val="9"/>
        </w:numPr>
        <w:spacing w:after="160" w:line="480" w:lineRule="auto"/>
        <w:rPr>
          <w:b/>
          <w:sz w:val="24"/>
        </w:rPr>
      </w:pPr>
      <w:r w:rsidRPr="008F38ED">
        <w:rPr>
          <w:b/>
          <w:sz w:val="24"/>
        </w:rPr>
        <w:t xml:space="preserve">Predictability: gives </w:t>
      </w:r>
      <w:proofErr w:type="spellStart"/>
      <w:r w:rsidRPr="008F38ED">
        <w:rPr>
          <w:b/>
          <w:sz w:val="24"/>
        </w:rPr>
        <w:t>aff</w:t>
      </w:r>
      <w:proofErr w:type="spellEnd"/>
      <w:r w:rsidRPr="008F38ED">
        <w:rPr>
          <w:b/>
          <w:sz w:val="24"/>
        </w:rPr>
        <w:t xml:space="preserve"> stable ground to debate on and not a moving target, the </w:t>
      </w:r>
      <w:proofErr w:type="spellStart"/>
      <w:r w:rsidRPr="008F38ED">
        <w:rPr>
          <w:b/>
          <w:sz w:val="24"/>
        </w:rPr>
        <w:t>neg</w:t>
      </w:r>
      <w:proofErr w:type="spellEnd"/>
      <w:r w:rsidRPr="008F38ED">
        <w:rPr>
          <w:b/>
          <w:sz w:val="24"/>
        </w:rPr>
        <w:t xml:space="preserve"> can only use functions of the plan.</w:t>
      </w:r>
    </w:p>
    <w:p w14:paraId="2E83E9EB" w14:textId="77777777" w:rsidR="008E613A" w:rsidRPr="008F38ED" w:rsidRDefault="008E613A" w:rsidP="008E613A">
      <w:pPr>
        <w:pStyle w:val="ListParagraph"/>
        <w:numPr>
          <w:ilvl w:val="0"/>
          <w:numId w:val="9"/>
        </w:numPr>
        <w:spacing w:after="160" w:line="480" w:lineRule="auto"/>
        <w:rPr>
          <w:b/>
          <w:sz w:val="24"/>
        </w:rPr>
      </w:pPr>
      <w:r w:rsidRPr="008F38ED">
        <w:rPr>
          <w:b/>
          <w:sz w:val="24"/>
        </w:rPr>
        <w:t>Reject the argument not the team</w:t>
      </w:r>
      <w:r>
        <w:rPr>
          <w:b/>
          <w:sz w:val="24"/>
        </w:rPr>
        <w:t xml:space="preserve">: </w:t>
      </w:r>
      <w:proofErr w:type="spellStart"/>
      <w:r>
        <w:rPr>
          <w:b/>
          <w:sz w:val="24"/>
        </w:rPr>
        <w:t>Pics</w:t>
      </w:r>
      <w:proofErr w:type="spellEnd"/>
      <w:r>
        <w:rPr>
          <w:b/>
          <w:sz w:val="24"/>
        </w:rPr>
        <w:t xml:space="preserve"> are a voter </w:t>
      </w:r>
    </w:p>
    <w:p w14:paraId="5D20ED5E" w14:textId="2933BE64" w:rsidR="00BB1767" w:rsidRDefault="00BB1767" w:rsidP="00196C3A">
      <w:pPr>
        <w:pStyle w:val="Heading3"/>
      </w:pPr>
      <w:r>
        <w:t xml:space="preserve">PICS Bad </w:t>
      </w:r>
    </w:p>
    <w:p w14:paraId="411BD9EB" w14:textId="77777777" w:rsidR="00196C3A" w:rsidRPr="00196C3A" w:rsidRDefault="00196C3A" w:rsidP="00196C3A"/>
    <w:p w14:paraId="533F0A69" w14:textId="77777777" w:rsidR="00BB1767" w:rsidRPr="000058BF" w:rsidRDefault="00BB1767" w:rsidP="00BB1767">
      <w:r>
        <w:t>Interpretation</w:t>
      </w:r>
      <w:r w:rsidRPr="000058BF">
        <w:t xml:space="preserve">: </w:t>
      </w:r>
      <w:r>
        <w:t>PICs prevent education and are abusive.</w:t>
      </w:r>
    </w:p>
    <w:p w14:paraId="347F4120" w14:textId="77777777" w:rsidR="00BB1767" w:rsidRPr="000058BF" w:rsidRDefault="00BB1767" w:rsidP="00BB1767"/>
    <w:p w14:paraId="10F24072" w14:textId="77777777" w:rsidR="00BB1767" w:rsidRPr="000058BF" w:rsidRDefault="00BB1767" w:rsidP="00BB1767">
      <w:r>
        <w:t xml:space="preserve">Voter: </w:t>
      </w:r>
      <w:r w:rsidRPr="000058BF">
        <w:t>PICS are a voter for education, fairness, and predictability.</w:t>
      </w:r>
    </w:p>
    <w:p w14:paraId="389F0465" w14:textId="77777777" w:rsidR="00BB1767" w:rsidRPr="000058BF" w:rsidRDefault="00BB1767" w:rsidP="00BB1767"/>
    <w:p w14:paraId="47786C42" w14:textId="77777777" w:rsidR="00BB1767" w:rsidRPr="000058BF" w:rsidRDefault="00BB1767" w:rsidP="00BB1767">
      <w:r>
        <w:t xml:space="preserve">Destroys education: </w:t>
      </w:r>
      <w:r w:rsidRPr="000058BF">
        <w:t xml:space="preserve">Prevents education because the </w:t>
      </w:r>
      <w:proofErr w:type="spellStart"/>
      <w:r w:rsidRPr="000058BF">
        <w:t>aff</w:t>
      </w:r>
      <w:proofErr w:type="spellEnd"/>
      <w:r w:rsidRPr="000058BF">
        <w:t xml:space="preserve"> cannot learn from debating against other plans and criticisms. There is no </w:t>
      </w:r>
      <w:r>
        <w:t xml:space="preserve">offense </w:t>
      </w:r>
      <w:r w:rsidRPr="000058BF">
        <w:t xml:space="preserve">for the </w:t>
      </w:r>
      <w:proofErr w:type="spellStart"/>
      <w:r w:rsidRPr="000058BF">
        <w:t>aff</w:t>
      </w:r>
      <w:proofErr w:type="spellEnd"/>
      <w:r w:rsidRPr="000058BF">
        <w:t xml:space="preserve"> to fight against the </w:t>
      </w:r>
      <w:proofErr w:type="spellStart"/>
      <w:r w:rsidRPr="000058BF">
        <w:t>neg</w:t>
      </w:r>
      <w:proofErr w:type="spellEnd"/>
      <w:r w:rsidRPr="000058BF">
        <w:t xml:space="preserve"> because the </w:t>
      </w:r>
      <w:proofErr w:type="spellStart"/>
      <w:r w:rsidRPr="000058BF">
        <w:t>neg</w:t>
      </w:r>
      <w:proofErr w:type="spellEnd"/>
      <w:r w:rsidRPr="000058BF">
        <w:t xml:space="preserve"> has stolen the </w:t>
      </w:r>
      <w:proofErr w:type="spellStart"/>
      <w:r w:rsidRPr="000058BF">
        <w:t>aff’s</w:t>
      </w:r>
      <w:proofErr w:type="spellEnd"/>
      <w:r w:rsidRPr="000058BF">
        <w:t xml:space="preserve"> plan. </w:t>
      </w:r>
    </w:p>
    <w:p w14:paraId="71DE0A72" w14:textId="77777777" w:rsidR="00BB1767" w:rsidRPr="000058BF" w:rsidRDefault="00BB1767" w:rsidP="00BB1767"/>
    <w:p w14:paraId="6E43BBE3" w14:textId="77777777" w:rsidR="00BB1767" w:rsidRPr="000058BF" w:rsidRDefault="00BB1767" w:rsidP="00BB1767">
      <w:r>
        <w:t xml:space="preserve">Destroys fairness: </w:t>
      </w:r>
      <w:r w:rsidRPr="000058BF">
        <w:t xml:space="preserve">There is an unfair research burden because the </w:t>
      </w:r>
      <w:proofErr w:type="spellStart"/>
      <w:r w:rsidRPr="000058BF">
        <w:t>neg</w:t>
      </w:r>
      <w:proofErr w:type="spellEnd"/>
      <w:r w:rsidRPr="000058BF">
        <w:t xml:space="preserve"> does not need to research anything while the </w:t>
      </w:r>
      <w:proofErr w:type="spellStart"/>
      <w:r w:rsidRPr="000058BF">
        <w:t>aff</w:t>
      </w:r>
      <w:proofErr w:type="spellEnd"/>
      <w:r w:rsidRPr="000058BF">
        <w:t xml:space="preserve"> spends time to create a plan and results in the </w:t>
      </w:r>
      <w:proofErr w:type="spellStart"/>
      <w:r w:rsidRPr="000058BF">
        <w:t>neg</w:t>
      </w:r>
      <w:proofErr w:type="spellEnd"/>
      <w:r w:rsidRPr="000058BF">
        <w:t xml:space="preserve"> stealing it. </w:t>
      </w:r>
    </w:p>
    <w:p w14:paraId="378BD2B3" w14:textId="77777777" w:rsidR="00BB1767" w:rsidRPr="000058BF" w:rsidRDefault="00BB1767" w:rsidP="00BB1767"/>
    <w:p w14:paraId="0A1EF1C6" w14:textId="77777777" w:rsidR="00BB1767" w:rsidRDefault="00BB1767" w:rsidP="00BB1767">
      <w:r>
        <w:t xml:space="preserve">Not predictable: </w:t>
      </w:r>
      <w:r w:rsidRPr="000058BF">
        <w:t xml:space="preserve">The </w:t>
      </w:r>
      <w:proofErr w:type="spellStart"/>
      <w:r w:rsidRPr="000058BF">
        <w:t>neg</w:t>
      </w:r>
      <w:proofErr w:type="spellEnd"/>
      <w:r w:rsidRPr="000058BF">
        <w:t xml:space="preserve"> can take out any section of the </w:t>
      </w:r>
      <w:proofErr w:type="spellStart"/>
      <w:r w:rsidRPr="000058BF">
        <w:t>aff’s</w:t>
      </w:r>
      <w:proofErr w:type="spellEnd"/>
      <w:r w:rsidRPr="000058BF">
        <w:t xml:space="preserve"> plan, preventing the </w:t>
      </w:r>
      <w:proofErr w:type="spellStart"/>
      <w:r w:rsidRPr="000058BF">
        <w:t>aff</w:t>
      </w:r>
      <w:proofErr w:type="spellEnd"/>
      <w:r w:rsidRPr="000058BF">
        <w:t xml:space="preserve"> from predicting the </w:t>
      </w:r>
      <w:proofErr w:type="spellStart"/>
      <w:r>
        <w:t>neg</w:t>
      </w:r>
      <w:proofErr w:type="spellEnd"/>
      <w:r>
        <w:t xml:space="preserve"> and prepping for it</w:t>
      </w:r>
      <w:r w:rsidRPr="000058BF">
        <w:t xml:space="preserve">. </w:t>
      </w:r>
      <w:r>
        <w:t>Leads to time skew.</w:t>
      </w:r>
    </w:p>
    <w:p w14:paraId="602DFD1D" w14:textId="77777777" w:rsidR="00BB1767" w:rsidRDefault="00BB1767" w:rsidP="00BB1767"/>
    <w:p w14:paraId="5F54269D" w14:textId="77777777" w:rsidR="00BB1767" w:rsidRDefault="00BB1767" w:rsidP="00BB1767">
      <w:r>
        <w:t xml:space="preserve">Time Skew: The </w:t>
      </w:r>
      <w:proofErr w:type="spellStart"/>
      <w:r>
        <w:t>aff</w:t>
      </w:r>
      <w:proofErr w:type="spellEnd"/>
      <w:r>
        <w:t xml:space="preserve"> needs time to find cards to attack its own plan</w:t>
      </w:r>
    </w:p>
    <w:p w14:paraId="3A5A3026" w14:textId="77777777" w:rsidR="00BB1767" w:rsidRPr="000058BF" w:rsidRDefault="00BB1767" w:rsidP="00BB1767"/>
    <w:p w14:paraId="30F5F6D9" w14:textId="77777777" w:rsidR="00BB1767" w:rsidRDefault="00BB1767" w:rsidP="00BB1767">
      <w:r w:rsidRPr="000058BF">
        <w:t>REJECT THE TEAM NOT THE ARGUMENT. &gt;:)</w:t>
      </w:r>
    </w:p>
    <w:p w14:paraId="670BC2E3" w14:textId="77777777" w:rsidR="00BB1767" w:rsidRPr="00BB1767" w:rsidRDefault="00BB1767" w:rsidP="00BB1767"/>
    <w:p w14:paraId="4940796C" w14:textId="77777777" w:rsidR="008E613A" w:rsidRPr="00711409" w:rsidRDefault="008E613A" w:rsidP="008E613A">
      <w:pPr>
        <w:pStyle w:val="Heading3"/>
      </w:pPr>
      <w:r>
        <w:t xml:space="preserve">Private Actor Fiat Good </w:t>
      </w:r>
    </w:p>
    <w:p w14:paraId="497F00D8" w14:textId="77777777" w:rsidR="008E613A" w:rsidRPr="00711409" w:rsidRDefault="008E613A" w:rsidP="008E613A"/>
    <w:p w14:paraId="28504BCA" w14:textId="77777777" w:rsidR="008E613A" w:rsidRPr="008E613A" w:rsidRDefault="008E613A" w:rsidP="008E613A">
      <w:r w:rsidRPr="008E613A">
        <w:t>Counter-Interpretation: The negative should be able to have private actors facilitate the plan; private actors encompass a huge part of the oceans topic</w:t>
      </w:r>
    </w:p>
    <w:p w14:paraId="2B785EBF" w14:textId="77777777" w:rsidR="008E613A" w:rsidRDefault="008E613A" w:rsidP="008E613A"/>
    <w:p w14:paraId="43D7A179" w14:textId="77777777" w:rsidR="008E613A" w:rsidRPr="008E613A" w:rsidRDefault="008E613A" w:rsidP="008E613A">
      <w:r w:rsidRPr="008E613A">
        <w:t>Provides specific education about private actors- by researching these companies debaters are able to get a wide variety of knowledge about the private actors in general; we access education better</w:t>
      </w:r>
    </w:p>
    <w:p w14:paraId="425A81DD" w14:textId="77777777" w:rsidR="008E613A" w:rsidRDefault="008E613A" w:rsidP="008E613A"/>
    <w:p w14:paraId="2534CC22" w14:textId="77777777" w:rsidR="008E613A" w:rsidRPr="008E613A" w:rsidRDefault="008E613A" w:rsidP="008E613A">
      <w:proofErr w:type="spellStart"/>
      <w:r w:rsidRPr="008E613A">
        <w:t>Aff</w:t>
      </w:r>
      <w:proofErr w:type="spellEnd"/>
      <w:r w:rsidRPr="008E613A">
        <w:t xml:space="preserve"> should be able to be tested with all actors to see which one is most efficient- this is real </w:t>
      </w:r>
      <w:proofErr w:type="gramStart"/>
      <w:r w:rsidRPr="008E613A">
        <w:t>world,</w:t>
      </w:r>
      <w:proofErr w:type="gramEnd"/>
      <w:r w:rsidRPr="008E613A">
        <w:t xml:space="preserve"> in the real world most plans are done by private actors. Seeing debate through a more real world lens is more productive</w:t>
      </w:r>
    </w:p>
    <w:p w14:paraId="75880DD0" w14:textId="77777777" w:rsidR="008E613A" w:rsidRDefault="008E613A" w:rsidP="008E613A"/>
    <w:p w14:paraId="7F86E01E" w14:textId="77777777" w:rsidR="008E613A" w:rsidRPr="00711409" w:rsidRDefault="008E613A" w:rsidP="008E613A">
      <w:r w:rsidRPr="00711409">
        <w:t>Only a few private actors with the capability to facilitate the plan therefore it’s reasonably predictable—only few companies have the resources and qualifications to pass the plan, so that leaves few enough that it’s researchable</w:t>
      </w:r>
    </w:p>
    <w:p w14:paraId="7450CCF7" w14:textId="77777777" w:rsidR="008E613A" w:rsidRDefault="008E613A" w:rsidP="008E613A"/>
    <w:p w14:paraId="5AD4197D" w14:textId="77777777" w:rsidR="008E613A" w:rsidRPr="00711409" w:rsidRDefault="008E613A" w:rsidP="008E613A">
      <w:pPr>
        <w:rPr>
          <w:szCs w:val="22"/>
        </w:rPr>
      </w:pPr>
      <w:r w:rsidRPr="00711409">
        <w:t xml:space="preserve">Private companies are very important actors, and those that have the means might do the plan more efficiently – </w:t>
      </w:r>
      <w:r w:rsidRPr="00711409">
        <w:rPr>
          <w:szCs w:val="22"/>
        </w:rPr>
        <w:t xml:space="preserve">they have more expertise and resources </w:t>
      </w:r>
    </w:p>
    <w:p w14:paraId="15E2B0B2" w14:textId="77777777" w:rsidR="008E613A" w:rsidRDefault="008E613A" w:rsidP="008E613A">
      <w:r w:rsidRPr="00711409">
        <w:t xml:space="preserve"> </w:t>
      </w:r>
    </w:p>
    <w:p w14:paraId="34A15FCD" w14:textId="77777777" w:rsidR="008E613A" w:rsidRPr="00711409" w:rsidRDefault="008E613A" w:rsidP="008E613A">
      <w:r w:rsidRPr="00711409">
        <w:t xml:space="preserve">Allows </w:t>
      </w:r>
      <w:proofErr w:type="spellStart"/>
      <w:r w:rsidRPr="00711409">
        <w:t>Aff</w:t>
      </w:r>
      <w:proofErr w:type="spellEnd"/>
      <w:r w:rsidRPr="00711409">
        <w:t xml:space="preserve"> to explore their topic more- private actor fiat allows the affirmative to see different, more diverse, arguments made against their case, which actually helps them to make their case stronger </w:t>
      </w:r>
    </w:p>
    <w:p w14:paraId="2DE50BB9" w14:textId="77777777" w:rsidR="008E613A" w:rsidRPr="00711409" w:rsidRDefault="008E613A" w:rsidP="008E613A">
      <w:pPr>
        <w:rPr>
          <w:rFonts w:asciiTheme="minorHAnsi" w:hAnsiTheme="minorHAnsi"/>
        </w:rPr>
      </w:pPr>
    </w:p>
    <w:p w14:paraId="46FF804A" w14:textId="77777777" w:rsidR="008E613A" w:rsidRPr="005262A7" w:rsidRDefault="008E613A" w:rsidP="008E613A">
      <w:r w:rsidRPr="005262A7">
        <w:rPr>
          <w:rFonts w:eastAsiaTheme="majorEastAsia" w:cstheme="majorBidi"/>
          <w:bCs/>
          <w:iCs/>
          <w:sz w:val="26"/>
        </w:rPr>
        <w:t xml:space="preserve">If the </w:t>
      </w:r>
      <w:proofErr w:type="spellStart"/>
      <w:r w:rsidRPr="005262A7">
        <w:rPr>
          <w:rFonts w:eastAsiaTheme="majorEastAsia" w:cstheme="majorBidi"/>
          <w:bCs/>
          <w:iCs/>
          <w:sz w:val="26"/>
        </w:rPr>
        <w:t>Aff</w:t>
      </w:r>
      <w:proofErr w:type="spellEnd"/>
      <w:r w:rsidRPr="005262A7">
        <w:rPr>
          <w:rFonts w:eastAsiaTheme="majorEastAsia" w:cstheme="majorBidi"/>
          <w:bCs/>
          <w:iCs/>
          <w:sz w:val="26"/>
        </w:rPr>
        <w:t xml:space="preserve"> gets fiat, its only fair the </w:t>
      </w:r>
      <w:proofErr w:type="spellStart"/>
      <w:r w:rsidRPr="005262A7">
        <w:rPr>
          <w:rFonts w:eastAsiaTheme="majorEastAsia" w:cstheme="majorBidi"/>
          <w:bCs/>
          <w:iCs/>
          <w:sz w:val="26"/>
        </w:rPr>
        <w:t>Neg</w:t>
      </w:r>
      <w:proofErr w:type="spellEnd"/>
      <w:r w:rsidRPr="005262A7">
        <w:rPr>
          <w:rFonts w:eastAsiaTheme="majorEastAsia" w:cstheme="majorBidi"/>
          <w:bCs/>
          <w:iCs/>
          <w:sz w:val="26"/>
        </w:rPr>
        <w:t xml:space="preserve"> should get fiat as well</w:t>
      </w:r>
      <w:r w:rsidRPr="005262A7">
        <w:t xml:space="preserve">- we have to level the playing field of the affirmative and negative, the </w:t>
      </w:r>
      <w:proofErr w:type="spellStart"/>
      <w:r w:rsidRPr="005262A7">
        <w:t>aff</w:t>
      </w:r>
      <w:proofErr w:type="spellEnd"/>
      <w:r w:rsidRPr="005262A7">
        <w:t xml:space="preserve"> gets infinite prep time and the </w:t>
      </w:r>
      <w:proofErr w:type="spellStart"/>
      <w:r w:rsidRPr="005262A7">
        <w:t>neg</w:t>
      </w:r>
      <w:proofErr w:type="spellEnd"/>
      <w:r w:rsidRPr="005262A7">
        <w:t xml:space="preserve"> does not, the least we could do is give them both fiat</w:t>
      </w:r>
    </w:p>
    <w:p w14:paraId="52E966AE" w14:textId="77777777" w:rsidR="008E613A" w:rsidRPr="005262A7" w:rsidRDefault="008E613A" w:rsidP="008E613A">
      <w:pPr>
        <w:rPr>
          <w:rFonts w:asciiTheme="minorHAnsi" w:hAnsiTheme="minorHAnsi"/>
          <w:b/>
          <w:szCs w:val="22"/>
        </w:rPr>
      </w:pPr>
    </w:p>
    <w:p w14:paraId="5F150C35" w14:textId="77777777" w:rsidR="008E613A" w:rsidRPr="005262A7" w:rsidRDefault="008E613A" w:rsidP="008E613A">
      <w:r w:rsidRPr="005262A7">
        <w:rPr>
          <w:rFonts w:eastAsiaTheme="majorEastAsia" w:cstheme="majorBidi"/>
          <w:bCs/>
          <w:iCs/>
          <w:sz w:val="26"/>
        </w:rPr>
        <w:t>The oceans topic literally states non-military actors enact the plan</w:t>
      </w:r>
      <w:r w:rsidRPr="005262A7">
        <w:t>— and private entities are basically the entirety of the oceans topic</w:t>
      </w:r>
    </w:p>
    <w:p w14:paraId="458235C7" w14:textId="77777777" w:rsidR="008E613A" w:rsidRPr="005262A7" w:rsidRDefault="008E613A" w:rsidP="008E613A">
      <w:pPr>
        <w:rPr>
          <w:rFonts w:asciiTheme="minorHAnsi" w:hAnsiTheme="minorHAnsi"/>
          <w:b/>
          <w:szCs w:val="22"/>
        </w:rPr>
      </w:pPr>
    </w:p>
    <w:p w14:paraId="2F55FC0B" w14:textId="77777777" w:rsidR="008E613A" w:rsidRPr="005262A7" w:rsidRDefault="008E613A" w:rsidP="008E613A">
      <w:pPr>
        <w:rPr>
          <w:szCs w:val="22"/>
        </w:rPr>
      </w:pPr>
      <w:r w:rsidRPr="005262A7">
        <w:t xml:space="preserve">The doesn’t have more ground than the </w:t>
      </w:r>
      <w:proofErr w:type="spellStart"/>
      <w:r w:rsidRPr="005262A7">
        <w:t>aff</w:t>
      </w:r>
      <w:proofErr w:type="spellEnd"/>
      <w:r w:rsidRPr="005262A7">
        <w:rPr>
          <w:szCs w:val="22"/>
        </w:rPr>
        <w:t xml:space="preserve">—the </w:t>
      </w:r>
      <w:proofErr w:type="spellStart"/>
      <w:r w:rsidRPr="005262A7">
        <w:rPr>
          <w:szCs w:val="22"/>
        </w:rPr>
        <w:t>aff</w:t>
      </w:r>
      <w:proofErr w:type="spellEnd"/>
      <w:r w:rsidRPr="005262A7">
        <w:rPr>
          <w:szCs w:val="22"/>
        </w:rPr>
        <w:t xml:space="preserve"> gets to read </w:t>
      </w:r>
      <w:proofErr w:type="spellStart"/>
      <w:r w:rsidRPr="005262A7">
        <w:rPr>
          <w:szCs w:val="22"/>
        </w:rPr>
        <w:t>usfg</w:t>
      </w:r>
      <w:proofErr w:type="spellEnd"/>
      <w:r w:rsidRPr="005262A7">
        <w:rPr>
          <w:szCs w:val="22"/>
        </w:rPr>
        <w:t xml:space="preserve"> add </w:t>
      </w:r>
      <w:proofErr w:type="spellStart"/>
      <w:r w:rsidRPr="005262A7">
        <w:rPr>
          <w:szCs w:val="22"/>
        </w:rPr>
        <w:t>ons</w:t>
      </w:r>
      <w:proofErr w:type="spellEnd"/>
    </w:p>
    <w:p w14:paraId="10B3094A" w14:textId="77777777" w:rsidR="008E613A" w:rsidRDefault="008E613A" w:rsidP="008E613A">
      <w:pPr>
        <w:rPr>
          <w:rFonts w:asciiTheme="minorHAnsi" w:hAnsiTheme="minorHAnsi"/>
          <w:b/>
          <w:szCs w:val="22"/>
        </w:rPr>
      </w:pPr>
    </w:p>
    <w:p w14:paraId="3F7826D0" w14:textId="77777777" w:rsidR="008E613A" w:rsidRDefault="008E613A" w:rsidP="008E613A">
      <w:pPr>
        <w:pStyle w:val="Heading3"/>
      </w:pPr>
      <w:r>
        <w:t>Private Actor Fiat Bad</w:t>
      </w:r>
    </w:p>
    <w:p w14:paraId="7F75C59C" w14:textId="77777777" w:rsidR="008E613A" w:rsidRPr="008274FF" w:rsidRDefault="008E613A" w:rsidP="008E613A">
      <w:pPr>
        <w:rPr>
          <w:b/>
        </w:rPr>
      </w:pPr>
      <w:r w:rsidRPr="008274FF">
        <w:rPr>
          <w:b/>
        </w:rPr>
        <w:t>Voters</w:t>
      </w:r>
    </w:p>
    <w:p w14:paraId="642AFFE2" w14:textId="77777777" w:rsidR="008E613A" w:rsidRPr="008274FF" w:rsidRDefault="008E613A" w:rsidP="008E613A">
      <w:pPr>
        <w:rPr>
          <w:b/>
        </w:rPr>
      </w:pPr>
    </w:p>
    <w:p w14:paraId="60A77803" w14:textId="77777777" w:rsidR="008E613A" w:rsidRDefault="008E613A" w:rsidP="008E613A">
      <w:pPr>
        <w:rPr>
          <w:b/>
        </w:rPr>
      </w:pPr>
      <w:r>
        <w:rPr>
          <w:b/>
        </w:rPr>
        <w:t>1)</w:t>
      </w:r>
      <w:r w:rsidRPr="008274FF">
        <w:rPr>
          <w:b/>
        </w:rPr>
        <w:t xml:space="preserve">(education) - since the </w:t>
      </w:r>
      <w:proofErr w:type="spellStart"/>
      <w:r w:rsidRPr="008274FF">
        <w:rPr>
          <w:b/>
        </w:rPr>
        <w:t>aff</w:t>
      </w:r>
      <w:proofErr w:type="spellEnd"/>
      <w:r w:rsidRPr="008274FF">
        <w:rPr>
          <w:b/>
        </w:rPr>
        <w:t xml:space="preserve"> cannot be adequately prepared for the debate the</w:t>
      </w:r>
      <w:r>
        <w:rPr>
          <w:b/>
        </w:rPr>
        <w:t xml:space="preserve">re will be no educational benefits. </w:t>
      </w:r>
      <w:r w:rsidRPr="008274FF">
        <w:rPr>
          <w:b/>
        </w:rPr>
        <w:t>This is depriving the affirmative of an integral debate skill</w:t>
      </w:r>
    </w:p>
    <w:p w14:paraId="13B3EF0C" w14:textId="77777777" w:rsidR="008E613A" w:rsidRPr="008274FF" w:rsidRDefault="008E613A" w:rsidP="008E613A">
      <w:pPr>
        <w:rPr>
          <w:b/>
        </w:rPr>
      </w:pPr>
    </w:p>
    <w:p w14:paraId="78E65EAC" w14:textId="77777777" w:rsidR="008E613A" w:rsidRPr="008274FF" w:rsidRDefault="008E613A" w:rsidP="008E613A">
      <w:pPr>
        <w:rPr>
          <w:b/>
        </w:rPr>
      </w:pPr>
    </w:p>
    <w:p w14:paraId="38CAD8FB" w14:textId="77777777" w:rsidR="008E613A" w:rsidRPr="008274FF" w:rsidRDefault="008E613A" w:rsidP="008E613A">
      <w:pPr>
        <w:rPr>
          <w:b/>
        </w:rPr>
      </w:pPr>
      <w:r>
        <w:rPr>
          <w:b/>
        </w:rPr>
        <w:t>2)</w:t>
      </w:r>
      <w:r w:rsidRPr="008274FF">
        <w:rPr>
          <w:b/>
        </w:rPr>
        <w:t>(</w:t>
      </w:r>
      <w:proofErr w:type="gramStart"/>
      <w:r w:rsidRPr="008274FF">
        <w:rPr>
          <w:b/>
        </w:rPr>
        <w:t>Limits)Loss</w:t>
      </w:r>
      <w:proofErr w:type="gramEnd"/>
      <w:r w:rsidRPr="008274FF">
        <w:rPr>
          <w:b/>
        </w:rPr>
        <w:t xml:space="preserve"> of </w:t>
      </w:r>
      <w:proofErr w:type="spellStart"/>
      <w:r w:rsidRPr="008274FF">
        <w:rPr>
          <w:b/>
        </w:rPr>
        <w:t>Aff</w:t>
      </w:r>
      <w:proofErr w:type="spellEnd"/>
      <w:r w:rsidRPr="008274FF">
        <w:rPr>
          <w:b/>
        </w:rPr>
        <w:t xml:space="preserve"> ground-Private Actor Fiat steals the entirety of the Affirmative</w:t>
      </w:r>
      <w:r>
        <w:rPr>
          <w:b/>
        </w:rPr>
        <w:t xml:space="preserve"> and its offense</w:t>
      </w:r>
      <w:r w:rsidRPr="008274FF">
        <w:rPr>
          <w:b/>
        </w:rPr>
        <w:t xml:space="preserve"> this leads to an unequal distribution of ground and leads to a one sided debate.</w:t>
      </w:r>
    </w:p>
    <w:p w14:paraId="58F2EF9F" w14:textId="77777777" w:rsidR="008E613A" w:rsidRPr="008274FF" w:rsidRDefault="008E613A" w:rsidP="008E613A">
      <w:pPr>
        <w:rPr>
          <w:b/>
        </w:rPr>
      </w:pPr>
    </w:p>
    <w:p w14:paraId="7ADF89D0" w14:textId="77777777" w:rsidR="008E613A" w:rsidRPr="008274FF" w:rsidRDefault="008E613A" w:rsidP="008E613A">
      <w:pPr>
        <w:rPr>
          <w:b/>
        </w:rPr>
      </w:pPr>
      <w:proofErr w:type="gramStart"/>
      <w:r>
        <w:rPr>
          <w:b/>
        </w:rPr>
        <w:t>3)</w:t>
      </w:r>
      <w:r w:rsidRPr="008274FF">
        <w:rPr>
          <w:b/>
        </w:rPr>
        <w:t>Fairness</w:t>
      </w:r>
      <w:proofErr w:type="gramEnd"/>
      <w:r w:rsidRPr="008274FF">
        <w:rPr>
          <w:b/>
        </w:rPr>
        <w:t xml:space="preserve">- Private actor fiat creates an unfair debate and that makes it impossible for the </w:t>
      </w:r>
      <w:proofErr w:type="spellStart"/>
      <w:r w:rsidRPr="008274FF">
        <w:rPr>
          <w:b/>
        </w:rPr>
        <w:t>aff</w:t>
      </w:r>
      <w:proofErr w:type="spellEnd"/>
      <w:r w:rsidRPr="008274FF">
        <w:rPr>
          <w:b/>
        </w:rPr>
        <w:t xml:space="preserve"> </w:t>
      </w:r>
    </w:p>
    <w:p w14:paraId="6CB6F5B5" w14:textId="77777777" w:rsidR="008E613A" w:rsidRDefault="008E613A" w:rsidP="008E613A">
      <w:pPr>
        <w:rPr>
          <w:b/>
        </w:rPr>
      </w:pPr>
    </w:p>
    <w:p w14:paraId="41FD186A" w14:textId="77777777" w:rsidR="008E613A" w:rsidRDefault="008E613A" w:rsidP="008E613A">
      <w:pPr>
        <w:rPr>
          <w:b/>
        </w:rPr>
      </w:pPr>
      <w:proofErr w:type="gramStart"/>
      <w:r>
        <w:rPr>
          <w:b/>
        </w:rPr>
        <w:t>4)</w:t>
      </w:r>
      <w:r w:rsidRPr="008274FF">
        <w:rPr>
          <w:b/>
        </w:rPr>
        <w:t>Interpretation</w:t>
      </w:r>
      <w:proofErr w:type="gramEnd"/>
      <w:r w:rsidRPr="008274FF">
        <w:rPr>
          <w:b/>
        </w:rPr>
        <w:t xml:space="preserve">- negative must have </w:t>
      </w:r>
      <w:proofErr w:type="spellStart"/>
      <w:r w:rsidRPr="008274FF">
        <w:rPr>
          <w:b/>
        </w:rPr>
        <w:t>resolutional</w:t>
      </w:r>
      <w:proofErr w:type="spellEnd"/>
      <w:r w:rsidRPr="008274FF">
        <w:rPr>
          <w:b/>
        </w:rPr>
        <w:t xml:space="preserve"> actors, this allows </w:t>
      </w:r>
      <w:r>
        <w:rPr>
          <w:b/>
        </w:rPr>
        <w:t xml:space="preserve">for negative </w:t>
      </w:r>
      <w:r w:rsidRPr="008274FF">
        <w:rPr>
          <w:b/>
        </w:rPr>
        <w:t xml:space="preserve">predictability </w:t>
      </w:r>
    </w:p>
    <w:p w14:paraId="259E777F" w14:textId="77777777" w:rsidR="008E613A" w:rsidRPr="008274FF" w:rsidRDefault="008E613A" w:rsidP="008E613A">
      <w:pPr>
        <w:rPr>
          <w:b/>
        </w:rPr>
      </w:pPr>
    </w:p>
    <w:p w14:paraId="4B5B0692" w14:textId="77777777" w:rsidR="008E613A" w:rsidRPr="008274FF" w:rsidRDefault="008E613A" w:rsidP="008E613A">
      <w:pPr>
        <w:rPr>
          <w:b/>
        </w:rPr>
      </w:pPr>
    </w:p>
    <w:p w14:paraId="7E17FB28" w14:textId="77777777" w:rsidR="008E613A" w:rsidRPr="008274FF" w:rsidRDefault="008E613A" w:rsidP="008E613A">
      <w:pPr>
        <w:rPr>
          <w:b/>
        </w:rPr>
      </w:pPr>
    </w:p>
    <w:p w14:paraId="790B31DA" w14:textId="77777777" w:rsidR="008E613A" w:rsidRDefault="008E613A" w:rsidP="008E613A">
      <w:pPr>
        <w:rPr>
          <w:b/>
        </w:rPr>
      </w:pPr>
      <w:proofErr w:type="gramStart"/>
      <w:r>
        <w:rPr>
          <w:b/>
        </w:rPr>
        <w:t>5)Not</w:t>
      </w:r>
      <w:proofErr w:type="gramEnd"/>
      <w:r>
        <w:rPr>
          <w:b/>
        </w:rPr>
        <w:t xml:space="preserve"> Competitive- Private Actors are not competitive with governmental ones, this means the CP Is not competitive with the </w:t>
      </w:r>
      <w:proofErr w:type="spellStart"/>
      <w:r>
        <w:rPr>
          <w:b/>
        </w:rPr>
        <w:t>aff</w:t>
      </w:r>
      <w:proofErr w:type="spellEnd"/>
    </w:p>
    <w:p w14:paraId="3D847002" w14:textId="77777777" w:rsidR="008E613A" w:rsidRDefault="008E613A" w:rsidP="008E613A">
      <w:pPr>
        <w:rPr>
          <w:b/>
        </w:rPr>
      </w:pPr>
    </w:p>
    <w:p w14:paraId="1CC9C14A" w14:textId="77777777" w:rsidR="008E613A" w:rsidRPr="008274FF" w:rsidRDefault="008E613A" w:rsidP="008E613A">
      <w:pPr>
        <w:rPr>
          <w:b/>
        </w:rPr>
      </w:pPr>
    </w:p>
    <w:p w14:paraId="0308EF15" w14:textId="77777777" w:rsidR="008E613A" w:rsidRPr="008274FF" w:rsidRDefault="008E613A" w:rsidP="008E613A">
      <w:pPr>
        <w:rPr>
          <w:b/>
        </w:rPr>
      </w:pPr>
      <w:proofErr w:type="gramStart"/>
      <w:r>
        <w:rPr>
          <w:b/>
        </w:rPr>
        <w:t>6)</w:t>
      </w:r>
      <w:r w:rsidRPr="008274FF">
        <w:rPr>
          <w:b/>
        </w:rPr>
        <w:t>Private</w:t>
      </w:r>
      <w:proofErr w:type="gramEnd"/>
      <w:r w:rsidRPr="008274FF">
        <w:rPr>
          <w:b/>
        </w:rPr>
        <w:t xml:space="preserve"> actor Fiat is infinitely regressive- Agent specification leads to infinite </w:t>
      </w:r>
      <w:proofErr w:type="spellStart"/>
      <w:r w:rsidRPr="008274FF">
        <w:rPr>
          <w:b/>
        </w:rPr>
        <w:t>regresivity</w:t>
      </w:r>
      <w:proofErr w:type="spellEnd"/>
      <w:r w:rsidRPr="008274FF">
        <w:rPr>
          <w:b/>
        </w:rPr>
        <w:t>, this creates an unreasonable burden on the affirmative</w:t>
      </w:r>
    </w:p>
    <w:p w14:paraId="08C898C7" w14:textId="77777777" w:rsidR="008E613A" w:rsidRPr="008274FF" w:rsidRDefault="008E613A" w:rsidP="008E613A">
      <w:pPr>
        <w:rPr>
          <w:b/>
        </w:rPr>
      </w:pPr>
    </w:p>
    <w:p w14:paraId="1299BADA" w14:textId="77777777" w:rsidR="008E613A" w:rsidRPr="008274FF" w:rsidRDefault="008E613A" w:rsidP="008E613A">
      <w:pPr>
        <w:rPr>
          <w:b/>
        </w:rPr>
      </w:pPr>
      <w:proofErr w:type="gramStart"/>
      <w:r>
        <w:rPr>
          <w:b/>
        </w:rPr>
        <w:t>7)</w:t>
      </w:r>
      <w:r w:rsidRPr="008274FF">
        <w:rPr>
          <w:b/>
        </w:rPr>
        <w:t>Predictability</w:t>
      </w:r>
      <w:proofErr w:type="gramEnd"/>
      <w:r w:rsidRPr="008274FF">
        <w:rPr>
          <w:b/>
        </w:rPr>
        <w:t xml:space="preserve">-  With private actors there are infinite options for the negative. There is no reasonable way that the affirmative can be adequately prepared. </w:t>
      </w:r>
    </w:p>
    <w:p w14:paraId="2EA1FC47" w14:textId="77777777" w:rsidR="008E613A" w:rsidRPr="008274FF" w:rsidRDefault="008E613A" w:rsidP="008E613A">
      <w:pPr>
        <w:rPr>
          <w:b/>
        </w:rPr>
      </w:pPr>
    </w:p>
    <w:p w14:paraId="1757F824" w14:textId="77777777" w:rsidR="008E613A" w:rsidRDefault="008E613A" w:rsidP="008E613A">
      <w:pPr>
        <w:rPr>
          <w:b/>
        </w:rPr>
      </w:pPr>
      <w:r>
        <w:rPr>
          <w:b/>
        </w:rPr>
        <w:t>8)No reciprocity- The Affirmative doesn’t get to fiat private actors the negative shouldn’t either</w:t>
      </w:r>
    </w:p>
    <w:p w14:paraId="24D72BB9" w14:textId="77777777" w:rsidR="008E613A" w:rsidRDefault="008E613A" w:rsidP="008E613A">
      <w:pPr>
        <w:rPr>
          <w:b/>
        </w:rPr>
      </w:pPr>
    </w:p>
    <w:p w14:paraId="6DB52199" w14:textId="77777777" w:rsidR="008E613A" w:rsidRDefault="008E613A" w:rsidP="008E613A">
      <w:pPr>
        <w:rPr>
          <w:b/>
        </w:rPr>
      </w:pPr>
      <w:proofErr w:type="gramStart"/>
      <w:r>
        <w:rPr>
          <w:b/>
        </w:rPr>
        <w:t>9)</w:t>
      </w:r>
      <w:r w:rsidRPr="008274FF">
        <w:rPr>
          <w:b/>
        </w:rPr>
        <w:t>Private</w:t>
      </w:r>
      <w:proofErr w:type="gramEnd"/>
      <w:r w:rsidRPr="008274FF">
        <w:rPr>
          <w:b/>
        </w:rPr>
        <w:t xml:space="preserve"> actor fiat discusses the process of the plan as opposed</w:t>
      </w:r>
      <w:r>
        <w:rPr>
          <w:b/>
        </w:rPr>
        <w:t xml:space="preserve"> to the outcome</w:t>
      </w:r>
    </w:p>
    <w:p w14:paraId="58D6D46B" w14:textId="77777777" w:rsidR="00707716" w:rsidRDefault="00707716" w:rsidP="00707716">
      <w:pPr>
        <w:pStyle w:val="Heading3"/>
      </w:pPr>
      <w:r>
        <w:t xml:space="preserve">International Fiat Bad </w:t>
      </w:r>
    </w:p>
    <w:p w14:paraId="449FE968" w14:textId="77777777" w:rsidR="00707716" w:rsidRDefault="00707716" w:rsidP="00707716"/>
    <w:p w14:paraId="45CA2122" w14:textId="77777777" w:rsidR="00707716" w:rsidRDefault="00707716" w:rsidP="00707716">
      <w:r>
        <w:t xml:space="preserve">International CPs </w:t>
      </w:r>
      <w:proofErr w:type="gramStart"/>
      <w:r>
        <w:t>are</w:t>
      </w:r>
      <w:proofErr w:type="gramEnd"/>
      <w:r>
        <w:t xml:space="preserve"> illegitimate—</w:t>
      </w:r>
    </w:p>
    <w:p w14:paraId="7665F3D5" w14:textId="77777777" w:rsidR="00707716" w:rsidRDefault="00707716" w:rsidP="00707716"/>
    <w:p w14:paraId="40483474" w14:textId="77777777" w:rsidR="00707716" w:rsidRDefault="00707716" w:rsidP="00707716">
      <w:pPr>
        <w:pStyle w:val="Heading4"/>
      </w:pPr>
      <w:r>
        <w:t xml:space="preserve">1. Shifts focus of debate from whether or not the plan should happen to arbitrary decisions on who should do the plan—this destroys education. </w:t>
      </w:r>
    </w:p>
    <w:p w14:paraId="2D112C92" w14:textId="77777777" w:rsidR="00707716" w:rsidRDefault="00707716" w:rsidP="00707716">
      <w:pPr>
        <w:pStyle w:val="Heading4"/>
      </w:pPr>
      <w:r>
        <w:t xml:space="preserve">2. No real world applications—policymakers can’t just assume other countries will enact the plan in real life. </w:t>
      </w:r>
    </w:p>
    <w:p w14:paraId="06E79C22" w14:textId="77777777" w:rsidR="00707716" w:rsidRPr="009B6E8D" w:rsidRDefault="00707716" w:rsidP="00707716">
      <w:pPr>
        <w:pStyle w:val="Heading4"/>
      </w:pPr>
      <w:r>
        <w:t>3. The CP artificially inflates the net benefit—international DAs mean we can still talk about international actors.</w:t>
      </w:r>
    </w:p>
    <w:p w14:paraId="7E5D7593" w14:textId="77777777" w:rsidR="00707716" w:rsidRPr="00210CB2" w:rsidRDefault="00707716" w:rsidP="00707716">
      <w:pPr>
        <w:pStyle w:val="Heading4"/>
      </w:pPr>
      <w:r>
        <w:t xml:space="preserve">4. Moots the 1AC—disregards 8 minutes of affirmative speech time—the </w:t>
      </w:r>
      <w:proofErr w:type="spellStart"/>
      <w:r>
        <w:t>aff’s</w:t>
      </w:r>
      <w:proofErr w:type="spellEnd"/>
      <w:r>
        <w:t xml:space="preserve"> only offense is their case and the </w:t>
      </w:r>
      <w:proofErr w:type="spellStart"/>
      <w:r>
        <w:t>neg</w:t>
      </w:r>
      <w:proofErr w:type="spellEnd"/>
      <w:r>
        <w:t xml:space="preserve"> steals this.</w:t>
      </w:r>
    </w:p>
    <w:p w14:paraId="62749591" w14:textId="77777777" w:rsidR="00707716" w:rsidRDefault="00707716" w:rsidP="00707716">
      <w:pPr>
        <w:pStyle w:val="Heading4"/>
      </w:pPr>
      <w:r>
        <w:t xml:space="preserve">5. Unpredictable—there’s an infinite number of international actors—it’s impossible to research all of them. </w:t>
      </w:r>
    </w:p>
    <w:p w14:paraId="2D9ABD9C" w14:textId="77777777" w:rsidR="00707716" w:rsidRDefault="00707716" w:rsidP="00707716">
      <w:pPr>
        <w:pStyle w:val="Heading4"/>
      </w:pPr>
      <w:r>
        <w:t xml:space="preserve">6. Kills </w:t>
      </w:r>
      <w:proofErr w:type="spellStart"/>
      <w:r>
        <w:t>aff</w:t>
      </w:r>
      <w:proofErr w:type="spellEnd"/>
      <w:r>
        <w:t xml:space="preserve"> ground—debating against the CP is debating against the </w:t>
      </w:r>
      <w:proofErr w:type="spellStart"/>
      <w:r>
        <w:t>aff</w:t>
      </w:r>
      <w:proofErr w:type="spellEnd"/>
      <w:r>
        <w:t xml:space="preserve">—it forces the </w:t>
      </w:r>
      <w:proofErr w:type="spellStart"/>
      <w:r>
        <w:t>aff</w:t>
      </w:r>
      <w:proofErr w:type="spellEnd"/>
      <w:r>
        <w:t xml:space="preserve"> to debate against itself. </w:t>
      </w:r>
    </w:p>
    <w:p w14:paraId="2468CCA9" w14:textId="77777777" w:rsidR="00707716" w:rsidRDefault="00707716" w:rsidP="00707716">
      <w:pPr>
        <w:pStyle w:val="Heading4"/>
      </w:pPr>
      <w:r>
        <w:t xml:space="preserve">7. Interpretation: The </w:t>
      </w:r>
      <w:proofErr w:type="spellStart"/>
      <w:r>
        <w:t>neg</w:t>
      </w:r>
      <w:proofErr w:type="spellEnd"/>
      <w:r>
        <w:t xml:space="preserve"> can only have the USFG as an actor to provide reciprocity.  </w:t>
      </w:r>
    </w:p>
    <w:p w14:paraId="638031B4" w14:textId="77777777" w:rsidR="00707716" w:rsidRDefault="00707716" w:rsidP="00707716">
      <w:pPr>
        <w:pStyle w:val="Heading3"/>
      </w:pPr>
      <w:r>
        <w:t xml:space="preserve">International Fiat Good </w:t>
      </w:r>
    </w:p>
    <w:p w14:paraId="47FFBD14" w14:textId="77777777" w:rsidR="00707716" w:rsidRPr="00B05499" w:rsidRDefault="00707716" w:rsidP="00707716"/>
    <w:p w14:paraId="39057751" w14:textId="77777777" w:rsidR="00707716" w:rsidRDefault="00707716" w:rsidP="00707716">
      <w:r w:rsidRPr="00D82236">
        <w:t xml:space="preserve">International </w:t>
      </w:r>
      <w:r>
        <w:t>actor counterplans are legitimate --</w:t>
      </w:r>
    </w:p>
    <w:p w14:paraId="21BF2A1B" w14:textId="77777777" w:rsidR="00707716" w:rsidRDefault="00707716" w:rsidP="00707716">
      <w:pPr>
        <w:pStyle w:val="Heading4"/>
      </w:pPr>
      <w:r>
        <w:t xml:space="preserve">1. Tests the </w:t>
      </w:r>
      <w:proofErr w:type="spellStart"/>
      <w:r>
        <w:t>aff</w:t>
      </w:r>
      <w:proofErr w:type="spellEnd"/>
      <w:r w:rsidRPr="00B05499">
        <w:t xml:space="preserve"> – </w:t>
      </w:r>
      <w:r>
        <w:t xml:space="preserve">the resolution specifically says USFG. The CP makes sure the </w:t>
      </w:r>
      <w:proofErr w:type="spellStart"/>
      <w:r>
        <w:t>aff</w:t>
      </w:r>
      <w:proofErr w:type="spellEnd"/>
      <w:r>
        <w:t xml:space="preserve"> defends the actor of the resolution.</w:t>
      </w:r>
    </w:p>
    <w:p w14:paraId="3DBF12D1" w14:textId="77777777" w:rsidR="00707716" w:rsidRPr="00A45293" w:rsidRDefault="00707716" w:rsidP="00707716">
      <w:pPr>
        <w:pStyle w:val="Heading4"/>
      </w:pPr>
      <w:r>
        <w:t xml:space="preserve">2. Key to </w:t>
      </w:r>
      <w:proofErr w:type="spellStart"/>
      <w:r>
        <w:t>Neg</w:t>
      </w:r>
      <w:proofErr w:type="spellEnd"/>
      <w:r>
        <w:t xml:space="preserve"> ground – restricting other countries severely limits the </w:t>
      </w:r>
      <w:proofErr w:type="spellStart"/>
      <w:r>
        <w:t>Neg’s</w:t>
      </w:r>
      <w:proofErr w:type="spellEnd"/>
      <w:r>
        <w:t xml:space="preserve"> available arguments, leaving us with only the US. The CP increases the quality of the debate.</w:t>
      </w:r>
    </w:p>
    <w:p w14:paraId="6641C0ED" w14:textId="77777777" w:rsidR="00707716" w:rsidRPr="00B05499" w:rsidRDefault="00707716" w:rsidP="00707716">
      <w:pPr>
        <w:pStyle w:val="Heading4"/>
      </w:pPr>
      <w:r>
        <w:t>3. Increases education</w:t>
      </w:r>
      <w:r w:rsidRPr="00B05499">
        <w:t xml:space="preserve"> – </w:t>
      </w:r>
      <w:r>
        <w:t xml:space="preserve">lets us debate about more than just the US. We can learn about other international actors. The judge is a hypothetical policymaker who isn’t rooted in only the US. </w:t>
      </w:r>
    </w:p>
    <w:p w14:paraId="03933E9C" w14:textId="77777777" w:rsidR="00707716" w:rsidRDefault="00707716" w:rsidP="00707716">
      <w:pPr>
        <w:pStyle w:val="Heading4"/>
      </w:pPr>
      <w:r>
        <w:t>4. Increases critical thinking</w:t>
      </w:r>
      <w:r w:rsidRPr="00B05499">
        <w:t xml:space="preserve"> – </w:t>
      </w:r>
      <w:r>
        <w:t xml:space="preserve">forces the </w:t>
      </w:r>
      <w:proofErr w:type="spellStart"/>
      <w:r>
        <w:t>Aff</w:t>
      </w:r>
      <w:proofErr w:type="spellEnd"/>
      <w:r>
        <w:t xml:space="preserve"> to create a plan that has a US key warrant. Debating a specific part of the plan makes them think of more detailed and educated responses.</w:t>
      </w:r>
    </w:p>
    <w:p w14:paraId="42D59979" w14:textId="77777777" w:rsidR="00707716" w:rsidRDefault="00707716" w:rsidP="00707716">
      <w:pPr>
        <w:pStyle w:val="Heading4"/>
      </w:pPr>
      <w:r>
        <w:t>5. Finds the best policy option – key to test if the US is the most desirable actor. Since the ocean is global, it’s essential to talk about other countries.</w:t>
      </w:r>
    </w:p>
    <w:p w14:paraId="176D96A5" w14:textId="77777777" w:rsidR="00707716" w:rsidRDefault="00707716" w:rsidP="00707716">
      <w:pPr>
        <w:pStyle w:val="Heading4"/>
      </w:pPr>
      <w:proofErr w:type="gramStart"/>
      <w:r>
        <w:t xml:space="preserve">6. Predictability – testing the actor’s solvency ability should be expected by the </w:t>
      </w:r>
      <w:proofErr w:type="spellStart"/>
      <w:r>
        <w:t>Aff</w:t>
      </w:r>
      <w:proofErr w:type="spellEnd"/>
      <w:proofErr w:type="gramEnd"/>
      <w:r>
        <w:t>.</w:t>
      </w:r>
    </w:p>
    <w:p w14:paraId="6238E9B1" w14:textId="77777777" w:rsidR="00707716" w:rsidRPr="00B14A9B" w:rsidRDefault="00707716" w:rsidP="00707716">
      <w:pPr>
        <w:pStyle w:val="Heading4"/>
      </w:pPr>
      <w:r>
        <w:t>7. Reject the argument, not the team – this isn’t a voting issue.</w:t>
      </w:r>
    </w:p>
    <w:p w14:paraId="3C6A1C85" w14:textId="77777777" w:rsidR="00707716" w:rsidRPr="00F2592D" w:rsidRDefault="00707716" w:rsidP="00707716">
      <w:pPr>
        <w:pStyle w:val="Heading4"/>
      </w:pPr>
      <w:r>
        <w:t xml:space="preserve">8. C/I – International CPs have a comparable solvency advocate. The </w:t>
      </w:r>
      <w:proofErr w:type="spellStart"/>
      <w:r>
        <w:t>Neg</w:t>
      </w:r>
      <w:proofErr w:type="spellEnd"/>
      <w:r>
        <w:t xml:space="preserve"> only has one actor, just like the </w:t>
      </w:r>
      <w:proofErr w:type="spellStart"/>
      <w:r>
        <w:t>Aff</w:t>
      </w:r>
      <w:proofErr w:type="spellEnd"/>
      <w:r>
        <w:t>.</w:t>
      </w:r>
    </w:p>
    <w:p w14:paraId="4DD4DF66" w14:textId="77777777" w:rsidR="00707716" w:rsidRPr="00AF5046" w:rsidRDefault="00707716" w:rsidP="00707716"/>
    <w:p w14:paraId="7A8B3806" w14:textId="77777777" w:rsidR="00707716" w:rsidRPr="00707716" w:rsidRDefault="00707716" w:rsidP="00707716"/>
    <w:p w14:paraId="49F13491" w14:textId="77777777" w:rsidR="00707716" w:rsidRDefault="00707716" w:rsidP="00707716">
      <w:pPr>
        <w:pStyle w:val="Heading3"/>
      </w:pPr>
      <w:r>
        <w:t xml:space="preserve">2NC CPs Good </w:t>
      </w:r>
    </w:p>
    <w:p w14:paraId="457A7837" w14:textId="77777777" w:rsidR="00707716" w:rsidRPr="00707716" w:rsidRDefault="00707716" w:rsidP="00707716"/>
    <w:p w14:paraId="0662B225" w14:textId="77777777" w:rsidR="00707716" w:rsidRDefault="00707716" w:rsidP="00707716">
      <w:r>
        <w:t>The negative should get to read 2NC counterplans</w:t>
      </w:r>
    </w:p>
    <w:p w14:paraId="1358F8F4" w14:textId="77777777" w:rsidR="00707716" w:rsidRDefault="00707716" w:rsidP="00707716">
      <w:pPr>
        <w:pStyle w:val="ListParagraph"/>
        <w:numPr>
          <w:ilvl w:val="0"/>
          <w:numId w:val="17"/>
        </w:numPr>
      </w:pPr>
      <w:r w:rsidRPr="00621D53">
        <w:rPr>
          <w:rStyle w:val="Heading4Char"/>
        </w:rPr>
        <w:t>Time Skew:</w:t>
      </w:r>
      <w:r>
        <w:t xml:space="preserve"> Infinite prep: The counterplan is not a time skew because the </w:t>
      </w:r>
      <w:proofErr w:type="spellStart"/>
      <w:r>
        <w:t>aff</w:t>
      </w:r>
      <w:proofErr w:type="spellEnd"/>
      <w:r>
        <w:t xml:space="preserve"> needs to treat this like any other argument, the </w:t>
      </w:r>
      <w:proofErr w:type="spellStart"/>
      <w:r>
        <w:t>aff</w:t>
      </w:r>
      <w:proofErr w:type="spellEnd"/>
      <w:r>
        <w:t xml:space="preserve"> doesn’t need new cards, the </w:t>
      </w:r>
      <w:proofErr w:type="spellStart"/>
      <w:r>
        <w:t>aff</w:t>
      </w:r>
      <w:proofErr w:type="spellEnd"/>
      <w:r>
        <w:t xml:space="preserve"> only needs to extend case, therefore it doesn’t take time away from </w:t>
      </w:r>
      <w:proofErr w:type="spellStart"/>
      <w:r>
        <w:t>oncase</w:t>
      </w:r>
      <w:proofErr w:type="spellEnd"/>
      <w:r>
        <w:t xml:space="preserve"> arguments.</w:t>
      </w:r>
    </w:p>
    <w:p w14:paraId="5753755E" w14:textId="77777777" w:rsidR="00707716" w:rsidRPr="00EB31E1" w:rsidRDefault="00707716" w:rsidP="00707716">
      <w:pPr>
        <w:pStyle w:val="ListParagraph"/>
        <w:numPr>
          <w:ilvl w:val="0"/>
          <w:numId w:val="17"/>
        </w:numPr>
        <w:rPr>
          <w:rStyle w:val="Heading4Char"/>
          <w:rFonts w:ascii="Calibri" w:eastAsiaTheme="minorEastAsia" w:hAnsi="Calibri" w:cstheme="minorBidi"/>
          <w:b w:val="0"/>
          <w:bCs w:val="0"/>
          <w:iCs w:val="0"/>
          <w:sz w:val="22"/>
        </w:rPr>
      </w:pPr>
      <w:r>
        <w:rPr>
          <w:rStyle w:val="Heading4Char"/>
        </w:rPr>
        <w:t xml:space="preserve">Ground: </w:t>
      </w:r>
      <w:r w:rsidRPr="00EB31E1">
        <w:t xml:space="preserve">The </w:t>
      </w:r>
      <w:proofErr w:type="spellStart"/>
      <w:r w:rsidRPr="00EB31E1">
        <w:t>neg</w:t>
      </w:r>
      <w:proofErr w:type="spellEnd"/>
      <w:r w:rsidRPr="00EB31E1">
        <w:t xml:space="preserve"> answered why this is not a time skew therefore ground is not limited</w:t>
      </w:r>
      <w:r>
        <w:t xml:space="preserve"> </w:t>
      </w:r>
    </w:p>
    <w:p w14:paraId="37CA70FD" w14:textId="77777777" w:rsidR="00707716" w:rsidRDefault="00707716" w:rsidP="00707716">
      <w:pPr>
        <w:pStyle w:val="ListParagraph"/>
        <w:numPr>
          <w:ilvl w:val="0"/>
          <w:numId w:val="17"/>
        </w:numPr>
      </w:pPr>
      <w:r>
        <w:rPr>
          <w:rStyle w:val="Heading4Char"/>
        </w:rPr>
        <w:t>Predictability:</w:t>
      </w:r>
      <w:r>
        <w:t xml:space="preserve"> Counterplans </w:t>
      </w:r>
      <w:r w:rsidRPr="00BB7B23">
        <w:rPr>
          <w:rStyle w:val="StyleBoldUnderline"/>
        </w:rPr>
        <w:t>are</w:t>
      </w:r>
      <w:r>
        <w:t xml:space="preserve"> predictable in the debate and introducing them in the 2NC doesn’t change the predictability of the argument itself.</w:t>
      </w:r>
    </w:p>
    <w:p w14:paraId="6C5D6B94" w14:textId="77777777" w:rsidR="00707716" w:rsidRDefault="00707716" w:rsidP="00707716">
      <w:pPr>
        <w:pStyle w:val="ListParagraph"/>
        <w:numPr>
          <w:ilvl w:val="0"/>
          <w:numId w:val="17"/>
        </w:numPr>
      </w:pPr>
      <w:r>
        <w:rPr>
          <w:rStyle w:val="Heading4Char"/>
        </w:rPr>
        <w:t>Education:</w:t>
      </w:r>
      <w:r>
        <w:t xml:space="preserve"> Bringing up new arguments allows the debater to learn more about a diverse range of government politics</w:t>
      </w:r>
    </w:p>
    <w:p w14:paraId="56F50C84" w14:textId="77777777" w:rsidR="00707716" w:rsidRDefault="00707716" w:rsidP="00707716">
      <w:pPr>
        <w:pStyle w:val="Heading4"/>
      </w:pPr>
      <w:r>
        <w:t xml:space="preserve">Justification: </w:t>
      </w:r>
      <w:r w:rsidRPr="00DC164D">
        <w:t xml:space="preserve">the CP is justified by the ethic that the </w:t>
      </w:r>
      <w:proofErr w:type="spellStart"/>
      <w:r w:rsidRPr="00DC164D">
        <w:t>aff</w:t>
      </w:r>
      <w:proofErr w:type="spellEnd"/>
      <w:r w:rsidRPr="00DC164D">
        <w:t xml:space="preserve"> can add add-ons to their first speech AND the 2NC is still a constructive, therefore, we can introduce new arguments</w:t>
      </w:r>
    </w:p>
    <w:p w14:paraId="11EE189F" w14:textId="77777777" w:rsidR="00707716" w:rsidRDefault="00707716" w:rsidP="00707716">
      <w:pPr>
        <w:pStyle w:val="Heading3"/>
        <w:rPr>
          <w:sz w:val="44"/>
          <w:szCs w:val="44"/>
          <w:u w:val="double"/>
        </w:rPr>
      </w:pPr>
      <w:r>
        <w:t xml:space="preserve">2NC CPs Bad </w:t>
      </w:r>
    </w:p>
    <w:p w14:paraId="7633381E" w14:textId="77777777" w:rsidR="00707716" w:rsidRPr="00707716" w:rsidRDefault="00707716" w:rsidP="00707716"/>
    <w:p w14:paraId="25FCC51F" w14:textId="77777777" w:rsidR="00707716" w:rsidRDefault="00707716" w:rsidP="00707716">
      <w:r>
        <w:t xml:space="preserve">A. </w:t>
      </w:r>
      <w:r>
        <w:rPr>
          <w:rStyle w:val="Heading4Char"/>
        </w:rPr>
        <w:t>Time Skew</w:t>
      </w:r>
      <w:r w:rsidRPr="00EB31E1">
        <w:rPr>
          <w:rStyle w:val="Heading4Char"/>
        </w:rPr>
        <w:t>:</w:t>
      </w:r>
      <w:r>
        <w:t xml:space="preserve"> If the cards in the first speech are insufficient this is not the </w:t>
      </w:r>
      <w:proofErr w:type="spellStart"/>
      <w:r>
        <w:t>neg’s</w:t>
      </w:r>
      <w:proofErr w:type="spellEnd"/>
      <w:r>
        <w:t xml:space="preserve"> fault, the </w:t>
      </w:r>
      <w:proofErr w:type="spellStart"/>
      <w:r>
        <w:t>aff</w:t>
      </w:r>
      <w:proofErr w:type="spellEnd"/>
      <w:r>
        <w:t xml:space="preserve"> has </w:t>
      </w:r>
      <w:r w:rsidRPr="00106E88">
        <w:rPr>
          <w:rStyle w:val="StyleBoldUnderline"/>
        </w:rPr>
        <w:t>infinite prep</w:t>
      </w:r>
      <w:r>
        <w:rPr>
          <w:rStyle w:val="StyleBoldUnderline"/>
        </w:rPr>
        <w:t xml:space="preserve"> to change this</w:t>
      </w:r>
    </w:p>
    <w:p w14:paraId="6D22F13A" w14:textId="77777777" w:rsidR="00707716" w:rsidRDefault="00707716" w:rsidP="00707716">
      <w:r>
        <w:t xml:space="preserve">B. </w:t>
      </w:r>
      <w:r>
        <w:rPr>
          <w:rStyle w:val="Heading4Char"/>
        </w:rPr>
        <w:t>Ground</w:t>
      </w:r>
      <w:r w:rsidRPr="00EB31E1">
        <w:rPr>
          <w:rStyle w:val="Heading4Char"/>
        </w:rPr>
        <w:t>:</w:t>
      </w:r>
      <w:r>
        <w:t xml:space="preserve">  the </w:t>
      </w:r>
      <w:proofErr w:type="spellStart"/>
      <w:r>
        <w:t>aff</w:t>
      </w:r>
      <w:proofErr w:type="spellEnd"/>
      <w:r>
        <w:t xml:space="preserve"> actually said that it gives </w:t>
      </w:r>
      <w:proofErr w:type="spellStart"/>
      <w:r>
        <w:t>aff</w:t>
      </w:r>
      <w:proofErr w:type="spellEnd"/>
      <w:r>
        <w:t xml:space="preserve"> </w:t>
      </w:r>
      <w:r w:rsidRPr="0022158F">
        <w:rPr>
          <w:rStyle w:val="StyleBoldUnderline"/>
        </w:rPr>
        <w:t>more</w:t>
      </w:r>
      <w:r>
        <w:t xml:space="preserve"> ground therefore </w:t>
      </w:r>
      <w:proofErr w:type="spellStart"/>
      <w:r>
        <w:t>cP’s</w:t>
      </w:r>
      <w:proofErr w:type="spellEnd"/>
      <w:r>
        <w:t xml:space="preserve"> in the 2NC does not limit ground</w:t>
      </w:r>
    </w:p>
    <w:p w14:paraId="708D3C66" w14:textId="77777777" w:rsidR="00707716" w:rsidRDefault="00707716" w:rsidP="00707716">
      <w:r>
        <w:t xml:space="preserve">C. </w:t>
      </w:r>
      <w:r w:rsidRPr="00EB31E1">
        <w:rPr>
          <w:rStyle w:val="Heading4Char"/>
        </w:rPr>
        <w:t>Predictability:</w:t>
      </w:r>
      <w:r>
        <w:t xml:space="preserve"> Extend the </w:t>
      </w:r>
      <w:proofErr w:type="gramStart"/>
      <w:r>
        <w:t>argument which</w:t>
      </w:r>
      <w:proofErr w:type="gramEnd"/>
      <w:r>
        <w:t xml:space="preserve"> states that this does not require new cards, the first speech should be enough to</w:t>
      </w:r>
    </w:p>
    <w:p w14:paraId="7552F87B" w14:textId="77777777" w:rsidR="00707716" w:rsidRPr="00106E88" w:rsidRDefault="00707716" w:rsidP="00707716">
      <w:pPr>
        <w:rPr>
          <w:rStyle w:val="Heading4Char"/>
          <w:b w:val="0"/>
        </w:rPr>
      </w:pPr>
      <w:r>
        <w:t xml:space="preserve">D. </w:t>
      </w:r>
      <w:r w:rsidRPr="004B2587">
        <w:rPr>
          <w:rStyle w:val="Heading4Char"/>
        </w:rPr>
        <w:t>Education</w:t>
      </w:r>
      <w:r>
        <w:rPr>
          <w:rStyle w:val="Heading4Char"/>
        </w:rPr>
        <w:t xml:space="preserve">: </w:t>
      </w:r>
      <w:r>
        <w:rPr>
          <w:rStyle w:val="Heading4Char"/>
          <w:b w:val="0"/>
        </w:rPr>
        <w:t>The affirmative limits the education in the debate by refusing to answer the CP</w:t>
      </w:r>
    </w:p>
    <w:p w14:paraId="0B138863" w14:textId="77777777" w:rsidR="00707716" w:rsidRDefault="00707716" w:rsidP="00707716">
      <w:pPr>
        <w:pStyle w:val="Heading3"/>
      </w:pPr>
      <w:r w:rsidRPr="00707716">
        <w:t xml:space="preserve">2NC CPs </w:t>
      </w:r>
      <w:r>
        <w:t>Bad</w:t>
      </w:r>
      <w:r w:rsidRPr="00707716">
        <w:t xml:space="preserve"> – AT: Time Skew </w:t>
      </w:r>
    </w:p>
    <w:p w14:paraId="076401A1" w14:textId="77777777" w:rsidR="00707716" w:rsidRPr="00707716" w:rsidRDefault="00707716" w:rsidP="00707716"/>
    <w:p w14:paraId="229F31CA" w14:textId="77777777" w:rsidR="00707716" w:rsidRDefault="00707716" w:rsidP="00707716">
      <w:r w:rsidRPr="00B940A1">
        <w:rPr>
          <w:rStyle w:val="Heading4Char"/>
        </w:rPr>
        <w:t>Time skew</w:t>
      </w:r>
      <w:r>
        <w:rPr>
          <w:rStyle w:val="Heading4Char"/>
        </w:rPr>
        <w:t xml:space="preserve"> turn</w:t>
      </w:r>
      <w:r w:rsidRPr="00B940A1">
        <w:rPr>
          <w:rStyle w:val="Heading4Char"/>
        </w:rPr>
        <w:t>:</w:t>
      </w:r>
      <w:r>
        <w:t xml:space="preserve"> The affirmative bringing up this theory argument limits the amount of time spent debating the topic rather than so called “abuse”, the </w:t>
      </w:r>
      <w:proofErr w:type="spellStart"/>
      <w:r>
        <w:t>aff</w:t>
      </w:r>
      <w:proofErr w:type="spellEnd"/>
      <w:r>
        <w:t xml:space="preserve"> creates the time skew.</w:t>
      </w:r>
    </w:p>
    <w:p w14:paraId="5045E3FB" w14:textId="77777777" w:rsidR="00707716" w:rsidRPr="00707716" w:rsidRDefault="00707716" w:rsidP="00707716"/>
    <w:p w14:paraId="2447E69B" w14:textId="77777777" w:rsidR="00707716" w:rsidRPr="00707716" w:rsidRDefault="00707716" w:rsidP="00707716"/>
    <w:p w14:paraId="75669AA7" w14:textId="77777777" w:rsidR="00707716" w:rsidRDefault="00707716" w:rsidP="00707716">
      <w:pPr>
        <w:pStyle w:val="Heading2"/>
      </w:pPr>
      <w:r>
        <w:t>**Perms**</w:t>
      </w:r>
    </w:p>
    <w:p w14:paraId="7C47EA68" w14:textId="77777777" w:rsidR="00707716" w:rsidRDefault="00707716" w:rsidP="00707716">
      <w:pPr>
        <w:pStyle w:val="Heading3"/>
      </w:pPr>
      <w:r>
        <w:t>Severance Bad</w:t>
      </w:r>
    </w:p>
    <w:p w14:paraId="6DF88DCA" w14:textId="77777777" w:rsidR="00707716" w:rsidRDefault="00707716" w:rsidP="00707716">
      <w:pPr>
        <w:pStyle w:val="Heading4"/>
        <w:numPr>
          <w:ilvl w:val="0"/>
          <w:numId w:val="15"/>
        </w:numPr>
      </w:pPr>
      <w:r>
        <w:t xml:space="preserve">Skew- Severance skews </w:t>
      </w:r>
      <w:proofErr w:type="spellStart"/>
      <w:r>
        <w:t>neg</w:t>
      </w:r>
      <w:proofErr w:type="spellEnd"/>
      <w:r>
        <w:t xml:space="preserve"> in 3 ways. First- steals all </w:t>
      </w:r>
      <w:proofErr w:type="spellStart"/>
      <w:r>
        <w:t>neg</w:t>
      </w:r>
      <w:proofErr w:type="spellEnd"/>
      <w:r>
        <w:t xml:space="preserve"> ground. Second- time skews the neg. It takes 2 seconds to sever out and completely waste the time of the 1NC. Third- skews all </w:t>
      </w:r>
      <w:proofErr w:type="spellStart"/>
      <w:r>
        <w:t>neg</w:t>
      </w:r>
      <w:proofErr w:type="spellEnd"/>
      <w:r>
        <w:t xml:space="preserve"> </w:t>
      </w:r>
      <w:proofErr w:type="spellStart"/>
      <w:r>
        <w:t>strats</w:t>
      </w:r>
      <w:proofErr w:type="spellEnd"/>
      <w:r>
        <w:t xml:space="preserve">. Eliminates all possible DA's because the </w:t>
      </w:r>
      <w:proofErr w:type="spellStart"/>
      <w:r>
        <w:t>aff</w:t>
      </w:r>
      <w:proofErr w:type="spellEnd"/>
      <w:r>
        <w:t xml:space="preserve"> can simply sever out. </w:t>
      </w:r>
      <w:proofErr w:type="spellStart"/>
      <w:r>
        <w:t>Neg</w:t>
      </w:r>
      <w:proofErr w:type="spellEnd"/>
      <w:r>
        <w:t xml:space="preserve"> can't form effective strategy if </w:t>
      </w:r>
      <w:proofErr w:type="spellStart"/>
      <w:r>
        <w:t>aff</w:t>
      </w:r>
      <w:proofErr w:type="spellEnd"/>
      <w:r>
        <w:t xml:space="preserve"> can't just sever out every round. Kills fairness </w:t>
      </w:r>
    </w:p>
    <w:p w14:paraId="736481E1" w14:textId="77777777" w:rsidR="00707716" w:rsidRDefault="00707716" w:rsidP="00707716">
      <w:pPr>
        <w:pStyle w:val="Heading4"/>
        <w:numPr>
          <w:ilvl w:val="0"/>
          <w:numId w:val="15"/>
        </w:numPr>
      </w:pPr>
      <w:r>
        <w:t xml:space="preserve">No clash- </w:t>
      </w:r>
      <w:proofErr w:type="spellStart"/>
      <w:r>
        <w:t>Aff</w:t>
      </w:r>
      <w:proofErr w:type="spellEnd"/>
      <w:r>
        <w:t xml:space="preserve"> avoids any sort of clash in the debate and instead opts to lower the education of the debate by severance. Lack of clash kills education.</w:t>
      </w:r>
    </w:p>
    <w:p w14:paraId="71D78C8C" w14:textId="77777777" w:rsidR="00707716" w:rsidRDefault="00707716" w:rsidP="00707716"/>
    <w:p w14:paraId="7537C1C7" w14:textId="77777777" w:rsidR="00707716" w:rsidRPr="001F4141" w:rsidRDefault="00707716" w:rsidP="00707716">
      <w:pPr>
        <w:pStyle w:val="Heading4"/>
        <w:numPr>
          <w:ilvl w:val="0"/>
          <w:numId w:val="15"/>
        </w:numPr>
      </w:pPr>
      <w:proofErr w:type="spellStart"/>
      <w:r>
        <w:t>Aff</w:t>
      </w:r>
      <w:proofErr w:type="spellEnd"/>
      <w:r>
        <w:t xml:space="preserve"> Condo- </w:t>
      </w:r>
      <w:proofErr w:type="spellStart"/>
      <w:r>
        <w:t>Aff</w:t>
      </w:r>
      <w:proofErr w:type="spellEnd"/>
      <w:r>
        <w:t xml:space="preserve"> shouldn't be able to switch their plan at will. This makes their perm unpredictable as they can simply change a few words to form a </w:t>
      </w:r>
      <w:proofErr w:type="spellStart"/>
      <w:r>
        <w:t>diferent</w:t>
      </w:r>
      <w:proofErr w:type="spellEnd"/>
      <w:r>
        <w:t xml:space="preserve"> perm, meaning the </w:t>
      </w:r>
      <w:proofErr w:type="spellStart"/>
      <w:r>
        <w:t>aff</w:t>
      </w:r>
      <w:proofErr w:type="spellEnd"/>
      <w:r>
        <w:t xml:space="preserve"> has an infinite number of perms they can use. Unpredictability kills fairness.</w:t>
      </w:r>
    </w:p>
    <w:p w14:paraId="7711F749" w14:textId="77777777" w:rsidR="00707716" w:rsidRDefault="00707716" w:rsidP="00707716"/>
    <w:p w14:paraId="07489F70" w14:textId="77777777" w:rsidR="00707716" w:rsidRDefault="00707716" w:rsidP="00707716">
      <w:pPr>
        <w:pStyle w:val="Heading4"/>
        <w:numPr>
          <w:ilvl w:val="0"/>
          <w:numId w:val="15"/>
        </w:numPr>
      </w:pPr>
      <w:r>
        <w:t xml:space="preserve">Infinite Prep Time- The </w:t>
      </w:r>
      <w:proofErr w:type="spellStart"/>
      <w:r>
        <w:t>aff</w:t>
      </w:r>
      <w:proofErr w:type="spellEnd"/>
      <w:r>
        <w:t xml:space="preserve"> has a lot of time to before the round to choose which plan to go for. There is no need for a severance perm if they were truly content with the plan they chose. </w:t>
      </w:r>
    </w:p>
    <w:p w14:paraId="08193F2B" w14:textId="77777777" w:rsidR="00707716" w:rsidRDefault="00707716" w:rsidP="00707716"/>
    <w:p w14:paraId="4B98FFEE" w14:textId="77777777" w:rsidR="00707716" w:rsidRDefault="00707716" w:rsidP="00707716">
      <w:pPr>
        <w:pStyle w:val="Heading4"/>
      </w:pPr>
      <w:r>
        <w:t>Voting Issues</w:t>
      </w:r>
    </w:p>
    <w:p w14:paraId="479F26DA" w14:textId="77777777" w:rsidR="00707716" w:rsidRDefault="00707716" w:rsidP="00707716">
      <w:pPr>
        <w:pStyle w:val="Heading4"/>
        <w:numPr>
          <w:ilvl w:val="0"/>
          <w:numId w:val="14"/>
        </w:numPr>
      </w:pPr>
      <w:r>
        <w:t xml:space="preserve">Fairness- Fairness is voter. </w:t>
      </w:r>
      <w:proofErr w:type="spellStart"/>
      <w:r>
        <w:t>Aff</w:t>
      </w:r>
      <w:proofErr w:type="spellEnd"/>
      <w:r>
        <w:t xml:space="preserve"> skews </w:t>
      </w:r>
      <w:proofErr w:type="spellStart"/>
      <w:r>
        <w:t>neg</w:t>
      </w:r>
      <w:proofErr w:type="spellEnd"/>
      <w:r>
        <w:t xml:space="preserve"> in 3 different ways, is unpredictable</w:t>
      </w:r>
      <w:proofErr w:type="gramStart"/>
      <w:r>
        <w:t>,  abusive</w:t>
      </w:r>
      <w:proofErr w:type="gramEnd"/>
      <w:r>
        <w:t xml:space="preserve"> and validates a vote against them.</w:t>
      </w:r>
    </w:p>
    <w:p w14:paraId="3FA2476C" w14:textId="77777777" w:rsidR="00707716" w:rsidRDefault="00707716" w:rsidP="00707716">
      <w:pPr>
        <w:pStyle w:val="Heading4"/>
        <w:numPr>
          <w:ilvl w:val="0"/>
          <w:numId w:val="14"/>
        </w:numPr>
      </w:pPr>
      <w:r>
        <w:t xml:space="preserve">Education- Education is voter. </w:t>
      </w:r>
      <w:proofErr w:type="spellStart"/>
      <w:r>
        <w:t>Aff</w:t>
      </w:r>
      <w:proofErr w:type="spellEnd"/>
      <w:r>
        <w:t xml:space="preserve"> lowers level of education, vote against them.</w:t>
      </w:r>
    </w:p>
    <w:p w14:paraId="4F9AC5FC" w14:textId="77777777" w:rsidR="00707716" w:rsidRDefault="00707716" w:rsidP="00707716"/>
    <w:p w14:paraId="7FAA46E2" w14:textId="77777777" w:rsidR="00707716" w:rsidRDefault="00707716" w:rsidP="00707716"/>
    <w:p w14:paraId="426E5359" w14:textId="77777777" w:rsidR="00707716" w:rsidRDefault="00707716" w:rsidP="00707716">
      <w:pPr>
        <w:pStyle w:val="Heading4"/>
      </w:pPr>
      <w:r>
        <w:t xml:space="preserve">AT: Real World- In the real world, members of congress can't just introduce a new plan and then immediately back out, which is what severance is. </w:t>
      </w:r>
    </w:p>
    <w:p w14:paraId="1D8051EE" w14:textId="77777777" w:rsidR="00D75464" w:rsidRDefault="00D75464" w:rsidP="00D75464">
      <w:pPr>
        <w:pStyle w:val="Heading3"/>
      </w:pPr>
      <w:r>
        <w:t>Severance Good</w:t>
      </w:r>
    </w:p>
    <w:p w14:paraId="5ED3CDB5" w14:textId="77777777" w:rsidR="00D75464" w:rsidRDefault="00D75464" w:rsidP="00D75464">
      <w:pPr>
        <w:pStyle w:val="Heading4"/>
      </w:pPr>
      <w:r>
        <w:t>1. Real World-Severance is the most real world. Policy makers make amendments to policies in order to arrive at the best one.</w:t>
      </w:r>
    </w:p>
    <w:p w14:paraId="7E878612" w14:textId="77777777" w:rsidR="00D75464" w:rsidRDefault="00D75464" w:rsidP="00D75464">
      <w:pPr>
        <w:pStyle w:val="Heading4"/>
      </w:pPr>
      <w:r>
        <w:t xml:space="preserve">2. Reciprocity PIC's-The </w:t>
      </w:r>
      <w:proofErr w:type="spellStart"/>
      <w:r>
        <w:t>neg</w:t>
      </w:r>
      <w:proofErr w:type="spellEnd"/>
      <w:r>
        <w:t xml:space="preserve"> is allowed to use a PIC (Plan Inclusive Counterplan) and potentially PIC out of any </w:t>
      </w:r>
      <w:proofErr w:type="spellStart"/>
      <w:r>
        <w:t>aff</w:t>
      </w:r>
      <w:proofErr w:type="spellEnd"/>
      <w:r>
        <w:t xml:space="preserve">. The </w:t>
      </w:r>
      <w:proofErr w:type="spellStart"/>
      <w:r>
        <w:t>aff</w:t>
      </w:r>
      <w:proofErr w:type="spellEnd"/>
      <w:r>
        <w:t xml:space="preserve"> should be allowed to do the same and use severance perms to check the fairness.</w:t>
      </w:r>
    </w:p>
    <w:p w14:paraId="302F6144" w14:textId="77777777" w:rsidR="00D75464" w:rsidRDefault="00D75464" w:rsidP="00D75464">
      <w:pPr>
        <w:pStyle w:val="Heading4"/>
      </w:pPr>
      <w:r>
        <w:t xml:space="preserve">3. Reciprocity Condo-The </w:t>
      </w:r>
      <w:proofErr w:type="spellStart"/>
      <w:r>
        <w:t>neg</w:t>
      </w:r>
      <w:proofErr w:type="spellEnd"/>
      <w:r>
        <w:t xml:space="preserve"> can bring up multiple advocacies and kick out of them as necessary, hence allowing them to change positions. As such the </w:t>
      </w:r>
      <w:proofErr w:type="spellStart"/>
      <w:r>
        <w:t>aff</w:t>
      </w:r>
      <w:proofErr w:type="spellEnd"/>
      <w:r>
        <w:t xml:space="preserve"> should at least be allowed to change their plan.</w:t>
      </w:r>
    </w:p>
    <w:p w14:paraId="24B349F1" w14:textId="77777777" w:rsidR="00D75464" w:rsidRDefault="00D75464" w:rsidP="00D75464">
      <w:pPr>
        <w:pStyle w:val="Heading4"/>
      </w:pPr>
      <w:r>
        <w:t xml:space="preserve">4. Perms Check Abuse-The </w:t>
      </w:r>
      <w:proofErr w:type="spellStart"/>
      <w:r>
        <w:t>neg</w:t>
      </w:r>
      <w:proofErr w:type="spellEnd"/>
      <w:r>
        <w:t xml:space="preserve"> is able to read any counterplan or K that have nothing to do with the resolution or plan besides an extra advantage or wording change. The </w:t>
      </w:r>
      <w:proofErr w:type="spellStart"/>
      <w:r>
        <w:t>aff</w:t>
      </w:r>
      <w:proofErr w:type="spellEnd"/>
      <w:r>
        <w:t xml:space="preserve"> should be allowed to adjust the plan and perm in order to check the competitiveness and abuse of the K/CP.</w:t>
      </w:r>
    </w:p>
    <w:p w14:paraId="0D286D08" w14:textId="77777777" w:rsidR="00D75464" w:rsidRPr="00E17046" w:rsidRDefault="00D75464" w:rsidP="00D75464">
      <w:pPr>
        <w:pStyle w:val="Heading4"/>
      </w:pPr>
      <w:r>
        <w:t>Reject the Argument not the team-More educational for both sides.</w:t>
      </w:r>
    </w:p>
    <w:p w14:paraId="62EB9483" w14:textId="77777777" w:rsidR="00D75464" w:rsidRDefault="00D75464" w:rsidP="00D75464">
      <w:pPr>
        <w:pStyle w:val="Heading4"/>
      </w:pPr>
      <w:r>
        <w:t>Voters</w:t>
      </w:r>
    </w:p>
    <w:p w14:paraId="02AD3FCF" w14:textId="77777777" w:rsidR="00D75464" w:rsidRDefault="00D75464" w:rsidP="00D75464">
      <w:r>
        <w:t>Education-Real world policymaking is key to education.</w:t>
      </w:r>
    </w:p>
    <w:p w14:paraId="4B758FFC" w14:textId="77777777" w:rsidR="00D75464" w:rsidRDefault="00D75464" w:rsidP="00D75464">
      <w:r>
        <w:t xml:space="preserve">Fairness-Reciprocity and checking abuse </w:t>
      </w:r>
      <w:proofErr w:type="gramStart"/>
      <w:r>
        <w:t>are</w:t>
      </w:r>
      <w:proofErr w:type="gramEnd"/>
      <w:r>
        <w:t xml:space="preserve"> key to Fairness.</w:t>
      </w:r>
    </w:p>
    <w:p w14:paraId="7821A1B2" w14:textId="77777777" w:rsidR="00D75464" w:rsidRDefault="00D75464" w:rsidP="00D75464"/>
    <w:p w14:paraId="3D4510C4" w14:textId="77777777" w:rsidR="00D75464" w:rsidRPr="0094190E" w:rsidRDefault="00D75464" w:rsidP="00D75464">
      <w:pPr>
        <w:pStyle w:val="Heading4"/>
      </w:pPr>
      <w:proofErr w:type="spellStart"/>
      <w:r>
        <w:t>AT</w:t>
      </w:r>
      <w:proofErr w:type="gramStart"/>
      <w:r>
        <w:t>:Skew</w:t>
      </w:r>
      <w:proofErr w:type="gramEnd"/>
      <w:r>
        <w:t>-There</w:t>
      </w:r>
      <w:proofErr w:type="spellEnd"/>
      <w:r>
        <w:t xml:space="preserve"> is still ground for the </w:t>
      </w:r>
      <w:proofErr w:type="spellStart"/>
      <w:r>
        <w:t>Neg</w:t>
      </w:r>
      <w:proofErr w:type="spellEnd"/>
      <w:r>
        <w:t xml:space="preserve"> to argue, as in the part that was severed. Also, on </w:t>
      </w:r>
      <w:proofErr w:type="spellStart"/>
      <w:r>
        <w:t>strat</w:t>
      </w:r>
      <w:proofErr w:type="spellEnd"/>
      <w:r>
        <w:t xml:space="preserve"> skew the </w:t>
      </w:r>
      <w:proofErr w:type="spellStart"/>
      <w:r>
        <w:t>neg</w:t>
      </w:r>
      <w:proofErr w:type="spellEnd"/>
      <w:r>
        <w:t xml:space="preserve"> is still capable of kicking out of the CP and/or running a DA, T, K, or any combination of the three.</w:t>
      </w:r>
    </w:p>
    <w:p w14:paraId="1DA106A6" w14:textId="77777777" w:rsidR="00D75464" w:rsidRPr="00D75464" w:rsidRDefault="00D75464" w:rsidP="00D75464"/>
    <w:p w14:paraId="4588C0CE" w14:textId="77777777" w:rsidR="00707716" w:rsidRDefault="00D75464" w:rsidP="00D75464">
      <w:pPr>
        <w:pStyle w:val="Heading3"/>
      </w:pPr>
      <w:proofErr w:type="spellStart"/>
      <w:r>
        <w:t>Intrinsicness</w:t>
      </w:r>
      <w:proofErr w:type="spellEnd"/>
      <w:r>
        <w:t xml:space="preserve"> Good </w:t>
      </w:r>
    </w:p>
    <w:p w14:paraId="2A598903" w14:textId="77777777" w:rsidR="00D75464" w:rsidRPr="002E53BD" w:rsidRDefault="00D75464" w:rsidP="00D75464">
      <w:pPr>
        <w:pStyle w:val="Heading4"/>
      </w:pPr>
      <w:r w:rsidRPr="002E53BD">
        <w:t>A: Interpretation:</w:t>
      </w:r>
    </w:p>
    <w:p w14:paraId="47E9FA54" w14:textId="77777777" w:rsidR="00D75464" w:rsidRDefault="00D75464" w:rsidP="00D75464">
      <w:r>
        <w:t xml:space="preserve"> The </w:t>
      </w:r>
      <w:proofErr w:type="spellStart"/>
      <w:r>
        <w:t>aff</w:t>
      </w:r>
      <w:proofErr w:type="spellEnd"/>
      <w:r>
        <w:t xml:space="preserve"> can make intrinsic permutations</w:t>
      </w:r>
    </w:p>
    <w:p w14:paraId="763531DE" w14:textId="77777777" w:rsidR="00D75464" w:rsidRDefault="00D75464" w:rsidP="00D75464">
      <w:pPr>
        <w:pStyle w:val="Heading4"/>
      </w:pPr>
      <w:r>
        <w:t>B:  We meet</w:t>
      </w:r>
    </w:p>
    <w:p w14:paraId="71C70B2E" w14:textId="77777777" w:rsidR="00D75464" w:rsidRDefault="00D75464" w:rsidP="00D75464">
      <w:pPr>
        <w:pStyle w:val="Heading4"/>
      </w:pPr>
      <w:r>
        <w:t xml:space="preserve">C: Standards: </w:t>
      </w:r>
    </w:p>
    <w:p w14:paraId="7C04D586" w14:textId="77777777" w:rsidR="00D75464" w:rsidRDefault="00D75464" w:rsidP="00D75464">
      <w:pPr>
        <w:pStyle w:val="ListParagraph"/>
        <w:numPr>
          <w:ilvl w:val="0"/>
          <w:numId w:val="29"/>
        </w:numPr>
        <w:tabs>
          <w:tab w:val="left" w:pos="1200"/>
        </w:tabs>
        <w:spacing w:after="160" w:line="259" w:lineRule="auto"/>
      </w:pPr>
      <w:r w:rsidRPr="00622EDC">
        <w:rPr>
          <w:u w:val="single"/>
        </w:rPr>
        <w:t>Kills education</w:t>
      </w:r>
      <w:r>
        <w:t xml:space="preserve"> - It simulates real life scenarios. Saying intrinsic permutations are bad is killing the education my partner and I are trying to gain in the debate. This does not kill negative ground. They can still argue that the supplement will not solve or its harms outweigh its benefits.  </w:t>
      </w:r>
    </w:p>
    <w:p w14:paraId="60807295" w14:textId="77777777" w:rsidR="00D75464" w:rsidRDefault="00D75464" w:rsidP="00D75464">
      <w:pPr>
        <w:pStyle w:val="ListParagraph"/>
        <w:numPr>
          <w:ilvl w:val="0"/>
          <w:numId w:val="29"/>
        </w:numPr>
        <w:tabs>
          <w:tab w:val="left" w:pos="1200"/>
        </w:tabs>
        <w:spacing w:after="160" w:line="259" w:lineRule="auto"/>
      </w:pPr>
      <w:r w:rsidRPr="00622EDC">
        <w:rPr>
          <w:u w:val="single"/>
        </w:rPr>
        <w:t>Research</w:t>
      </w:r>
      <w:r>
        <w:t xml:space="preserve"> – By allowing intrinsic permutations, my partner and I are forced to research more on the topic given at hand. Thus increasing the amount of education we receive from debate. </w:t>
      </w:r>
    </w:p>
    <w:p w14:paraId="3AB8B68A" w14:textId="77777777" w:rsidR="00D75464" w:rsidRDefault="00D75464" w:rsidP="00D75464">
      <w:pPr>
        <w:pStyle w:val="ListParagraph"/>
        <w:numPr>
          <w:ilvl w:val="0"/>
          <w:numId w:val="29"/>
        </w:numPr>
        <w:tabs>
          <w:tab w:val="left" w:pos="1200"/>
        </w:tabs>
        <w:spacing w:after="160" w:line="259" w:lineRule="auto"/>
      </w:pPr>
      <w:r w:rsidRPr="00622EDC">
        <w:rPr>
          <w:u w:val="single"/>
        </w:rPr>
        <w:t>Predictability</w:t>
      </w:r>
      <w:r>
        <w:t xml:space="preserve"> – My advocacy is predictable because when they bring up a disadvantage, they should see that I </w:t>
      </w:r>
      <w:proofErr w:type="gramStart"/>
      <w:r>
        <w:t>will</w:t>
      </w:r>
      <w:proofErr w:type="gramEnd"/>
      <w:r>
        <w:t xml:space="preserve"> have an attempt at solving for the disadvantage. </w:t>
      </w:r>
    </w:p>
    <w:p w14:paraId="5B3FA200" w14:textId="77777777" w:rsidR="00D75464" w:rsidRPr="00362ECF" w:rsidRDefault="00D75464" w:rsidP="00D75464">
      <w:pPr>
        <w:pStyle w:val="ListParagraph"/>
        <w:numPr>
          <w:ilvl w:val="0"/>
          <w:numId w:val="29"/>
        </w:numPr>
        <w:spacing w:line="276" w:lineRule="auto"/>
        <w:rPr>
          <w:rFonts w:ascii="Times New Roman" w:hAnsi="Times New Roman"/>
          <w:sz w:val="24"/>
        </w:rPr>
      </w:pPr>
      <w:r w:rsidRPr="00DE6FC1">
        <w:rPr>
          <w:rFonts w:ascii="Times New Roman" w:hAnsi="Times New Roman"/>
          <w:bCs/>
          <w:sz w:val="24"/>
          <w:u w:val="single"/>
        </w:rPr>
        <w:t>Real world decision-making</w:t>
      </w:r>
      <w:r w:rsidRPr="00362ECF">
        <w:rPr>
          <w:rFonts w:ascii="Times New Roman" w:hAnsi="Times New Roman"/>
          <w:b/>
          <w:bCs/>
          <w:sz w:val="24"/>
        </w:rPr>
        <w:t>.</w:t>
      </w:r>
      <w:r w:rsidRPr="00362ECF">
        <w:rPr>
          <w:rFonts w:ascii="Times New Roman" w:hAnsi="Times New Roman"/>
          <w:sz w:val="24"/>
        </w:rPr>
        <w:t xml:space="preserve">  When a potential action is proven undesirable in the real world, we do not reject it on face because we are bound to the exact text of our advocacy.  Rather, we are able to add on extra things we will do to compensate for that disadvantage.   Real-world decision-making is key to education because it is the only way we can learn analytical skills that will help us make decisions that will actually be relevant in real life.</w:t>
      </w:r>
    </w:p>
    <w:p w14:paraId="3336B9FC" w14:textId="77777777" w:rsidR="00D75464" w:rsidRDefault="00D75464" w:rsidP="00D75464">
      <w:pPr>
        <w:tabs>
          <w:tab w:val="left" w:pos="1200"/>
        </w:tabs>
        <w:ind w:left="720"/>
      </w:pPr>
    </w:p>
    <w:p w14:paraId="5589C62C" w14:textId="77777777" w:rsidR="00D75464" w:rsidRDefault="00D75464" w:rsidP="00D75464">
      <w:pPr>
        <w:pStyle w:val="Heading4"/>
      </w:pPr>
      <w:r>
        <w:t>D: Voter</w:t>
      </w:r>
    </w:p>
    <w:p w14:paraId="218466B8" w14:textId="77777777" w:rsidR="00D75464" w:rsidRPr="00DE6FC1" w:rsidRDefault="00D75464" w:rsidP="00D75464">
      <w:pPr>
        <w:pStyle w:val="ListParagraph"/>
        <w:numPr>
          <w:ilvl w:val="0"/>
          <w:numId w:val="30"/>
        </w:numPr>
        <w:rPr>
          <w:rFonts w:ascii="Times New Roman" w:hAnsi="Times New Roman" w:cs="Times New Roman"/>
        </w:rPr>
      </w:pPr>
      <w:r>
        <w:tab/>
      </w:r>
      <w:r w:rsidRPr="00DE6FC1">
        <w:t xml:space="preserve">Fairness is the voter. If one side were to win because of an unfair advantage, then there would be point in the debate in the first place. Thus fairness is an inherent part of debate. If the round is inherently biased toward one debater, the judge cannot fulfill their role of deciding the winner because any issue a debater is winning on the flow couldn’t be definitively attributed to their ability as a debater but could rather be an effect of a structural advantage. </w:t>
      </w:r>
      <w:r w:rsidRPr="00DE6FC1">
        <w:rPr>
          <w:rFonts w:ascii="Times New Roman" w:hAnsi="Times New Roman" w:cs="Times New Roman"/>
        </w:rPr>
        <w:t xml:space="preserve">This is a voter even if they concede the </w:t>
      </w:r>
      <w:proofErr w:type="spellStart"/>
      <w:r w:rsidRPr="00DE6FC1">
        <w:rPr>
          <w:rFonts w:ascii="Times New Roman" w:hAnsi="Times New Roman" w:cs="Times New Roman"/>
        </w:rPr>
        <w:t>interp</w:t>
      </w:r>
      <w:proofErr w:type="spellEnd"/>
      <w:r w:rsidRPr="00DE6FC1">
        <w:rPr>
          <w:rFonts w:ascii="Times New Roman" w:hAnsi="Times New Roman" w:cs="Times New Roman"/>
        </w:rPr>
        <w:t xml:space="preserve"> because I had to invest speech time to preempt this abuse, which skewed my time and strategy.</w:t>
      </w:r>
    </w:p>
    <w:p w14:paraId="6F65676C" w14:textId="77777777" w:rsidR="00D75464" w:rsidRDefault="00D75464" w:rsidP="00D75464">
      <w:pPr>
        <w:pStyle w:val="Heading3"/>
      </w:pPr>
      <w:proofErr w:type="spellStart"/>
      <w:r>
        <w:t>Intrinsicness</w:t>
      </w:r>
      <w:proofErr w:type="spellEnd"/>
      <w:r>
        <w:t xml:space="preserve"> Bad</w:t>
      </w:r>
    </w:p>
    <w:p w14:paraId="203D9E7C" w14:textId="77777777" w:rsidR="00D75464" w:rsidRPr="00D75464" w:rsidRDefault="00D75464" w:rsidP="00D75464"/>
    <w:p w14:paraId="76F5C573" w14:textId="77777777" w:rsidR="00D75464" w:rsidRDefault="00D75464" w:rsidP="00D75464">
      <w:pPr>
        <w:pStyle w:val="ListParagraph"/>
      </w:pPr>
      <w:r w:rsidRPr="004A3670">
        <w:rPr>
          <w:u w:val="single"/>
        </w:rPr>
        <w:t>Interpretation</w:t>
      </w:r>
      <w:r>
        <w:t xml:space="preserve">: The </w:t>
      </w:r>
      <w:proofErr w:type="spellStart"/>
      <w:r>
        <w:t>aff</w:t>
      </w:r>
      <w:proofErr w:type="spellEnd"/>
      <w:r>
        <w:t xml:space="preserve"> must not add to their advocacy when perming a </w:t>
      </w:r>
      <w:proofErr w:type="spellStart"/>
      <w:r>
        <w:t>neg</w:t>
      </w:r>
      <w:proofErr w:type="spellEnd"/>
      <w:r>
        <w:t xml:space="preserve"> position. </w:t>
      </w:r>
    </w:p>
    <w:p w14:paraId="4DA4B4C7" w14:textId="77777777" w:rsidR="00D75464" w:rsidRPr="004A3670" w:rsidRDefault="00D75464" w:rsidP="00D75464">
      <w:pPr>
        <w:rPr>
          <w:u w:val="single"/>
        </w:rPr>
      </w:pPr>
    </w:p>
    <w:p w14:paraId="42B814A1" w14:textId="77777777" w:rsidR="00D75464" w:rsidRPr="004A3670" w:rsidRDefault="00D75464" w:rsidP="00D75464">
      <w:pPr>
        <w:pStyle w:val="ListParagraph"/>
        <w:rPr>
          <w:u w:val="single"/>
        </w:rPr>
      </w:pPr>
      <w:r w:rsidRPr="004A3670">
        <w:rPr>
          <w:u w:val="single"/>
        </w:rPr>
        <w:t>Standards</w:t>
      </w:r>
      <w:r>
        <w:rPr>
          <w:u w:val="single"/>
        </w:rPr>
        <w:t>:</w:t>
      </w:r>
    </w:p>
    <w:p w14:paraId="2AFC3244" w14:textId="77777777" w:rsidR="00D75464" w:rsidRDefault="00D75464" w:rsidP="00D75464">
      <w:pPr>
        <w:pStyle w:val="ListParagraph"/>
        <w:numPr>
          <w:ilvl w:val="0"/>
          <w:numId w:val="31"/>
        </w:numPr>
      </w:pPr>
      <w:r w:rsidRPr="004A3670">
        <w:rPr>
          <w:b/>
        </w:rPr>
        <w:t>In Round Predictability</w:t>
      </w:r>
      <w:r>
        <w:t xml:space="preserve">: The </w:t>
      </w:r>
      <w:proofErr w:type="spellStart"/>
      <w:r>
        <w:t>aff</w:t>
      </w:r>
      <w:proofErr w:type="spellEnd"/>
      <w:r>
        <w:t xml:space="preserve"> gives no boundary to where the plan texts ends therefore allowing the AFF to add in or detach anything making them a moving target. Being bound is key to fairness.</w:t>
      </w:r>
    </w:p>
    <w:p w14:paraId="28212303" w14:textId="77777777" w:rsidR="00D75464" w:rsidRDefault="00D75464" w:rsidP="00D75464">
      <w:pPr>
        <w:pStyle w:val="ListParagraph"/>
      </w:pPr>
    </w:p>
    <w:p w14:paraId="1A48E86F" w14:textId="77777777" w:rsidR="00D75464" w:rsidRDefault="00D75464" w:rsidP="00D75464">
      <w:pPr>
        <w:pStyle w:val="ListParagraph"/>
        <w:numPr>
          <w:ilvl w:val="0"/>
          <w:numId w:val="31"/>
        </w:numPr>
      </w:pPr>
      <w:r>
        <w:rPr>
          <w:b/>
        </w:rPr>
        <w:t>Ground</w:t>
      </w:r>
      <w:r>
        <w:t>: This means when they are adding to their plan in the 1AR they are taking ground away from the neg. Equal division of ground is key to fairness because both debaters need to start on an equal playing field to have the same chances of winning.</w:t>
      </w:r>
    </w:p>
    <w:p w14:paraId="7A09A298" w14:textId="77777777" w:rsidR="00D75464" w:rsidRDefault="00D75464" w:rsidP="00D75464"/>
    <w:p w14:paraId="5EAF8ADE" w14:textId="77777777" w:rsidR="00D75464" w:rsidRDefault="00D75464" w:rsidP="00D75464">
      <w:pPr>
        <w:pStyle w:val="ListParagraph"/>
        <w:numPr>
          <w:ilvl w:val="0"/>
          <w:numId w:val="31"/>
        </w:numPr>
      </w:pPr>
      <w:r w:rsidRPr="004A3670">
        <w:rPr>
          <w:b/>
        </w:rPr>
        <w:t>Time skew</w:t>
      </w:r>
      <w:r>
        <w:t xml:space="preserve"> - harms fairness because whichever debater has less relevant time will automatically be put at a disadvantage.</w:t>
      </w:r>
    </w:p>
    <w:p w14:paraId="0F6F44FD" w14:textId="77777777" w:rsidR="00D75464" w:rsidRDefault="00D75464" w:rsidP="00D75464"/>
    <w:p w14:paraId="3AB64553" w14:textId="77777777" w:rsidR="00D75464" w:rsidRDefault="00D75464" w:rsidP="00D75464">
      <w:pPr>
        <w:pStyle w:val="ListParagraph"/>
        <w:numPr>
          <w:ilvl w:val="0"/>
          <w:numId w:val="31"/>
        </w:numPr>
      </w:pPr>
      <w:r w:rsidRPr="004A3670">
        <w:rPr>
          <w:b/>
        </w:rPr>
        <w:t>Real World</w:t>
      </w:r>
      <w:r>
        <w:t xml:space="preserve">: The </w:t>
      </w:r>
      <w:proofErr w:type="spellStart"/>
      <w:r>
        <w:t>aff</w:t>
      </w:r>
      <w:proofErr w:type="spellEnd"/>
      <w:r>
        <w:t xml:space="preserve"> simply fiats that something will happen to solve back the harms outlined </w:t>
      </w:r>
      <w:proofErr w:type="gramStart"/>
      <w:r>
        <w:t>In</w:t>
      </w:r>
      <w:proofErr w:type="gramEnd"/>
      <w:r>
        <w:t xml:space="preserve"> the real world. People don’t base problem solving off the ideas that something will magically occur. Real world decisions are key to education because this allows us to make things we learn in debate applicable later in our lives.</w:t>
      </w:r>
    </w:p>
    <w:p w14:paraId="7D8E4974" w14:textId="77777777" w:rsidR="00D75464" w:rsidRPr="00D75464" w:rsidRDefault="00D75464" w:rsidP="00D75464"/>
    <w:p w14:paraId="56A4F235" w14:textId="77777777" w:rsidR="00D75464" w:rsidRDefault="00D75464" w:rsidP="00D75464">
      <w:pPr>
        <w:rPr>
          <w:rFonts w:ascii="Times New Roman" w:hAnsi="Times New Roman" w:cs="Times New Roman"/>
        </w:rPr>
      </w:pPr>
    </w:p>
    <w:p w14:paraId="10ECB9E4" w14:textId="77777777" w:rsidR="00D75464" w:rsidRDefault="00D75464" w:rsidP="00D75464">
      <w:pPr>
        <w:rPr>
          <w:rFonts w:ascii="Times New Roman" w:hAnsi="Times New Roman" w:cs="Times New Roman"/>
        </w:rPr>
      </w:pPr>
    </w:p>
    <w:p w14:paraId="64A4231D" w14:textId="77777777" w:rsidR="00D75464" w:rsidRDefault="00D75464" w:rsidP="00D75464">
      <w:pPr>
        <w:rPr>
          <w:rFonts w:ascii="Times New Roman" w:hAnsi="Times New Roman" w:cs="Times New Roman"/>
        </w:rPr>
      </w:pPr>
    </w:p>
    <w:p w14:paraId="07E3EDB9" w14:textId="77777777" w:rsidR="00D75464" w:rsidRDefault="00D75464" w:rsidP="00D75464">
      <w:pPr>
        <w:rPr>
          <w:rFonts w:ascii="Times New Roman" w:hAnsi="Times New Roman" w:cs="Times New Roman"/>
        </w:rPr>
      </w:pPr>
    </w:p>
    <w:p w14:paraId="4E23920C" w14:textId="77777777" w:rsidR="00D75464" w:rsidRPr="00D75464" w:rsidRDefault="00D75464" w:rsidP="00D75464"/>
    <w:p w14:paraId="45A6A6E8" w14:textId="77777777" w:rsidR="008E613A" w:rsidRPr="008E613A" w:rsidRDefault="008E613A" w:rsidP="008E613A"/>
    <w:p w14:paraId="255DF63D" w14:textId="77777777" w:rsidR="008E613A" w:rsidRDefault="008E613A" w:rsidP="008E613A">
      <w:pPr>
        <w:rPr>
          <w:rFonts w:asciiTheme="minorHAnsi" w:hAnsiTheme="minorHAnsi"/>
          <w:b/>
          <w:szCs w:val="22"/>
        </w:rPr>
      </w:pPr>
    </w:p>
    <w:p w14:paraId="20BC417A" w14:textId="77777777" w:rsidR="008E613A" w:rsidRPr="008E613A" w:rsidRDefault="008E613A" w:rsidP="008E613A">
      <w:pPr>
        <w:pStyle w:val="ListParagraph"/>
        <w:rPr>
          <w:rFonts w:eastAsia="Calibri" w:cs="Times New Roman"/>
          <w:b/>
        </w:rPr>
      </w:pPr>
    </w:p>
    <w:p w14:paraId="7128AB73" w14:textId="77777777" w:rsidR="008E613A" w:rsidRDefault="008E613A" w:rsidP="008E613A">
      <w:pPr>
        <w:pStyle w:val="Heading2"/>
      </w:pPr>
      <w:r>
        <w:t>**K Theory**</w:t>
      </w:r>
    </w:p>
    <w:p w14:paraId="40465B94" w14:textId="77777777" w:rsidR="008E613A" w:rsidRPr="001D4FD9" w:rsidRDefault="008E613A" w:rsidP="008E613A">
      <w:pPr>
        <w:pStyle w:val="Heading3"/>
      </w:pPr>
      <w:r>
        <w:t xml:space="preserve">Vague Alts Good </w:t>
      </w:r>
    </w:p>
    <w:p w14:paraId="66341FE5" w14:textId="77777777" w:rsidR="008E613A" w:rsidRDefault="008E613A" w:rsidP="008E613A">
      <w:pPr>
        <w:rPr>
          <w:rFonts w:ascii="Arial" w:hAnsi="Arial" w:cs="Arial"/>
          <w:color w:val="000000"/>
          <w:sz w:val="23"/>
          <w:szCs w:val="23"/>
        </w:rPr>
      </w:pPr>
    </w:p>
    <w:p w14:paraId="78B879F1" w14:textId="77777777" w:rsidR="008E613A" w:rsidRPr="001D4FD9" w:rsidRDefault="008E613A" w:rsidP="008E613A">
      <w:pPr>
        <w:rPr>
          <w:rFonts w:ascii="Times" w:hAnsi="Times" w:cs="Times New Roman"/>
          <w:sz w:val="20"/>
          <w:szCs w:val="20"/>
        </w:rPr>
      </w:pPr>
      <w:r>
        <w:rPr>
          <w:rFonts w:ascii="Arial" w:hAnsi="Arial" w:cs="Arial"/>
          <w:color w:val="000000"/>
          <w:sz w:val="23"/>
          <w:szCs w:val="23"/>
        </w:rPr>
        <w:t>2NC Vague Alts Justified/Good</w:t>
      </w:r>
    </w:p>
    <w:p w14:paraId="582B0604" w14:textId="77777777" w:rsidR="008E613A" w:rsidRPr="001D4FD9" w:rsidRDefault="008E613A" w:rsidP="008E613A">
      <w:pPr>
        <w:rPr>
          <w:rFonts w:ascii="Times" w:hAnsi="Times" w:cs="Times New Roman"/>
          <w:sz w:val="20"/>
          <w:szCs w:val="20"/>
        </w:rPr>
      </w:pPr>
      <w:r w:rsidRPr="001D4FD9">
        <w:rPr>
          <w:rFonts w:ascii="Arial" w:hAnsi="Arial" w:cs="Arial"/>
          <w:color w:val="000000"/>
          <w:sz w:val="23"/>
          <w:szCs w:val="23"/>
        </w:rPr>
        <w:t xml:space="preserve">1. No </w:t>
      </w:r>
      <w:proofErr w:type="spellStart"/>
      <w:r w:rsidRPr="001D4FD9">
        <w:rPr>
          <w:rFonts w:ascii="Arial" w:hAnsi="Arial" w:cs="Arial"/>
          <w:color w:val="000000"/>
          <w:sz w:val="23"/>
          <w:szCs w:val="23"/>
        </w:rPr>
        <w:t>brightline</w:t>
      </w:r>
      <w:proofErr w:type="spellEnd"/>
      <w:r w:rsidRPr="001D4FD9">
        <w:rPr>
          <w:rFonts w:ascii="Arial" w:hAnsi="Arial" w:cs="Arial"/>
          <w:color w:val="000000"/>
          <w:sz w:val="23"/>
          <w:szCs w:val="23"/>
        </w:rPr>
        <w:t xml:space="preserve">: shouldn’t be a voter, the </w:t>
      </w:r>
      <w:proofErr w:type="spellStart"/>
      <w:r w:rsidRPr="001D4FD9">
        <w:rPr>
          <w:rFonts w:ascii="Arial" w:hAnsi="Arial" w:cs="Arial"/>
          <w:color w:val="000000"/>
          <w:sz w:val="23"/>
          <w:szCs w:val="23"/>
        </w:rPr>
        <w:t>aff</w:t>
      </w:r>
      <w:proofErr w:type="spellEnd"/>
      <w:r w:rsidRPr="001D4FD9">
        <w:rPr>
          <w:rFonts w:ascii="Arial" w:hAnsi="Arial" w:cs="Arial"/>
          <w:color w:val="000000"/>
          <w:sz w:val="23"/>
          <w:szCs w:val="23"/>
        </w:rPr>
        <w:t xml:space="preserve"> can always </w:t>
      </w:r>
      <w:proofErr w:type="gramStart"/>
      <w:r w:rsidRPr="001D4FD9">
        <w:rPr>
          <w:rFonts w:ascii="Arial" w:hAnsi="Arial" w:cs="Arial"/>
          <w:color w:val="000000"/>
          <w:sz w:val="23"/>
          <w:szCs w:val="23"/>
        </w:rPr>
        <w:t>argue</w:t>
      </w:r>
      <w:proofErr w:type="gramEnd"/>
      <w:r w:rsidRPr="001D4FD9">
        <w:rPr>
          <w:rFonts w:ascii="Arial" w:hAnsi="Arial" w:cs="Arial"/>
          <w:color w:val="000000"/>
          <w:sz w:val="23"/>
          <w:szCs w:val="23"/>
        </w:rPr>
        <w:t xml:space="preserve"> that any alt is vague because vagueness can’t be defined</w:t>
      </w:r>
    </w:p>
    <w:p w14:paraId="05929DD9" w14:textId="77777777" w:rsidR="008E613A" w:rsidRPr="001D4FD9" w:rsidRDefault="008E613A" w:rsidP="008E613A">
      <w:pPr>
        <w:rPr>
          <w:rFonts w:ascii="Times" w:hAnsi="Times" w:cs="Times New Roman"/>
          <w:sz w:val="20"/>
          <w:szCs w:val="20"/>
        </w:rPr>
      </w:pPr>
      <w:r w:rsidRPr="001D4FD9">
        <w:rPr>
          <w:rFonts w:ascii="Arial" w:hAnsi="Arial" w:cs="Arial"/>
          <w:color w:val="000000"/>
          <w:sz w:val="23"/>
          <w:szCs w:val="23"/>
        </w:rPr>
        <w:t xml:space="preserve">2. Interpretation: if we can prove that the alternative solves the </w:t>
      </w:r>
      <w:proofErr w:type="spellStart"/>
      <w:r w:rsidRPr="001D4FD9">
        <w:rPr>
          <w:rFonts w:ascii="Arial" w:hAnsi="Arial" w:cs="Arial"/>
          <w:color w:val="000000"/>
          <w:sz w:val="23"/>
          <w:szCs w:val="23"/>
        </w:rPr>
        <w:t>kritik</w:t>
      </w:r>
      <w:proofErr w:type="spellEnd"/>
      <w:r w:rsidRPr="001D4FD9">
        <w:rPr>
          <w:rFonts w:ascii="Arial" w:hAnsi="Arial" w:cs="Arial"/>
          <w:color w:val="000000"/>
          <w:sz w:val="23"/>
          <w:szCs w:val="23"/>
        </w:rPr>
        <w:t>, then it’s not a reason to vote against us</w:t>
      </w:r>
    </w:p>
    <w:p w14:paraId="64BE51DD" w14:textId="77777777" w:rsidR="008E613A" w:rsidRPr="001D4FD9" w:rsidRDefault="008E613A" w:rsidP="008E613A">
      <w:pPr>
        <w:rPr>
          <w:rFonts w:ascii="Times" w:hAnsi="Times" w:cs="Times New Roman"/>
          <w:sz w:val="20"/>
          <w:szCs w:val="20"/>
        </w:rPr>
      </w:pPr>
      <w:r w:rsidRPr="001D4FD9">
        <w:rPr>
          <w:rFonts w:ascii="Arial" w:hAnsi="Arial" w:cs="Arial"/>
          <w:color w:val="000000"/>
          <w:sz w:val="23"/>
          <w:szCs w:val="23"/>
        </w:rPr>
        <w:t xml:space="preserve">3. Education: vague alts encourage critical thinking which is a portable skill and outweighs, force more research, and allows more </w:t>
      </w:r>
      <w:proofErr w:type="spellStart"/>
      <w:r w:rsidRPr="001D4FD9">
        <w:rPr>
          <w:rFonts w:ascii="Arial" w:hAnsi="Arial" w:cs="Arial"/>
          <w:color w:val="000000"/>
          <w:sz w:val="23"/>
          <w:szCs w:val="23"/>
        </w:rPr>
        <w:t>more</w:t>
      </w:r>
      <w:proofErr w:type="spellEnd"/>
      <w:r w:rsidRPr="001D4FD9">
        <w:rPr>
          <w:rFonts w:ascii="Arial" w:hAnsi="Arial" w:cs="Arial"/>
          <w:color w:val="000000"/>
          <w:sz w:val="23"/>
          <w:szCs w:val="23"/>
        </w:rPr>
        <w:t xml:space="preserve"> avenues for discussion</w:t>
      </w:r>
    </w:p>
    <w:p w14:paraId="745788CA" w14:textId="77777777" w:rsidR="008E613A" w:rsidRPr="001D4FD9" w:rsidRDefault="008E613A" w:rsidP="008E613A">
      <w:pPr>
        <w:rPr>
          <w:rFonts w:ascii="Times" w:hAnsi="Times" w:cs="Times New Roman"/>
          <w:sz w:val="20"/>
          <w:szCs w:val="20"/>
        </w:rPr>
      </w:pPr>
      <w:r w:rsidRPr="001D4FD9">
        <w:rPr>
          <w:rFonts w:ascii="Arial" w:hAnsi="Arial" w:cs="Arial"/>
          <w:color w:val="000000"/>
          <w:sz w:val="23"/>
          <w:szCs w:val="23"/>
        </w:rPr>
        <w:t>4. Reject plan text: if they claim that our alt text is vague, you should also reject the plan text because it’s equally vague</w:t>
      </w:r>
    </w:p>
    <w:p w14:paraId="5D2790BC" w14:textId="77777777" w:rsidR="008E613A" w:rsidRPr="001D4FD9" w:rsidRDefault="008E613A" w:rsidP="008E613A">
      <w:pPr>
        <w:rPr>
          <w:rFonts w:ascii="Times" w:hAnsi="Times" w:cs="Times New Roman"/>
          <w:sz w:val="20"/>
          <w:szCs w:val="20"/>
        </w:rPr>
      </w:pPr>
      <w:r w:rsidRPr="001D4FD9">
        <w:rPr>
          <w:rFonts w:ascii="Arial" w:hAnsi="Arial" w:cs="Arial"/>
          <w:color w:val="000000"/>
          <w:sz w:val="23"/>
          <w:szCs w:val="23"/>
        </w:rPr>
        <w:t xml:space="preserve">5. Theory over substance bad: the </w:t>
      </w:r>
      <w:proofErr w:type="spellStart"/>
      <w:r w:rsidRPr="001D4FD9">
        <w:rPr>
          <w:rFonts w:ascii="Arial" w:hAnsi="Arial" w:cs="Arial"/>
          <w:color w:val="000000"/>
          <w:sz w:val="23"/>
          <w:szCs w:val="23"/>
        </w:rPr>
        <w:t>aff</w:t>
      </w:r>
      <w:proofErr w:type="spellEnd"/>
      <w:r w:rsidRPr="001D4FD9">
        <w:rPr>
          <w:rFonts w:ascii="Arial" w:hAnsi="Arial" w:cs="Arial"/>
          <w:color w:val="000000"/>
          <w:sz w:val="23"/>
          <w:szCs w:val="23"/>
        </w:rPr>
        <w:t xml:space="preserve"> values theory more than substance, leading to shallow theoretical debates, killing education</w:t>
      </w:r>
    </w:p>
    <w:p w14:paraId="51E8771B" w14:textId="77777777" w:rsidR="008E613A" w:rsidRPr="001D4FD9" w:rsidRDefault="008E613A" w:rsidP="008E613A">
      <w:pPr>
        <w:rPr>
          <w:rFonts w:ascii="Times" w:hAnsi="Times" w:cs="Times New Roman"/>
          <w:sz w:val="20"/>
          <w:szCs w:val="20"/>
        </w:rPr>
      </w:pPr>
      <w:r w:rsidRPr="001D4FD9">
        <w:rPr>
          <w:rFonts w:ascii="Arial" w:hAnsi="Arial" w:cs="Arial"/>
          <w:color w:val="000000"/>
          <w:sz w:val="23"/>
          <w:szCs w:val="23"/>
        </w:rPr>
        <w:t>6. Ground: cross-ex of the 1NC checks alt</w:t>
      </w:r>
    </w:p>
    <w:p w14:paraId="5E2E157B" w14:textId="77777777" w:rsidR="008E613A" w:rsidRDefault="008E613A" w:rsidP="008E613A">
      <w:pPr>
        <w:rPr>
          <w:rFonts w:ascii="Arial" w:hAnsi="Arial" w:cs="Arial"/>
          <w:color w:val="000000"/>
          <w:sz w:val="23"/>
          <w:szCs w:val="23"/>
        </w:rPr>
      </w:pPr>
      <w:r w:rsidRPr="001D4FD9">
        <w:rPr>
          <w:rFonts w:ascii="Arial" w:hAnsi="Arial" w:cs="Arial"/>
          <w:color w:val="000000"/>
          <w:sz w:val="23"/>
          <w:szCs w:val="23"/>
        </w:rPr>
        <w:t>7. Reject the argument, not the team</w:t>
      </w:r>
    </w:p>
    <w:p w14:paraId="28FB053F" w14:textId="77777777" w:rsidR="008E613A" w:rsidRPr="001D4FD9" w:rsidRDefault="008E613A" w:rsidP="008E613A">
      <w:pPr>
        <w:rPr>
          <w:rFonts w:ascii="Times" w:hAnsi="Times" w:cs="Times New Roman"/>
          <w:sz w:val="20"/>
          <w:szCs w:val="20"/>
        </w:rPr>
      </w:pPr>
    </w:p>
    <w:p w14:paraId="41051B80" w14:textId="77777777" w:rsidR="008E613A" w:rsidRPr="001D4FD9" w:rsidRDefault="008E613A" w:rsidP="008E613A">
      <w:pPr>
        <w:pStyle w:val="Heading3"/>
        <w:rPr>
          <w:rFonts w:ascii="Times" w:hAnsi="Times" w:cs="Times New Roman"/>
          <w:sz w:val="20"/>
          <w:szCs w:val="20"/>
        </w:rPr>
      </w:pPr>
      <w:r>
        <w:t xml:space="preserve">Vague Alts Bad </w:t>
      </w:r>
    </w:p>
    <w:p w14:paraId="7BFCE0A0" w14:textId="77777777" w:rsidR="008E613A" w:rsidRPr="001D4FD9" w:rsidRDefault="008E613A" w:rsidP="008E613A">
      <w:pPr>
        <w:rPr>
          <w:rFonts w:ascii="Times" w:hAnsi="Times" w:cs="Times New Roman"/>
          <w:sz w:val="20"/>
          <w:szCs w:val="20"/>
        </w:rPr>
      </w:pPr>
      <w:r w:rsidRPr="001D4FD9">
        <w:rPr>
          <w:rFonts w:ascii="Arial" w:hAnsi="Arial" w:cs="Arial"/>
          <w:color w:val="000000"/>
          <w:sz w:val="23"/>
          <w:szCs w:val="23"/>
        </w:rPr>
        <w:t xml:space="preserve">1. No </w:t>
      </w:r>
      <w:proofErr w:type="spellStart"/>
      <w:r w:rsidRPr="001D4FD9">
        <w:rPr>
          <w:rFonts w:ascii="Arial" w:hAnsi="Arial" w:cs="Arial"/>
          <w:color w:val="000000"/>
          <w:sz w:val="23"/>
          <w:szCs w:val="23"/>
        </w:rPr>
        <w:t>aff</w:t>
      </w:r>
      <w:proofErr w:type="spellEnd"/>
      <w:r w:rsidRPr="001D4FD9">
        <w:rPr>
          <w:rFonts w:ascii="Arial" w:hAnsi="Arial" w:cs="Arial"/>
          <w:color w:val="000000"/>
          <w:sz w:val="23"/>
          <w:szCs w:val="23"/>
        </w:rPr>
        <w:t xml:space="preserve"> ground: they can reinterpret their alt after the 2AC; it makes them a moving target, and there’s no stable offense; it makes it impossible to win on the </w:t>
      </w:r>
      <w:proofErr w:type="spellStart"/>
      <w:r w:rsidRPr="001D4FD9">
        <w:rPr>
          <w:rFonts w:ascii="Arial" w:hAnsi="Arial" w:cs="Arial"/>
          <w:color w:val="000000"/>
          <w:sz w:val="23"/>
          <w:szCs w:val="23"/>
        </w:rPr>
        <w:t>aff</w:t>
      </w:r>
      <w:proofErr w:type="spellEnd"/>
      <w:r w:rsidRPr="001D4FD9">
        <w:rPr>
          <w:rFonts w:ascii="Arial" w:hAnsi="Arial" w:cs="Arial"/>
          <w:color w:val="000000"/>
          <w:sz w:val="23"/>
          <w:szCs w:val="23"/>
        </w:rPr>
        <w:t xml:space="preserve"> since we don’t even know what the alt is</w:t>
      </w:r>
    </w:p>
    <w:p w14:paraId="2F42663E" w14:textId="77777777" w:rsidR="008E613A" w:rsidRPr="001D4FD9" w:rsidRDefault="008E613A" w:rsidP="008E613A">
      <w:pPr>
        <w:rPr>
          <w:rFonts w:ascii="Times" w:hAnsi="Times" w:cs="Times New Roman"/>
          <w:sz w:val="20"/>
          <w:szCs w:val="20"/>
        </w:rPr>
      </w:pPr>
      <w:r w:rsidRPr="001D4FD9">
        <w:rPr>
          <w:rFonts w:ascii="Arial" w:hAnsi="Arial" w:cs="Arial"/>
          <w:color w:val="000000"/>
          <w:sz w:val="23"/>
          <w:szCs w:val="23"/>
        </w:rPr>
        <w:t>2. No clash: this is meant to be a debate not hide and go seek; we can’t debate about the arguments if we’re forced to discuss what it actually is first; kills fairness</w:t>
      </w:r>
    </w:p>
    <w:p w14:paraId="215925C7" w14:textId="77777777" w:rsidR="008E613A" w:rsidRPr="001D4FD9" w:rsidRDefault="008E613A" w:rsidP="008E613A">
      <w:pPr>
        <w:rPr>
          <w:rFonts w:ascii="Times" w:hAnsi="Times" w:cs="Times New Roman"/>
          <w:sz w:val="20"/>
          <w:szCs w:val="20"/>
        </w:rPr>
      </w:pPr>
      <w:r w:rsidRPr="001D4FD9">
        <w:rPr>
          <w:rFonts w:ascii="Arial" w:hAnsi="Arial" w:cs="Arial"/>
          <w:color w:val="000000"/>
          <w:sz w:val="23"/>
          <w:szCs w:val="23"/>
        </w:rPr>
        <w:t xml:space="preserve">3. Precision: specificity is necessary to education; a vague alt can’t solve the </w:t>
      </w:r>
      <w:proofErr w:type="spellStart"/>
      <w:r w:rsidRPr="001D4FD9">
        <w:rPr>
          <w:rFonts w:ascii="Arial" w:hAnsi="Arial" w:cs="Arial"/>
          <w:color w:val="000000"/>
          <w:sz w:val="23"/>
          <w:szCs w:val="23"/>
        </w:rPr>
        <w:t>kritik</w:t>
      </w:r>
      <w:proofErr w:type="spellEnd"/>
      <w:r w:rsidRPr="001D4FD9">
        <w:rPr>
          <w:rFonts w:ascii="Arial" w:hAnsi="Arial" w:cs="Arial"/>
          <w:color w:val="000000"/>
          <w:sz w:val="23"/>
          <w:szCs w:val="23"/>
        </w:rPr>
        <w:t xml:space="preserve"> because it doesn’t specify the methodology with which it solves</w:t>
      </w:r>
    </w:p>
    <w:p w14:paraId="740B012E" w14:textId="77777777" w:rsidR="008E613A" w:rsidRPr="001D4FD9" w:rsidRDefault="008E613A" w:rsidP="008E613A">
      <w:pPr>
        <w:rPr>
          <w:rFonts w:ascii="Times" w:hAnsi="Times" w:cs="Times New Roman"/>
          <w:sz w:val="20"/>
          <w:szCs w:val="20"/>
        </w:rPr>
      </w:pPr>
      <w:r w:rsidRPr="001D4FD9">
        <w:rPr>
          <w:rFonts w:ascii="Arial" w:hAnsi="Arial" w:cs="Arial"/>
          <w:color w:val="000000"/>
          <w:sz w:val="23"/>
          <w:szCs w:val="23"/>
        </w:rPr>
        <w:t xml:space="preserve">4. Skews 1AR: The 1AR is already the most time-pressured speech of the round, the </w:t>
      </w:r>
      <w:proofErr w:type="spellStart"/>
      <w:r w:rsidRPr="001D4FD9">
        <w:rPr>
          <w:rFonts w:ascii="Arial" w:hAnsi="Arial" w:cs="Arial"/>
          <w:color w:val="000000"/>
          <w:sz w:val="23"/>
          <w:szCs w:val="23"/>
        </w:rPr>
        <w:t>neg</w:t>
      </w:r>
      <w:proofErr w:type="spellEnd"/>
      <w:r w:rsidRPr="001D4FD9">
        <w:rPr>
          <w:rFonts w:ascii="Arial" w:hAnsi="Arial" w:cs="Arial"/>
          <w:color w:val="000000"/>
          <w:sz w:val="23"/>
          <w:szCs w:val="23"/>
        </w:rPr>
        <w:t xml:space="preserve"> can reinterpret their alt in the block and read new solvency, forcing the 1AR to spend more time on the alt skewing 1AR time allocation, that forces shallow debating</w:t>
      </w:r>
    </w:p>
    <w:p w14:paraId="65394343" w14:textId="77777777" w:rsidR="008E613A" w:rsidRPr="001D4FD9" w:rsidRDefault="008E613A" w:rsidP="008E613A">
      <w:pPr>
        <w:rPr>
          <w:rFonts w:ascii="Times" w:hAnsi="Times" w:cs="Times New Roman"/>
          <w:sz w:val="20"/>
          <w:szCs w:val="20"/>
        </w:rPr>
      </w:pPr>
      <w:r w:rsidRPr="001D4FD9">
        <w:rPr>
          <w:rFonts w:ascii="Arial" w:hAnsi="Arial" w:cs="Arial"/>
          <w:color w:val="000000"/>
          <w:sz w:val="23"/>
          <w:szCs w:val="23"/>
        </w:rPr>
        <w:t>5. Interpretation: they have to be able to identify and specify a significant change in the status quo post the alternative</w:t>
      </w:r>
    </w:p>
    <w:p w14:paraId="60D63D6D" w14:textId="77777777" w:rsidR="008E613A" w:rsidRPr="001D4FD9" w:rsidRDefault="008E613A" w:rsidP="008E613A">
      <w:pPr>
        <w:rPr>
          <w:rFonts w:ascii="Times" w:hAnsi="Times" w:cs="Times New Roman"/>
          <w:sz w:val="20"/>
          <w:szCs w:val="20"/>
        </w:rPr>
      </w:pPr>
      <w:r w:rsidRPr="001D4FD9">
        <w:rPr>
          <w:rFonts w:ascii="Arial" w:hAnsi="Arial" w:cs="Arial"/>
          <w:color w:val="000000"/>
          <w:sz w:val="23"/>
          <w:szCs w:val="23"/>
        </w:rPr>
        <w:t>6. Fairness: no clash, we aren’t able to debate about the efficacy of the alt because it’s vague</w:t>
      </w:r>
    </w:p>
    <w:p w14:paraId="15FF6182" w14:textId="77777777" w:rsidR="008E613A" w:rsidRPr="001D4FD9" w:rsidRDefault="008E613A" w:rsidP="008E613A">
      <w:pPr>
        <w:rPr>
          <w:rFonts w:ascii="Times" w:hAnsi="Times" w:cs="Times New Roman"/>
          <w:sz w:val="20"/>
          <w:szCs w:val="20"/>
        </w:rPr>
      </w:pPr>
      <w:r w:rsidRPr="001D4FD9">
        <w:rPr>
          <w:rFonts w:ascii="Arial" w:hAnsi="Arial" w:cs="Arial"/>
          <w:color w:val="000000"/>
          <w:sz w:val="23"/>
          <w:szCs w:val="23"/>
        </w:rPr>
        <w:t>7. Fairness outweighs education: you skew the 1ar and that forces shallow debating: theory allows both teams to come to a clear idea about what we’re debating</w:t>
      </w:r>
    </w:p>
    <w:p w14:paraId="014C62B7" w14:textId="77777777" w:rsidR="008E613A" w:rsidRDefault="008E613A" w:rsidP="008E613A">
      <w:pPr>
        <w:rPr>
          <w:rFonts w:ascii="Arial" w:hAnsi="Arial" w:cs="Arial"/>
          <w:color w:val="000000"/>
          <w:sz w:val="23"/>
          <w:szCs w:val="23"/>
        </w:rPr>
      </w:pPr>
      <w:r w:rsidRPr="001D4FD9">
        <w:rPr>
          <w:rFonts w:ascii="Arial" w:hAnsi="Arial" w:cs="Arial"/>
          <w:color w:val="000000"/>
          <w:sz w:val="23"/>
          <w:szCs w:val="23"/>
        </w:rPr>
        <w:t>8. Predictability- vague alts aren’t predictable</w:t>
      </w:r>
    </w:p>
    <w:p w14:paraId="6A73B994" w14:textId="77777777" w:rsidR="008E613A" w:rsidRPr="001D4FD9" w:rsidRDefault="008E613A" w:rsidP="008E613A">
      <w:pPr>
        <w:rPr>
          <w:rFonts w:ascii="Times" w:eastAsia="Times New Roman" w:hAnsi="Times" w:cs="Times New Roman"/>
          <w:sz w:val="20"/>
          <w:szCs w:val="20"/>
        </w:rPr>
      </w:pPr>
    </w:p>
    <w:p w14:paraId="74A35E52" w14:textId="77777777" w:rsidR="008E613A" w:rsidRDefault="00D75464" w:rsidP="00D75464">
      <w:pPr>
        <w:pStyle w:val="Heading3"/>
      </w:pPr>
      <w:r>
        <w:t xml:space="preserve">PIKs Good </w:t>
      </w:r>
    </w:p>
    <w:p w14:paraId="3A666940" w14:textId="77777777" w:rsidR="00D75464" w:rsidRPr="00626CB9" w:rsidRDefault="00D75464" w:rsidP="00D75464">
      <w:pPr>
        <w:pStyle w:val="Heading4"/>
      </w:pPr>
      <w:r w:rsidRPr="00626CB9">
        <w:t xml:space="preserve">Negative Ground </w:t>
      </w:r>
      <w:proofErr w:type="spellStart"/>
      <w:r w:rsidRPr="00626CB9">
        <w:t>Strat</w:t>
      </w:r>
      <w:proofErr w:type="spellEnd"/>
      <w:r w:rsidRPr="00626CB9">
        <w:t xml:space="preserve">: </w:t>
      </w:r>
    </w:p>
    <w:p w14:paraId="05E080AA" w14:textId="77777777" w:rsidR="00D75464" w:rsidRDefault="00D75464" w:rsidP="00D75464">
      <w:pPr>
        <w:pStyle w:val="ListParagraph"/>
        <w:numPr>
          <w:ilvl w:val="0"/>
          <w:numId w:val="19"/>
        </w:numPr>
        <w:spacing w:before="240" w:after="160" w:line="259" w:lineRule="auto"/>
      </w:pPr>
      <w:proofErr w:type="spellStart"/>
      <w:r>
        <w:t>Piks</w:t>
      </w:r>
      <w:proofErr w:type="spellEnd"/>
      <w:r>
        <w:t xml:space="preserve"> are the</w:t>
      </w:r>
      <w:r w:rsidRPr="00626CB9">
        <w:t xml:space="preserve"> only opportunity the negative</w:t>
      </w:r>
      <w:r>
        <w:t xml:space="preserve"> has</w:t>
      </w:r>
      <w:r w:rsidRPr="00626CB9">
        <w:t xml:space="preserve"> to not just criticize the affirmative with an alt, but to </w:t>
      </w:r>
      <w:r>
        <w:t>give</w:t>
      </w:r>
      <w:r w:rsidRPr="00626CB9">
        <w:t xml:space="preserve"> a way the plan could be put into action with the </w:t>
      </w:r>
      <w:r>
        <w:t>correct</w:t>
      </w:r>
      <w:r w:rsidRPr="00626CB9">
        <w:t xml:space="preserve"> methodology.</w:t>
      </w:r>
    </w:p>
    <w:p w14:paraId="10B4A705" w14:textId="77777777" w:rsidR="00D75464" w:rsidRPr="00626CB9" w:rsidRDefault="00D75464" w:rsidP="00D75464">
      <w:pPr>
        <w:pStyle w:val="Heading4"/>
      </w:pPr>
      <w:r w:rsidRPr="00626CB9">
        <w:t>Education:</w:t>
      </w:r>
    </w:p>
    <w:p w14:paraId="7D781333" w14:textId="77777777" w:rsidR="00D75464" w:rsidRDefault="00D75464" w:rsidP="00D75464">
      <w:pPr>
        <w:pStyle w:val="ListParagraph"/>
        <w:numPr>
          <w:ilvl w:val="0"/>
          <w:numId w:val="20"/>
        </w:numPr>
        <w:spacing w:after="160" w:line="259" w:lineRule="auto"/>
      </w:pPr>
      <w:r w:rsidRPr="00626CB9">
        <w:t xml:space="preserve">It </w:t>
      </w:r>
      <w:r>
        <w:t>lets debate</w:t>
      </w:r>
      <w:r w:rsidRPr="00626CB9">
        <w:t xml:space="preserve"> look a level deeper a</w:t>
      </w:r>
      <w:r>
        <w:t>t the fundamental issues of the affirmative’s ocean policy.</w:t>
      </w:r>
    </w:p>
    <w:p w14:paraId="02858810" w14:textId="77777777" w:rsidR="00D75464" w:rsidRPr="00626CB9" w:rsidRDefault="00D75464" w:rsidP="00D75464">
      <w:pPr>
        <w:pStyle w:val="Heading4"/>
      </w:pPr>
      <w:r w:rsidRPr="00626CB9">
        <w:t>Real World:</w:t>
      </w:r>
    </w:p>
    <w:p w14:paraId="57C17D17" w14:textId="77777777" w:rsidR="00D75464" w:rsidRPr="00626CB9" w:rsidRDefault="00D75464" w:rsidP="00D75464">
      <w:pPr>
        <w:pStyle w:val="ListParagraph"/>
        <w:numPr>
          <w:ilvl w:val="0"/>
          <w:numId w:val="21"/>
        </w:numPr>
        <w:spacing w:after="160" w:line="259" w:lineRule="auto"/>
      </w:pPr>
      <w:r w:rsidRPr="00626CB9">
        <w:t>In the real world policies go through this same kind of scrutiny over the content and presentation of plans.</w:t>
      </w:r>
    </w:p>
    <w:p w14:paraId="34E8CCCD" w14:textId="77777777" w:rsidR="00D75464" w:rsidRPr="00626CB9" w:rsidRDefault="00D75464" w:rsidP="00D75464"/>
    <w:p w14:paraId="62059F19" w14:textId="77777777" w:rsidR="00D75464" w:rsidRPr="00EA3778" w:rsidRDefault="00D75464" w:rsidP="00D75464">
      <w:pPr>
        <w:rPr>
          <w:b/>
          <w:i/>
        </w:rPr>
      </w:pPr>
      <w:r w:rsidRPr="00EA3778">
        <w:rPr>
          <w:b/>
          <w:i/>
        </w:rPr>
        <w:t>Defensive Answers-</w:t>
      </w:r>
    </w:p>
    <w:p w14:paraId="0CB57EFE" w14:textId="77777777" w:rsidR="00D75464" w:rsidRPr="00626CB9" w:rsidRDefault="00D75464" w:rsidP="00D75464"/>
    <w:p w14:paraId="29D581E2" w14:textId="77777777" w:rsidR="00D75464" w:rsidRPr="00626CB9" w:rsidRDefault="00D75464" w:rsidP="00D75464">
      <w:pPr>
        <w:pStyle w:val="Heading4"/>
      </w:pPr>
      <w:r w:rsidRPr="00626CB9">
        <w:t>Predictability</w:t>
      </w:r>
      <w:r>
        <w:t xml:space="preserve"> and Time</w:t>
      </w:r>
      <w:r w:rsidRPr="00626CB9">
        <w:t xml:space="preserve">: </w:t>
      </w:r>
    </w:p>
    <w:p w14:paraId="7EE489FF" w14:textId="77777777" w:rsidR="00D75464" w:rsidRPr="00626CB9" w:rsidRDefault="00D75464" w:rsidP="00D75464">
      <w:pPr>
        <w:pStyle w:val="ListParagraph"/>
        <w:numPr>
          <w:ilvl w:val="0"/>
          <w:numId w:val="22"/>
        </w:numPr>
        <w:spacing w:after="160" w:line="259" w:lineRule="auto"/>
      </w:pPr>
      <w:r w:rsidRPr="00626CB9">
        <w:t xml:space="preserve">The </w:t>
      </w:r>
      <w:proofErr w:type="spellStart"/>
      <w:r>
        <w:t>pik</w:t>
      </w:r>
      <w:proofErr w:type="spellEnd"/>
      <w:r>
        <w:t xml:space="preserve"> is in the 1NC meaning</w:t>
      </w:r>
      <w:r w:rsidRPr="00626CB9">
        <w:t xml:space="preserve"> </w:t>
      </w:r>
      <w:r>
        <w:t xml:space="preserve">it </w:t>
      </w:r>
      <w:r w:rsidRPr="00626CB9">
        <w:t xml:space="preserve">is just as predictable as the K. If the </w:t>
      </w:r>
      <w:r>
        <w:t>affirmative</w:t>
      </w:r>
      <w:r w:rsidRPr="00626CB9">
        <w:t xml:space="preserve"> listened to </w:t>
      </w:r>
      <w:proofErr w:type="spellStart"/>
      <w:r>
        <w:t>kritic</w:t>
      </w:r>
      <w:proofErr w:type="spellEnd"/>
      <w:r w:rsidRPr="00626CB9">
        <w:t>, it is just as predictable as going for any part of the re</w:t>
      </w:r>
      <w:r>
        <w:t xml:space="preserve">st of the K and shouldn’t affect the affirmative more than an additional </w:t>
      </w:r>
      <w:proofErr w:type="spellStart"/>
      <w:r>
        <w:t>offcase</w:t>
      </w:r>
      <w:proofErr w:type="spellEnd"/>
      <w:r>
        <w:t xml:space="preserve"> would.</w:t>
      </w:r>
    </w:p>
    <w:p w14:paraId="208F061B" w14:textId="77777777" w:rsidR="00D75464" w:rsidRPr="00626CB9" w:rsidRDefault="00D75464" w:rsidP="00D75464">
      <w:pPr>
        <w:pStyle w:val="Heading4"/>
      </w:pPr>
      <w:r w:rsidRPr="00626CB9">
        <w:t>Fairness:</w:t>
      </w:r>
    </w:p>
    <w:p w14:paraId="29EA0710" w14:textId="77777777" w:rsidR="00D75464" w:rsidRPr="00626CB9" w:rsidRDefault="00D75464" w:rsidP="00D75464">
      <w:pPr>
        <w:pStyle w:val="ListParagraph"/>
        <w:numPr>
          <w:ilvl w:val="0"/>
          <w:numId w:val="23"/>
        </w:numPr>
        <w:spacing w:after="160" w:line="259" w:lineRule="auto"/>
      </w:pPr>
      <w:proofErr w:type="spellStart"/>
      <w:r>
        <w:t>P</w:t>
      </w:r>
      <w:r w:rsidRPr="00626CB9">
        <w:t>iks</w:t>
      </w:r>
      <w:proofErr w:type="spellEnd"/>
      <w:r w:rsidRPr="00626CB9">
        <w:t xml:space="preserve"> do not change the advoc</w:t>
      </w:r>
      <w:r>
        <w:t>acy of the negative at all. It</w:t>
      </w:r>
      <w:r w:rsidRPr="00626CB9">
        <w:t xml:space="preserve"> supports it</w:t>
      </w:r>
      <w:r>
        <w:t>s</w:t>
      </w:r>
      <w:r w:rsidRPr="00626CB9">
        <w:t xml:space="preserve"> claims </w:t>
      </w:r>
      <w:r>
        <w:t xml:space="preserve">on the K </w:t>
      </w:r>
      <w:r w:rsidRPr="00626CB9">
        <w:t xml:space="preserve">with the </w:t>
      </w:r>
      <w:r>
        <w:t xml:space="preserve">correct </w:t>
      </w:r>
      <w:r w:rsidRPr="00626CB9">
        <w:t>methodology</w:t>
      </w:r>
      <w:r>
        <w:t>.</w:t>
      </w:r>
    </w:p>
    <w:p w14:paraId="121DAEB5" w14:textId="77777777" w:rsidR="00D75464" w:rsidRPr="00626CB9" w:rsidRDefault="00D75464" w:rsidP="00D75464">
      <w:pPr>
        <w:pStyle w:val="ListParagraph"/>
        <w:numPr>
          <w:ilvl w:val="0"/>
          <w:numId w:val="23"/>
        </w:numPr>
        <w:spacing w:after="160" w:line="259" w:lineRule="auto"/>
      </w:pPr>
      <w:proofErr w:type="spellStart"/>
      <w:r>
        <w:t>Piks</w:t>
      </w:r>
      <w:proofErr w:type="spellEnd"/>
      <w:r>
        <w:t xml:space="preserve"> can be answered</w:t>
      </w:r>
      <w:r w:rsidRPr="00626CB9">
        <w:t xml:space="preserve"> with many of the same answers as any other CP. In order to be “fair” debate would need to exclude all </w:t>
      </w:r>
      <w:proofErr w:type="gramStart"/>
      <w:r w:rsidRPr="00626CB9">
        <w:t>CPs which</w:t>
      </w:r>
      <w:proofErr w:type="gramEnd"/>
      <w:r w:rsidRPr="00626CB9">
        <w:t xml:space="preserve"> would crush negative ground.</w:t>
      </w:r>
    </w:p>
    <w:p w14:paraId="17C40A95" w14:textId="77777777" w:rsidR="00D75464" w:rsidRPr="00626CB9" w:rsidRDefault="00D75464" w:rsidP="00D75464">
      <w:pPr>
        <w:pStyle w:val="Heading4"/>
      </w:pPr>
      <w:r w:rsidRPr="00626CB9">
        <w:t>PIK Interpretation:</w:t>
      </w:r>
    </w:p>
    <w:p w14:paraId="56D6ABC7" w14:textId="77777777" w:rsidR="00D75464" w:rsidRPr="00626CB9" w:rsidRDefault="00D75464" w:rsidP="00D75464">
      <w:r>
        <w:t xml:space="preserve">One floating </w:t>
      </w:r>
      <w:proofErr w:type="spellStart"/>
      <w:r>
        <w:t>p</w:t>
      </w:r>
      <w:r w:rsidRPr="00626CB9">
        <w:t>ik</w:t>
      </w:r>
      <w:proofErr w:type="spellEnd"/>
      <w:r w:rsidRPr="00626CB9">
        <w:t xml:space="preserve"> </w:t>
      </w:r>
      <w:r>
        <w:t xml:space="preserve">is fine if it is </w:t>
      </w:r>
      <w:r w:rsidRPr="00626CB9">
        <w:t xml:space="preserve">competitive through a K that provides an explanation to how </w:t>
      </w:r>
      <w:r>
        <w:t>it</w:t>
      </w:r>
      <w:r w:rsidRPr="00626CB9">
        <w:t xml:space="preserve"> solve</w:t>
      </w:r>
      <w:r>
        <w:t>s</w:t>
      </w:r>
      <w:r w:rsidRPr="00626CB9">
        <w:t xml:space="preserve"> the </w:t>
      </w:r>
      <w:proofErr w:type="spellStart"/>
      <w:r w:rsidRPr="00626CB9">
        <w:t>kritical</w:t>
      </w:r>
      <w:proofErr w:type="spellEnd"/>
      <w:r w:rsidRPr="00626CB9">
        <w:t xml:space="preserve"> methodology of the affirmative</w:t>
      </w:r>
      <w:r>
        <w:t xml:space="preserve"> better than a perm.</w:t>
      </w:r>
    </w:p>
    <w:p w14:paraId="0488CD3C" w14:textId="77777777" w:rsidR="00D75464" w:rsidRDefault="00D75464" w:rsidP="00D75464">
      <w:pPr>
        <w:pStyle w:val="Heading4"/>
      </w:pPr>
      <w:r>
        <w:t>Not a voter, r</w:t>
      </w:r>
      <w:r w:rsidRPr="00626CB9">
        <w:t>eject the Argument, not the Team.</w:t>
      </w:r>
    </w:p>
    <w:p w14:paraId="0F362568" w14:textId="77777777" w:rsidR="00D75464" w:rsidRDefault="00D75464" w:rsidP="00D75464">
      <w:pPr>
        <w:pStyle w:val="Heading3"/>
      </w:pPr>
      <w:r>
        <w:t>PIKs Bad</w:t>
      </w:r>
    </w:p>
    <w:p w14:paraId="2B45B982" w14:textId="77777777" w:rsidR="00D75464" w:rsidRPr="00626CB9" w:rsidRDefault="00D75464" w:rsidP="00D75464">
      <w:pPr>
        <w:pStyle w:val="Heading4"/>
      </w:pPr>
      <w:r w:rsidRPr="00626CB9">
        <w:t xml:space="preserve">A. Interpretation: Floating PIKS are illegitimate. </w:t>
      </w:r>
    </w:p>
    <w:p w14:paraId="2CEA88F1" w14:textId="77777777" w:rsidR="00D75464" w:rsidRPr="00626CB9" w:rsidRDefault="00D75464" w:rsidP="00D75464"/>
    <w:p w14:paraId="3C9461CA" w14:textId="77777777" w:rsidR="00D75464" w:rsidRPr="00626CB9" w:rsidRDefault="00D75464" w:rsidP="00D75464">
      <w:pPr>
        <w:pStyle w:val="Heading4"/>
      </w:pPr>
      <w:r>
        <w:t>B</w:t>
      </w:r>
      <w:r w:rsidRPr="00626CB9">
        <w:t xml:space="preserve">. Standards </w:t>
      </w:r>
    </w:p>
    <w:p w14:paraId="23784CDD" w14:textId="77777777" w:rsidR="00D75464" w:rsidRPr="00626CB9" w:rsidRDefault="00D75464" w:rsidP="00D75464"/>
    <w:p w14:paraId="592982E4" w14:textId="77777777" w:rsidR="00D75464" w:rsidRPr="00EA3778" w:rsidRDefault="00D75464" w:rsidP="00D75464">
      <w:pPr>
        <w:pStyle w:val="Heading5"/>
        <w:rPr>
          <w:b/>
          <w:color w:val="auto"/>
          <w:sz w:val="26"/>
          <w:szCs w:val="26"/>
        </w:rPr>
      </w:pPr>
      <w:r w:rsidRPr="00EA3778">
        <w:rPr>
          <w:b/>
          <w:color w:val="auto"/>
          <w:sz w:val="26"/>
          <w:szCs w:val="26"/>
        </w:rPr>
        <w:t xml:space="preserve">Predictability </w:t>
      </w:r>
    </w:p>
    <w:p w14:paraId="288F3F0B" w14:textId="77777777" w:rsidR="00D75464" w:rsidRPr="00626CB9" w:rsidRDefault="00D75464" w:rsidP="00D75464">
      <w:pPr>
        <w:pStyle w:val="ListParagraph"/>
        <w:numPr>
          <w:ilvl w:val="0"/>
          <w:numId w:val="24"/>
        </w:numPr>
        <w:spacing w:after="160" w:line="259" w:lineRule="auto"/>
      </w:pPr>
      <w:r w:rsidRPr="00626CB9">
        <w:t xml:space="preserve">Allows the </w:t>
      </w:r>
      <w:proofErr w:type="spellStart"/>
      <w:r w:rsidRPr="00626CB9">
        <w:t>neg</w:t>
      </w:r>
      <w:proofErr w:type="spellEnd"/>
      <w:r w:rsidRPr="00626CB9">
        <w:t xml:space="preserve"> to be a moving target</w:t>
      </w:r>
    </w:p>
    <w:p w14:paraId="1A725726" w14:textId="77777777" w:rsidR="00D75464" w:rsidRPr="00626CB9" w:rsidRDefault="00D75464" w:rsidP="00D75464">
      <w:pPr>
        <w:pStyle w:val="ListParagraph"/>
        <w:numPr>
          <w:ilvl w:val="0"/>
          <w:numId w:val="24"/>
        </w:numPr>
        <w:spacing w:after="160" w:line="259" w:lineRule="auto"/>
      </w:pPr>
      <w:r w:rsidRPr="00626CB9">
        <w:t xml:space="preserve">Let the </w:t>
      </w:r>
      <w:proofErr w:type="spellStart"/>
      <w:r w:rsidRPr="00626CB9">
        <w:t>neg</w:t>
      </w:r>
      <w:proofErr w:type="spellEnd"/>
      <w:r w:rsidRPr="00626CB9">
        <w:t xml:space="preserve"> shift the k debate which is unpredictable and skews what was answered in the 2ac </w:t>
      </w:r>
    </w:p>
    <w:p w14:paraId="2F861197" w14:textId="77777777" w:rsidR="00D75464" w:rsidRPr="00EA3778" w:rsidRDefault="00D75464" w:rsidP="00D75464">
      <w:pPr>
        <w:pStyle w:val="Heading5"/>
        <w:rPr>
          <w:b/>
          <w:color w:val="auto"/>
          <w:sz w:val="26"/>
          <w:szCs w:val="26"/>
        </w:rPr>
      </w:pPr>
      <w:r w:rsidRPr="00EA3778">
        <w:rPr>
          <w:b/>
          <w:color w:val="auto"/>
          <w:sz w:val="26"/>
          <w:szCs w:val="26"/>
        </w:rPr>
        <w:t>Fairness</w:t>
      </w:r>
    </w:p>
    <w:p w14:paraId="455D9DF4" w14:textId="77777777" w:rsidR="00D75464" w:rsidRPr="00626CB9" w:rsidRDefault="00D75464" w:rsidP="00D75464">
      <w:r w:rsidRPr="00626CB9">
        <w:t>Voting issue for fairness</w:t>
      </w:r>
    </w:p>
    <w:p w14:paraId="33817A26" w14:textId="77777777" w:rsidR="00D75464" w:rsidRPr="00626CB9" w:rsidRDefault="00D75464" w:rsidP="00D75464">
      <w:pPr>
        <w:pStyle w:val="ListParagraph"/>
        <w:numPr>
          <w:ilvl w:val="0"/>
          <w:numId w:val="25"/>
        </w:numPr>
        <w:spacing w:after="160" w:line="259" w:lineRule="auto"/>
      </w:pPr>
      <w:r w:rsidRPr="00626CB9">
        <w:t xml:space="preserve">The negative team can just change their advocacy with a floating PIK in the </w:t>
      </w:r>
      <w:proofErr w:type="spellStart"/>
      <w:r w:rsidRPr="00626CB9">
        <w:t>neg</w:t>
      </w:r>
      <w:proofErr w:type="spellEnd"/>
      <w:r w:rsidRPr="00626CB9">
        <w:t xml:space="preserve"> </w:t>
      </w:r>
      <w:proofErr w:type="gramStart"/>
      <w:r w:rsidRPr="00626CB9">
        <w:t>block which</w:t>
      </w:r>
      <w:proofErr w:type="gramEnd"/>
      <w:r w:rsidRPr="00626CB9">
        <w:t xml:space="preserve"> is unfair for the </w:t>
      </w:r>
      <w:proofErr w:type="spellStart"/>
      <w:r w:rsidRPr="00626CB9">
        <w:t>aff</w:t>
      </w:r>
      <w:proofErr w:type="spellEnd"/>
      <w:r>
        <w:t xml:space="preserve">. </w:t>
      </w:r>
      <w:r w:rsidRPr="00626CB9">
        <w:t>The 2AC’s arguments become useless and the most time pressed speech 1AR gets even more pressured which is unfair</w:t>
      </w:r>
    </w:p>
    <w:p w14:paraId="0937DBD9" w14:textId="77777777" w:rsidR="00D75464" w:rsidRPr="00626CB9" w:rsidRDefault="00D75464" w:rsidP="00D75464">
      <w:pPr>
        <w:pStyle w:val="ListParagraph"/>
        <w:numPr>
          <w:ilvl w:val="0"/>
          <w:numId w:val="25"/>
        </w:numPr>
        <w:spacing w:after="160" w:line="259" w:lineRule="auto"/>
      </w:pPr>
      <w:r w:rsidRPr="00626CB9">
        <w:t xml:space="preserve">Impossible for the AFF to answer a floating PIK fairly </w:t>
      </w:r>
    </w:p>
    <w:p w14:paraId="3EF9D7B8" w14:textId="77777777" w:rsidR="00D75464" w:rsidRPr="00EA3778" w:rsidRDefault="00D75464" w:rsidP="00D75464">
      <w:pPr>
        <w:pStyle w:val="Heading5"/>
        <w:rPr>
          <w:b/>
          <w:color w:val="auto"/>
          <w:sz w:val="26"/>
          <w:szCs w:val="26"/>
        </w:rPr>
      </w:pPr>
      <w:r w:rsidRPr="00EA3778">
        <w:rPr>
          <w:b/>
          <w:color w:val="auto"/>
          <w:sz w:val="26"/>
          <w:szCs w:val="26"/>
        </w:rPr>
        <w:t>Ground</w:t>
      </w:r>
    </w:p>
    <w:p w14:paraId="11D5770D" w14:textId="77777777" w:rsidR="00D75464" w:rsidRPr="00626CB9" w:rsidRDefault="00D75464" w:rsidP="00D75464">
      <w:r w:rsidRPr="00626CB9">
        <w:t>Voting issues for ground</w:t>
      </w:r>
    </w:p>
    <w:p w14:paraId="4544F2F5" w14:textId="77777777" w:rsidR="00D75464" w:rsidRPr="00626CB9" w:rsidRDefault="00D75464" w:rsidP="00D75464">
      <w:pPr>
        <w:pStyle w:val="ListParagraph"/>
        <w:numPr>
          <w:ilvl w:val="0"/>
          <w:numId w:val="26"/>
        </w:numPr>
        <w:spacing w:after="160" w:line="259" w:lineRule="auto"/>
      </w:pPr>
      <w:r w:rsidRPr="00626CB9">
        <w:t xml:space="preserve">Floating PIKS steal </w:t>
      </w:r>
      <w:proofErr w:type="spellStart"/>
      <w:r w:rsidRPr="00626CB9">
        <w:t>Aff</w:t>
      </w:r>
      <w:proofErr w:type="spellEnd"/>
      <w:r w:rsidRPr="00626CB9">
        <w:t xml:space="preserve"> ground. They can’t advocate against the K if it encompasses their entire case. This destroys the </w:t>
      </w:r>
      <w:proofErr w:type="spellStart"/>
      <w:r w:rsidRPr="00626CB9">
        <w:t>aff</w:t>
      </w:r>
      <w:proofErr w:type="spellEnd"/>
      <w:r w:rsidRPr="00626CB9">
        <w:t xml:space="preserve"> ground for offense.</w:t>
      </w:r>
      <w:r>
        <w:t xml:space="preserve"> </w:t>
      </w:r>
      <w:r w:rsidRPr="00626CB9">
        <w:t xml:space="preserve">This means that the </w:t>
      </w:r>
      <w:proofErr w:type="spellStart"/>
      <w:r w:rsidRPr="00626CB9">
        <w:t>neg</w:t>
      </w:r>
      <w:proofErr w:type="spellEnd"/>
      <w:r w:rsidRPr="00626CB9">
        <w:t xml:space="preserve"> can just moot the 1AC</w:t>
      </w:r>
    </w:p>
    <w:p w14:paraId="0129748E" w14:textId="77777777" w:rsidR="00D75464" w:rsidRPr="00EA3778" w:rsidRDefault="00D75464" w:rsidP="00D75464">
      <w:pPr>
        <w:pStyle w:val="Heading5"/>
        <w:rPr>
          <w:b/>
          <w:color w:val="auto"/>
          <w:sz w:val="26"/>
          <w:szCs w:val="26"/>
        </w:rPr>
      </w:pPr>
      <w:r w:rsidRPr="00EA3778">
        <w:rPr>
          <w:b/>
          <w:color w:val="auto"/>
          <w:sz w:val="26"/>
          <w:szCs w:val="26"/>
        </w:rPr>
        <w:t xml:space="preserve">Education </w:t>
      </w:r>
    </w:p>
    <w:p w14:paraId="2E690D01" w14:textId="77777777" w:rsidR="00D75464" w:rsidRPr="00626CB9" w:rsidRDefault="00D75464" w:rsidP="00D75464">
      <w:r w:rsidRPr="00626CB9">
        <w:t>Voting issue for education</w:t>
      </w:r>
    </w:p>
    <w:p w14:paraId="0F24B9A8" w14:textId="77777777" w:rsidR="00D75464" w:rsidRDefault="00D75464" w:rsidP="00D75464">
      <w:pPr>
        <w:pStyle w:val="ListParagraph"/>
        <w:numPr>
          <w:ilvl w:val="0"/>
          <w:numId w:val="27"/>
        </w:numPr>
        <w:spacing w:after="160" w:line="259" w:lineRule="auto"/>
      </w:pPr>
      <w:r w:rsidRPr="00626CB9">
        <w:t xml:space="preserve">This allows the </w:t>
      </w:r>
      <w:proofErr w:type="spellStart"/>
      <w:r w:rsidRPr="00626CB9">
        <w:t>neg</w:t>
      </w:r>
      <w:proofErr w:type="spellEnd"/>
      <w:r w:rsidRPr="00626CB9">
        <w:t xml:space="preserve"> to just prep an advocacy that steals the AFF’s </w:t>
      </w:r>
      <w:proofErr w:type="gramStart"/>
      <w:r w:rsidRPr="00626CB9">
        <w:t>ideas</w:t>
      </w:r>
      <w:proofErr w:type="gramEnd"/>
      <w:r w:rsidRPr="00626CB9">
        <w:t xml:space="preserve"> which destroys education for both the </w:t>
      </w:r>
      <w:proofErr w:type="spellStart"/>
      <w:r w:rsidRPr="00626CB9">
        <w:t>neg</w:t>
      </w:r>
      <w:proofErr w:type="spellEnd"/>
      <w:r w:rsidRPr="00626CB9">
        <w:t xml:space="preserve"> and the </w:t>
      </w:r>
      <w:proofErr w:type="spellStart"/>
      <w:r w:rsidRPr="00626CB9">
        <w:t>aff</w:t>
      </w:r>
      <w:proofErr w:type="spellEnd"/>
      <w:r>
        <w:t xml:space="preserve">. </w:t>
      </w:r>
      <w:r w:rsidRPr="00626CB9">
        <w:t>This makes it so that there is no education in round</w:t>
      </w:r>
    </w:p>
    <w:p w14:paraId="0EF31C4B" w14:textId="77777777" w:rsidR="00D75464" w:rsidRPr="00626CB9" w:rsidRDefault="00D75464" w:rsidP="00D75464">
      <w:pPr>
        <w:pStyle w:val="Heading4"/>
      </w:pPr>
      <w:proofErr w:type="spellStart"/>
      <w:r>
        <w:t>C.You</w:t>
      </w:r>
      <w:proofErr w:type="spellEnd"/>
      <w:r>
        <w:t xml:space="preserve"> need to reject the team to prevent this abuse.</w:t>
      </w:r>
    </w:p>
    <w:p w14:paraId="1F911232" w14:textId="77777777" w:rsidR="00D75464" w:rsidRPr="00626CB9" w:rsidRDefault="00D75464" w:rsidP="00D75464"/>
    <w:p w14:paraId="1B73D90D" w14:textId="77777777" w:rsidR="00D75464" w:rsidRPr="00D75464" w:rsidRDefault="00D75464" w:rsidP="00D75464"/>
    <w:p w14:paraId="465A917D" w14:textId="77777777" w:rsidR="008E613A" w:rsidRPr="008E613A" w:rsidRDefault="008E613A" w:rsidP="008E613A"/>
    <w:p w14:paraId="1B8C4EBA" w14:textId="77777777" w:rsidR="008E613A" w:rsidRDefault="008E613A" w:rsidP="008E613A"/>
    <w:p w14:paraId="70B4FD59" w14:textId="77777777" w:rsidR="008E613A" w:rsidRPr="00CD33A0" w:rsidRDefault="008E613A" w:rsidP="008E613A">
      <w:pPr>
        <w:pStyle w:val="ListParagraph"/>
        <w:rPr>
          <w:rFonts w:ascii="Times" w:eastAsia="Times New Roman" w:hAnsi="Times" w:cs="Times New Roman"/>
          <w:sz w:val="20"/>
          <w:szCs w:val="20"/>
        </w:rPr>
      </w:pPr>
    </w:p>
    <w:p w14:paraId="6A683FFB" w14:textId="77777777" w:rsidR="008E613A" w:rsidRPr="00AF5046" w:rsidRDefault="008E613A" w:rsidP="008E613A">
      <w:pPr>
        <w:pStyle w:val="ListParagraph"/>
      </w:pPr>
    </w:p>
    <w:p w14:paraId="3C6B7BBE" w14:textId="77777777" w:rsidR="008E613A" w:rsidRDefault="008E613A" w:rsidP="008E613A"/>
    <w:p w14:paraId="0276EFA9" w14:textId="77777777" w:rsidR="008E613A" w:rsidRPr="008E613A" w:rsidRDefault="008E613A" w:rsidP="008E613A"/>
    <w:sectPr w:rsidR="008E613A" w:rsidRPr="008E613A"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17C74C5" w14:textId="77777777" w:rsidR="00707716" w:rsidRDefault="00707716" w:rsidP="00E46E7E">
      <w:r>
        <w:separator/>
      </w:r>
    </w:p>
  </w:endnote>
  <w:endnote w:type="continuationSeparator" w:id="0">
    <w:p w14:paraId="4DC7A994" w14:textId="77777777" w:rsidR="00707716" w:rsidRDefault="00707716"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E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Georgia">
    <w:panose1 w:val="02040502050405020303"/>
    <w:charset w:val="00"/>
    <w:family w:val="auto"/>
    <w:pitch w:val="variable"/>
    <w:sig w:usb0="00000287" w:usb1="00000000" w:usb2="00000000" w:usb3="00000000" w:csb0="0000009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Times">
    <w:panose1 w:val="02000500000000000000"/>
    <w:charset w:val="00"/>
    <w:family w:val="auto"/>
    <w:pitch w:val="variable"/>
    <w:sig w:usb0="00000003" w:usb1="00000000" w:usb2="00000000" w:usb3="00000000" w:csb0="00000001"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7D4CC63" w14:textId="77777777" w:rsidR="00707716" w:rsidRDefault="00707716" w:rsidP="00E46E7E">
      <w:r>
        <w:separator/>
      </w:r>
    </w:p>
  </w:footnote>
  <w:footnote w:type="continuationSeparator" w:id="0">
    <w:p w14:paraId="1FABE2A6" w14:textId="77777777" w:rsidR="00707716" w:rsidRDefault="00707716"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9E569E"/>
    <w:multiLevelType w:val="hybridMultilevel"/>
    <w:tmpl w:val="0672C1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1B77454"/>
    <w:multiLevelType w:val="hybridMultilevel"/>
    <w:tmpl w:val="798EB81C"/>
    <w:lvl w:ilvl="0" w:tplc="3B2C90A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7F8768F"/>
    <w:multiLevelType w:val="hybridMultilevel"/>
    <w:tmpl w:val="38FEF282"/>
    <w:lvl w:ilvl="0" w:tplc="5F76A3E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9CD2F65"/>
    <w:multiLevelType w:val="hybridMultilevel"/>
    <w:tmpl w:val="088C598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C2356B9"/>
    <w:multiLevelType w:val="hybridMultilevel"/>
    <w:tmpl w:val="AB9C2E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70956AE"/>
    <w:multiLevelType w:val="hybridMultilevel"/>
    <w:tmpl w:val="7AE29996"/>
    <w:lvl w:ilvl="0" w:tplc="1D70A52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9CC5E53"/>
    <w:multiLevelType w:val="hybridMultilevel"/>
    <w:tmpl w:val="B4D03DB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D5E5F29"/>
    <w:multiLevelType w:val="hybridMultilevel"/>
    <w:tmpl w:val="D7706C4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0CB3F09"/>
    <w:multiLevelType w:val="hybridMultilevel"/>
    <w:tmpl w:val="846813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0">
    <w:nsid w:val="30641DC5"/>
    <w:multiLevelType w:val="hybridMultilevel"/>
    <w:tmpl w:val="2AFA45E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14C71F4"/>
    <w:multiLevelType w:val="hybridMultilevel"/>
    <w:tmpl w:val="48C8938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4235D20"/>
    <w:multiLevelType w:val="hybridMultilevel"/>
    <w:tmpl w:val="03F2C6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6911D84"/>
    <w:multiLevelType w:val="hybridMultilevel"/>
    <w:tmpl w:val="CF7EC96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36A16CB2"/>
    <w:multiLevelType w:val="hybridMultilevel"/>
    <w:tmpl w:val="6338C52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41F21F5D"/>
    <w:multiLevelType w:val="hybridMultilevel"/>
    <w:tmpl w:val="A6F8F1A4"/>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nsid w:val="42F15151"/>
    <w:multiLevelType w:val="hybridMultilevel"/>
    <w:tmpl w:val="47E8EE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4FBA5C1D"/>
    <w:multiLevelType w:val="hybridMultilevel"/>
    <w:tmpl w:val="8EEEA5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nsid w:val="5EB22412"/>
    <w:multiLevelType w:val="hybridMultilevel"/>
    <w:tmpl w:val="18CCCA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60810AF4"/>
    <w:multiLevelType w:val="hybridMultilevel"/>
    <w:tmpl w:val="87CE618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nsid w:val="632B36E4"/>
    <w:multiLevelType w:val="hybridMultilevel"/>
    <w:tmpl w:val="873A559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6C4F650E"/>
    <w:multiLevelType w:val="hybridMultilevel"/>
    <w:tmpl w:val="F86255A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7143723F"/>
    <w:multiLevelType w:val="hybridMultilevel"/>
    <w:tmpl w:val="F392E69E"/>
    <w:lvl w:ilvl="0" w:tplc="5922D96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nsid w:val="769B70C5"/>
    <w:multiLevelType w:val="hybridMultilevel"/>
    <w:tmpl w:val="23967F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76E87709"/>
    <w:multiLevelType w:val="hybridMultilevel"/>
    <w:tmpl w:val="64904DE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79EA6135"/>
    <w:multiLevelType w:val="hybridMultilevel"/>
    <w:tmpl w:val="3A1CA86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7C5E6EC5"/>
    <w:multiLevelType w:val="hybridMultilevel"/>
    <w:tmpl w:val="B36CD30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7DB272D1"/>
    <w:multiLevelType w:val="hybridMultilevel"/>
    <w:tmpl w:val="9FEEECB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9"/>
  </w:num>
  <w:num w:numId="2">
    <w:abstractNumId w:val="16"/>
  </w:num>
  <w:num w:numId="3">
    <w:abstractNumId w:val="9"/>
  </w:num>
  <w:num w:numId="4">
    <w:abstractNumId w:val="22"/>
  </w:num>
  <w:num w:numId="5">
    <w:abstractNumId w:val="4"/>
  </w:num>
  <w:num w:numId="6">
    <w:abstractNumId w:val="17"/>
  </w:num>
  <w:num w:numId="7">
    <w:abstractNumId w:val="14"/>
  </w:num>
  <w:num w:numId="8">
    <w:abstractNumId w:val="3"/>
  </w:num>
  <w:num w:numId="9">
    <w:abstractNumId w:val="26"/>
  </w:num>
  <w:num w:numId="10">
    <w:abstractNumId w:val="5"/>
  </w:num>
  <w:num w:numId="11">
    <w:abstractNumId w:val="1"/>
  </w:num>
  <w:num w:numId="12">
    <w:abstractNumId w:val="0"/>
  </w:num>
  <w:num w:numId="13">
    <w:abstractNumId w:val="2"/>
  </w:num>
  <w:num w:numId="14">
    <w:abstractNumId w:val="8"/>
  </w:num>
  <w:num w:numId="15">
    <w:abstractNumId w:val="12"/>
  </w:num>
  <w:num w:numId="16">
    <w:abstractNumId w:val="18"/>
  </w:num>
  <w:num w:numId="17">
    <w:abstractNumId w:val="24"/>
  </w:num>
  <w:num w:numId="18">
    <w:abstractNumId w:val="21"/>
  </w:num>
  <w:num w:numId="19">
    <w:abstractNumId w:val="6"/>
  </w:num>
  <w:num w:numId="20">
    <w:abstractNumId w:val="30"/>
  </w:num>
  <w:num w:numId="21">
    <w:abstractNumId w:val="11"/>
  </w:num>
  <w:num w:numId="22">
    <w:abstractNumId w:val="29"/>
  </w:num>
  <w:num w:numId="23">
    <w:abstractNumId w:val="28"/>
  </w:num>
  <w:num w:numId="24">
    <w:abstractNumId w:val="27"/>
  </w:num>
  <w:num w:numId="25">
    <w:abstractNumId w:val="10"/>
  </w:num>
  <w:num w:numId="26">
    <w:abstractNumId w:val="23"/>
  </w:num>
  <w:num w:numId="27">
    <w:abstractNumId w:val="7"/>
  </w:num>
  <w:num w:numId="28">
    <w:abstractNumId w:val="13"/>
  </w:num>
  <w:num w:numId="29">
    <w:abstractNumId w:val="25"/>
  </w:num>
  <w:num w:numId="30">
    <w:abstractNumId w:val="15"/>
  </w:num>
  <w:num w:numId="3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88"/>
  <w:proofState w:spelling="clean" w:grammar="clean"/>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E613A"/>
    <w:rsid w:val="000140EC"/>
    <w:rsid w:val="00016A35"/>
    <w:rsid w:val="000C16B3"/>
    <w:rsid w:val="001408C0"/>
    <w:rsid w:val="00143FD7"/>
    <w:rsid w:val="001463FB"/>
    <w:rsid w:val="00186DB7"/>
    <w:rsid w:val="00196C3A"/>
    <w:rsid w:val="001D7626"/>
    <w:rsid w:val="002613DA"/>
    <w:rsid w:val="002B6353"/>
    <w:rsid w:val="002B68C8"/>
    <w:rsid w:val="002F35F4"/>
    <w:rsid w:val="002F3E28"/>
    <w:rsid w:val="002F40E6"/>
    <w:rsid w:val="00303E5B"/>
    <w:rsid w:val="00313226"/>
    <w:rsid w:val="0031425E"/>
    <w:rsid w:val="00325059"/>
    <w:rsid w:val="00357719"/>
    <w:rsid w:val="00374144"/>
    <w:rsid w:val="003B3EC7"/>
    <w:rsid w:val="003F42AF"/>
    <w:rsid w:val="00412F6D"/>
    <w:rsid w:val="0042635A"/>
    <w:rsid w:val="00466B6F"/>
    <w:rsid w:val="004B3188"/>
    <w:rsid w:val="004B3DB3"/>
    <w:rsid w:val="004C63B5"/>
    <w:rsid w:val="004D461E"/>
    <w:rsid w:val="004F24B9"/>
    <w:rsid w:val="00517479"/>
    <w:rsid w:val="005A0BE5"/>
    <w:rsid w:val="005C0E1F"/>
    <w:rsid w:val="005E0D2B"/>
    <w:rsid w:val="005E2C99"/>
    <w:rsid w:val="00672258"/>
    <w:rsid w:val="0067575B"/>
    <w:rsid w:val="00692C26"/>
    <w:rsid w:val="006F2D3D"/>
    <w:rsid w:val="00700835"/>
    <w:rsid w:val="00707716"/>
    <w:rsid w:val="00726F87"/>
    <w:rsid w:val="007333B9"/>
    <w:rsid w:val="007609EE"/>
    <w:rsid w:val="00791B7D"/>
    <w:rsid w:val="007A3515"/>
    <w:rsid w:val="007D7924"/>
    <w:rsid w:val="007E470C"/>
    <w:rsid w:val="007E5F71"/>
    <w:rsid w:val="00821415"/>
    <w:rsid w:val="0083768F"/>
    <w:rsid w:val="008E613A"/>
    <w:rsid w:val="0091595A"/>
    <w:rsid w:val="009165EA"/>
    <w:rsid w:val="009829F2"/>
    <w:rsid w:val="00993F61"/>
    <w:rsid w:val="009B0746"/>
    <w:rsid w:val="009C198B"/>
    <w:rsid w:val="009D207E"/>
    <w:rsid w:val="009E5822"/>
    <w:rsid w:val="009E691A"/>
    <w:rsid w:val="00A074CB"/>
    <w:rsid w:val="00A369C4"/>
    <w:rsid w:val="00A47986"/>
    <w:rsid w:val="00A91A24"/>
    <w:rsid w:val="00AC0E99"/>
    <w:rsid w:val="00AF1E67"/>
    <w:rsid w:val="00AF5046"/>
    <w:rsid w:val="00AF70D4"/>
    <w:rsid w:val="00B169A1"/>
    <w:rsid w:val="00B33E0C"/>
    <w:rsid w:val="00B45FE9"/>
    <w:rsid w:val="00B55D49"/>
    <w:rsid w:val="00B65E97"/>
    <w:rsid w:val="00B84180"/>
    <w:rsid w:val="00BB1767"/>
    <w:rsid w:val="00BE63EA"/>
    <w:rsid w:val="00C42A3C"/>
    <w:rsid w:val="00CC0DF3"/>
    <w:rsid w:val="00CD2C6D"/>
    <w:rsid w:val="00CF1A0F"/>
    <w:rsid w:val="00D36252"/>
    <w:rsid w:val="00D4330B"/>
    <w:rsid w:val="00D460F1"/>
    <w:rsid w:val="00D51B44"/>
    <w:rsid w:val="00D6085D"/>
    <w:rsid w:val="00D66D57"/>
    <w:rsid w:val="00D75464"/>
    <w:rsid w:val="00D81480"/>
    <w:rsid w:val="00DA2E40"/>
    <w:rsid w:val="00DA5BF8"/>
    <w:rsid w:val="00DC71AA"/>
    <w:rsid w:val="00DD2FAB"/>
    <w:rsid w:val="00DE627C"/>
    <w:rsid w:val="00DF1850"/>
    <w:rsid w:val="00E46E7E"/>
    <w:rsid w:val="00E95631"/>
    <w:rsid w:val="00F1173B"/>
    <w:rsid w:val="00F45F2E"/>
    <w:rsid w:val="00FA538E"/>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1180A5F"/>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4F24B9"/>
    <w:rPr>
      <w:rFonts w:ascii="Georgia" w:hAnsi="Georgia"/>
      <w:sz w:val="22"/>
    </w:rPr>
  </w:style>
  <w:style w:type="paragraph" w:styleId="Heading1">
    <w:name w:val="heading 1"/>
    <w:aliases w:val="Pocket"/>
    <w:basedOn w:val="Normal"/>
    <w:next w:val="Normal"/>
    <w:link w:val="Heading1Char"/>
    <w:uiPriority w:val="9"/>
    <w:qFormat/>
    <w:rsid w:val="00DF185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autoRedefine/>
    <w:uiPriority w:val="9"/>
    <w:unhideWhenUsed/>
    <w:qFormat/>
    <w:rsid w:val="004F24B9"/>
    <w:pPr>
      <w:keepNext/>
      <w:keepLines/>
      <w:pageBreakBefore/>
      <w:spacing w:before="20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autoRedefine/>
    <w:uiPriority w:val="9"/>
    <w:unhideWhenUsed/>
    <w:qFormat/>
    <w:rsid w:val="004F24B9"/>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autoRedefine/>
    <w:uiPriority w:val="9"/>
    <w:unhideWhenUsed/>
    <w:qFormat/>
    <w:rsid w:val="004F24B9"/>
    <w:pPr>
      <w:keepNext/>
      <w:keepLines/>
      <w:spacing w:before="200"/>
      <w:outlineLvl w:val="3"/>
    </w:pPr>
    <w:rPr>
      <w:rFonts w:eastAsiaTheme="majorEastAsia" w:cstheme="majorBidi"/>
      <w:b/>
      <w:bCs/>
      <w:iCs/>
      <w:sz w:val="26"/>
    </w:rPr>
  </w:style>
  <w:style w:type="paragraph" w:styleId="Heading5">
    <w:name w:val="heading 5"/>
    <w:basedOn w:val="Normal"/>
    <w:next w:val="Normal"/>
    <w:link w:val="Heading5Char"/>
    <w:uiPriority w:val="99"/>
    <w:unhideWhenUsed/>
    <w:qFormat/>
    <w:rsid w:val="00D75464"/>
    <w:pPr>
      <w:keepNext/>
      <w:keepLines/>
      <w:spacing w:before="200" w:line="259" w:lineRule="auto"/>
      <w:outlineLvl w:val="4"/>
    </w:pPr>
    <w:rPr>
      <w:rFonts w:asciiTheme="majorHAnsi" w:eastAsiaTheme="majorEastAsia" w:hAnsiTheme="majorHAnsi" w:cstheme="majorBidi"/>
      <w:color w:val="243F60" w:themeColor="accent1" w:themeShade="7F"/>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7"/>
    <w:qFormat/>
    <w:rsid w:val="004F24B9"/>
    <w:rPr>
      <w:rFonts w:ascii="Georgia" w:hAnsi="Georgia"/>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DF185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4F24B9"/>
    <w:rPr>
      <w:rFonts w:ascii="Georgia" w:eastAsiaTheme="majorEastAsia" w:hAnsi="Georgia" w:cstheme="majorBidi"/>
      <w:b/>
      <w:bCs/>
      <w:sz w:val="44"/>
      <w:szCs w:val="44"/>
      <w:u w:val="double"/>
    </w:rPr>
  </w:style>
  <w:style w:type="character" w:customStyle="1" w:styleId="Heading3Char">
    <w:name w:val="Heading 3 Char"/>
    <w:aliases w:val="Block Char"/>
    <w:basedOn w:val="DefaultParagraphFont"/>
    <w:link w:val="Heading3"/>
    <w:uiPriority w:val="9"/>
    <w:rsid w:val="004F24B9"/>
    <w:rPr>
      <w:rFonts w:ascii="Georgia" w:eastAsiaTheme="majorEastAsia" w:hAnsi="Georgia" w:cstheme="majorBidi"/>
      <w:b/>
      <w:bCs/>
      <w:sz w:val="32"/>
      <w:u w:val="single"/>
    </w:rPr>
  </w:style>
  <w:style w:type="character" w:customStyle="1" w:styleId="Heading4Char">
    <w:name w:val="Heading 4 Char"/>
    <w:aliases w:val="Tag Char"/>
    <w:basedOn w:val="DefaultParagraphFont"/>
    <w:link w:val="Heading4"/>
    <w:uiPriority w:val="4"/>
    <w:rsid w:val="004F24B9"/>
    <w:rPr>
      <w:rFonts w:ascii="Georgia" w:eastAsiaTheme="majorEastAsia" w:hAnsi="Georgia" w:cstheme="majorBidi"/>
      <w:b/>
      <w:bCs/>
      <w:iCs/>
      <w:sz w:val="26"/>
    </w:rPr>
  </w:style>
  <w:style w:type="paragraph" w:styleId="NoSpacing">
    <w:name w:val="No Spacing"/>
    <w:uiPriority w:val="1"/>
    <w:rsid w:val="00DF1850"/>
  </w:style>
  <w:style w:type="character" w:customStyle="1" w:styleId="StyleStyleBold12pt">
    <w:name w:val="Style Style Bold + 12 pt"/>
    <w:aliases w:val="Cite"/>
    <w:basedOn w:val="DefaultParagraphFont"/>
    <w:uiPriority w:val="5"/>
    <w:qFormat/>
    <w:rsid w:val="00DF1850"/>
    <w:rPr>
      <w:b/>
      <w:sz w:val="26"/>
      <w:u w:val="none"/>
    </w:rPr>
  </w:style>
  <w:style w:type="character" w:customStyle="1" w:styleId="StyleBoldUnderline">
    <w:name w:val="Style Bold Underline"/>
    <w:aliases w:val="Underline"/>
    <w:basedOn w:val="DefaultParagraphFont"/>
    <w:uiPriority w:val="1"/>
    <w:qFormat/>
    <w:rsid w:val="004F24B9"/>
    <w:rPr>
      <w:rFonts w:ascii="Times" w:hAnsi="Times"/>
      <w:b/>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qFormat/>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basedOn w:val="DefaultParagraphFont"/>
    <w:uiPriority w:val="99"/>
    <w:unhideWhenUsed/>
    <w:rsid w:val="00DF1850"/>
    <w:rPr>
      <w:color w:val="0000FF" w:themeColor="hyperlink"/>
      <w:u w:val="single"/>
    </w:rPr>
  </w:style>
  <w:style w:type="character" w:customStyle="1" w:styleId="Heading5Char">
    <w:name w:val="Heading 5 Char"/>
    <w:basedOn w:val="DefaultParagraphFont"/>
    <w:link w:val="Heading5"/>
    <w:uiPriority w:val="99"/>
    <w:rsid w:val="00D75464"/>
    <w:rPr>
      <w:rFonts w:asciiTheme="majorHAnsi" w:eastAsiaTheme="majorEastAsia" w:hAnsiTheme="majorHAnsi" w:cstheme="majorBidi"/>
      <w:color w:val="243F60" w:themeColor="accent1" w:themeShade="7F"/>
      <w:sz w:val="22"/>
      <w:szCs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4F24B9"/>
    <w:rPr>
      <w:rFonts w:ascii="Georgia" w:hAnsi="Georgia"/>
      <w:sz w:val="22"/>
    </w:rPr>
  </w:style>
  <w:style w:type="paragraph" w:styleId="Heading1">
    <w:name w:val="heading 1"/>
    <w:aliases w:val="Pocket"/>
    <w:basedOn w:val="Normal"/>
    <w:next w:val="Normal"/>
    <w:link w:val="Heading1Char"/>
    <w:uiPriority w:val="9"/>
    <w:qFormat/>
    <w:rsid w:val="00DF185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autoRedefine/>
    <w:uiPriority w:val="9"/>
    <w:unhideWhenUsed/>
    <w:qFormat/>
    <w:rsid w:val="004F24B9"/>
    <w:pPr>
      <w:keepNext/>
      <w:keepLines/>
      <w:pageBreakBefore/>
      <w:spacing w:before="20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autoRedefine/>
    <w:uiPriority w:val="9"/>
    <w:unhideWhenUsed/>
    <w:qFormat/>
    <w:rsid w:val="004F24B9"/>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autoRedefine/>
    <w:uiPriority w:val="9"/>
    <w:unhideWhenUsed/>
    <w:qFormat/>
    <w:rsid w:val="004F24B9"/>
    <w:pPr>
      <w:keepNext/>
      <w:keepLines/>
      <w:spacing w:before="200"/>
      <w:outlineLvl w:val="3"/>
    </w:pPr>
    <w:rPr>
      <w:rFonts w:eastAsiaTheme="majorEastAsia" w:cstheme="majorBidi"/>
      <w:b/>
      <w:bCs/>
      <w:iCs/>
      <w:sz w:val="26"/>
    </w:rPr>
  </w:style>
  <w:style w:type="paragraph" w:styleId="Heading5">
    <w:name w:val="heading 5"/>
    <w:basedOn w:val="Normal"/>
    <w:next w:val="Normal"/>
    <w:link w:val="Heading5Char"/>
    <w:uiPriority w:val="99"/>
    <w:unhideWhenUsed/>
    <w:qFormat/>
    <w:rsid w:val="00D75464"/>
    <w:pPr>
      <w:keepNext/>
      <w:keepLines/>
      <w:spacing w:before="200" w:line="259" w:lineRule="auto"/>
      <w:outlineLvl w:val="4"/>
    </w:pPr>
    <w:rPr>
      <w:rFonts w:asciiTheme="majorHAnsi" w:eastAsiaTheme="majorEastAsia" w:hAnsiTheme="majorHAnsi" w:cstheme="majorBidi"/>
      <w:color w:val="243F60" w:themeColor="accent1" w:themeShade="7F"/>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7"/>
    <w:qFormat/>
    <w:rsid w:val="004F24B9"/>
    <w:rPr>
      <w:rFonts w:ascii="Georgia" w:hAnsi="Georgia"/>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DF185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4F24B9"/>
    <w:rPr>
      <w:rFonts w:ascii="Georgia" w:eastAsiaTheme="majorEastAsia" w:hAnsi="Georgia" w:cstheme="majorBidi"/>
      <w:b/>
      <w:bCs/>
      <w:sz w:val="44"/>
      <w:szCs w:val="44"/>
      <w:u w:val="double"/>
    </w:rPr>
  </w:style>
  <w:style w:type="character" w:customStyle="1" w:styleId="Heading3Char">
    <w:name w:val="Heading 3 Char"/>
    <w:aliases w:val="Block Char"/>
    <w:basedOn w:val="DefaultParagraphFont"/>
    <w:link w:val="Heading3"/>
    <w:uiPriority w:val="9"/>
    <w:rsid w:val="004F24B9"/>
    <w:rPr>
      <w:rFonts w:ascii="Georgia" w:eastAsiaTheme="majorEastAsia" w:hAnsi="Georgia" w:cstheme="majorBidi"/>
      <w:b/>
      <w:bCs/>
      <w:sz w:val="32"/>
      <w:u w:val="single"/>
    </w:rPr>
  </w:style>
  <w:style w:type="character" w:customStyle="1" w:styleId="Heading4Char">
    <w:name w:val="Heading 4 Char"/>
    <w:aliases w:val="Tag Char"/>
    <w:basedOn w:val="DefaultParagraphFont"/>
    <w:link w:val="Heading4"/>
    <w:uiPriority w:val="4"/>
    <w:rsid w:val="004F24B9"/>
    <w:rPr>
      <w:rFonts w:ascii="Georgia" w:eastAsiaTheme="majorEastAsia" w:hAnsi="Georgia" w:cstheme="majorBidi"/>
      <w:b/>
      <w:bCs/>
      <w:iCs/>
      <w:sz w:val="26"/>
    </w:rPr>
  </w:style>
  <w:style w:type="paragraph" w:styleId="NoSpacing">
    <w:name w:val="No Spacing"/>
    <w:uiPriority w:val="1"/>
    <w:rsid w:val="00DF1850"/>
  </w:style>
  <w:style w:type="character" w:customStyle="1" w:styleId="StyleStyleBold12pt">
    <w:name w:val="Style Style Bold + 12 pt"/>
    <w:aliases w:val="Cite"/>
    <w:basedOn w:val="DefaultParagraphFont"/>
    <w:uiPriority w:val="5"/>
    <w:qFormat/>
    <w:rsid w:val="00DF1850"/>
    <w:rPr>
      <w:b/>
      <w:sz w:val="26"/>
      <w:u w:val="none"/>
    </w:rPr>
  </w:style>
  <w:style w:type="character" w:customStyle="1" w:styleId="StyleBoldUnderline">
    <w:name w:val="Style Bold Underline"/>
    <w:aliases w:val="Underline"/>
    <w:basedOn w:val="DefaultParagraphFont"/>
    <w:uiPriority w:val="1"/>
    <w:qFormat/>
    <w:rsid w:val="004F24B9"/>
    <w:rPr>
      <w:rFonts w:ascii="Times" w:hAnsi="Times"/>
      <w:b/>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qFormat/>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basedOn w:val="DefaultParagraphFont"/>
    <w:uiPriority w:val="99"/>
    <w:unhideWhenUsed/>
    <w:rsid w:val="00DF1850"/>
    <w:rPr>
      <w:color w:val="0000FF" w:themeColor="hyperlink"/>
      <w:u w:val="single"/>
    </w:rPr>
  </w:style>
  <w:style w:type="character" w:customStyle="1" w:styleId="Heading5Char">
    <w:name w:val="Heading 5 Char"/>
    <w:basedOn w:val="DefaultParagraphFont"/>
    <w:link w:val="Heading5"/>
    <w:uiPriority w:val="99"/>
    <w:rsid w:val="00D75464"/>
    <w:rPr>
      <w:rFonts w:asciiTheme="majorHAnsi" w:eastAsiaTheme="majorEastAsia" w:hAnsiTheme="majorHAnsi" w:cstheme="majorBidi"/>
      <w:color w:val="243F60" w:themeColor="accent1" w:themeShade="7F"/>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fontTable" Target="fontTable.xml"/><Relationship Id="rId9"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leahmoczulski:Document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14</TotalTime>
  <Pages>39</Pages>
  <Words>4404</Words>
  <Characters>25108</Characters>
  <Application>Microsoft Macintosh Word</Application>
  <DocSecurity>0</DocSecurity>
  <Lines>209</Lines>
  <Paragraphs>58</Paragraphs>
  <ScaleCrop>false</ScaleCrop>
  <Company>Whitman College</Company>
  <LinksUpToDate>false</LinksUpToDate>
  <CharactersWithSpaces>29454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Leah Moczulski</dc:creator>
  <cp:keywords/>
  <dc:description/>
  <cp:lastModifiedBy>Leah Moczulski</cp:lastModifiedBy>
  <cp:revision>4</cp:revision>
  <dcterms:created xsi:type="dcterms:W3CDTF">2014-07-05T20:51:00Z</dcterms:created>
  <dcterms:modified xsi:type="dcterms:W3CDTF">2014-07-05T22:37:00Z</dcterms:modified>
</cp:coreProperties>
</file>