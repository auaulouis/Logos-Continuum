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6B8B" w:rsidRDefault="008D502A" w:rsidP="008D502A">
      <w:pPr>
        <w:pStyle w:val="Heading1"/>
      </w:pPr>
      <w:r>
        <w:t>Wave 2 – OSEA</w:t>
      </w:r>
    </w:p>
    <w:p w:rsidR="008D502A" w:rsidRDefault="008D502A" w:rsidP="008D502A">
      <w:pPr>
        <w:pStyle w:val="Heading1"/>
      </w:pPr>
      <w:r>
        <w:t>CASE</w:t>
      </w:r>
    </w:p>
    <w:p w:rsidR="00E4619A" w:rsidRDefault="00E4619A" w:rsidP="00E4619A">
      <w:pPr>
        <w:pStyle w:val="Heading2"/>
      </w:pPr>
      <w:r>
        <w:t>Science Diplomacy</w:t>
      </w:r>
    </w:p>
    <w:p w:rsidR="00E4619A" w:rsidRDefault="00E4619A" w:rsidP="00E4619A">
      <w:pPr>
        <w:pStyle w:val="Heading3"/>
      </w:pPr>
      <w:r>
        <w:t>Science Good</w:t>
      </w:r>
    </w:p>
    <w:p w:rsidR="00E4619A" w:rsidRDefault="00E4619A" w:rsidP="00E4619A">
      <w:pPr>
        <w:pStyle w:val="Heading4"/>
      </w:pPr>
      <w:r>
        <w:t>Science research key to future development</w:t>
      </w:r>
    </w:p>
    <w:p w:rsidR="00E4619A" w:rsidRDefault="00E4619A" w:rsidP="00E4619A">
      <w:r w:rsidRPr="00EA4EA1">
        <w:rPr>
          <w:rStyle w:val="Style13ptBold"/>
        </w:rPr>
        <w:t xml:space="preserve">Ellis 01 </w:t>
      </w:r>
      <w:r w:rsidRPr="00EA4EA1">
        <w:rPr>
          <w:sz w:val="16"/>
          <w:szCs w:val="16"/>
        </w:rPr>
        <w:t>[George,</w:t>
      </w:r>
      <w:r w:rsidRPr="00EA4EA1">
        <w:rPr>
          <w:rStyle w:val="apple-converted-space"/>
          <w:rFonts w:cs="Arial"/>
          <w:color w:val="222222"/>
          <w:sz w:val="16"/>
          <w:szCs w:val="16"/>
          <w:shd w:val="clear" w:color="auto" w:fill="FFFFFF"/>
        </w:rPr>
        <w:t> </w:t>
      </w:r>
      <w:r w:rsidRPr="00EA4EA1">
        <w:rPr>
          <w:rFonts w:cs="Arial"/>
          <w:color w:val="222222"/>
          <w:sz w:val="16"/>
          <w:szCs w:val="16"/>
          <w:shd w:val="clear" w:color="auto" w:fill="FFFFFF"/>
        </w:rPr>
        <w:t xml:space="preserve">the Emeritus Distinguished Professor of Complex Systems in the Department of Mathematics and Applied Mathematics at the University of Cape Town in South Africa, “Science Research Policy in South Africa”- Royal Society of South Africa, February 14, 2001, </w:t>
      </w:r>
      <w:hyperlink r:id="rId6" w:history="1">
        <w:r w:rsidRPr="00EA4EA1">
          <w:rPr>
            <w:rStyle w:val="Hyperlink"/>
            <w:rFonts w:cs="Arial"/>
            <w:sz w:val="16"/>
            <w:szCs w:val="16"/>
            <w:shd w:val="clear" w:color="auto" w:fill="FFFFFF"/>
          </w:rPr>
          <w:t>http://people.cs.uct.ac.za/~edwin/MyBib/1994-policy.pdf</w:t>
        </w:r>
      </w:hyperlink>
      <w:r w:rsidRPr="00EA4EA1">
        <w:rPr>
          <w:rFonts w:cs="Arial"/>
          <w:color w:val="222222"/>
          <w:sz w:val="16"/>
          <w:szCs w:val="16"/>
          <w:shd w:val="clear" w:color="auto" w:fill="FFFFFF"/>
        </w:rPr>
        <w:t>, LS]</w:t>
      </w:r>
    </w:p>
    <w:p w:rsidR="00E4619A" w:rsidRPr="00EA4EA1" w:rsidRDefault="00E4619A" w:rsidP="00E4619A">
      <w:pPr>
        <w:rPr>
          <w:u w:val="single"/>
        </w:rPr>
      </w:pPr>
      <w:r w:rsidRPr="007E14E5">
        <w:rPr>
          <w:highlight w:val="yellow"/>
          <w:u w:val="single"/>
        </w:rPr>
        <w:t>Scientific research is one of the fundamental activities of humanity</w:t>
      </w:r>
      <w:r>
        <w:t>, and having an enquiring mind is what has enable humankind to evolve to its present level ability. To ask questions is to be human. Thus scientific research is not the prerogative of ‘developed countries’ nor of those states rich enough to afford it. It is as essential to being human as enjoying companionship or creating a work of art</w:t>
      </w:r>
      <w:r w:rsidRPr="00EA4EA1">
        <w:rPr>
          <w:u w:val="single"/>
        </w:rPr>
        <w:t xml:space="preserve">. It is important that countries create opportunities for fostering this positive aspect of human nature, </w:t>
      </w:r>
      <w:r w:rsidRPr="007E14E5">
        <w:rPr>
          <w:highlight w:val="yellow"/>
          <w:u w:val="single"/>
        </w:rPr>
        <w:t>and</w:t>
      </w:r>
      <w:r w:rsidRPr="00EA4EA1">
        <w:rPr>
          <w:u w:val="single"/>
        </w:rPr>
        <w:t xml:space="preserve"> </w:t>
      </w:r>
      <w:proofErr w:type="gramStart"/>
      <w:r w:rsidRPr="00EA4EA1">
        <w:rPr>
          <w:u w:val="single"/>
        </w:rPr>
        <w:t>that</w:t>
      </w:r>
      <w:proofErr w:type="gramEnd"/>
      <w:r w:rsidRPr="00EA4EA1">
        <w:rPr>
          <w:u w:val="single"/>
        </w:rPr>
        <w:t xml:space="preserve"> </w:t>
      </w:r>
      <w:r w:rsidRPr="007E14E5">
        <w:rPr>
          <w:highlight w:val="yellow"/>
          <w:u w:val="single"/>
        </w:rPr>
        <w:t>role models exist to inspire</w:t>
      </w:r>
      <w:r w:rsidRPr="00EA4EA1">
        <w:rPr>
          <w:u w:val="single"/>
        </w:rPr>
        <w:t xml:space="preserve"> youngsters </w:t>
      </w:r>
      <w:r w:rsidRPr="007E14E5">
        <w:rPr>
          <w:highlight w:val="yellow"/>
          <w:u w:val="single"/>
        </w:rPr>
        <w:t>to develop the enquiring minds which civilization is built</w:t>
      </w:r>
      <w:r>
        <w:t xml:space="preserve"> (</w:t>
      </w:r>
      <w:proofErr w:type="spellStart"/>
      <w:r>
        <w:t>Bronowski</w:t>
      </w:r>
      <w:proofErr w:type="spellEnd"/>
      <w:r>
        <w:t xml:space="preserve"> 1976). Indeed, knowledge and understanding are the basis of welfare; and </w:t>
      </w:r>
      <w:r w:rsidRPr="00EA4EA1">
        <w:rPr>
          <w:u w:val="single"/>
        </w:rPr>
        <w:t xml:space="preserve">the </w:t>
      </w:r>
      <w:r w:rsidRPr="007E14E5">
        <w:rPr>
          <w:highlight w:val="yellow"/>
          <w:u w:val="single"/>
        </w:rPr>
        <w:t>knowledge and understanding</w:t>
      </w:r>
      <w:r>
        <w:t xml:space="preserve"> that underlie technology and medicine </w:t>
      </w:r>
      <w:r w:rsidRPr="007E14E5">
        <w:rPr>
          <w:highlight w:val="yellow"/>
          <w:u w:val="single"/>
        </w:rPr>
        <w:t>can only be attained by research</w:t>
      </w:r>
      <w:r>
        <w:t>. To a considerable extent we in this country will always be in the position of importing new understanding and technologies from other countries, however it is valuable and important to make our own contribution to such new knowledge where we are in a position to do (cf. Ellis 1993). Furthermore, adapting imported technology to local conditions requires understanding and experience of those conditions, which cannot be imported</w:t>
      </w:r>
      <w:r w:rsidRPr="007E14E5">
        <w:rPr>
          <w:highlight w:val="yellow"/>
          <w:u w:val="single"/>
        </w:rPr>
        <w:t>: it demands</w:t>
      </w:r>
      <w:r w:rsidRPr="00EA4EA1">
        <w:rPr>
          <w:u w:val="single"/>
        </w:rPr>
        <w:t xml:space="preserve"> a local </w:t>
      </w:r>
      <w:r w:rsidRPr="007E14E5">
        <w:rPr>
          <w:highlight w:val="yellow"/>
          <w:u w:val="single"/>
        </w:rPr>
        <w:t>scientific expertise and research base</w:t>
      </w:r>
      <w:r w:rsidRPr="00EA4EA1">
        <w:rPr>
          <w:u w:val="single"/>
        </w:rPr>
        <w:t>.</w:t>
      </w:r>
    </w:p>
    <w:p w:rsidR="00E4619A" w:rsidRDefault="00E4619A" w:rsidP="00E4619A"/>
    <w:p w:rsidR="00E4619A" w:rsidRPr="00C071B2" w:rsidRDefault="00E4619A" w:rsidP="00E4619A"/>
    <w:p w:rsidR="00E4619A" w:rsidRPr="00E4619A" w:rsidRDefault="00E4619A" w:rsidP="00E4619A"/>
    <w:p w:rsidR="008D502A" w:rsidRDefault="008D502A" w:rsidP="008D502A">
      <w:pPr>
        <w:pStyle w:val="Heading2"/>
      </w:pPr>
      <w:r>
        <w:t>Warming</w:t>
      </w:r>
    </w:p>
    <w:p w:rsidR="00E4619A" w:rsidRDefault="00E4619A" w:rsidP="00E4619A">
      <w:pPr>
        <w:pStyle w:val="Heading3"/>
      </w:pPr>
      <w:r>
        <w:t>Brink</w:t>
      </w:r>
    </w:p>
    <w:p w:rsidR="00E4619A" w:rsidRDefault="00E4619A" w:rsidP="00E4619A">
      <w:pPr>
        <w:pStyle w:val="Heading4"/>
        <w:rPr>
          <w:shd w:val="clear" w:color="auto" w:fill="FFFFFF"/>
        </w:rPr>
      </w:pPr>
      <w:r>
        <w:rPr>
          <w:shd w:val="clear" w:color="auto" w:fill="FFFFFF"/>
        </w:rPr>
        <w:t>Now is the key time to stop climate change</w:t>
      </w:r>
    </w:p>
    <w:p w:rsidR="00E4619A" w:rsidRPr="003F49FB" w:rsidRDefault="00E4619A" w:rsidP="00E4619A">
      <w:pPr>
        <w:rPr>
          <w:sz w:val="18"/>
          <w:szCs w:val="18"/>
        </w:rPr>
      </w:pPr>
      <w:r w:rsidRPr="003F49FB">
        <w:rPr>
          <w:rStyle w:val="Style13ptBold"/>
        </w:rPr>
        <w:t>S</w:t>
      </w:r>
      <w:r>
        <w:rPr>
          <w:rStyle w:val="Style13ptBold"/>
        </w:rPr>
        <w:t>GW 6/7</w:t>
      </w:r>
      <w:r w:rsidRPr="003F49FB">
        <w:rPr>
          <w:rStyle w:val="Style13ptBold"/>
        </w:rPr>
        <w:t xml:space="preserve"> </w:t>
      </w:r>
      <w:r w:rsidRPr="003F49FB">
        <w:rPr>
          <w:sz w:val="18"/>
          <w:szCs w:val="18"/>
        </w:rPr>
        <w:t>(</w:t>
      </w:r>
      <w:r>
        <w:rPr>
          <w:sz w:val="18"/>
          <w:szCs w:val="18"/>
        </w:rPr>
        <w:t>Stop Global Warming, a</w:t>
      </w:r>
      <w:r w:rsidRPr="003F49FB">
        <w:rPr>
          <w:sz w:val="18"/>
          <w:szCs w:val="18"/>
        </w:rPr>
        <w:t>n effort to declare that global warming is here now and it’s time to act</w:t>
      </w:r>
      <w:r>
        <w:rPr>
          <w:sz w:val="18"/>
          <w:szCs w:val="18"/>
        </w:rPr>
        <w:t xml:space="preserve">, “What is global warming?”, Stop Global Warming, 6/7/14 </w:t>
      </w:r>
      <w:hyperlink r:id="rId7" w:history="1">
        <w:r w:rsidRPr="001353A9">
          <w:rPr>
            <w:rStyle w:val="Hyperlink"/>
            <w:sz w:val="18"/>
            <w:szCs w:val="18"/>
          </w:rPr>
          <w:t>http://www.stopglobalwarming.org/learn/</w:t>
        </w:r>
      </w:hyperlink>
      <w:r>
        <w:rPr>
          <w:sz w:val="18"/>
          <w:szCs w:val="18"/>
        </w:rPr>
        <w:t>, H.W.)</w:t>
      </w:r>
    </w:p>
    <w:p w:rsidR="00E4619A" w:rsidRPr="003F49FB" w:rsidRDefault="00E4619A" w:rsidP="00E4619A">
      <w:pPr>
        <w:rPr>
          <w:rFonts w:ascii="Times" w:hAnsi="Times" w:cs="Times New Roman"/>
          <w:sz w:val="20"/>
          <w:szCs w:val="20"/>
        </w:rPr>
      </w:pPr>
      <w:r w:rsidRPr="003F49FB">
        <w:rPr>
          <w:shd w:val="clear" w:color="auto" w:fill="FFFFFF"/>
        </w:rPr>
        <w:t xml:space="preserve">The reason we exist on this planet is because </w:t>
      </w:r>
      <w:r w:rsidRPr="003C5AE9">
        <w:rPr>
          <w:b/>
          <w:highlight w:val="yellow"/>
          <w:u w:val="single"/>
          <w:shd w:val="clear" w:color="auto" w:fill="FFFFFF"/>
        </w:rPr>
        <w:t>the earth</w:t>
      </w:r>
      <w:r w:rsidRPr="003F49FB">
        <w:rPr>
          <w:shd w:val="clear" w:color="auto" w:fill="FFFFFF"/>
        </w:rPr>
        <w:t xml:space="preserve"> naturally </w:t>
      </w:r>
      <w:r w:rsidRPr="003C5AE9">
        <w:rPr>
          <w:b/>
          <w:highlight w:val="yellow"/>
          <w:u w:val="single"/>
          <w:shd w:val="clear" w:color="auto" w:fill="FFFFFF"/>
        </w:rPr>
        <w:t>traps just enough heat</w:t>
      </w:r>
      <w:r w:rsidRPr="003C5AE9">
        <w:rPr>
          <w:b/>
          <w:u w:val="single"/>
          <w:shd w:val="clear" w:color="auto" w:fill="FFFFFF"/>
        </w:rPr>
        <w:t xml:space="preserve"> in the atmosphere </w:t>
      </w:r>
      <w:r w:rsidRPr="003C5AE9">
        <w:rPr>
          <w:b/>
          <w:highlight w:val="yellow"/>
          <w:u w:val="single"/>
          <w:shd w:val="clear" w:color="auto" w:fill="FFFFFF"/>
        </w:rPr>
        <w:t>to keep the temp</w:t>
      </w:r>
      <w:r w:rsidRPr="003C5AE9">
        <w:rPr>
          <w:b/>
          <w:u w:val="single"/>
          <w:shd w:val="clear" w:color="auto" w:fill="FFFFFF"/>
        </w:rPr>
        <w:t xml:space="preserve">erature </w:t>
      </w:r>
      <w:r w:rsidRPr="003C5AE9">
        <w:rPr>
          <w:b/>
          <w:highlight w:val="yellow"/>
          <w:u w:val="single"/>
          <w:shd w:val="clear" w:color="auto" w:fill="FFFFFF"/>
        </w:rPr>
        <w:t xml:space="preserve">within a </w:t>
      </w:r>
      <w:r w:rsidRPr="003C5AE9">
        <w:rPr>
          <w:b/>
          <w:u w:val="single"/>
          <w:shd w:val="clear" w:color="auto" w:fill="FFFFFF"/>
        </w:rPr>
        <w:t>very</w:t>
      </w:r>
      <w:r w:rsidRPr="003C5AE9">
        <w:rPr>
          <w:b/>
          <w:highlight w:val="yellow"/>
          <w:u w:val="single"/>
          <w:shd w:val="clear" w:color="auto" w:fill="FFFFFF"/>
        </w:rPr>
        <w:t xml:space="preserve"> narrow range</w:t>
      </w:r>
      <w:r w:rsidRPr="003F49FB">
        <w:rPr>
          <w:shd w:val="clear" w:color="auto" w:fill="FFFFFF"/>
        </w:rPr>
        <w:t xml:space="preserve"> – this creates the conditions that give us breathable air, clean water, and the weather we depend on to survive. </w:t>
      </w:r>
      <w:r w:rsidRPr="003C5AE9">
        <w:rPr>
          <w:b/>
          <w:highlight w:val="yellow"/>
          <w:u w:val="single"/>
          <w:shd w:val="clear" w:color="auto" w:fill="FFFFFF"/>
        </w:rPr>
        <w:t>Human</w:t>
      </w:r>
      <w:r w:rsidRPr="003C5AE9">
        <w:rPr>
          <w:b/>
          <w:u w:val="single"/>
          <w:shd w:val="clear" w:color="auto" w:fill="FFFFFF"/>
        </w:rPr>
        <w:t xml:space="preserve"> being</w:t>
      </w:r>
      <w:r w:rsidRPr="003C5AE9">
        <w:rPr>
          <w:b/>
          <w:highlight w:val="yellow"/>
          <w:u w:val="single"/>
          <w:shd w:val="clear" w:color="auto" w:fill="FFFFFF"/>
        </w:rPr>
        <w:t>s have begun to tip that balance.</w:t>
      </w:r>
      <w:r w:rsidRPr="003C5AE9">
        <w:rPr>
          <w:b/>
          <w:u w:val="single"/>
          <w:shd w:val="clear" w:color="auto" w:fill="FFFFFF"/>
        </w:rPr>
        <w:t xml:space="preserve"> We’ve overloaded the atmosphere with heat-trapping gasses from our cars and factories and power plants. </w:t>
      </w:r>
      <w:r w:rsidRPr="003C5AE9">
        <w:rPr>
          <w:rStyle w:val="Emphasis"/>
          <w:highlight w:val="yellow"/>
        </w:rPr>
        <w:t xml:space="preserve">If we don’t start fixing the problem now, we’re in for devastating changes to our environment. </w:t>
      </w:r>
      <w:r w:rsidRPr="003C5AE9">
        <w:rPr>
          <w:b/>
          <w:highlight w:val="yellow"/>
          <w:u w:val="single"/>
          <w:shd w:val="clear" w:color="auto" w:fill="FFFFFF"/>
        </w:rPr>
        <w:t xml:space="preserve">We will experience </w:t>
      </w:r>
      <w:r w:rsidRPr="003C5AE9">
        <w:rPr>
          <w:rStyle w:val="Emphasis"/>
          <w:highlight w:val="yellow"/>
        </w:rPr>
        <w:t>extreme temperatures, rises in sea levels, and storms of unimaginable destructive fury</w:t>
      </w:r>
      <w:r w:rsidRPr="003C5AE9">
        <w:rPr>
          <w:b/>
          <w:u w:val="single"/>
          <w:shd w:val="clear" w:color="auto" w:fill="FFFFFF"/>
        </w:rPr>
        <w:t>.</w:t>
      </w:r>
      <w:r w:rsidRPr="003F49FB">
        <w:rPr>
          <w:shd w:val="clear" w:color="auto" w:fill="FFFFFF"/>
        </w:rPr>
        <w:t xml:space="preserve"> Recently, alarming events that are consistent with scientific predictions about the effects of climate change have become more and more commonplace.</w:t>
      </w:r>
    </w:p>
    <w:p w:rsidR="00E4619A" w:rsidRPr="00E4619A" w:rsidRDefault="00E4619A" w:rsidP="00E4619A"/>
    <w:p w:rsidR="00D57A29" w:rsidRDefault="00D57A29" w:rsidP="00D57A29">
      <w:pPr>
        <w:pStyle w:val="Heading3"/>
      </w:pPr>
      <w:r>
        <w:t>Brink/Extinction</w:t>
      </w:r>
    </w:p>
    <w:p w:rsidR="00D57A29" w:rsidRPr="00FE1FED" w:rsidRDefault="00D57A29" w:rsidP="00D57A29">
      <w:pPr>
        <w:pStyle w:val="Heading4"/>
      </w:pPr>
      <w:r>
        <w:t>Warming leads to extinction within a few years- multiple tipping points now, positive feedback loops ensue, immediate radical international action is key to solve</w:t>
      </w:r>
    </w:p>
    <w:p w:rsidR="00D57A29" w:rsidRDefault="00D57A29" w:rsidP="00D57A29">
      <w:pPr>
        <w:rPr>
          <w:rStyle w:val="Style13ptBold"/>
          <w:b w:val="0"/>
        </w:rPr>
      </w:pPr>
      <w:proofErr w:type="gramStart"/>
      <w:r w:rsidRPr="000D4FA2">
        <w:rPr>
          <w:rStyle w:val="Style13ptBold"/>
        </w:rPr>
        <w:t xml:space="preserve">James 14 </w:t>
      </w:r>
      <w:r w:rsidRPr="000D4FA2">
        <w:rPr>
          <w:rStyle w:val="Style13ptBold"/>
          <w:sz w:val="16"/>
          <w:szCs w:val="16"/>
        </w:rPr>
        <w:t xml:space="preserve">[John- member of Australian Climate Science Coalition, “Tipping Points - the Facts”, Crisis Coalition Incorporated, No Date, Accessed 7-5-2014, </w:t>
      </w:r>
      <w:hyperlink r:id="rId8" w:history="1">
        <w:r w:rsidRPr="004F00A0">
          <w:rPr>
            <w:rStyle w:val="Hyperlink"/>
            <w:sz w:val="16"/>
            <w:szCs w:val="16"/>
          </w:rPr>
          <w:t>http://www.planetextinction.com/planet_extinction_tipping_points.htm]-DaveD</w:t>
        </w:r>
      </w:hyperlink>
      <w:r>
        <w:rPr>
          <w:rStyle w:val="Style13ptBold"/>
          <w:sz w:val="16"/>
          <w:szCs w:val="16"/>
        </w:rPr>
        <w:t>.</w:t>
      </w:r>
      <w:proofErr w:type="gramEnd"/>
      <w:r>
        <w:rPr>
          <w:rStyle w:val="Style13ptBold"/>
          <w:sz w:val="16"/>
          <w:szCs w:val="16"/>
        </w:rPr>
        <w:t xml:space="preserve"> </w:t>
      </w:r>
    </w:p>
    <w:p w:rsidR="00D57A29" w:rsidRDefault="00D57A29" w:rsidP="00D57A29">
      <w:pPr>
        <w:rPr>
          <w:rStyle w:val="Style13ptBold"/>
          <w:b w:val="0"/>
        </w:rPr>
      </w:pPr>
    </w:p>
    <w:p w:rsidR="00D57A29" w:rsidRPr="00A62FD5" w:rsidRDefault="00D57A29" w:rsidP="00D57A29">
      <w:pPr>
        <w:rPr>
          <w:rStyle w:val="StyleUnderline"/>
        </w:rPr>
      </w:pPr>
      <w:r w:rsidRPr="000D4FA2">
        <w:rPr>
          <w:rStyle w:val="StyleUnderline"/>
          <w:highlight w:val="cyan"/>
        </w:rPr>
        <w:t>When</w:t>
      </w:r>
      <w:r w:rsidRPr="00A62FD5">
        <w:rPr>
          <w:rStyle w:val="StyleUnderline"/>
        </w:rPr>
        <w:t xml:space="preserve"> the </w:t>
      </w:r>
      <w:r w:rsidRPr="000D4FA2">
        <w:rPr>
          <w:rStyle w:val="StyleUnderline"/>
          <w:highlight w:val="cyan"/>
        </w:rPr>
        <w:t>temperature gets high enough</w:t>
      </w:r>
      <w:r w:rsidRPr="00A62FD5">
        <w:rPr>
          <w:rStyle w:val="StyleUnderline"/>
        </w:rPr>
        <w:t xml:space="preserve"> to cause forests to give up their CO2 rather than </w:t>
      </w:r>
      <w:proofErr w:type="spellStart"/>
      <w:r w:rsidRPr="00A62FD5">
        <w:rPr>
          <w:rStyle w:val="StyleUnderline"/>
        </w:rPr>
        <w:t>sequest</w:t>
      </w:r>
      <w:proofErr w:type="spellEnd"/>
      <w:r w:rsidRPr="00A62FD5">
        <w:rPr>
          <w:rStyle w:val="StyleUnderline"/>
        </w:rPr>
        <w:t xml:space="preserve"> it, then </w:t>
      </w:r>
      <w:r w:rsidRPr="000D4FA2">
        <w:rPr>
          <w:rStyle w:val="StyleUnderline"/>
          <w:highlight w:val="cyan"/>
        </w:rPr>
        <w:t xml:space="preserve">every </w:t>
      </w:r>
      <w:proofErr w:type="spellStart"/>
      <w:r w:rsidRPr="000D4FA2">
        <w:rPr>
          <w:rStyle w:val="StyleUnderline"/>
          <w:highlight w:val="cyan"/>
        </w:rPr>
        <w:t>tonne</w:t>
      </w:r>
      <w:proofErr w:type="spellEnd"/>
      <w:r w:rsidRPr="000D4FA2">
        <w:rPr>
          <w:rStyle w:val="StyleUnderline"/>
          <w:highlight w:val="cyan"/>
        </w:rPr>
        <w:t xml:space="preserve"> of gas</w:t>
      </w:r>
      <w:r w:rsidRPr="00A62FD5">
        <w:rPr>
          <w:rStyle w:val="StyleUnderline"/>
        </w:rPr>
        <w:t xml:space="preserve"> given up to the air </w:t>
      </w:r>
      <w:r w:rsidRPr="000D4FA2">
        <w:rPr>
          <w:rStyle w:val="StyleUnderline"/>
          <w:highlight w:val="cyan"/>
        </w:rPr>
        <w:t>increases</w:t>
      </w:r>
      <w:r w:rsidRPr="00A62FD5">
        <w:rPr>
          <w:rStyle w:val="StyleUnderline"/>
        </w:rPr>
        <w:t xml:space="preserve"> the </w:t>
      </w:r>
      <w:r w:rsidRPr="000D4FA2">
        <w:rPr>
          <w:rStyle w:val="StyleUnderline"/>
          <w:highlight w:val="cyan"/>
        </w:rPr>
        <w:t>temperature and causes</w:t>
      </w:r>
      <w:r w:rsidRPr="00A62FD5">
        <w:rPr>
          <w:rStyle w:val="StyleUnderline"/>
        </w:rPr>
        <w:t xml:space="preserve"> even </w:t>
      </w:r>
      <w:r w:rsidRPr="000D4FA2">
        <w:rPr>
          <w:rStyle w:val="StyleUnderline"/>
          <w:highlight w:val="cyan"/>
        </w:rPr>
        <w:t>more gas to be given up</w:t>
      </w:r>
      <w:r w:rsidRPr="00A62FD5">
        <w:rPr>
          <w:rStyle w:val="StyleUnderline"/>
        </w:rPr>
        <w:t>.</w:t>
      </w:r>
      <w:r w:rsidRPr="00A62FD5">
        <w:rPr>
          <w:sz w:val="16"/>
        </w:rPr>
        <w:t xml:space="preserve"> </w:t>
      </w:r>
      <w:r w:rsidRPr="000D4FA2">
        <w:rPr>
          <w:rStyle w:val="StyleUnderline"/>
          <w:highlight w:val="cyan"/>
        </w:rPr>
        <w:t>This is a tipping point - an irreversible moment when</w:t>
      </w:r>
      <w:r w:rsidRPr="00A62FD5">
        <w:rPr>
          <w:rStyle w:val="StyleUnderline"/>
        </w:rPr>
        <w:t xml:space="preserve"> the  dreaded </w:t>
      </w:r>
      <w:r w:rsidRPr="000D4FA2">
        <w:rPr>
          <w:rStyle w:val="StyleUnderline"/>
          <w:highlight w:val="cyan"/>
        </w:rPr>
        <w:t>feedback loop begins</w:t>
      </w:r>
      <w:r w:rsidRPr="00A62FD5">
        <w:rPr>
          <w:rStyle w:val="StyleUnderline"/>
        </w:rPr>
        <w:t>.</w:t>
      </w:r>
      <w:r w:rsidRPr="00A62FD5">
        <w:rPr>
          <w:rStyle w:val="StyleUnderline"/>
          <w:sz w:val="12"/>
        </w:rPr>
        <w:t>¶</w:t>
      </w:r>
      <w:r w:rsidRPr="00A62FD5">
        <w:rPr>
          <w:sz w:val="16"/>
        </w:rPr>
        <w:t xml:space="preserve"> This is now the central issue for the scientific community: have humans already have gone too far, and may we now be helpless to stop abrupt and runaway global warming.</w:t>
      </w:r>
      <w:r w:rsidRPr="00A62FD5">
        <w:rPr>
          <w:sz w:val="12"/>
        </w:rPr>
        <w:t>¶</w:t>
      </w:r>
      <w:r w:rsidRPr="00A62FD5">
        <w:rPr>
          <w:sz w:val="16"/>
        </w:rPr>
        <w:t xml:space="preserve"> </w:t>
      </w:r>
      <w:r w:rsidRPr="00A62FD5">
        <w:rPr>
          <w:rStyle w:val="StyleUnderline"/>
        </w:rPr>
        <w:t xml:space="preserve">These </w:t>
      </w:r>
      <w:r w:rsidRPr="000D4FA2">
        <w:rPr>
          <w:rStyle w:val="StyleUnderline"/>
          <w:highlight w:val="cyan"/>
        </w:rPr>
        <w:t>ten major tipping points</w:t>
      </w:r>
      <w:r w:rsidRPr="00A62FD5">
        <w:rPr>
          <w:rStyle w:val="StyleUnderline"/>
        </w:rPr>
        <w:t xml:space="preserve"> are </w:t>
      </w:r>
      <w:proofErr w:type="spellStart"/>
      <w:r w:rsidRPr="000D4FA2">
        <w:rPr>
          <w:rStyle w:val="StyleUnderline"/>
          <w:highlight w:val="cyan"/>
        </w:rPr>
        <w:t>are</w:t>
      </w:r>
      <w:proofErr w:type="spellEnd"/>
      <w:r w:rsidRPr="000D4FA2">
        <w:rPr>
          <w:rStyle w:val="StyleUnderline"/>
          <w:highlight w:val="cyan"/>
        </w:rPr>
        <w:t xml:space="preserve"> right at this moment being triggered</w:t>
      </w:r>
      <w:r w:rsidRPr="00A62FD5">
        <w:rPr>
          <w:sz w:val="16"/>
        </w:rPr>
        <w:t>.</w:t>
      </w:r>
      <w:r w:rsidRPr="00A62FD5">
        <w:rPr>
          <w:sz w:val="12"/>
        </w:rPr>
        <w:t>¶</w:t>
      </w:r>
      <w:r w:rsidRPr="00A62FD5">
        <w:rPr>
          <w:sz w:val="16"/>
        </w:rPr>
        <w:t xml:space="preserve"> </w:t>
      </w:r>
      <w:r w:rsidRPr="000D4FA2">
        <w:rPr>
          <w:rStyle w:val="StyleUnderline"/>
          <w:highlight w:val="cyan"/>
        </w:rPr>
        <w:t>Melting glaciers will raise sea levels so</w:t>
      </w:r>
      <w:r w:rsidRPr="00A62FD5">
        <w:rPr>
          <w:rStyle w:val="StyleUnderline"/>
        </w:rPr>
        <w:t xml:space="preserve"> that </w:t>
      </w:r>
      <w:r w:rsidRPr="000D4FA2">
        <w:rPr>
          <w:rStyle w:val="StyleUnderline"/>
          <w:highlight w:val="cyan"/>
        </w:rPr>
        <w:t>less</w:t>
      </w:r>
      <w:r w:rsidRPr="00A62FD5">
        <w:rPr>
          <w:rStyle w:val="StyleUnderline"/>
        </w:rPr>
        <w:t xml:space="preserve"> </w:t>
      </w:r>
      <w:r w:rsidRPr="000D4FA2">
        <w:rPr>
          <w:rStyle w:val="StyleUnderline"/>
          <w:highlight w:val="cyan"/>
        </w:rPr>
        <w:t>heat is reflected out to space</w:t>
      </w:r>
      <w:r w:rsidRPr="00A62FD5">
        <w:rPr>
          <w:sz w:val="12"/>
        </w:rPr>
        <w:t>¶</w:t>
      </w:r>
      <w:r w:rsidRPr="00A62FD5">
        <w:rPr>
          <w:sz w:val="16"/>
        </w:rPr>
        <w:t xml:space="preserve"> Decline of the flow of fresh water from the Arctic will collapse the Gulf Stream</w:t>
      </w:r>
      <w:r w:rsidRPr="00A62FD5">
        <w:rPr>
          <w:sz w:val="12"/>
        </w:rPr>
        <w:t>¶</w:t>
      </w:r>
      <w:r w:rsidRPr="00A62FD5">
        <w:rPr>
          <w:sz w:val="16"/>
        </w:rPr>
        <w:t xml:space="preserve"> </w:t>
      </w:r>
      <w:r w:rsidRPr="000D4FA2">
        <w:rPr>
          <w:rStyle w:val="StyleUnderline"/>
          <w:highlight w:val="cyan"/>
        </w:rPr>
        <w:t>Forests</w:t>
      </w:r>
      <w:r w:rsidRPr="00A62FD5">
        <w:rPr>
          <w:rStyle w:val="StyleUnderline"/>
        </w:rPr>
        <w:t xml:space="preserve"> </w:t>
      </w:r>
      <w:r w:rsidRPr="000D4FA2">
        <w:rPr>
          <w:rStyle w:val="StyleUnderline"/>
          <w:highlight w:val="cyan"/>
        </w:rPr>
        <w:t>will no longer absorb carbon</w:t>
      </w:r>
      <w:r w:rsidRPr="00A62FD5">
        <w:rPr>
          <w:rStyle w:val="StyleUnderline"/>
        </w:rPr>
        <w:t>, but become a source</w:t>
      </w:r>
      <w:r w:rsidRPr="00A62FD5">
        <w:rPr>
          <w:sz w:val="16"/>
        </w:rPr>
        <w:t>.</w:t>
      </w:r>
      <w:r w:rsidRPr="00A62FD5">
        <w:rPr>
          <w:sz w:val="12"/>
        </w:rPr>
        <w:t>¶</w:t>
      </w:r>
      <w:r w:rsidRPr="00A62FD5">
        <w:rPr>
          <w:sz w:val="16"/>
        </w:rPr>
        <w:t xml:space="preserve"> </w:t>
      </w:r>
      <w:r w:rsidRPr="00A62FD5">
        <w:rPr>
          <w:rStyle w:val="StyleUnderline"/>
        </w:rPr>
        <w:t xml:space="preserve">Methane </w:t>
      </w:r>
      <w:proofErr w:type="spellStart"/>
      <w:r w:rsidRPr="00A62FD5">
        <w:rPr>
          <w:rStyle w:val="StyleUnderline"/>
        </w:rPr>
        <w:t>clathrates</w:t>
      </w:r>
      <w:proofErr w:type="spellEnd"/>
      <w:r w:rsidRPr="00A62FD5">
        <w:rPr>
          <w:rStyle w:val="StyleUnderline"/>
        </w:rPr>
        <w:t xml:space="preserve"> held in the mud under the sea begin to burp</w:t>
      </w:r>
      <w:r w:rsidRPr="00A62FD5">
        <w:rPr>
          <w:rStyle w:val="StyleUnderline"/>
          <w:sz w:val="12"/>
        </w:rPr>
        <w:t>¶</w:t>
      </w:r>
      <w:r w:rsidRPr="00A62FD5">
        <w:rPr>
          <w:sz w:val="16"/>
        </w:rPr>
        <w:t xml:space="preserve"> </w:t>
      </w:r>
      <w:r w:rsidRPr="00A62FD5">
        <w:rPr>
          <w:rStyle w:val="StyleUnderline"/>
        </w:rPr>
        <w:t>Melting permafrost releases vast quantities of methane</w:t>
      </w:r>
      <w:r w:rsidRPr="00A62FD5">
        <w:rPr>
          <w:sz w:val="12"/>
        </w:rPr>
        <w:t>¶</w:t>
      </w:r>
      <w:r w:rsidRPr="00A62FD5">
        <w:rPr>
          <w:sz w:val="16"/>
        </w:rPr>
        <w:t xml:space="preserve"> </w:t>
      </w:r>
      <w:r w:rsidRPr="00A62FD5">
        <w:rPr>
          <w:rStyle w:val="StyleUnderline"/>
        </w:rPr>
        <w:t>Drought kills the Amazon forest and its carbon sink is released</w:t>
      </w:r>
      <w:r w:rsidRPr="00A62FD5">
        <w:rPr>
          <w:sz w:val="12"/>
        </w:rPr>
        <w:t>¶</w:t>
      </w:r>
      <w:r w:rsidRPr="00A62FD5">
        <w:rPr>
          <w:sz w:val="16"/>
        </w:rPr>
        <w:t xml:space="preserve"> The benefits of being shielded by global dimming ceases</w:t>
      </w:r>
      <w:r w:rsidRPr="00A62FD5">
        <w:rPr>
          <w:sz w:val="12"/>
        </w:rPr>
        <w:t>¶</w:t>
      </w:r>
      <w:r w:rsidRPr="00A62FD5">
        <w:rPr>
          <w:sz w:val="16"/>
        </w:rPr>
        <w:t xml:space="preserve"> </w:t>
      </w:r>
      <w:r w:rsidRPr="00A62FD5">
        <w:rPr>
          <w:rStyle w:val="StyleUnderline"/>
        </w:rPr>
        <w:t>Bush fires increase the carbon load and reduce the storage capacity of forests</w:t>
      </w:r>
      <w:r w:rsidRPr="00A62FD5">
        <w:rPr>
          <w:sz w:val="12"/>
        </w:rPr>
        <w:t>¶</w:t>
      </w:r>
      <w:r w:rsidRPr="00A62FD5">
        <w:rPr>
          <w:sz w:val="16"/>
        </w:rPr>
        <w:t xml:space="preserve"> </w:t>
      </w:r>
      <w:r w:rsidRPr="00A62FD5">
        <w:rPr>
          <w:rStyle w:val="StyleUnderline"/>
        </w:rPr>
        <w:t>As oceans warm the seas absorb less carbon</w:t>
      </w:r>
      <w:r w:rsidRPr="00A62FD5">
        <w:rPr>
          <w:rStyle w:val="StyleUnderline"/>
          <w:sz w:val="12"/>
        </w:rPr>
        <w:t>¶</w:t>
      </w:r>
      <w:r w:rsidRPr="00A62FD5">
        <w:rPr>
          <w:rStyle w:val="StyleUnderline"/>
        </w:rPr>
        <w:t xml:space="preserve"> All the above plus disastrous weather and coral bleaching and acidification of the oceans disrupt food production</w:t>
      </w:r>
      <w:r w:rsidRPr="00A62FD5">
        <w:rPr>
          <w:sz w:val="12"/>
        </w:rPr>
        <w:t>¶</w:t>
      </w:r>
      <w:r w:rsidRPr="00A62FD5">
        <w:rPr>
          <w:sz w:val="16"/>
        </w:rPr>
        <w:t xml:space="preserve"> </w:t>
      </w:r>
      <w:r w:rsidRPr="000D4FA2">
        <w:rPr>
          <w:rStyle w:val="StyleUnderline"/>
          <w:highlight w:val="cyan"/>
        </w:rPr>
        <w:t>Triggering any</w:t>
      </w:r>
      <w:r w:rsidRPr="00A62FD5">
        <w:rPr>
          <w:rStyle w:val="StyleUnderline"/>
        </w:rPr>
        <w:t xml:space="preserve"> one of these ten </w:t>
      </w:r>
      <w:r w:rsidRPr="000D4FA2">
        <w:rPr>
          <w:rStyle w:val="StyleUnderline"/>
          <w:highlight w:val="cyan"/>
        </w:rPr>
        <w:t xml:space="preserve">carbon sinks would cause </w:t>
      </w:r>
      <w:r w:rsidRPr="000D4FA2">
        <w:rPr>
          <w:rStyle w:val="StyleUnderline"/>
          <w:sz w:val="12"/>
          <w:highlight w:val="cyan"/>
        </w:rPr>
        <w:t>¶</w:t>
      </w:r>
      <w:r w:rsidRPr="000D4FA2">
        <w:rPr>
          <w:rStyle w:val="StyleUnderline"/>
          <w:highlight w:val="cyan"/>
        </w:rPr>
        <w:t xml:space="preserve"> runaway greenhouse warming</w:t>
      </w:r>
      <w:r w:rsidRPr="00A62FD5">
        <w:rPr>
          <w:sz w:val="16"/>
        </w:rPr>
        <w:t xml:space="preserve">. </w:t>
      </w:r>
      <w:r w:rsidRPr="00A62FD5">
        <w:rPr>
          <w:sz w:val="12"/>
        </w:rPr>
        <w:t>¶</w:t>
      </w:r>
      <w:r w:rsidRPr="00A62FD5">
        <w:rPr>
          <w:sz w:val="16"/>
        </w:rPr>
        <w:t xml:space="preserve"> </w:t>
      </w:r>
      <w:proofErr w:type="gramStart"/>
      <w:r w:rsidRPr="00A62FD5">
        <w:rPr>
          <w:sz w:val="16"/>
        </w:rPr>
        <w:t>The</w:t>
      </w:r>
      <w:proofErr w:type="gramEnd"/>
      <w:r w:rsidRPr="00A62FD5">
        <w:rPr>
          <w:sz w:val="16"/>
        </w:rPr>
        <w:t xml:space="preserve"> </w:t>
      </w:r>
      <w:r w:rsidRPr="00A62FD5">
        <w:rPr>
          <w:rStyle w:val="StyleUnderline"/>
        </w:rPr>
        <w:t>t</w:t>
      </w:r>
      <w:r w:rsidRPr="000D4FA2">
        <w:rPr>
          <w:rStyle w:val="StyleUnderline"/>
          <w:highlight w:val="cyan"/>
        </w:rPr>
        <w:t>riggering</w:t>
      </w:r>
      <w:r w:rsidRPr="00A62FD5">
        <w:rPr>
          <w:rStyle w:val="StyleUnderline"/>
        </w:rPr>
        <w:t xml:space="preserve"> of </w:t>
      </w:r>
      <w:r w:rsidRPr="000D4FA2">
        <w:rPr>
          <w:rStyle w:val="StyleUnderline"/>
          <w:highlight w:val="cyan"/>
        </w:rPr>
        <w:t>any</w:t>
      </w:r>
      <w:r w:rsidRPr="00A62FD5">
        <w:rPr>
          <w:rStyle w:val="StyleUnderline"/>
        </w:rPr>
        <w:t xml:space="preserve"> one of them </w:t>
      </w:r>
      <w:r w:rsidRPr="000D4FA2">
        <w:rPr>
          <w:rStyle w:val="StyleUnderline"/>
          <w:highlight w:val="cyan"/>
        </w:rPr>
        <w:t>would start off the others</w:t>
      </w:r>
      <w:r w:rsidRPr="00A62FD5">
        <w:rPr>
          <w:sz w:val="16"/>
        </w:rPr>
        <w:t>.</w:t>
      </w:r>
      <w:r w:rsidRPr="00A62FD5">
        <w:rPr>
          <w:sz w:val="12"/>
        </w:rPr>
        <w:t>¶</w:t>
      </w:r>
      <w:r w:rsidRPr="00A62FD5">
        <w:rPr>
          <w:sz w:val="16"/>
        </w:rPr>
        <w:t xml:space="preserve"> The earth has over eons stored greenhouse gasses in forests, the soil and in the oceans. Recent </w:t>
      </w:r>
      <w:r w:rsidRPr="00A62FD5">
        <w:rPr>
          <w:rStyle w:val="StyleUnderline"/>
        </w:rPr>
        <w:t xml:space="preserve">scientific </w:t>
      </w:r>
      <w:r w:rsidRPr="000D4FA2">
        <w:rPr>
          <w:rStyle w:val="StyleUnderline"/>
          <w:highlight w:val="cyan"/>
        </w:rPr>
        <w:t>research has shown</w:t>
      </w:r>
      <w:r w:rsidRPr="00A62FD5">
        <w:rPr>
          <w:rStyle w:val="StyleUnderline"/>
        </w:rPr>
        <w:t xml:space="preserve"> that small rises in </w:t>
      </w:r>
      <w:r w:rsidRPr="000D4FA2">
        <w:rPr>
          <w:rStyle w:val="StyleUnderline"/>
          <w:highlight w:val="cyan"/>
        </w:rPr>
        <w:t>temperature can trigger</w:t>
      </w:r>
      <w:r w:rsidRPr="00A62FD5">
        <w:rPr>
          <w:rStyle w:val="StyleUnderline"/>
        </w:rPr>
        <w:t xml:space="preserve"> these </w:t>
      </w:r>
      <w:r w:rsidRPr="000D4FA2">
        <w:rPr>
          <w:rStyle w:val="StyleUnderline"/>
          <w:highlight w:val="cyan"/>
        </w:rPr>
        <w:t>sinks</w:t>
      </w:r>
      <w:r w:rsidRPr="00A62FD5">
        <w:rPr>
          <w:rStyle w:val="StyleUnderline"/>
        </w:rPr>
        <w:t xml:space="preserve"> </w:t>
      </w:r>
      <w:r w:rsidRPr="000D4FA2">
        <w:rPr>
          <w:rStyle w:val="StyleUnderline"/>
          <w:highlight w:val="cyan"/>
        </w:rPr>
        <w:t>into</w:t>
      </w:r>
      <w:r w:rsidRPr="00A62FD5">
        <w:rPr>
          <w:rStyle w:val="StyleUnderline"/>
        </w:rPr>
        <w:t xml:space="preserve"> </w:t>
      </w:r>
      <w:r w:rsidRPr="000D4FA2">
        <w:rPr>
          <w:rStyle w:val="StyleUnderline"/>
          <w:highlight w:val="cyan"/>
        </w:rPr>
        <w:t>becoming sources, and</w:t>
      </w:r>
      <w:r w:rsidRPr="00A62FD5">
        <w:rPr>
          <w:rStyle w:val="StyleUnderline"/>
        </w:rPr>
        <w:t xml:space="preserve"> thus </w:t>
      </w:r>
      <w:r w:rsidRPr="000D4FA2">
        <w:rPr>
          <w:rStyle w:val="StyleUnderline"/>
          <w:highlight w:val="cyan"/>
        </w:rPr>
        <w:t>tip</w:t>
      </w:r>
      <w:r w:rsidRPr="00A62FD5">
        <w:rPr>
          <w:rStyle w:val="StyleUnderline"/>
        </w:rPr>
        <w:t xml:space="preserve"> the </w:t>
      </w:r>
      <w:r w:rsidRPr="000D4FA2">
        <w:rPr>
          <w:rStyle w:val="StyleUnderline"/>
          <w:highlight w:val="cyan"/>
        </w:rPr>
        <w:t>scales against our survival</w:t>
      </w:r>
      <w:r w:rsidRPr="00A62FD5">
        <w:rPr>
          <w:sz w:val="16"/>
        </w:rPr>
        <w:t>.</w:t>
      </w:r>
      <w:r w:rsidRPr="00A62FD5">
        <w:rPr>
          <w:sz w:val="12"/>
        </w:rPr>
        <w:t>¶</w:t>
      </w:r>
      <w:r w:rsidRPr="00A62FD5">
        <w:rPr>
          <w:sz w:val="16"/>
        </w:rPr>
        <w:t xml:space="preserve"> Only now, </w:t>
      </w:r>
      <w:r w:rsidRPr="00A62FD5">
        <w:rPr>
          <w:rStyle w:val="StyleUnderline"/>
        </w:rPr>
        <w:t>in the past five years, has the s</w:t>
      </w:r>
      <w:r>
        <w:rPr>
          <w:rStyle w:val="StyleUnderline"/>
        </w:rPr>
        <w:t>cientific community begun to pay</w:t>
      </w:r>
      <w:r w:rsidRPr="00A62FD5">
        <w:rPr>
          <w:rStyle w:val="StyleUnderline"/>
        </w:rPr>
        <w:t xml:space="preserve"> serious attention to them.</w:t>
      </w:r>
      <w:r w:rsidRPr="00A62FD5">
        <w:rPr>
          <w:sz w:val="16"/>
        </w:rPr>
        <w:t xml:space="preserve"> </w:t>
      </w:r>
      <w:r w:rsidRPr="00A62FD5">
        <w:rPr>
          <w:rStyle w:val="StyleUnderline"/>
        </w:rPr>
        <w:t xml:space="preserve">We do not know if they will be triggered today or in decades, It seems </w:t>
      </w:r>
      <w:r w:rsidRPr="00FE1FED">
        <w:rPr>
          <w:rStyle w:val="StyleUnderline"/>
          <w:highlight w:val="cyan"/>
        </w:rPr>
        <w:t>there is</w:t>
      </w:r>
      <w:r w:rsidRPr="00A62FD5">
        <w:rPr>
          <w:rStyle w:val="StyleUnderline"/>
        </w:rPr>
        <w:t xml:space="preserve"> a ten percent </w:t>
      </w:r>
      <w:r w:rsidRPr="00FE1FED">
        <w:rPr>
          <w:rStyle w:val="StyleUnderline"/>
          <w:highlight w:val="cyan"/>
        </w:rPr>
        <w:t>possibility that feedback</w:t>
      </w:r>
      <w:r w:rsidRPr="00A62FD5">
        <w:rPr>
          <w:rStyle w:val="StyleUnderline"/>
        </w:rPr>
        <w:t xml:space="preserve"> </w:t>
      </w:r>
      <w:r w:rsidRPr="00FE1FED">
        <w:rPr>
          <w:rStyle w:val="StyleUnderline"/>
          <w:highlight w:val="cyan"/>
        </w:rPr>
        <w:t>loops</w:t>
      </w:r>
      <w:r w:rsidRPr="00A62FD5">
        <w:rPr>
          <w:rStyle w:val="StyleUnderline"/>
        </w:rPr>
        <w:t xml:space="preserve"> from glacial-meltdown, permafrost methane burping and/or rainforest collapse </w:t>
      </w:r>
      <w:r w:rsidRPr="00FE1FED">
        <w:rPr>
          <w:rStyle w:val="StyleUnderline"/>
          <w:highlight w:val="cyan"/>
        </w:rPr>
        <w:t>will commence within the next few years</w:t>
      </w:r>
      <w:r w:rsidRPr="00A62FD5">
        <w:rPr>
          <w:sz w:val="16"/>
        </w:rPr>
        <w:t>.</w:t>
      </w:r>
      <w:r w:rsidRPr="00A62FD5">
        <w:rPr>
          <w:sz w:val="12"/>
        </w:rPr>
        <w:t>¶</w:t>
      </w:r>
      <w:r w:rsidRPr="00A62FD5">
        <w:rPr>
          <w:sz w:val="16"/>
        </w:rPr>
        <w:t xml:space="preserve"> </w:t>
      </w:r>
      <w:r w:rsidRPr="00FE1FED">
        <w:rPr>
          <w:rStyle w:val="StyleUnderline"/>
          <w:highlight w:val="cyan"/>
        </w:rPr>
        <w:t>Only</w:t>
      </w:r>
      <w:r w:rsidRPr="00A62FD5">
        <w:rPr>
          <w:rStyle w:val="StyleUnderline"/>
        </w:rPr>
        <w:t xml:space="preserve"> intense and </w:t>
      </w:r>
      <w:r w:rsidRPr="00FE1FED">
        <w:rPr>
          <w:rStyle w:val="StyleUnderline"/>
          <w:highlight w:val="cyan"/>
        </w:rPr>
        <w:t>immediate action</w:t>
      </w:r>
      <w:r w:rsidRPr="00A62FD5">
        <w:rPr>
          <w:rStyle w:val="StyleUnderline"/>
        </w:rPr>
        <w:t xml:space="preserve"> </w:t>
      </w:r>
      <w:r w:rsidRPr="00FE1FED">
        <w:rPr>
          <w:rStyle w:val="StyleUnderline"/>
          <w:highlight w:val="cyan"/>
        </w:rPr>
        <w:t xml:space="preserve">beyond anything the </w:t>
      </w:r>
      <w:r w:rsidRPr="00FE1FED">
        <w:rPr>
          <w:rStyle w:val="StyleUnderline"/>
          <w:sz w:val="12"/>
          <w:highlight w:val="cyan"/>
        </w:rPr>
        <w:t>¶</w:t>
      </w:r>
      <w:r w:rsidRPr="00FE1FED">
        <w:rPr>
          <w:rStyle w:val="StyleUnderline"/>
          <w:highlight w:val="cyan"/>
        </w:rPr>
        <w:t xml:space="preserve"> world has ever done can stop this</w:t>
      </w:r>
      <w:r w:rsidRPr="00FE1FED">
        <w:rPr>
          <w:sz w:val="16"/>
          <w:highlight w:val="cyan"/>
        </w:rPr>
        <w:t>.</w:t>
      </w:r>
      <w:r w:rsidRPr="00A62FD5">
        <w:rPr>
          <w:sz w:val="12"/>
        </w:rPr>
        <w:t>¶</w:t>
      </w:r>
      <w:r w:rsidRPr="00A62FD5">
        <w:rPr>
          <w:sz w:val="16"/>
        </w:rPr>
        <w:t xml:space="preserve"> If all the good intentions from the Kyoto and Montreal meetings were to be executed in full and immediately, they would not alter the outcome. Like Munich, these agreements were set by politicians playing for time. This is discussed in Footprints #2.</w:t>
      </w:r>
      <w:r w:rsidRPr="00A62FD5">
        <w:rPr>
          <w:sz w:val="12"/>
        </w:rPr>
        <w:t>¶</w:t>
      </w:r>
      <w:r w:rsidRPr="00A62FD5">
        <w:rPr>
          <w:sz w:val="16"/>
        </w:rPr>
        <w:t xml:space="preserve"> </w:t>
      </w:r>
      <w:proofErr w:type="gramStart"/>
      <w:r w:rsidRPr="00A62FD5">
        <w:rPr>
          <w:sz w:val="16"/>
        </w:rPr>
        <w:t>The</w:t>
      </w:r>
      <w:proofErr w:type="gramEnd"/>
      <w:r w:rsidRPr="00A62FD5">
        <w:rPr>
          <w:sz w:val="16"/>
        </w:rPr>
        <w:t xml:space="preserve"> graph shows the range of temperatures possible by the end of the century from computer modeling. The latest ICCC meeting added 50% to these figures.</w:t>
      </w:r>
      <w:r w:rsidRPr="00A62FD5">
        <w:rPr>
          <w:sz w:val="12"/>
        </w:rPr>
        <w:t>¶</w:t>
      </w:r>
      <w:r w:rsidRPr="00A62FD5">
        <w:rPr>
          <w:sz w:val="16"/>
        </w:rPr>
        <w:t xml:space="preserve"> Taken together, concentrations of CO2 and methane have passed the threshold of 400ppm set as the upper limit of safety by the International Conference on Climate Change. This is of the most enormous significance.</w:t>
      </w:r>
      <w:r w:rsidRPr="00A62FD5">
        <w:rPr>
          <w:sz w:val="12"/>
        </w:rPr>
        <w:t>¶</w:t>
      </w:r>
      <w:r w:rsidRPr="00A62FD5">
        <w:rPr>
          <w:sz w:val="16"/>
        </w:rPr>
        <w:t xml:space="preserve"> It means </w:t>
      </w:r>
      <w:r w:rsidRPr="00FE1FED">
        <w:rPr>
          <w:rStyle w:val="StyleUnderline"/>
          <w:highlight w:val="cyan"/>
        </w:rPr>
        <w:t>we have</w:t>
      </w:r>
      <w:r w:rsidRPr="00A62FD5">
        <w:rPr>
          <w:rStyle w:val="StyleUnderline"/>
        </w:rPr>
        <w:t xml:space="preserve"> actually </w:t>
      </w:r>
      <w:r w:rsidRPr="00FE1FED">
        <w:rPr>
          <w:rStyle w:val="StyleUnderline"/>
          <w:highlight w:val="cyan"/>
        </w:rPr>
        <w:t>entered</w:t>
      </w:r>
      <w:r w:rsidRPr="00A62FD5">
        <w:rPr>
          <w:rStyle w:val="StyleUnderline"/>
        </w:rPr>
        <w:t xml:space="preserve"> </w:t>
      </w:r>
      <w:r w:rsidRPr="00FE1FED">
        <w:rPr>
          <w:rStyle w:val="StyleUnderline"/>
          <w:highlight w:val="cyan"/>
        </w:rPr>
        <w:t>the era of dangerous climate change</w:t>
      </w:r>
      <w:r w:rsidRPr="00A62FD5">
        <w:rPr>
          <w:sz w:val="16"/>
        </w:rPr>
        <w:t>.</w:t>
      </w:r>
      <w:r w:rsidRPr="00A62FD5">
        <w:rPr>
          <w:sz w:val="12"/>
        </w:rPr>
        <w:t>¶</w:t>
      </w:r>
      <w:r w:rsidRPr="00A62FD5">
        <w:rPr>
          <w:sz w:val="16"/>
        </w:rPr>
        <w:t xml:space="preserve"> We have already reached the point where our children </w:t>
      </w:r>
      <w:r w:rsidRPr="00A62FD5">
        <w:rPr>
          <w:sz w:val="12"/>
        </w:rPr>
        <w:t>¶</w:t>
      </w:r>
      <w:r w:rsidRPr="00A62FD5">
        <w:rPr>
          <w:sz w:val="16"/>
        </w:rPr>
        <w:t xml:space="preserve"> can no longer count on a safe environment.</w:t>
      </w:r>
      <w:r w:rsidRPr="00A62FD5">
        <w:rPr>
          <w:sz w:val="12"/>
        </w:rPr>
        <w:t>¶</w:t>
      </w:r>
      <w:r w:rsidRPr="00A62FD5">
        <w:rPr>
          <w:sz w:val="16"/>
        </w:rPr>
        <w:t xml:space="preserve"> </w:t>
      </w:r>
      <w:r w:rsidRPr="00FE1FED">
        <w:rPr>
          <w:rStyle w:val="StyleUnderline"/>
          <w:highlight w:val="cyan"/>
        </w:rPr>
        <w:t>The Earth is about to be trapped in</w:t>
      </w:r>
      <w:r w:rsidRPr="00A62FD5">
        <w:rPr>
          <w:rStyle w:val="StyleUnderline"/>
        </w:rPr>
        <w:t xml:space="preserve"> a vicious cycle of </w:t>
      </w:r>
      <w:r w:rsidRPr="00FE1FED">
        <w:rPr>
          <w:rStyle w:val="StyleUnderline"/>
          <w:highlight w:val="cyan"/>
        </w:rPr>
        <w:t>positive feedback</w:t>
      </w:r>
      <w:r w:rsidRPr="00A62FD5">
        <w:rPr>
          <w:rStyle w:val="StyleUnderline"/>
        </w:rPr>
        <w:t>, which is why the issue is so serious and urgent</w:t>
      </w:r>
      <w:r w:rsidRPr="00A62FD5">
        <w:rPr>
          <w:sz w:val="16"/>
        </w:rPr>
        <w:t>. Any extra heat from any source (especially human activity) is amplified, and as it is added this sets off other processes so that heating is accelerating.</w:t>
      </w:r>
      <w:r w:rsidRPr="00A62FD5">
        <w:rPr>
          <w:sz w:val="12"/>
        </w:rPr>
        <w:t>¶</w:t>
      </w:r>
      <w:r w:rsidRPr="00A62FD5">
        <w:rPr>
          <w:sz w:val="16"/>
        </w:rPr>
        <w:t xml:space="preserve"> It is the self-regulating mechanism of Gaia itself that, perversely, will make it hard to master global warming - because the system contains feedback mechanisms that in the past have acted in concert to keep the Earth much cooler than it otherwise would be. Now, however, they could easily combine to amplify the warming being caused by our activities.</w:t>
      </w:r>
      <w:r w:rsidRPr="00A62FD5">
        <w:rPr>
          <w:sz w:val="12"/>
        </w:rPr>
        <w:t>¶</w:t>
      </w:r>
      <w:r w:rsidRPr="00A62FD5">
        <w:rPr>
          <w:sz w:val="16"/>
        </w:rPr>
        <w:t xml:space="preserve"> </w:t>
      </w:r>
      <w:r w:rsidRPr="00A62FD5">
        <w:rPr>
          <w:rStyle w:val="StyleUnderline"/>
        </w:rPr>
        <w:t xml:space="preserve">It is NOT too late to </w:t>
      </w:r>
      <w:proofErr w:type="spellStart"/>
      <w:r w:rsidRPr="00A62FD5">
        <w:rPr>
          <w:rStyle w:val="StyleUnderline"/>
        </w:rPr>
        <w:t>minimise</w:t>
      </w:r>
      <w:proofErr w:type="spellEnd"/>
      <w:r w:rsidRPr="00A62FD5">
        <w:rPr>
          <w:rStyle w:val="StyleUnderline"/>
        </w:rPr>
        <w:t xml:space="preserve"> the risks</w:t>
      </w:r>
      <w:r w:rsidRPr="00A62FD5">
        <w:rPr>
          <w:sz w:val="16"/>
        </w:rPr>
        <w:t xml:space="preserve"> - read what YOU can do</w:t>
      </w:r>
      <w:r w:rsidRPr="00A62FD5">
        <w:rPr>
          <w:sz w:val="12"/>
        </w:rPr>
        <w:t>¶</w:t>
      </w:r>
      <w:r w:rsidRPr="00A62FD5">
        <w:rPr>
          <w:sz w:val="16"/>
        </w:rPr>
        <w:t xml:space="preserve"> Personally and Politically</w:t>
      </w:r>
      <w:r w:rsidRPr="00A62FD5">
        <w:rPr>
          <w:sz w:val="12"/>
        </w:rPr>
        <w:t>¶</w:t>
      </w:r>
      <w:r w:rsidRPr="00A62FD5">
        <w:rPr>
          <w:sz w:val="16"/>
        </w:rPr>
        <w:t xml:space="preserve"> </w:t>
      </w:r>
      <w:r w:rsidRPr="00A62FD5">
        <w:rPr>
          <w:rStyle w:val="StyleUnderline"/>
        </w:rPr>
        <w:t xml:space="preserve">Tragically, </w:t>
      </w:r>
      <w:r w:rsidRPr="00FE1FED">
        <w:rPr>
          <w:rStyle w:val="StyleUnderline"/>
          <w:highlight w:val="cyan"/>
        </w:rPr>
        <w:t>there are no</w:t>
      </w:r>
      <w:r w:rsidRPr="00A62FD5">
        <w:rPr>
          <w:rStyle w:val="StyleUnderline"/>
        </w:rPr>
        <w:t xml:space="preserve"> large </w:t>
      </w:r>
      <w:r w:rsidRPr="00FE1FED">
        <w:rPr>
          <w:rStyle w:val="StyleUnderline"/>
          <w:highlight w:val="cyan"/>
        </w:rPr>
        <w:t>negative feedbacks that would reverse the heating process</w:t>
      </w:r>
      <w:r w:rsidRPr="00A62FD5">
        <w:rPr>
          <w:rStyle w:val="StyleUnderline"/>
        </w:rPr>
        <w:t xml:space="preserve"> – save the weathering of rocks and occasional fierce tropical storms. Neither can compete</w:t>
      </w:r>
      <w:r w:rsidRPr="00A62FD5">
        <w:rPr>
          <w:sz w:val="16"/>
        </w:rPr>
        <w:t>.</w:t>
      </w:r>
      <w:r w:rsidRPr="00A62FD5">
        <w:rPr>
          <w:sz w:val="12"/>
        </w:rPr>
        <w:t>¶</w:t>
      </w:r>
      <w:r w:rsidRPr="00A62FD5">
        <w:rPr>
          <w:sz w:val="16"/>
        </w:rPr>
        <w:t xml:space="preserve"> </w:t>
      </w:r>
      <w:proofErr w:type="gramStart"/>
      <w:r w:rsidRPr="00A62FD5">
        <w:rPr>
          <w:sz w:val="16"/>
        </w:rPr>
        <w:t>We</w:t>
      </w:r>
      <w:proofErr w:type="gramEnd"/>
      <w:r w:rsidRPr="00A62FD5">
        <w:rPr>
          <w:sz w:val="16"/>
        </w:rPr>
        <w:t xml:space="preserve"> are interfering with the natural regulating systems of the planet by increasing our own input while limiting the natural systems that would regulate it.</w:t>
      </w:r>
      <w:r w:rsidRPr="00A62FD5">
        <w:rPr>
          <w:sz w:val="12"/>
        </w:rPr>
        <w:t>¶</w:t>
      </w:r>
      <w:r w:rsidRPr="00A62FD5">
        <w:rPr>
          <w:sz w:val="16"/>
        </w:rPr>
        <w:t xml:space="preserve"> </w:t>
      </w:r>
      <w:r w:rsidRPr="00FE1FED">
        <w:rPr>
          <w:rStyle w:val="StyleUnderline"/>
          <w:highlight w:val="cyan"/>
        </w:rPr>
        <w:t>Global warming will submerge</w:t>
      </w:r>
      <w:r w:rsidRPr="00A62FD5">
        <w:rPr>
          <w:rStyle w:val="StyleUnderline"/>
        </w:rPr>
        <w:t xml:space="preserve"> many low-lying island </w:t>
      </w:r>
      <w:r w:rsidRPr="00FE1FED">
        <w:rPr>
          <w:rStyle w:val="StyleUnderline"/>
          <w:highlight w:val="cyan"/>
        </w:rPr>
        <w:t>nations</w:t>
      </w:r>
      <w:r w:rsidRPr="00A62FD5">
        <w:rPr>
          <w:rStyle w:val="StyleUnderline"/>
        </w:rPr>
        <w:t xml:space="preserve"> in an unstoppable process. </w:t>
      </w:r>
      <w:r w:rsidRPr="00FE1FED">
        <w:rPr>
          <w:rStyle w:val="StyleUnderline"/>
          <w:highlight w:val="cyan"/>
        </w:rPr>
        <w:t>Increased</w:t>
      </w:r>
      <w:r w:rsidRPr="00A62FD5">
        <w:rPr>
          <w:rStyle w:val="StyleUnderline"/>
        </w:rPr>
        <w:t xml:space="preserve"> </w:t>
      </w:r>
      <w:r w:rsidRPr="00FE1FED">
        <w:rPr>
          <w:rStyle w:val="StyleUnderline"/>
          <w:highlight w:val="cyan"/>
        </w:rPr>
        <w:t>numbers of cyclones, droughts and floods are making life unviable for the people</w:t>
      </w:r>
      <w:r w:rsidRPr="00A62FD5">
        <w:rPr>
          <w:sz w:val="16"/>
        </w:rPr>
        <w:t xml:space="preserve"> on the Carteret atolls in Papua New Guinea. Already 980 have had to be evacuated. Many were starving because rising salt water has destroyed their trees and stopped </w:t>
      </w:r>
      <w:proofErr w:type="gramStart"/>
      <w:r w:rsidRPr="00A62FD5">
        <w:rPr>
          <w:sz w:val="16"/>
        </w:rPr>
        <w:t>them</w:t>
      </w:r>
      <w:proofErr w:type="gramEnd"/>
      <w:r w:rsidRPr="00A62FD5">
        <w:rPr>
          <w:sz w:val="16"/>
        </w:rPr>
        <w:t xml:space="preserve"> growing greens and breadfruit. Next may be the small island nation of Kiribati of 33 small atolls, none of which is more than 2 meters above the Pacific. </w:t>
      </w:r>
      <w:r w:rsidRPr="00FE1FED">
        <w:rPr>
          <w:rStyle w:val="StyleUnderline"/>
          <w:highlight w:val="cyan"/>
        </w:rPr>
        <w:t xml:space="preserve">It is only a matter of time before the </w:t>
      </w:r>
      <w:r w:rsidRPr="00FE1FED">
        <w:rPr>
          <w:rStyle w:val="StyleUnderline"/>
        </w:rPr>
        <w:t>entire</w:t>
      </w:r>
      <w:r w:rsidRPr="00FE1FED">
        <w:rPr>
          <w:rStyle w:val="StyleUnderline"/>
          <w:highlight w:val="cyan"/>
        </w:rPr>
        <w:t xml:space="preserve"> country is submerged by </w:t>
      </w:r>
      <w:r w:rsidRPr="00FE1FED">
        <w:rPr>
          <w:rStyle w:val="StyleUnderline"/>
        </w:rPr>
        <w:t xml:space="preserve">the rising </w:t>
      </w:r>
      <w:r w:rsidRPr="00FE1FED">
        <w:rPr>
          <w:rStyle w:val="StyleUnderline"/>
          <w:highlight w:val="cyan"/>
        </w:rPr>
        <w:t>sea</w:t>
      </w:r>
      <w:r w:rsidRPr="00A62FD5">
        <w:rPr>
          <w:rStyle w:val="StyleUnderline"/>
        </w:rPr>
        <w:t>.</w:t>
      </w:r>
      <w:r w:rsidRPr="00A62FD5">
        <w:rPr>
          <w:sz w:val="16"/>
        </w:rPr>
        <w:t xml:space="preserve"> Also the Tuvalu people have had to arrange for the evacuation of the entire 10,000 population to New Zealand.</w:t>
      </w:r>
      <w:r w:rsidRPr="00A62FD5">
        <w:rPr>
          <w:sz w:val="12"/>
        </w:rPr>
        <w:t>¶</w:t>
      </w:r>
      <w:r w:rsidRPr="00A62FD5">
        <w:rPr>
          <w:sz w:val="16"/>
        </w:rPr>
        <w:t xml:space="preserve"> </w:t>
      </w:r>
      <w:r w:rsidRPr="00FE1FED">
        <w:rPr>
          <w:rStyle w:val="StyleUnderline"/>
          <w:highlight w:val="cyan"/>
        </w:rPr>
        <w:t>For these people</w:t>
      </w:r>
      <w:r w:rsidRPr="00A62FD5">
        <w:rPr>
          <w:rStyle w:val="StyleUnderline"/>
        </w:rPr>
        <w:t xml:space="preserve">, the </w:t>
      </w:r>
      <w:r w:rsidRPr="00FE1FED">
        <w:rPr>
          <w:rStyle w:val="StyleUnderline"/>
          <w:highlight w:val="cyan"/>
        </w:rPr>
        <w:t>tipping point has already occurred</w:t>
      </w:r>
      <w:r w:rsidRPr="00A62FD5">
        <w:rPr>
          <w:rStyle w:val="StyleUnderline"/>
        </w:rPr>
        <w:t>.</w:t>
      </w:r>
    </w:p>
    <w:p w:rsidR="00D57A29" w:rsidRPr="00E4619A" w:rsidRDefault="00D57A29" w:rsidP="00D57A29">
      <w:pPr>
        <w:rPr>
          <w:b/>
          <w:bCs/>
          <w:u w:val="single"/>
        </w:rPr>
      </w:pPr>
    </w:p>
    <w:p w:rsidR="008D502A" w:rsidRDefault="008D502A" w:rsidP="008D502A">
      <w:pPr>
        <w:pStyle w:val="Heading3"/>
      </w:pPr>
      <w:r>
        <w:t>Ocean Temp Increasing</w:t>
      </w:r>
    </w:p>
    <w:p w:rsidR="008D502A" w:rsidRPr="008D502A" w:rsidRDefault="008D502A" w:rsidP="008D502A">
      <w:pPr>
        <w:pStyle w:val="Heading4"/>
      </w:pPr>
      <w:r w:rsidRPr="008D502A">
        <w:t>Ocean temperatures rising at increasing rates</w:t>
      </w:r>
    </w:p>
    <w:p w:rsidR="008D502A" w:rsidRPr="00DF20C0" w:rsidRDefault="008D502A" w:rsidP="008D502A">
      <w:pPr>
        <w:rPr>
          <w:rStyle w:val="Style13ptBold"/>
        </w:rPr>
      </w:pPr>
      <w:r w:rsidRPr="00DF20C0">
        <w:rPr>
          <w:rStyle w:val="Style13ptBold"/>
        </w:rPr>
        <w:t>Painting 14</w:t>
      </w:r>
      <w:r>
        <w:rPr>
          <w:rStyle w:val="Style13ptBold"/>
        </w:rPr>
        <w:t xml:space="preserve"> </w:t>
      </w:r>
      <w:r w:rsidRPr="00DF20C0">
        <w:rPr>
          <w:rStyle w:val="Style13ptBold"/>
          <w:sz w:val="16"/>
          <w:szCs w:val="16"/>
        </w:rPr>
        <w:t xml:space="preserve">(Rob, Jan. 31, “The Oceans Warmed Up Sharply in 2013”, Skeptical Science, Rob is an environmentalist, scuba diver, </w:t>
      </w:r>
      <w:proofErr w:type="spellStart"/>
      <w:r w:rsidRPr="00DF20C0">
        <w:rPr>
          <w:rStyle w:val="Style13ptBold"/>
          <w:sz w:val="16"/>
          <w:szCs w:val="16"/>
        </w:rPr>
        <w:t>spearfisherman</w:t>
      </w:r>
      <w:proofErr w:type="spellEnd"/>
      <w:r w:rsidRPr="00DF20C0">
        <w:rPr>
          <w:rStyle w:val="Style13ptBold"/>
          <w:sz w:val="16"/>
          <w:szCs w:val="16"/>
        </w:rPr>
        <w:t xml:space="preserve">, kayaker and former police officer. Has researched climate science for 4 years now, </w:t>
      </w:r>
      <w:hyperlink r:id="rId9" w:history="1">
        <w:r w:rsidRPr="00DF20C0">
          <w:rPr>
            <w:rStyle w:val="Hyperlink"/>
            <w:b/>
            <w:sz w:val="16"/>
            <w:szCs w:val="16"/>
          </w:rPr>
          <w:t>http://www.skepticalscience.com/The-Oceans-Warmed-up-Sharply-in-2013-We-are-Going-to-Need-a-Bigger-Graph.html</w:t>
        </w:r>
      </w:hyperlink>
      <w:r w:rsidRPr="00DF20C0">
        <w:rPr>
          <w:rStyle w:val="Style13ptBold"/>
          <w:sz w:val="16"/>
          <w:szCs w:val="16"/>
        </w:rPr>
        <w:t>) KD</w:t>
      </w:r>
    </w:p>
    <w:p w:rsidR="008D502A" w:rsidRPr="00DF20C0" w:rsidRDefault="008D502A" w:rsidP="008D502A">
      <w:r w:rsidRPr="00DF20C0">
        <w:t xml:space="preserve">Because the </w:t>
      </w:r>
      <w:r w:rsidRPr="00DF20C0">
        <w:rPr>
          <w:rStyle w:val="StyleUnderline"/>
          <w:highlight w:val="cyan"/>
        </w:rPr>
        <w:t>oceans cover</w:t>
      </w:r>
      <w:r w:rsidRPr="00DF20C0">
        <w:t xml:space="preserve"> some </w:t>
      </w:r>
      <w:r w:rsidRPr="00DF20C0">
        <w:rPr>
          <w:rStyle w:val="StyleUnderline"/>
          <w:highlight w:val="cyan"/>
        </w:rPr>
        <w:t>71% of the Earth</w:t>
      </w:r>
      <w:r w:rsidRPr="00DF20C0">
        <w:rPr>
          <w:rStyle w:val="StyleUnderline"/>
        </w:rPr>
        <w:t>'s surface</w:t>
      </w:r>
      <w:r w:rsidRPr="00DF20C0">
        <w:t xml:space="preserve"> and are capable of </w:t>
      </w:r>
      <w:r w:rsidRPr="00DF20C0">
        <w:rPr>
          <w:rStyle w:val="StyleUnderline"/>
          <w:highlight w:val="cyan"/>
        </w:rPr>
        <w:t>retaining heat</w:t>
      </w:r>
      <w:r w:rsidRPr="00DF20C0">
        <w:rPr>
          <w:rStyle w:val="StyleUnderline"/>
        </w:rPr>
        <w:t xml:space="preserve"> around </w:t>
      </w:r>
      <w:r w:rsidRPr="00DF20C0">
        <w:rPr>
          <w:rStyle w:val="StyleUnderline"/>
          <w:highlight w:val="cyan"/>
        </w:rPr>
        <w:t>a thousand times that of the atmosphere</w:t>
      </w:r>
      <w:r w:rsidRPr="00DF20C0">
        <w:t xml:space="preserve">, the oceans are where most of the </w:t>
      </w:r>
      <w:r w:rsidRPr="00DF20C0">
        <w:rPr>
          <w:rStyle w:val="StyleUnderline"/>
        </w:rPr>
        <w:t>energy from global warming</w:t>
      </w:r>
      <w:r w:rsidRPr="00DF20C0">
        <w:t xml:space="preserve"> is going - </w:t>
      </w:r>
      <w:r w:rsidRPr="00DF20C0">
        <w:rPr>
          <w:rStyle w:val="StyleUnderline"/>
          <w:highlight w:val="cyan"/>
        </w:rPr>
        <w:t>93.4%</w:t>
      </w:r>
      <w:r w:rsidRPr="00DF20C0">
        <w:rPr>
          <w:highlight w:val="cyan"/>
        </w:rPr>
        <w:t xml:space="preserve"> over recent decades</w:t>
      </w:r>
      <w:r w:rsidRPr="00DF20C0">
        <w:t xml:space="preserve">. So greenhouse gases emitted by human industrial activity not only cause more heat to become trapped in the atmosphere, they also cause more of the </w:t>
      </w:r>
      <w:r w:rsidRPr="00DF20C0">
        <w:rPr>
          <w:rStyle w:val="StyleUnderline"/>
        </w:rPr>
        <w:t xml:space="preserve">sun's </w:t>
      </w:r>
      <w:r w:rsidRPr="00DF20C0">
        <w:rPr>
          <w:rStyle w:val="StyleUnderline"/>
          <w:highlight w:val="cyan"/>
        </w:rPr>
        <w:t>energy</w:t>
      </w:r>
      <w:r w:rsidRPr="00DF20C0">
        <w:rPr>
          <w:rStyle w:val="StyleUnderline"/>
        </w:rPr>
        <w:t xml:space="preserve"> to </w:t>
      </w:r>
      <w:r w:rsidRPr="00DF20C0">
        <w:rPr>
          <w:rStyle w:val="StyleUnderline"/>
          <w:highlight w:val="cyan"/>
        </w:rPr>
        <w:t>accumulate in</w:t>
      </w:r>
      <w:r w:rsidRPr="00DF20C0">
        <w:rPr>
          <w:rStyle w:val="StyleUnderline"/>
        </w:rPr>
        <w:t xml:space="preserve"> the </w:t>
      </w:r>
      <w:r w:rsidRPr="00DF20C0">
        <w:rPr>
          <w:rStyle w:val="StyleUnderline"/>
          <w:highlight w:val="cyan"/>
        </w:rPr>
        <w:t>oceans</w:t>
      </w:r>
      <w:r>
        <w:t>.</w:t>
      </w:r>
    </w:p>
    <w:p w:rsidR="008D502A" w:rsidRPr="008D502A" w:rsidRDefault="008D502A" w:rsidP="00C4692A">
      <w:r w:rsidRPr="00DF20C0">
        <w:t xml:space="preserve">Long-term the </w:t>
      </w:r>
      <w:r w:rsidRPr="00DF20C0">
        <w:rPr>
          <w:rStyle w:val="StyleUnderline"/>
        </w:rPr>
        <w:t xml:space="preserve">oceans have been </w:t>
      </w:r>
      <w:r w:rsidRPr="00DF20C0">
        <w:rPr>
          <w:rStyle w:val="StyleUnderline"/>
          <w:highlight w:val="cyan"/>
        </w:rPr>
        <w:t>gaining heat at a rate equivalent to about 2 Hiroshima bombs per second</w:t>
      </w:r>
      <w:r w:rsidRPr="00DF20C0">
        <w:t xml:space="preserve">, although this has </w:t>
      </w:r>
      <w:r w:rsidRPr="00DF20C0">
        <w:rPr>
          <w:rStyle w:val="StyleUnderline"/>
        </w:rPr>
        <w:t>increased over the last 16 or so years to around 4 per second</w:t>
      </w:r>
      <w:r w:rsidRPr="00DF20C0">
        <w:t xml:space="preserve">. </w:t>
      </w:r>
      <w:proofErr w:type="gramStart"/>
      <w:r w:rsidRPr="00DF20C0">
        <w:t xml:space="preserve">In 2013 ocean warming rapidly escalated, </w:t>
      </w:r>
      <w:r w:rsidRPr="00DF20C0">
        <w:rPr>
          <w:rStyle w:val="StyleUnderline"/>
          <w:highlight w:val="cyan"/>
        </w:rPr>
        <w:t>rising to a rate in excess of 12 Hiroshima bombs per second</w:t>
      </w:r>
      <w:r w:rsidRPr="00DF20C0">
        <w:t xml:space="preserve"> - over three times the recent trend.</w:t>
      </w:r>
      <w:proofErr w:type="gramEnd"/>
      <w:r w:rsidRPr="00DF20C0">
        <w:t xml:space="preserve"> This doesn't necessarily mean we are entering a period of greatly accelerated ocean warming, as there is substantial year-to-year variation in heat uptake by the oceans. It does, however, once again dispel the persistent myth of a pause in global warming, because the </w:t>
      </w:r>
      <w:r w:rsidRPr="00DF20C0">
        <w:rPr>
          <w:rStyle w:val="StyleUnderline"/>
        </w:rPr>
        <w:t xml:space="preserve">Earth has actually </w:t>
      </w:r>
      <w:r w:rsidRPr="00DF20C0">
        <w:rPr>
          <w:rStyle w:val="StyleUnderline"/>
          <w:highlight w:val="cyan"/>
        </w:rPr>
        <w:t>continued to warm faster in the last 16 years</w:t>
      </w:r>
      <w:r w:rsidRPr="00DF20C0">
        <w:rPr>
          <w:rStyle w:val="StyleUnderline"/>
        </w:rPr>
        <w:t xml:space="preserve"> than it</w:t>
      </w:r>
      <w:r w:rsidR="00C4692A">
        <w:rPr>
          <w:rStyle w:val="StyleUnderline"/>
        </w:rPr>
        <w:t xml:space="preserve"> did in the preceding 16 years.</w:t>
      </w:r>
    </w:p>
    <w:p w:rsidR="008D502A" w:rsidRDefault="008D502A" w:rsidP="008D502A">
      <w:pPr>
        <w:pStyle w:val="Heading3"/>
      </w:pPr>
      <w:r>
        <w:t>Ocean = Carbon Sink</w:t>
      </w:r>
    </w:p>
    <w:p w:rsidR="008D502A" w:rsidRDefault="008D502A" w:rsidP="008D502A">
      <w:pPr>
        <w:pStyle w:val="Heading4"/>
      </w:pPr>
      <w:r>
        <w:t>Oceans have absorbed heat from climate change</w:t>
      </w:r>
    </w:p>
    <w:p w:rsidR="008D502A" w:rsidRDefault="008D502A" w:rsidP="008D502A">
      <w:r w:rsidRPr="008B10A0">
        <w:rPr>
          <w:rStyle w:val="Style13ptBold"/>
        </w:rPr>
        <w:t>Walsh 13</w:t>
      </w:r>
      <w:r>
        <w:t xml:space="preserve"> </w:t>
      </w:r>
      <w:r w:rsidRPr="008B10A0">
        <w:rPr>
          <w:sz w:val="18"/>
          <w:szCs w:val="18"/>
        </w:rPr>
        <w:t xml:space="preserve">(Bryan, “Oceans Warming Faster Than They Have Over Past 10,000 Years”, </w:t>
      </w:r>
      <w:proofErr w:type="spellStart"/>
      <w:r w:rsidRPr="008B10A0">
        <w:rPr>
          <w:sz w:val="18"/>
          <w:szCs w:val="18"/>
        </w:rPr>
        <w:t>TIME</w:t>
      </w:r>
      <w:proofErr w:type="gramStart"/>
      <w:r w:rsidRPr="008B10A0">
        <w:rPr>
          <w:sz w:val="18"/>
          <w:szCs w:val="18"/>
        </w:rPr>
        <w:t>,</w:t>
      </w:r>
      <w:r>
        <w:rPr>
          <w:sz w:val="18"/>
          <w:szCs w:val="18"/>
        </w:rPr>
        <w:t>Nov</w:t>
      </w:r>
      <w:proofErr w:type="spellEnd"/>
      <w:proofErr w:type="gramEnd"/>
      <w:r>
        <w:rPr>
          <w:sz w:val="18"/>
          <w:szCs w:val="18"/>
        </w:rPr>
        <w:t>. 1,</w:t>
      </w:r>
      <w:r w:rsidRPr="008B10A0">
        <w:rPr>
          <w:sz w:val="18"/>
          <w:szCs w:val="18"/>
        </w:rPr>
        <w:t xml:space="preserve"> he’s a senior writer for TIME magazine, covering energy and the environment—and also, occasionally, scary diseases. Previously he was the Tokyo bureau chief for TIME, and reported from Hong Kong on health, the environment and the arts, </w:t>
      </w:r>
      <w:hyperlink r:id="rId10" w:history="1">
        <w:r w:rsidRPr="008B10A0">
          <w:rPr>
            <w:rStyle w:val="Hyperlink"/>
            <w:sz w:val="18"/>
            <w:szCs w:val="18"/>
          </w:rPr>
          <w:t>http://science.time.com/2013/11/01/oceans-warming-faster-than-they-have-over-past-10000-years/</w:t>
        </w:r>
      </w:hyperlink>
      <w:r w:rsidRPr="008B10A0">
        <w:rPr>
          <w:sz w:val="18"/>
          <w:szCs w:val="18"/>
        </w:rPr>
        <w:t>) KD</w:t>
      </w:r>
    </w:p>
    <w:p w:rsidR="008D502A" w:rsidRPr="00E65620" w:rsidRDefault="008D502A" w:rsidP="008D502A">
      <w:pPr>
        <w:rPr>
          <w:rStyle w:val="StyleUnderline"/>
        </w:rPr>
      </w:pPr>
      <w:r w:rsidRPr="008B10A0">
        <w:rPr>
          <w:sz w:val="16"/>
        </w:rPr>
        <w:t xml:space="preserve">The Science study isn’t the first to peg the </w:t>
      </w:r>
      <w:r w:rsidRPr="008B10A0">
        <w:rPr>
          <w:rStyle w:val="StyleUnderline"/>
          <w:highlight w:val="cyan"/>
        </w:rPr>
        <w:t>oceans</w:t>
      </w:r>
      <w:r w:rsidRPr="00E65620">
        <w:rPr>
          <w:rStyle w:val="StyleUnderline"/>
        </w:rPr>
        <w:t xml:space="preserve"> as a possible </w:t>
      </w:r>
      <w:r w:rsidRPr="008B10A0">
        <w:rPr>
          <w:rStyle w:val="StyleUnderline"/>
          <w:highlight w:val="cyan"/>
        </w:rPr>
        <w:t>reservoir for</w:t>
      </w:r>
      <w:r w:rsidRPr="008B10A0">
        <w:rPr>
          <w:sz w:val="16"/>
        </w:rPr>
        <w:t xml:space="preserve"> the missing </w:t>
      </w:r>
      <w:r w:rsidRPr="008B10A0">
        <w:rPr>
          <w:rStyle w:val="StyleUnderline"/>
          <w:highlight w:val="cyan"/>
        </w:rPr>
        <w:t>heat</w:t>
      </w:r>
      <w:r w:rsidRPr="008B10A0">
        <w:rPr>
          <w:sz w:val="16"/>
        </w:rPr>
        <w:t xml:space="preserve">. An August study in Nature found that a cooler Pacific ocean seemed to be offsetting global </w:t>
      </w:r>
      <w:proofErr w:type="gramStart"/>
      <w:r w:rsidRPr="008B10A0">
        <w:rPr>
          <w:sz w:val="16"/>
        </w:rPr>
        <w:t>warming,</w:t>
      </w:r>
      <w:proofErr w:type="gramEnd"/>
      <w:r w:rsidRPr="008B10A0">
        <w:rPr>
          <w:sz w:val="16"/>
        </w:rPr>
        <w:t xml:space="preserve"> and other studies have indicated that the </w:t>
      </w:r>
      <w:r w:rsidRPr="00E65620">
        <w:rPr>
          <w:rStyle w:val="StyleUnderline"/>
        </w:rPr>
        <w:t xml:space="preserve">oceans began taking on significant heat </w:t>
      </w:r>
      <w:r w:rsidRPr="008B10A0">
        <w:rPr>
          <w:sz w:val="16"/>
        </w:rPr>
        <w:t xml:space="preserve">around the same time that surface warming began to slow down in 1998. That shouldn’t be surprising—the </w:t>
      </w:r>
      <w:r w:rsidRPr="00E65620">
        <w:rPr>
          <w:rStyle w:val="StyleUnderline"/>
        </w:rPr>
        <w:t xml:space="preserve">vast </w:t>
      </w:r>
      <w:r w:rsidRPr="008B10A0">
        <w:rPr>
          <w:rStyle w:val="StyleUnderline"/>
          <w:highlight w:val="cyan"/>
        </w:rPr>
        <w:t>oceans carry 93% of</w:t>
      </w:r>
      <w:r w:rsidRPr="00E65620">
        <w:rPr>
          <w:rStyle w:val="StyleUnderline"/>
        </w:rPr>
        <w:t xml:space="preserve"> the stored </w:t>
      </w:r>
      <w:r w:rsidRPr="008B10A0">
        <w:rPr>
          <w:rStyle w:val="StyleUnderline"/>
          <w:highlight w:val="cyan"/>
        </w:rPr>
        <w:t>energy from climate change</w:t>
      </w:r>
      <w:r w:rsidRPr="00E65620">
        <w:rPr>
          <w:rStyle w:val="StyleUnderline"/>
        </w:rPr>
        <w:t xml:space="preserve">, compared to </w:t>
      </w:r>
      <w:r w:rsidRPr="008B10A0">
        <w:rPr>
          <w:rStyle w:val="StyleUnderline"/>
          <w:highlight w:val="cyan"/>
        </w:rPr>
        <w:t>just 1% for the atmosphere</w:t>
      </w:r>
      <w:r w:rsidRPr="00E65620">
        <w:rPr>
          <w:rStyle w:val="StyleUnderline"/>
        </w:rPr>
        <w:t>, with melting ice and landmasses making up the rest.</w:t>
      </w:r>
    </w:p>
    <w:p w:rsidR="008D502A" w:rsidRDefault="008D502A" w:rsidP="00C4692A">
      <w:pPr>
        <w:rPr>
          <w:sz w:val="16"/>
        </w:rPr>
      </w:pPr>
      <w:r w:rsidRPr="008B10A0">
        <w:rPr>
          <w:sz w:val="16"/>
        </w:rPr>
        <w:t xml:space="preserve">But the Science study goes back further, using sediment core samples taken from the seas around Indonesia, where the Indian and Pacific Oceans mingle. By measuring the levels of magnesium to calcium in the shells of the </w:t>
      </w:r>
      <w:proofErr w:type="spellStart"/>
      <w:r w:rsidRPr="008B10A0">
        <w:rPr>
          <w:sz w:val="16"/>
        </w:rPr>
        <w:t>Hyalinea</w:t>
      </w:r>
      <w:proofErr w:type="spellEnd"/>
      <w:r w:rsidRPr="008B10A0">
        <w:rPr>
          <w:sz w:val="16"/>
        </w:rPr>
        <w:t xml:space="preserve"> </w:t>
      </w:r>
      <w:proofErr w:type="spellStart"/>
      <w:r w:rsidRPr="008B10A0">
        <w:rPr>
          <w:sz w:val="16"/>
        </w:rPr>
        <w:t>balthica</w:t>
      </w:r>
      <w:proofErr w:type="spellEnd"/>
      <w:r w:rsidRPr="008B10A0">
        <w:rPr>
          <w:sz w:val="16"/>
        </w:rPr>
        <w:t xml:space="preserve">, a </w:t>
      </w:r>
      <w:proofErr w:type="spellStart"/>
      <w:r w:rsidRPr="008B10A0">
        <w:rPr>
          <w:sz w:val="16"/>
        </w:rPr>
        <w:t>uni</w:t>
      </w:r>
      <w:proofErr w:type="spellEnd"/>
      <w:r w:rsidRPr="008B10A0">
        <w:rPr>
          <w:sz w:val="16"/>
        </w:rPr>
        <w:t xml:space="preserve">-celled organism buried in those sediments, the researchers were able to estimate the temperature of the middle-depth waters where H. </w:t>
      </w:r>
      <w:proofErr w:type="spellStart"/>
      <w:r w:rsidRPr="008B10A0">
        <w:rPr>
          <w:sz w:val="16"/>
        </w:rPr>
        <w:t>balthica</w:t>
      </w:r>
      <w:proofErr w:type="spellEnd"/>
      <w:r w:rsidRPr="008B10A0">
        <w:rPr>
          <w:sz w:val="16"/>
        </w:rPr>
        <w:t xml:space="preserve"> lived, between 3,000 ft. and 1,500 ft. (914 m and 457 m) below the surface. Over the past 10,000 years—a period of time known as the Holocene, when the plant’s climate was relatively stable and human civilization arose—the Pacific generally cooled, with a few exceptions, until about 1600, when ocean temperatures began gradually warming. </w:t>
      </w:r>
      <w:r w:rsidRPr="008B10A0">
        <w:rPr>
          <w:rStyle w:val="StyleUnderline"/>
          <w:highlight w:val="cyan"/>
        </w:rPr>
        <w:t>Over the last 60 years</w:t>
      </w:r>
      <w:r w:rsidRPr="008B10A0">
        <w:rPr>
          <w:sz w:val="16"/>
        </w:rPr>
        <w:t xml:space="preserve">, however, </w:t>
      </w:r>
      <w:r w:rsidRPr="00E65620">
        <w:rPr>
          <w:rStyle w:val="StyleUnderline"/>
        </w:rPr>
        <w:t xml:space="preserve">water column </w:t>
      </w:r>
      <w:r w:rsidRPr="008B10A0">
        <w:rPr>
          <w:rStyle w:val="StyleUnderline"/>
          <w:highlight w:val="cyan"/>
        </w:rPr>
        <w:t>temperatures increased by 0.32º F</w:t>
      </w:r>
      <w:r w:rsidRPr="008B10A0">
        <w:rPr>
          <w:sz w:val="16"/>
        </w:rPr>
        <w:t xml:space="preserve"> (.185º C)—roughly </w:t>
      </w:r>
      <w:r w:rsidRPr="008B10A0">
        <w:rPr>
          <w:rStyle w:val="StyleUnderline"/>
          <w:highlight w:val="cyan"/>
        </w:rPr>
        <w:t>15 times faster than any other time over the past 10,000 years</w:t>
      </w:r>
      <w:r w:rsidRPr="008B10A0">
        <w:rPr>
          <w:sz w:val="16"/>
        </w:rPr>
        <w:t xml:space="preserve">. That might not sound like much of a change—surface temperatures rose about 1.4º F (0.78º C) over the past century—but the </w:t>
      </w:r>
      <w:r w:rsidRPr="008B10A0">
        <w:rPr>
          <w:rStyle w:val="StyleUnderline"/>
        </w:rPr>
        <w:t xml:space="preserve">sheer </w:t>
      </w:r>
      <w:r w:rsidRPr="008B10A0">
        <w:rPr>
          <w:rStyle w:val="StyleUnderline"/>
          <w:highlight w:val="cyan"/>
        </w:rPr>
        <w:t>scale of the oceans underscores</w:t>
      </w:r>
      <w:r w:rsidRPr="008B10A0">
        <w:rPr>
          <w:rStyle w:val="StyleUnderline"/>
        </w:rPr>
        <w:t xml:space="preserve"> just </w:t>
      </w:r>
      <w:r w:rsidRPr="008B10A0">
        <w:rPr>
          <w:rStyle w:val="StyleUnderline"/>
          <w:highlight w:val="cyan"/>
        </w:rPr>
        <w:t>how much energy you need</w:t>
      </w:r>
      <w:r w:rsidRPr="008B10A0">
        <w:rPr>
          <w:rStyle w:val="StyleUnderline"/>
        </w:rPr>
        <w:t xml:space="preserve"> to heat it up even that much</w:t>
      </w:r>
      <w:r w:rsidRPr="008B10A0">
        <w:rPr>
          <w:sz w:val="16"/>
        </w:rPr>
        <w:t xml:space="preserve">. The study is also a reminder that </w:t>
      </w:r>
      <w:r w:rsidRPr="008B10A0">
        <w:rPr>
          <w:rStyle w:val="StyleUnderline"/>
          <w:highlight w:val="cyan"/>
        </w:rPr>
        <w:t>climate change won’t unfold steadil</w:t>
      </w:r>
      <w:r w:rsidRPr="008B10A0">
        <w:rPr>
          <w:rStyle w:val="StyleUnderline"/>
        </w:rPr>
        <w:t>y</w:t>
      </w:r>
      <w:r w:rsidRPr="008B10A0">
        <w:rPr>
          <w:sz w:val="16"/>
        </w:rPr>
        <w:t>. Surface temperatures could remain stable for a number of years, as they have recently, only to spike suddenly.</w:t>
      </w:r>
    </w:p>
    <w:p w:rsidR="00C4692A" w:rsidRDefault="00E4619A" w:rsidP="00C4692A">
      <w:pPr>
        <w:pStyle w:val="Heading2"/>
      </w:pPr>
      <w:r>
        <w:t xml:space="preserve">Warming </w:t>
      </w:r>
      <w:r w:rsidR="00C4692A">
        <w:t>Impacts</w:t>
      </w:r>
    </w:p>
    <w:p w:rsidR="00E4619A" w:rsidRDefault="00E4619A" w:rsidP="00E4619A">
      <w:pPr>
        <w:pStyle w:val="Heading3"/>
      </w:pPr>
      <w:r>
        <w:t>Extinction</w:t>
      </w:r>
    </w:p>
    <w:p w:rsidR="00E4619A" w:rsidRPr="00EA2167" w:rsidRDefault="00E4619A" w:rsidP="00E4619A">
      <w:pPr>
        <w:pStyle w:val="Heading4"/>
        <w:rPr>
          <w:lang w:eastAsia="zh-TW"/>
        </w:rPr>
      </w:pPr>
      <w:r>
        <w:rPr>
          <w:lang w:eastAsia="zh-TW"/>
        </w:rPr>
        <w:t>Climate change</w:t>
      </w:r>
      <w:r w:rsidRPr="00EA2167">
        <w:rPr>
          <w:lang w:eastAsia="zh-TW"/>
        </w:rPr>
        <w:t xml:space="preserve"> is the most likely existential risk and outweighs nuclear war </w:t>
      </w:r>
    </w:p>
    <w:p w:rsidR="00E4619A" w:rsidRPr="00EA2167" w:rsidRDefault="00E4619A" w:rsidP="00E4619A">
      <w:pPr>
        <w:rPr>
          <w:sz w:val="18"/>
          <w:lang w:eastAsia="zh-TW"/>
        </w:rPr>
      </w:pPr>
      <w:proofErr w:type="spellStart"/>
      <w:r w:rsidRPr="00762396">
        <w:rPr>
          <w:rStyle w:val="Style13ptBold"/>
        </w:rPr>
        <w:t>Deibel</w:t>
      </w:r>
      <w:proofErr w:type="spellEnd"/>
      <w:r w:rsidRPr="00762396">
        <w:rPr>
          <w:rStyle w:val="Style13ptBold"/>
        </w:rPr>
        <w:t xml:space="preserve"> 07</w:t>
      </w:r>
      <w:r w:rsidRPr="00EA2167">
        <w:rPr>
          <w:lang w:eastAsia="zh-TW"/>
        </w:rPr>
        <w:t xml:space="preserve"> (Terry, Prof IR @ National War College</w:t>
      </w:r>
      <w:r>
        <w:rPr>
          <w:lang w:eastAsia="zh-TW"/>
        </w:rPr>
        <w:t>,</w:t>
      </w:r>
      <w:r w:rsidRPr="00EA2167">
        <w:rPr>
          <w:lang w:eastAsia="zh-TW"/>
        </w:rPr>
        <w:t xml:space="preserve"> “Foreign Affairs Strategy: Logic for American Statecraft,” Conclusion: American Foreign Affairs Strategy Today)</w:t>
      </w:r>
    </w:p>
    <w:p w:rsidR="00E4619A" w:rsidRDefault="00E4619A" w:rsidP="00E4619A">
      <w:pPr>
        <w:rPr>
          <w:b/>
          <w:bCs/>
          <w:u w:val="single"/>
        </w:rPr>
      </w:pPr>
      <w:r w:rsidRPr="00880DB0">
        <w:rPr>
          <w:b/>
          <w:u w:val="single"/>
          <w:lang w:eastAsia="zh-TW"/>
        </w:rPr>
        <w:t xml:space="preserve">Finally, </w:t>
      </w:r>
      <w:r w:rsidRPr="00880DB0">
        <w:rPr>
          <w:b/>
          <w:bCs/>
          <w:highlight w:val="yellow"/>
          <w:u w:val="single"/>
        </w:rPr>
        <w:t xml:space="preserve">there is one </w:t>
      </w:r>
      <w:r w:rsidRPr="00880DB0">
        <w:rPr>
          <w:b/>
          <w:bCs/>
          <w:u w:val="single"/>
        </w:rPr>
        <w:t>major</w:t>
      </w:r>
      <w:r w:rsidRPr="00631C4C">
        <w:rPr>
          <w:bCs/>
          <w:u w:val="single"/>
        </w:rPr>
        <w:t xml:space="preserve"> </w:t>
      </w:r>
      <w:r w:rsidRPr="00631C4C">
        <w:rPr>
          <w:rStyle w:val="Emphasis"/>
          <w:highlight w:val="yellow"/>
        </w:rPr>
        <w:t xml:space="preserve">existential threat </w:t>
      </w:r>
      <w:r w:rsidRPr="00880DB0">
        <w:rPr>
          <w:b/>
          <w:bCs/>
          <w:highlight w:val="yellow"/>
          <w:u w:val="single"/>
        </w:rPr>
        <w:t>to American security</w:t>
      </w:r>
      <w:r w:rsidRPr="00EA2167">
        <w:rPr>
          <w:bCs/>
          <w:u w:val="single"/>
        </w:rPr>
        <w:t xml:space="preserve"> </w:t>
      </w:r>
      <w:r w:rsidRPr="00EA2167">
        <w:rPr>
          <w:sz w:val="16"/>
        </w:rPr>
        <w:t xml:space="preserve">(as well as prosperity) of a nonviolent nature, </w:t>
      </w:r>
      <w:r w:rsidRPr="00880DB0">
        <w:rPr>
          <w:b/>
          <w:highlight w:val="yellow"/>
          <w:u w:val="single"/>
        </w:rPr>
        <w:t>which</w:t>
      </w:r>
      <w:r w:rsidRPr="00880DB0">
        <w:rPr>
          <w:b/>
          <w:highlight w:val="yellow"/>
          <w:u w:val="single"/>
          <w:lang w:eastAsia="zh-TW"/>
        </w:rPr>
        <w:t>,</w:t>
      </w:r>
      <w:r w:rsidRPr="00631C4C">
        <w:rPr>
          <w:u w:val="single"/>
          <w:lang w:eastAsia="zh-TW"/>
        </w:rPr>
        <w:t xml:space="preserve"> </w:t>
      </w:r>
      <w:r w:rsidRPr="00EA2167">
        <w:rPr>
          <w:sz w:val="16"/>
        </w:rPr>
        <w:t>though far in the future,</w:t>
      </w:r>
      <w:r w:rsidRPr="00631C4C">
        <w:rPr>
          <w:u w:val="single"/>
          <w:lang w:eastAsia="zh-TW"/>
        </w:rPr>
        <w:t xml:space="preserve"> </w:t>
      </w:r>
      <w:r w:rsidRPr="00880DB0">
        <w:rPr>
          <w:b/>
          <w:bCs/>
          <w:highlight w:val="yellow"/>
          <w:u w:val="single"/>
        </w:rPr>
        <w:t xml:space="preserve">demands </w:t>
      </w:r>
      <w:r w:rsidRPr="00880DB0">
        <w:rPr>
          <w:b/>
          <w:bCs/>
          <w:u w:val="single"/>
        </w:rPr>
        <w:t xml:space="preserve">urgent </w:t>
      </w:r>
      <w:r w:rsidRPr="00880DB0">
        <w:rPr>
          <w:b/>
          <w:bCs/>
          <w:highlight w:val="yellow"/>
          <w:u w:val="single"/>
        </w:rPr>
        <w:t>action</w:t>
      </w:r>
      <w:r w:rsidRPr="00880DB0">
        <w:rPr>
          <w:b/>
          <w:u w:val="single"/>
          <w:lang w:eastAsia="zh-TW"/>
        </w:rPr>
        <w:t>.</w:t>
      </w:r>
      <w:r w:rsidRPr="00631C4C">
        <w:rPr>
          <w:u w:val="single"/>
          <w:lang w:eastAsia="zh-TW"/>
        </w:rPr>
        <w:t xml:space="preserve"> </w:t>
      </w:r>
      <w:r w:rsidRPr="00EA2167">
        <w:rPr>
          <w:sz w:val="16"/>
          <w:lang w:eastAsia="zh-TW"/>
        </w:rPr>
        <w:t>It is the threat of global warming to the stability of the climate upon which all earthly life depends. Scientists worldwide have been observing the gathering of this threat for three deca</w:t>
      </w:r>
      <w:r w:rsidRPr="00EA2167">
        <w:rPr>
          <w:sz w:val="16"/>
        </w:rPr>
        <w:t xml:space="preserve">des now, and what was once a mere possibility has passed through probability to near certainty. Indeed not one of more than 900 articles on climate change published in refereed scientific journals from 1993 to 2003 doubted that anthropogenic warming is occurring. “In legitimate scientific circles,” writes Elizabeth </w:t>
      </w:r>
      <w:proofErr w:type="spellStart"/>
      <w:r w:rsidRPr="00EA2167">
        <w:rPr>
          <w:sz w:val="16"/>
        </w:rPr>
        <w:t>Kolbert</w:t>
      </w:r>
      <w:proofErr w:type="spellEnd"/>
      <w:r w:rsidRPr="00EA2167">
        <w:rPr>
          <w:sz w:val="16"/>
        </w:rPr>
        <w:t>, “it is virtually impossible to find evidence of disagreement over the fundamentals of global warming.” Evidence from a vast international scientific monitoring effort accumulates almost weekly,</w:t>
      </w:r>
      <w:r w:rsidRPr="00631C4C">
        <w:rPr>
          <w:u w:val="single"/>
          <w:lang w:eastAsia="zh-TW"/>
        </w:rPr>
        <w:t xml:space="preserve"> </w:t>
      </w:r>
      <w:r w:rsidRPr="00EA2167">
        <w:rPr>
          <w:sz w:val="16"/>
          <w:lang w:eastAsia="zh-TW"/>
        </w:rPr>
        <w:t xml:space="preserve">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w:t>
      </w:r>
      <w:r w:rsidRPr="00631C4C">
        <w:rPr>
          <w:u w:val="single"/>
          <w:lang w:eastAsia="zh-TW"/>
        </w:rPr>
        <w:t>“</w:t>
      </w:r>
      <w:r w:rsidRPr="00EA2167">
        <w:rPr>
          <w:sz w:val="16"/>
          <w:lang w:eastAsia="zh-TW"/>
        </w:rPr>
        <w:t>NASA scientists have concluded from direct temperature measurements that 2005 was the hottest year on record, with 1998 a close second”;</w:t>
      </w:r>
      <w:r w:rsidRPr="00631C4C">
        <w:rPr>
          <w:u w:val="single"/>
          <w:lang w:eastAsia="zh-TW"/>
        </w:rPr>
        <w:t xml:space="preserve"> </w:t>
      </w:r>
      <w:r w:rsidRPr="00880DB0">
        <w:rPr>
          <w:b/>
          <w:u w:val="single"/>
          <w:lang w:eastAsia="zh-TW"/>
        </w:rPr>
        <w:t>“</w:t>
      </w:r>
      <w:r w:rsidRPr="00880DB0">
        <w:rPr>
          <w:b/>
          <w:bCs/>
          <w:u w:val="single"/>
        </w:rPr>
        <w:t>Earth’s warming climate is estimated to contribute to more than 150,000 deaths and 5 million illnesses each year” as disease spreads;</w:t>
      </w:r>
      <w:r w:rsidRPr="00631C4C">
        <w:rPr>
          <w:u w:val="single"/>
          <w:lang w:eastAsia="zh-TW"/>
        </w:rPr>
        <w:t xml:space="preserve"> “</w:t>
      </w:r>
      <w:r w:rsidRPr="00EA2167">
        <w:rPr>
          <w:sz w:val="16"/>
          <w:lang w:eastAsia="zh-TW"/>
        </w:rPr>
        <w:t xml:space="preserve">widespread bleaching from Texas to Trinidad…killed broad swaths of corals” due to a 2-degree rise in sea temperatures. “The world is slowly disintegrating,” concluded Inuit hunter Noah </w:t>
      </w:r>
      <w:proofErr w:type="spellStart"/>
      <w:r w:rsidRPr="00EA2167">
        <w:rPr>
          <w:sz w:val="16"/>
          <w:lang w:eastAsia="zh-TW"/>
        </w:rPr>
        <w:t>Metuq</w:t>
      </w:r>
      <w:proofErr w:type="spellEnd"/>
      <w:r w:rsidRPr="00EA2167">
        <w:rPr>
          <w:sz w:val="16"/>
          <w:lang w:eastAsia="zh-TW"/>
        </w:rPr>
        <w:t xml:space="preserve">,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w:t>
      </w:r>
      <w:proofErr w:type="spellStart"/>
      <w:r w:rsidRPr="00EA2167">
        <w:rPr>
          <w:sz w:val="16"/>
          <w:lang w:eastAsia="zh-TW"/>
        </w:rPr>
        <w:t>serous</w:t>
      </w:r>
      <w:proofErr w:type="spellEnd"/>
      <w:r w:rsidRPr="00EA2167">
        <w:rPr>
          <w:sz w:val="16"/>
          <w:lang w:eastAsia="zh-TW"/>
        </w:rPr>
        <w:t xml:space="preserve"> the effects will be. As the newspaper stories quoted above show,</w:t>
      </w:r>
      <w:r w:rsidRPr="00631C4C">
        <w:rPr>
          <w:u w:val="single"/>
          <w:lang w:eastAsia="zh-TW"/>
        </w:rPr>
        <w:t xml:space="preserve"> </w:t>
      </w:r>
      <w:r w:rsidRPr="00880DB0">
        <w:rPr>
          <w:b/>
          <w:bCs/>
          <w:highlight w:val="yellow"/>
          <w:u w:val="single"/>
        </w:rPr>
        <w:t xml:space="preserve">we are already experiencing </w:t>
      </w:r>
      <w:r w:rsidRPr="00880DB0">
        <w:rPr>
          <w:b/>
          <w:bCs/>
          <w:u w:val="single"/>
        </w:rPr>
        <w:t xml:space="preserve">the effects of 1-2 degree warming in more </w:t>
      </w:r>
      <w:r w:rsidRPr="00880DB0">
        <w:rPr>
          <w:b/>
          <w:bCs/>
          <w:highlight w:val="yellow"/>
          <w:u w:val="single"/>
        </w:rPr>
        <w:t>violent storms</w:t>
      </w:r>
      <w:r w:rsidRPr="00880DB0">
        <w:rPr>
          <w:b/>
          <w:bCs/>
          <w:u w:val="single"/>
        </w:rPr>
        <w:t xml:space="preserve">, spread of </w:t>
      </w:r>
      <w:r w:rsidRPr="00880DB0">
        <w:rPr>
          <w:b/>
          <w:bCs/>
          <w:highlight w:val="yellow"/>
          <w:u w:val="single"/>
        </w:rPr>
        <w:t>disease, mass die offs</w:t>
      </w:r>
      <w:r w:rsidRPr="00880DB0">
        <w:rPr>
          <w:b/>
          <w:bCs/>
          <w:u w:val="single"/>
        </w:rPr>
        <w:t xml:space="preserve"> of plants and animals, species extinction, and threatened </w:t>
      </w:r>
      <w:r w:rsidRPr="00880DB0">
        <w:rPr>
          <w:b/>
          <w:bCs/>
          <w:highlight w:val="yellow"/>
          <w:u w:val="single"/>
        </w:rPr>
        <w:t>inundation</w:t>
      </w:r>
      <w:r w:rsidRPr="00880DB0">
        <w:rPr>
          <w:b/>
          <w:bCs/>
          <w:u w:val="single"/>
        </w:rPr>
        <w:t xml:space="preserve"> of low-lying countries</w:t>
      </w:r>
      <w:r w:rsidRPr="00631C4C">
        <w:rPr>
          <w:u w:val="single"/>
          <w:lang w:eastAsia="zh-TW"/>
        </w:rPr>
        <w:t xml:space="preserve"> </w:t>
      </w:r>
      <w:r w:rsidRPr="00EA2167">
        <w:rPr>
          <w:sz w:val="16"/>
          <w:lang w:eastAsia="zh-TW"/>
        </w:rPr>
        <w:t>like the Pacific nation of Kiribati and the Netherlands at a warming of 5 degrees or less the Greenland and West</w:t>
      </w:r>
      <w:r w:rsidRPr="00631C4C">
        <w:rPr>
          <w:u w:val="single"/>
          <w:lang w:eastAsia="zh-TW"/>
        </w:rPr>
        <w:t xml:space="preserve"> </w:t>
      </w:r>
      <w:r w:rsidRPr="00EA2167">
        <w:rPr>
          <w:sz w:val="16"/>
        </w:rPr>
        <w:t>Antarctic ice sheets could disintegrate, leading to a sea level of rise of 20 feet that would cover North Carolina’s outer banks, swamp the southern third of Florida, and inundate Manhattan up to the middle of Greenwich Village.</w:t>
      </w:r>
      <w:r w:rsidRPr="00EA2167">
        <w:rPr>
          <w:sz w:val="16"/>
          <w:lang w:eastAsia="zh-TW"/>
        </w:rPr>
        <w:t xml:space="preserve"> Another catastrophic effect would be the collapse of the Atlantic </w:t>
      </w:r>
      <w:proofErr w:type="spellStart"/>
      <w:r w:rsidRPr="00EA2167">
        <w:rPr>
          <w:sz w:val="16"/>
          <w:lang w:eastAsia="zh-TW"/>
        </w:rPr>
        <w:t>thermohaline</w:t>
      </w:r>
      <w:proofErr w:type="spellEnd"/>
      <w:r w:rsidRPr="00EA2167">
        <w:rPr>
          <w:sz w:val="16"/>
          <w:lang w:eastAsia="zh-TW"/>
        </w:rPr>
        <w:t xml:space="preserv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the most frightening scenario is runaway greenhouse warming,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w:t>
      </w:r>
      <w:r w:rsidRPr="00EA2167">
        <w:rPr>
          <w:sz w:val="16"/>
        </w:rPr>
        <w:t>. Faced with this specter, the best one can conclude is that</w:t>
      </w:r>
      <w:r w:rsidRPr="00631C4C">
        <w:rPr>
          <w:u w:val="single"/>
          <w:lang w:eastAsia="zh-TW"/>
        </w:rPr>
        <w:t xml:space="preserve"> </w:t>
      </w:r>
      <w:r w:rsidRPr="00880DB0">
        <w:rPr>
          <w:b/>
          <w:u w:val="single"/>
          <w:lang w:eastAsia="zh-TW"/>
        </w:rPr>
        <w:t>“</w:t>
      </w:r>
      <w:r w:rsidRPr="00880DB0">
        <w:rPr>
          <w:b/>
          <w:bCs/>
          <w:u w:val="single"/>
        </w:rPr>
        <w:t>humankind’s continuing enhancement of the natural greenhouse effect is akin to playing Russian roulette with the earth’s climate and humanity’s life support system</w:t>
      </w:r>
      <w:r w:rsidRPr="00880DB0">
        <w:rPr>
          <w:b/>
          <w:u w:val="single"/>
          <w:lang w:eastAsia="zh-TW"/>
        </w:rPr>
        <w:t>.</w:t>
      </w:r>
      <w:r w:rsidRPr="00EA2167">
        <w:rPr>
          <w:sz w:val="16"/>
        </w:rPr>
        <w:t xml:space="preserve"> At worst, says physics professor Marty </w:t>
      </w:r>
      <w:proofErr w:type="spellStart"/>
      <w:r w:rsidRPr="00EA2167">
        <w:rPr>
          <w:sz w:val="16"/>
        </w:rPr>
        <w:t>Hoffert</w:t>
      </w:r>
      <w:proofErr w:type="spellEnd"/>
      <w:r w:rsidRPr="00EA2167">
        <w:rPr>
          <w:sz w:val="16"/>
        </w:rPr>
        <w:t xml:space="preserve"> of New York University, “we’re just going to burn everything up; we’re going to heat the atmosphere to the temperature it was in the Cretaceous when there were crocodiles at the poles, and then everything will collapse.” During the Cold War, astronomer Carl Sagan popularized a theory </w:t>
      </w:r>
      <w:r w:rsidRPr="00EA2167">
        <w:rPr>
          <w:sz w:val="16"/>
          <w:lang w:eastAsia="zh-TW"/>
        </w:rPr>
        <w:t xml:space="preserve">of nuclear winter to describe how a thermonuclear war between the </w:t>
      </w:r>
      <w:proofErr w:type="spellStart"/>
      <w:r w:rsidRPr="00EA2167">
        <w:rPr>
          <w:sz w:val="16"/>
          <w:lang w:eastAsia="zh-TW"/>
        </w:rPr>
        <w:t>Untied</w:t>
      </w:r>
      <w:proofErr w:type="spellEnd"/>
      <w:r w:rsidRPr="00EA2167">
        <w:rPr>
          <w:sz w:val="16"/>
          <w:lang w:eastAsia="zh-TW"/>
        </w:rPr>
        <w:t xml:space="preserve"> States and the Soviet Union would not only destroy both countries but possibly end life on this planet</w:t>
      </w:r>
      <w:r w:rsidRPr="00880DB0">
        <w:rPr>
          <w:b/>
          <w:bCs/>
          <w:highlight w:val="yellow"/>
          <w:u w:val="single"/>
        </w:rPr>
        <w:t>. Global warming is</w:t>
      </w:r>
      <w:r w:rsidRPr="00880DB0">
        <w:rPr>
          <w:b/>
          <w:u w:val="single"/>
          <w:lang w:eastAsia="zh-TW"/>
        </w:rPr>
        <w:t xml:space="preserve"> the post-Cold War era’s </w:t>
      </w:r>
      <w:r w:rsidRPr="00880DB0">
        <w:rPr>
          <w:b/>
          <w:bCs/>
          <w:highlight w:val="yellow"/>
          <w:u w:val="single"/>
        </w:rPr>
        <w:t xml:space="preserve">equivalent of </w:t>
      </w:r>
      <w:r w:rsidRPr="00880DB0">
        <w:rPr>
          <w:rStyle w:val="Emphasis"/>
          <w:highlight w:val="yellow"/>
        </w:rPr>
        <w:t>nuclear winter</w:t>
      </w:r>
      <w:r w:rsidRPr="00880DB0">
        <w:rPr>
          <w:b/>
          <w:bCs/>
          <w:u w:val="single"/>
        </w:rPr>
        <w:t xml:space="preserve"> </w:t>
      </w:r>
      <w:r w:rsidRPr="00880DB0">
        <w:rPr>
          <w:b/>
          <w:u w:val="single"/>
          <w:lang w:eastAsia="zh-TW"/>
        </w:rPr>
        <w:t xml:space="preserve">at least as serious </w:t>
      </w:r>
      <w:r w:rsidRPr="00880DB0">
        <w:rPr>
          <w:b/>
          <w:bCs/>
          <w:highlight w:val="yellow"/>
          <w:u w:val="single"/>
        </w:rPr>
        <w:t xml:space="preserve">and </w:t>
      </w:r>
      <w:r w:rsidRPr="00880DB0">
        <w:rPr>
          <w:b/>
          <w:bCs/>
          <w:u w:val="single"/>
        </w:rPr>
        <w:t xml:space="preserve">considerably </w:t>
      </w:r>
      <w:r w:rsidRPr="00880DB0">
        <w:rPr>
          <w:rStyle w:val="Emphasis"/>
          <w:highlight w:val="yellow"/>
        </w:rPr>
        <w:t>better supported</w:t>
      </w:r>
      <w:r w:rsidRPr="00880DB0">
        <w:rPr>
          <w:rStyle w:val="Emphasis"/>
          <w:b w:val="0"/>
          <w:highlight w:val="yellow"/>
        </w:rPr>
        <w:t xml:space="preserve"> </w:t>
      </w:r>
      <w:r w:rsidRPr="00880DB0">
        <w:rPr>
          <w:rStyle w:val="Emphasis"/>
          <w:highlight w:val="yellow"/>
        </w:rPr>
        <w:t>scientifically</w:t>
      </w:r>
      <w:r w:rsidRPr="00880DB0">
        <w:rPr>
          <w:b/>
          <w:u w:val="single"/>
          <w:lang w:eastAsia="zh-TW"/>
        </w:rPr>
        <w:t xml:space="preserve">. Over the long run </w:t>
      </w:r>
      <w:r w:rsidRPr="00880DB0">
        <w:rPr>
          <w:b/>
          <w:bCs/>
          <w:highlight w:val="yellow"/>
          <w:u w:val="single"/>
        </w:rPr>
        <w:t>it puts dangers from terrorism</w:t>
      </w:r>
      <w:r w:rsidRPr="00880DB0">
        <w:rPr>
          <w:b/>
          <w:bCs/>
          <w:u w:val="single"/>
        </w:rPr>
        <w:t xml:space="preserve"> and</w:t>
      </w:r>
      <w:r w:rsidRPr="00880DB0">
        <w:rPr>
          <w:b/>
          <w:u w:val="single"/>
          <w:lang w:eastAsia="zh-TW"/>
        </w:rPr>
        <w:t xml:space="preserve"> traditional </w:t>
      </w:r>
      <w:r w:rsidRPr="00880DB0">
        <w:rPr>
          <w:b/>
          <w:bCs/>
          <w:highlight w:val="yellow"/>
          <w:u w:val="single"/>
        </w:rPr>
        <w:t xml:space="preserve">military challenges </w:t>
      </w:r>
      <w:r w:rsidRPr="00880DB0">
        <w:rPr>
          <w:rStyle w:val="Emphasis"/>
          <w:highlight w:val="yellow"/>
        </w:rPr>
        <w:t>to shame</w:t>
      </w:r>
      <w:r w:rsidRPr="00880DB0">
        <w:rPr>
          <w:b/>
          <w:u w:val="single"/>
          <w:lang w:eastAsia="zh-TW"/>
        </w:rPr>
        <w:t xml:space="preserve">. </w:t>
      </w:r>
      <w:r w:rsidRPr="00880DB0">
        <w:rPr>
          <w:b/>
          <w:bCs/>
          <w:highlight w:val="yellow"/>
          <w:u w:val="single"/>
        </w:rPr>
        <w:t xml:space="preserve">It is </w:t>
      </w:r>
      <w:r w:rsidRPr="00880DB0">
        <w:rPr>
          <w:rStyle w:val="Emphasis"/>
          <w:highlight w:val="yellow"/>
        </w:rPr>
        <w:t>a threat</w:t>
      </w:r>
      <w:r w:rsidRPr="00880DB0">
        <w:rPr>
          <w:b/>
          <w:u w:val="single"/>
          <w:lang w:eastAsia="zh-TW"/>
        </w:rPr>
        <w:t xml:space="preserve"> not only to the security and prosperity to the United States, but potentially </w:t>
      </w:r>
      <w:r w:rsidRPr="00880DB0">
        <w:rPr>
          <w:rStyle w:val="Emphasis"/>
          <w:highlight w:val="yellow"/>
        </w:rPr>
        <w:t>to the continued existence of life</w:t>
      </w:r>
      <w:r w:rsidRPr="00880DB0">
        <w:rPr>
          <w:b/>
          <w:bCs/>
          <w:highlight w:val="yellow"/>
          <w:u w:val="single"/>
        </w:rPr>
        <w:t xml:space="preserve"> </w:t>
      </w:r>
      <w:r w:rsidRPr="00880DB0">
        <w:rPr>
          <w:b/>
          <w:bCs/>
          <w:u w:val="single"/>
        </w:rPr>
        <w:t>on this planet.</w:t>
      </w:r>
    </w:p>
    <w:p w:rsidR="008D502A" w:rsidRDefault="00C4692A" w:rsidP="00E4619A">
      <w:pPr>
        <w:pStyle w:val="Heading3"/>
      </w:pPr>
      <w:r>
        <w:t>Kills Ocean Food Chain</w:t>
      </w:r>
    </w:p>
    <w:p w:rsidR="008D502A" w:rsidRPr="008D502A" w:rsidRDefault="008D502A" w:rsidP="008D502A">
      <w:pPr>
        <w:pStyle w:val="Heading4"/>
      </w:pPr>
      <w:r w:rsidRPr="008D502A">
        <w:t xml:space="preserve">Warming disrupts ocean food chains and </w:t>
      </w:r>
      <w:proofErr w:type="spellStart"/>
      <w:r w:rsidRPr="008D502A">
        <w:t>BioD</w:t>
      </w:r>
      <w:proofErr w:type="spellEnd"/>
    </w:p>
    <w:p w:rsidR="008D502A" w:rsidRDefault="008D502A" w:rsidP="008D502A">
      <w:pPr>
        <w:rPr>
          <w:sz w:val="16"/>
        </w:rPr>
      </w:pPr>
      <w:r w:rsidRPr="001551FC">
        <w:rPr>
          <w:rStyle w:val="Style13ptBold"/>
        </w:rPr>
        <w:t>National Geographic</w:t>
      </w:r>
      <w:r>
        <w:rPr>
          <w:sz w:val="16"/>
        </w:rPr>
        <w:t xml:space="preserve"> no date (“Sea Temperature Rise: Warmer Oceans Have Far-Reaching Effects”, National Geographic, no date, </w:t>
      </w:r>
      <w:hyperlink r:id="rId11" w:history="1">
        <w:r w:rsidRPr="00443F27">
          <w:rPr>
            <w:rStyle w:val="Hyperlink"/>
            <w:sz w:val="16"/>
          </w:rPr>
          <w:t>http://ocean.nationalgeographic.com/ocean/critical-issues-sea-temperature-rise/</w:t>
        </w:r>
      </w:hyperlink>
      <w:r>
        <w:rPr>
          <w:sz w:val="16"/>
        </w:rPr>
        <w:t>) KD</w:t>
      </w:r>
    </w:p>
    <w:p w:rsidR="008D502A" w:rsidRPr="001551FC" w:rsidRDefault="008D502A" w:rsidP="008D502A">
      <w:pPr>
        <w:rPr>
          <w:sz w:val="16"/>
        </w:rPr>
      </w:pPr>
      <w:r w:rsidRPr="001551FC">
        <w:rPr>
          <w:sz w:val="16"/>
        </w:rPr>
        <w:t xml:space="preserve">As climate change has warmed the Earth, oceans have responded more slowly than land environments. But scientific research is finding that </w:t>
      </w:r>
      <w:r w:rsidRPr="001551FC">
        <w:rPr>
          <w:rStyle w:val="StyleUnderline"/>
          <w:highlight w:val="cyan"/>
        </w:rPr>
        <w:t>marine ecosystems</w:t>
      </w:r>
      <w:r w:rsidRPr="001551FC">
        <w:rPr>
          <w:sz w:val="16"/>
        </w:rPr>
        <w:t xml:space="preserve"> can be </w:t>
      </w:r>
      <w:r w:rsidRPr="001551FC">
        <w:rPr>
          <w:rStyle w:val="StyleUnderline"/>
        </w:rPr>
        <w:t xml:space="preserve">far </w:t>
      </w:r>
      <w:r w:rsidRPr="001551FC">
        <w:rPr>
          <w:rStyle w:val="StyleUnderline"/>
          <w:highlight w:val="cyan"/>
        </w:rPr>
        <w:t>more sensitive to</w:t>
      </w:r>
      <w:r w:rsidRPr="001551FC">
        <w:rPr>
          <w:sz w:val="16"/>
        </w:rPr>
        <w:t xml:space="preserve"> even </w:t>
      </w:r>
      <w:r w:rsidRPr="001551FC">
        <w:rPr>
          <w:rStyle w:val="StyleUnderline"/>
        </w:rPr>
        <w:t xml:space="preserve">the most modest </w:t>
      </w:r>
      <w:r w:rsidRPr="001551FC">
        <w:rPr>
          <w:rStyle w:val="StyleUnderline"/>
          <w:highlight w:val="cyan"/>
        </w:rPr>
        <w:t>temperature change</w:t>
      </w:r>
      <w:r w:rsidRPr="001551FC">
        <w:rPr>
          <w:rStyle w:val="StyleUnderline"/>
        </w:rPr>
        <w:t xml:space="preserve">. </w:t>
      </w:r>
    </w:p>
    <w:p w:rsidR="008D502A" w:rsidRPr="001551FC" w:rsidRDefault="008D502A" w:rsidP="008D502A">
      <w:pPr>
        <w:rPr>
          <w:sz w:val="16"/>
        </w:rPr>
      </w:pPr>
      <w:r w:rsidRPr="001551FC">
        <w:rPr>
          <w:rStyle w:val="StyleUnderline"/>
        </w:rPr>
        <w:t>Global warming</w:t>
      </w:r>
      <w:r w:rsidRPr="001551FC">
        <w:rPr>
          <w:sz w:val="16"/>
        </w:rPr>
        <w:t xml:space="preserve"> caused by human activities that </w:t>
      </w:r>
      <w:r w:rsidRPr="001551FC">
        <w:rPr>
          <w:rStyle w:val="StyleUnderline"/>
        </w:rPr>
        <w:t xml:space="preserve">emit </w:t>
      </w:r>
      <w:r w:rsidRPr="001551FC">
        <w:rPr>
          <w:rStyle w:val="StyleUnderline"/>
          <w:highlight w:val="cyan"/>
        </w:rPr>
        <w:t>heat-trapping carbon dioxide</w:t>
      </w:r>
      <w:r w:rsidRPr="001551FC">
        <w:rPr>
          <w:sz w:val="16"/>
        </w:rPr>
        <w:t xml:space="preserve"> has </w:t>
      </w:r>
      <w:r w:rsidRPr="001551FC">
        <w:rPr>
          <w:rStyle w:val="StyleUnderline"/>
          <w:highlight w:val="cyan"/>
        </w:rPr>
        <w:t>raised the</w:t>
      </w:r>
      <w:r w:rsidRPr="001551FC">
        <w:rPr>
          <w:rStyle w:val="StyleUnderline"/>
        </w:rPr>
        <w:t xml:space="preserve"> average </w:t>
      </w:r>
      <w:r w:rsidRPr="001551FC">
        <w:rPr>
          <w:rStyle w:val="StyleUnderline"/>
          <w:highlight w:val="cyan"/>
        </w:rPr>
        <w:t>global temperature</w:t>
      </w:r>
      <w:r w:rsidRPr="001551FC">
        <w:rPr>
          <w:sz w:val="16"/>
        </w:rPr>
        <w:t xml:space="preserve"> by about 1°F (0.6°C) over the past century. In the oceans, this change has only been about 0.18°F (0.1°C). This </w:t>
      </w:r>
      <w:r w:rsidRPr="001551FC">
        <w:rPr>
          <w:rStyle w:val="StyleUnderline"/>
          <w:highlight w:val="cyan"/>
        </w:rPr>
        <w:t>warming</w:t>
      </w:r>
      <w:r w:rsidRPr="001551FC">
        <w:rPr>
          <w:sz w:val="16"/>
        </w:rPr>
        <w:t xml:space="preserve"> has occurred </w:t>
      </w:r>
      <w:r w:rsidRPr="001551FC">
        <w:rPr>
          <w:rStyle w:val="StyleUnderline"/>
        </w:rPr>
        <w:t>from the surface to a depth of about 2,300 feet</w:t>
      </w:r>
      <w:r w:rsidRPr="001551FC">
        <w:rPr>
          <w:sz w:val="16"/>
        </w:rPr>
        <w:t xml:space="preserve"> (700 meters</w:t>
      </w:r>
      <w:r w:rsidRPr="001551FC">
        <w:rPr>
          <w:sz w:val="16"/>
          <w:highlight w:val="cyan"/>
        </w:rPr>
        <w:t xml:space="preserve">), </w:t>
      </w:r>
      <w:r w:rsidRPr="001551FC">
        <w:rPr>
          <w:rStyle w:val="StyleUnderline"/>
          <w:highlight w:val="cyan"/>
        </w:rPr>
        <w:t>where most marine life thrives</w:t>
      </w:r>
      <w:r w:rsidRPr="001551FC">
        <w:rPr>
          <w:sz w:val="16"/>
          <w:highlight w:val="cyan"/>
        </w:rPr>
        <w:t>.</w:t>
      </w:r>
      <w:r w:rsidRPr="001551FC">
        <w:rPr>
          <w:sz w:val="16"/>
        </w:rPr>
        <w:t xml:space="preserve"> </w:t>
      </w:r>
    </w:p>
    <w:p w:rsidR="008D502A" w:rsidRPr="001551FC" w:rsidRDefault="008D502A" w:rsidP="008D502A">
      <w:pPr>
        <w:tabs>
          <w:tab w:val="left" w:pos="6390"/>
        </w:tabs>
        <w:rPr>
          <w:sz w:val="16"/>
        </w:rPr>
      </w:pPr>
      <w:r w:rsidRPr="001551FC">
        <w:rPr>
          <w:sz w:val="16"/>
        </w:rPr>
        <w:t xml:space="preserve">Perhaps the ocean </w:t>
      </w:r>
      <w:r w:rsidRPr="001551FC">
        <w:rPr>
          <w:rStyle w:val="StyleUnderline"/>
          <w:highlight w:val="cyan"/>
        </w:rPr>
        <w:t>organism most vulnerable to temperature change is coral.</w:t>
      </w:r>
      <w:r w:rsidRPr="001551FC">
        <w:rPr>
          <w:sz w:val="16"/>
        </w:rPr>
        <w:t xml:space="preserve"> There is evidence that </w:t>
      </w:r>
      <w:r w:rsidRPr="001551FC">
        <w:rPr>
          <w:rStyle w:val="StyleUnderline"/>
        </w:rPr>
        <w:t>reefs will</w:t>
      </w:r>
      <w:r w:rsidRPr="001551FC">
        <w:rPr>
          <w:sz w:val="16"/>
        </w:rPr>
        <w:t xml:space="preserve"> bleach (</w:t>
      </w:r>
      <w:r w:rsidRPr="001551FC">
        <w:rPr>
          <w:rStyle w:val="StyleUnderline"/>
        </w:rPr>
        <w:t>eject their symbiotic algae</w:t>
      </w:r>
      <w:r w:rsidRPr="001551FC">
        <w:rPr>
          <w:sz w:val="16"/>
        </w:rPr>
        <w:t xml:space="preserve">) </w:t>
      </w:r>
      <w:r w:rsidRPr="001551FC">
        <w:rPr>
          <w:rStyle w:val="StyleUnderline"/>
        </w:rPr>
        <w:t>at</w:t>
      </w:r>
      <w:r w:rsidRPr="001551FC">
        <w:rPr>
          <w:sz w:val="16"/>
        </w:rPr>
        <w:t xml:space="preserve"> even </w:t>
      </w:r>
      <w:r w:rsidRPr="001551FC">
        <w:rPr>
          <w:rStyle w:val="StyleUnderline"/>
        </w:rPr>
        <w:t xml:space="preserve">a slight </w:t>
      </w:r>
      <w:r w:rsidRPr="001551FC">
        <w:rPr>
          <w:sz w:val="16"/>
        </w:rPr>
        <w:t xml:space="preserve">persistent </w:t>
      </w:r>
      <w:r w:rsidRPr="001551FC">
        <w:rPr>
          <w:rStyle w:val="StyleUnderline"/>
        </w:rPr>
        <w:t>temperature rise</w:t>
      </w:r>
      <w:r w:rsidRPr="001551FC">
        <w:rPr>
          <w:sz w:val="16"/>
        </w:rPr>
        <w:t xml:space="preserve">. Bleaching slows coral growth, makes them susceptible to disease, and can lead to large-scale reef die-off. </w:t>
      </w:r>
    </w:p>
    <w:p w:rsidR="008D502A" w:rsidRDefault="008D502A" w:rsidP="008D502A">
      <w:pPr>
        <w:rPr>
          <w:rStyle w:val="StyleUnderline"/>
        </w:rPr>
      </w:pPr>
      <w:r w:rsidRPr="001551FC">
        <w:rPr>
          <w:sz w:val="16"/>
        </w:rPr>
        <w:t xml:space="preserve">Other organisms </w:t>
      </w:r>
      <w:r w:rsidRPr="001551FC">
        <w:rPr>
          <w:rStyle w:val="StyleUnderline"/>
          <w:highlight w:val="cyan"/>
        </w:rPr>
        <w:t>affected</w:t>
      </w:r>
      <w:r w:rsidRPr="001551FC">
        <w:rPr>
          <w:rStyle w:val="StyleUnderline"/>
        </w:rPr>
        <w:t xml:space="preserve"> by temperature change include </w:t>
      </w:r>
      <w:r w:rsidRPr="001551FC">
        <w:rPr>
          <w:rStyle w:val="StyleUnderline"/>
          <w:highlight w:val="cyan"/>
        </w:rPr>
        <w:t>krill</w:t>
      </w:r>
      <w:r w:rsidRPr="001551FC">
        <w:rPr>
          <w:sz w:val="16"/>
          <w:highlight w:val="cyan"/>
        </w:rPr>
        <w:t>,</w:t>
      </w:r>
      <w:r w:rsidRPr="001551FC">
        <w:rPr>
          <w:sz w:val="16"/>
        </w:rPr>
        <w:t xml:space="preserve"> an </w:t>
      </w:r>
      <w:r w:rsidRPr="001551FC">
        <w:rPr>
          <w:rStyle w:val="StyleUnderline"/>
        </w:rPr>
        <w:t xml:space="preserve">extremely </w:t>
      </w:r>
      <w:r w:rsidRPr="001551FC">
        <w:rPr>
          <w:rStyle w:val="StyleUnderline"/>
          <w:highlight w:val="cyan"/>
        </w:rPr>
        <w:t>important link at</w:t>
      </w:r>
      <w:r w:rsidRPr="001551FC">
        <w:rPr>
          <w:rStyle w:val="StyleUnderline"/>
        </w:rPr>
        <w:t xml:space="preserve"> the base of </w:t>
      </w:r>
      <w:r w:rsidRPr="001551FC">
        <w:rPr>
          <w:rStyle w:val="StyleUnderline"/>
          <w:highlight w:val="cyan"/>
        </w:rPr>
        <w:t>the food chain</w:t>
      </w:r>
      <w:r w:rsidRPr="001551FC">
        <w:rPr>
          <w:sz w:val="16"/>
        </w:rPr>
        <w:t xml:space="preserve">. Research has shown that krill reproduce in significantly smaller numbers when ocean temperatures rise. This can have a cascading effect by </w:t>
      </w:r>
      <w:r w:rsidRPr="001551FC">
        <w:rPr>
          <w:rStyle w:val="StyleUnderline"/>
          <w:highlight w:val="cyan"/>
        </w:rPr>
        <w:t>disrupting the life cycle of krill eaters</w:t>
      </w:r>
      <w:r w:rsidRPr="001551FC">
        <w:rPr>
          <w:sz w:val="16"/>
        </w:rPr>
        <w:t xml:space="preserve">, such as penguins and seals—which in turn </w:t>
      </w:r>
      <w:r w:rsidRPr="001551FC">
        <w:rPr>
          <w:rStyle w:val="StyleUnderline"/>
          <w:highlight w:val="cyan"/>
        </w:rPr>
        <w:t>causes food shortages</w:t>
      </w:r>
      <w:r w:rsidRPr="001551FC">
        <w:rPr>
          <w:rStyle w:val="StyleUnderline"/>
        </w:rPr>
        <w:t xml:space="preserve"> for higher predators.</w:t>
      </w:r>
    </w:p>
    <w:p w:rsidR="00C4692A" w:rsidRDefault="00C4692A" w:rsidP="008D502A">
      <w:pPr>
        <w:rPr>
          <w:rStyle w:val="StyleUnderline"/>
        </w:rPr>
      </w:pPr>
    </w:p>
    <w:p w:rsidR="00C4692A" w:rsidRDefault="00C4692A" w:rsidP="00C4692A">
      <w:pPr>
        <w:pStyle w:val="Heading4"/>
      </w:pPr>
      <w:r>
        <w:t>Ocean climate change disrupts food web</w:t>
      </w:r>
    </w:p>
    <w:p w:rsidR="00C4692A" w:rsidRPr="007C2CE5" w:rsidRDefault="00C4692A" w:rsidP="00C4692A">
      <w:pPr>
        <w:rPr>
          <w:rStyle w:val="Style13ptBold"/>
        </w:rPr>
      </w:pPr>
      <w:r>
        <w:rPr>
          <w:rStyle w:val="Style13ptBold"/>
        </w:rPr>
        <w:t>OC</w:t>
      </w:r>
      <w:r w:rsidRPr="007C2CE5">
        <w:rPr>
          <w:rStyle w:val="Style13ptBold"/>
        </w:rPr>
        <w:t xml:space="preserve">EANA 14 </w:t>
      </w:r>
      <w:r w:rsidRPr="007C2CE5">
        <w:rPr>
          <w:rStyle w:val="Style13ptBold"/>
          <w:sz w:val="16"/>
          <w:szCs w:val="16"/>
        </w:rPr>
        <w:t xml:space="preserve">(“Effects of Climate Change on the Oceans”, OCEANA, </w:t>
      </w:r>
      <w:hyperlink r:id="rId12" w:history="1">
        <w:r w:rsidRPr="007C2CE5">
          <w:rPr>
            <w:rStyle w:val="Style13ptBold"/>
            <w:sz w:val="16"/>
            <w:szCs w:val="16"/>
          </w:rPr>
          <w:t>http://oceana.org/en/our-work/climate-energy/climate-change/learn-act/impacts-of-climate-change-on-the-oceans</w:t>
        </w:r>
      </w:hyperlink>
      <w:r w:rsidRPr="007C2CE5">
        <w:rPr>
          <w:rStyle w:val="Style13ptBold"/>
          <w:sz w:val="16"/>
          <w:szCs w:val="16"/>
        </w:rPr>
        <w:t>) KD</w:t>
      </w:r>
    </w:p>
    <w:p w:rsidR="00C4692A" w:rsidRPr="00FA27D6" w:rsidRDefault="00C4692A" w:rsidP="00C4692A">
      <w:pPr>
        <w:rPr>
          <w:rStyle w:val="StyleUnderline"/>
        </w:rPr>
      </w:pPr>
      <w:r w:rsidRPr="00FA27D6">
        <w:rPr>
          <w:rStyle w:val="StyleUnderline"/>
          <w:highlight w:val="cyan"/>
        </w:rPr>
        <w:t>Increasing ocean temperatures</w:t>
      </w:r>
      <w:r w:rsidRPr="005E6648">
        <w:rPr>
          <w:sz w:val="16"/>
        </w:rPr>
        <w:t xml:space="preserve"> and the addition of significant amounts of fresh water from melting ice caps and glaciers may </w:t>
      </w:r>
      <w:r w:rsidRPr="00FA27D6">
        <w:rPr>
          <w:rStyle w:val="StyleUnderline"/>
          <w:highlight w:val="cyan"/>
        </w:rPr>
        <w:t>cause a</w:t>
      </w:r>
      <w:r w:rsidRPr="00FA27D6">
        <w:rPr>
          <w:rStyle w:val="StyleUnderline"/>
        </w:rPr>
        <w:t xml:space="preserve"> disruption in weather patterns and a </w:t>
      </w:r>
      <w:r w:rsidRPr="00FA27D6">
        <w:rPr>
          <w:rStyle w:val="StyleUnderline"/>
          <w:highlight w:val="cyan"/>
        </w:rPr>
        <w:t>breakdown in the marine food web.</w:t>
      </w:r>
    </w:p>
    <w:p w:rsidR="00C4692A" w:rsidRPr="005E6648" w:rsidRDefault="00C4692A" w:rsidP="00C4692A">
      <w:pPr>
        <w:rPr>
          <w:sz w:val="16"/>
        </w:rPr>
      </w:pPr>
      <w:r w:rsidRPr="005E6648">
        <w:rPr>
          <w:sz w:val="16"/>
        </w:rPr>
        <w:t xml:space="preserve">The </w:t>
      </w:r>
      <w:r w:rsidRPr="00FA27D6">
        <w:rPr>
          <w:rStyle w:val="StyleUnderline"/>
        </w:rPr>
        <w:t>movement of water</w:t>
      </w:r>
      <w:r w:rsidRPr="005E6648">
        <w:rPr>
          <w:sz w:val="16"/>
        </w:rPr>
        <w:t xml:space="preserve"> through the oceans is very important because it </w:t>
      </w:r>
      <w:r w:rsidRPr="00FA27D6">
        <w:rPr>
          <w:rStyle w:val="StyleUnderline"/>
        </w:rPr>
        <w:t>circulates heat and nutrients around the globe</w:t>
      </w:r>
      <w:r w:rsidRPr="005E6648">
        <w:rPr>
          <w:sz w:val="16"/>
        </w:rPr>
        <w:t>. The mild temperatures of England, which is on the same latitude as Canada, are due to the heat released to the atmosphere by water that is moving from the tropics towards the Arctic.</w:t>
      </w:r>
    </w:p>
    <w:p w:rsidR="00C4692A" w:rsidRPr="005E6648" w:rsidRDefault="00C4692A" w:rsidP="00C4692A">
      <w:pPr>
        <w:rPr>
          <w:sz w:val="16"/>
          <w:szCs w:val="16"/>
        </w:rPr>
      </w:pPr>
      <w:r w:rsidRPr="005E6648">
        <w:rPr>
          <w:sz w:val="16"/>
          <w:szCs w:val="16"/>
        </w:rPr>
        <w:t>Water is moved around the globe by the great ocean conveyor belt. As warm surface water is moved away from the tropics, it cools and releases its heat to the atmosphere. This heat then warms parts of Europe. The further north this water moves, the cooler and heavier it becomes, eventually sinking to the lower level of the conveyor belt. This cooler water is then carried along the depths of the ocean, picking up nutrients that have gathered there.</w:t>
      </w:r>
    </w:p>
    <w:p w:rsidR="00C4692A" w:rsidRPr="00FA27D6" w:rsidRDefault="00C4692A" w:rsidP="00C4692A">
      <w:pPr>
        <w:rPr>
          <w:rStyle w:val="StyleUnderline"/>
        </w:rPr>
      </w:pPr>
      <w:r w:rsidRPr="005E6648">
        <w:rPr>
          <w:sz w:val="16"/>
        </w:rPr>
        <w:t xml:space="preserve">As winds move the top layers of the oceans, cold, </w:t>
      </w:r>
      <w:r w:rsidRPr="00FA27D6">
        <w:rPr>
          <w:rStyle w:val="StyleUnderline"/>
        </w:rPr>
        <w:t>nutrient rich waters from the depths are brought to the top at "up-welling sites</w:t>
      </w:r>
      <w:r w:rsidRPr="005E6648">
        <w:rPr>
          <w:sz w:val="16"/>
        </w:rPr>
        <w:t xml:space="preserve">". These </w:t>
      </w:r>
      <w:r w:rsidRPr="00FA27D6">
        <w:rPr>
          <w:rStyle w:val="StyleUnderline"/>
        </w:rPr>
        <w:t>areas</w:t>
      </w:r>
      <w:r w:rsidRPr="005E6648">
        <w:rPr>
          <w:sz w:val="16"/>
        </w:rPr>
        <w:t xml:space="preserve"> </w:t>
      </w:r>
      <w:r w:rsidRPr="00FA27D6">
        <w:rPr>
          <w:rStyle w:val="StyleUnderline"/>
        </w:rPr>
        <w:t xml:space="preserve">are important feeding grounds for phytoplankton </w:t>
      </w:r>
      <w:r w:rsidRPr="005E6648">
        <w:rPr>
          <w:sz w:val="16"/>
        </w:rPr>
        <w:t xml:space="preserve">-- microscopic plants that float in the light filled waters at the top of the ocean. Phytoplankton feed on the nutrients that come from the deep ocean waters and many other species then feed on them. They are the </w:t>
      </w:r>
      <w:r w:rsidRPr="00FA27D6">
        <w:rPr>
          <w:rStyle w:val="StyleUnderline"/>
        </w:rPr>
        <w:t>primary producers of the ocean and form the base of many marine food chains.</w:t>
      </w:r>
    </w:p>
    <w:p w:rsidR="00C4692A" w:rsidRPr="005E6648" w:rsidRDefault="00C4692A" w:rsidP="00C4692A">
      <w:pPr>
        <w:rPr>
          <w:sz w:val="14"/>
        </w:rPr>
      </w:pPr>
      <w:r w:rsidRPr="005E6648">
        <w:rPr>
          <w:sz w:val="14"/>
        </w:rPr>
        <w:t xml:space="preserve">Fresh water is less dense than seawater. Therefore, the addition of significant amounts of fresh water from melting ice caps and glaciers may result in a slowing of the ocean conveyor belt, leading to cooler winters in Western Europe and a </w:t>
      </w:r>
      <w:r w:rsidRPr="00FA27D6">
        <w:rPr>
          <w:rStyle w:val="StyleUnderline"/>
          <w:highlight w:val="cyan"/>
        </w:rPr>
        <w:t>disruption of the circulation of vital nutrients to phytoplankton</w:t>
      </w:r>
      <w:r w:rsidRPr="005E6648">
        <w:rPr>
          <w:sz w:val="14"/>
          <w:highlight w:val="cyan"/>
        </w:rPr>
        <w:t>.</w:t>
      </w:r>
    </w:p>
    <w:p w:rsidR="00C4692A" w:rsidRDefault="00C4692A" w:rsidP="00C4692A">
      <w:pPr>
        <w:rPr>
          <w:rStyle w:val="StyleUnderline"/>
        </w:rPr>
      </w:pPr>
      <w:r w:rsidRPr="005E6648">
        <w:rPr>
          <w:sz w:val="16"/>
        </w:rPr>
        <w:t xml:space="preserve">Phytoplankton may also be cut off from their food supply as surface temperatures warm, causing the mixing between the warmer top layers and cooler bottom layers to diminish. A </w:t>
      </w:r>
      <w:r w:rsidRPr="00FA27D6">
        <w:rPr>
          <w:rStyle w:val="StyleUnderline"/>
          <w:highlight w:val="cyan"/>
        </w:rPr>
        <w:t>decrease in phytoplankt</w:t>
      </w:r>
      <w:r w:rsidRPr="00FA27D6">
        <w:rPr>
          <w:rStyle w:val="StyleUnderline"/>
        </w:rPr>
        <w:t xml:space="preserve">on can </w:t>
      </w:r>
      <w:r w:rsidRPr="00FA27D6">
        <w:rPr>
          <w:rStyle w:val="StyleUnderline"/>
          <w:highlight w:val="cyan"/>
        </w:rPr>
        <w:t>lead to a collapse of marine food webs</w:t>
      </w:r>
      <w:r w:rsidRPr="00FA27D6">
        <w:rPr>
          <w:rStyle w:val="StyleUnderline"/>
        </w:rPr>
        <w:t xml:space="preserve">, </w:t>
      </w:r>
      <w:r w:rsidRPr="00FA27D6">
        <w:rPr>
          <w:rStyle w:val="StyleUnderline"/>
          <w:highlight w:val="cyan"/>
        </w:rPr>
        <w:t>affecting marine mammals</w:t>
      </w:r>
      <w:r w:rsidRPr="00FA27D6">
        <w:rPr>
          <w:rStyle w:val="StyleUnderline"/>
        </w:rPr>
        <w:t xml:space="preserve"> (whales, seals and dolphins), </w:t>
      </w:r>
      <w:r w:rsidRPr="00FA27D6">
        <w:rPr>
          <w:rStyle w:val="StyleUnderline"/>
          <w:highlight w:val="cyan"/>
        </w:rPr>
        <w:t>sea birds</w:t>
      </w:r>
      <w:r w:rsidRPr="00FA27D6">
        <w:rPr>
          <w:rStyle w:val="StyleUnderline"/>
        </w:rPr>
        <w:t xml:space="preserve"> (albatross</w:t>
      </w:r>
      <w:r w:rsidRPr="00CE01F0">
        <w:rPr>
          <w:rStyle w:val="StyleUnderline"/>
          <w:highlight w:val="cyan"/>
        </w:rPr>
        <w:t>) and important commercial fish species</w:t>
      </w:r>
      <w:r w:rsidRPr="00FA27D6">
        <w:rPr>
          <w:rStyle w:val="StyleUnderline"/>
        </w:rPr>
        <w:t xml:space="preserve"> (cod, salmon and tuna).</w:t>
      </w:r>
    </w:p>
    <w:p w:rsidR="00C4692A" w:rsidRDefault="00C4692A" w:rsidP="00C4692A">
      <w:pPr>
        <w:rPr>
          <w:rStyle w:val="StyleUnderline"/>
        </w:rPr>
      </w:pPr>
    </w:p>
    <w:p w:rsidR="00C4692A" w:rsidRDefault="00C4692A" w:rsidP="008D502A">
      <w:pPr>
        <w:rPr>
          <w:rStyle w:val="StyleUnderline"/>
        </w:rPr>
      </w:pPr>
    </w:p>
    <w:p w:rsidR="008D502A" w:rsidRDefault="00C4692A" w:rsidP="008D502A">
      <w:pPr>
        <w:pStyle w:val="Heading3"/>
      </w:pPr>
      <w:r>
        <w:t>Biodiversity</w:t>
      </w:r>
    </w:p>
    <w:p w:rsidR="00C4692A" w:rsidRPr="00C4692A" w:rsidRDefault="00C4692A" w:rsidP="00C4692A">
      <w:pPr>
        <w:pStyle w:val="Heading4"/>
      </w:pPr>
      <w:r w:rsidRPr="00C4692A">
        <w:t xml:space="preserve">Climate change causes </w:t>
      </w:r>
      <w:proofErr w:type="spellStart"/>
      <w:r w:rsidRPr="00C4692A">
        <w:t>BioD</w:t>
      </w:r>
      <w:proofErr w:type="spellEnd"/>
      <w:r w:rsidRPr="00C4692A">
        <w:t xml:space="preserve"> loss</w:t>
      </w:r>
    </w:p>
    <w:p w:rsidR="00C4692A" w:rsidRPr="00D45069" w:rsidRDefault="00C4692A" w:rsidP="00C4692A">
      <w:pPr>
        <w:rPr>
          <w:rStyle w:val="Style13ptBold"/>
        </w:rPr>
      </w:pPr>
      <w:proofErr w:type="gramStart"/>
      <w:r w:rsidRPr="00D45069">
        <w:rPr>
          <w:rStyle w:val="Style13ptBold"/>
        </w:rPr>
        <w:t xml:space="preserve">Shah 14 </w:t>
      </w:r>
      <w:r w:rsidRPr="00D45069">
        <w:rPr>
          <w:rStyle w:val="Style13ptBold"/>
          <w:sz w:val="18"/>
          <w:szCs w:val="18"/>
        </w:rPr>
        <w:t>(</w:t>
      </w:r>
      <w:proofErr w:type="spellStart"/>
      <w:r w:rsidRPr="00D45069">
        <w:rPr>
          <w:rStyle w:val="Style13ptBold"/>
          <w:sz w:val="18"/>
          <w:szCs w:val="18"/>
        </w:rPr>
        <w:t>Anup</w:t>
      </w:r>
      <w:proofErr w:type="spellEnd"/>
      <w:r w:rsidRPr="00D45069">
        <w:rPr>
          <w:rStyle w:val="Style13ptBold"/>
          <w:sz w:val="18"/>
          <w:szCs w:val="18"/>
        </w:rPr>
        <w:t xml:space="preserve">, Jan. 19, “Climate Change Affects </w:t>
      </w:r>
      <w:proofErr w:type="spellStart"/>
      <w:r w:rsidRPr="00D45069">
        <w:rPr>
          <w:rStyle w:val="Style13ptBold"/>
          <w:sz w:val="18"/>
          <w:szCs w:val="18"/>
        </w:rPr>
        <w:t>BioDiversity</w:t>
      </w:r>
      <w:proofErr w:type="spellEnd"/>
      <w:r w:rsidRPr="00D45069">
        <w:rPr>
          <w:rStyle w:val="Style13ptBold"/>
          <w:sz w:val="18"/>
          <w:szCs w:val="18"/>
        </w:rPr>
        <w:t>”, globalissues.org, “My background is a degree in computer science.</w:t>
      </w:r>
      <w:proofErr w:type="gramEnd"/>
      <w:r w:rsidRPr="00D45069">
        <w:rPr>
          <w:rStyle w:val="Style13ptBold"/>
          <w:sz w:val="18"/>
          <w:szCs w:val="18"/>
        </w:rPr>
        <w:t xml:space="preserve"> The point is that you don’t need to have qualifications to be concerned and want to do something, although you do need the time to sift through a lot of information to understand what is happening!”, </w:t>
      </w:r>
      <w:hyperlink r:id="rId13" w:history="1">
        <w:r w:rsidRPr="00D45069">
          <w:rPr>
            <w:rStyle w:val="Hyperlink"/>
            <w:sz w:val="18"/>
            <w:szCs w:val="18"/>
          </w:rPr>
          <w:t>http://www.globalissues.org/article/172/climate-change-affects-biodiversity</w:t>
        </w:r>
      </w:hyperlink>
      <w:r w:rsidRPr="00D45069">
        <w:rPr>
          <w:rStyle w:val="Style13ptBold"/>
          <w:sz w:val="18"/>
          <w:szCs w:val="18"/>
        </w:rPr>
        <w:t>) KD</w:t>
      </w:r>
    </w:p>
    <w:p w:rsidR="00C4692A" w:rsidRPr="00047EB5" w:rsidRDefault="00C4692A" w:rsidP="00C4692A">
      <w:pPr>
        <w:rPr>
          <w:rStyle w:val="StyleUnderline"/>
        </w:rPr>
      </w:pPr>
      <w:r w:rsidRPr="00D45069">
        <w:rPr>
          <w:sz w:val="16"/>
        </w:rPr>
        <w:t>The</w:t>
      </w:r>
      <w:r w:rsidRPr="00047EB5">
        <w:rPr>
          <w:rStyle w:val="StyleUnderline"/>
        </w:rPr>
        <w:t xml:space="preserve"> link between climate change and biodiversity has long been established</w:t>
      </w:r>
      <w:r w:rsidRPr="00D45069">
        <w:rPr>
          <w:sz w:val="16"/>
        </w:rPr>
        <w:t xml:space="preserve">. Although throughout Earth’s history the climate has always changed with ecosystems and species coming and going, </w:t>
      </w:r>
      <w:r w:rsidRPr="00047EB5">
        <w:rPr>
          <w:rStyle w:val="StyleUnderline"/>
        </w:rPr>
        <w:t xml:space="preserve">rapid </w:t>
      </w:r>
      <w:r w:rsidRPr="00D45069">
        <w:rPr>
          <w:rStyle w:val="StyleUnderline"/>
          <w:highlight w:val="cyan"/>
        </w:rPr>
        <w:t>climate change affects ecosystems and species ability to adapt</w:t>
      </w:r>
      <w:r w:rsidRPr="00047EB5">
        <w:rPr>
          <w:rStyle w:val="StyleUnderline"/>
        </w:rPr>
        <w:t xml:space="preserve"> and so </w:t>
      </w:r>
      <w:r w:rsidRPr="00D45069">
        <w:rPr>
          <w:rStyle w:val="StyleUnderline"/>
          <w:highlight w:val="cyan"/>
        </w:rPr>
        <w:t>biodiversity loss increases</w:t>
      </w:r>
      <w:r w:rsidRPr="00047EB5">
        <w:rPr>
          <w:rStyle w:val="StyleUnderline"/>
        </w:rPr>
        <w:t>.</w:t>
      </w:r>
    </w:p>
    <w:p w:rsidR="00C4692A" w:rsidRPr="00D45069" w:rsidRDefault="00C4692A" w:rsidP="00C4692A">
      <w:pPr>
        <w:rPr>
          <w:sz w:val="16"/>
        </w:rPr>
      </w:pPr>
      <w:r w:rsidRPr="00D45069">
        <w:rPr>
          <w:sz w:val="16"/>
        </w:rPr>
        <w:t xml:space="preserve">From a human perspective, the rapid climate change and accelerating </w:t>
      </w:r>
      <w:r w:rsidRPr="00D45069">
        <w:rPr>
          <w:rStyle w:val="StyleUnderline"/>
          <w:highlight w:val="cyan"/>
        </w:rPr>
        <w:t>biodiversity loss risks human security</w:t>
      </w:r>
      <w:r w:rsidRPr="00D45069">
        <w:rPr>
          <w:sz w:val="16"/>
        </w:rPr>
        <w:t xml:space="preserve"> (e.g. a major </w:t>
      </w:r>
      <w:r w:rsidRPr="00D45069">
        <w:rPr>
          <w:rStyle w:val="StyleUnderline"/>
          <w:highlight w:val="cyan"/>
        </w:rPr>
        <w:t>change in the food chain</w:t>
      </w:r>
      <w:r w:rsidRPr="00D45069">
        <w:rPr>
          <w:sz w:val="16"/>
        </w:rPr>
        <w:t xml:space="preserve"> upon which we depend, </w:t>
      </w:r>
      <w:r w:rsidRPr="00D45069">
        <w:rPr>
          <w:rStyle w:val="StyleUnderline"/>
          <w:highlight w:val="cyan"/>
        </w:rPr>
        <w:t>water sources may</w:t>
      </w:r>
      <w:r w:rsidRPr="00047EB5">
        <w:rPr>
          <w:rStyle w:val="StyleUnderline"/>
        </w:rPr>
        <w:t xml:space="preserve"> change, recede or </w:t>
      </w:r>
      <w:r w:rsidRPr="00D45069">
        <w:rPr>
          <w:rStyle w:val="StyleUnderline"/>
          <w:highlight w:val="cyan"/>
        </w:rPr>
        <w:t>disappear</w:t>
      </w:r>
      <w:r w:rsidRPr="00D45069">
        <w:rPr>
          <w:sz w:val="16"/>
        </w:rPr>
        <w:t xml:space="preserve">, </w:t>
      </w:r>
      <w:r w:rsidRPr="00D45069">
        <w:rPr>
          <w:rStyle w:val="StyleUnderline"/>
          <w:highlight w:val="cyan"/>
        </w:rPr>
        <w:t>medicine</w:t>
      </w:r>
      <w:r w:rsidRPr="00D45069">
        <w:rPr>
          <w:sz w:val="16"/>
          <w:highlight w:val="cyan"/>
        </w:rPr>
        <w:t>s</w:t>
      </w:r>
      <w:r w:rsidRPr="00D45069">
        <w:rPr>
          <w:sz w:val="16"/>
        </w:rPr>
        <w:t xml:space="preserve"> and other resources we rely on may be </w:t>
      </w:r>
      <w:r w:rsidRPr="00D45069">
        <w:rPr>
          <w:rStyle w:val="StyleUnderline"/>
          <w:highlight w:val="cyan"/>
        </w:rPr>
        <w:t>harder to obtain</w:t>
      </w:r>
      <w:r w:rsidRPr="00D45069">
        <w:rPr>
          <w:sz w:val="16"/>
        </w:rPr>
        <w:t xml:space="preserve"> as the plants and </w:t>
      </w:r>
      <w:proofErr w:type="spellStart"/>
      <w:r w:rsidRPr="00D45069">
        <w:rPr>
          <w:sz w:val="16"/>
        </w:rPr>
        <w:t>forna</w:t>
      </w:r>
      <w:proofErr w:type="spellEnd"/>
      <w:r w:rsidRPr="00D45069">
        <w:rPr>
          <w:sz w:val="16"/>
        </w:rPr>
        <w:t xml:space="preserve"> they are derived from may reduce or disappear, etc.).</w:t>
      </w:r>
    </w:p>
    <w:p w:rsidR="00C4692A" w:rsidRPr="00D45069" w:rsidRDefault="00C4692A" w:rsidP="00C4692A">
      <w:pPr>
        <w:rPr>
          <w:sz w:val="16"/>
        </w:rPr>
      </w:pPr>
      <w:r w:rsidRPr="00D45069">
        <w:rPr>
          <w:sz w:val="16"/>
        </w:rPr>
        <w:t xml:space="preserve">Climate change is </w:t>
      </w:r>
      <w:r w:rsidRPr="00D45069">
        <w:rPr>
          <w:rStyle w:val="StyleUnderline"/>
          <w:highlight w:val="cyan"/>
        </w:rPr>
        <w:t>already having an impact on biodiversity</w:t>
      </w:r>
      <w:r w:rsidRPr="00D45069">
        <w:rPr>
          <w:sz w:val="16"/>
        </w:rPr>
        <w:t xml:space="preserve">, and is </w:t>
      </w:r>
      <w:r w:rsidRPr="00D45069">
        <w:rPr>
          <w:rStyle w:val="StyleUnderline"/>
          <w:highlight w:val="cyan"/>
        </w:rPr>
        <w:t>projected to become</w:t>
      </w:r>
      <w:r w:rsidRPr="00D45069">
        <w:rPr>
          <w:rStyle w:val="StyleUnderline"/>
        </w:rPr>
        <w:t xml:space="preserve"> a progressively </w:t>
      </w:r>
      <w:r w:rsidRPr="00D45069">
        <w:rPr>
          <w:rStyle w:val="StyleUnderline"/>
          <w:highlight w:val="cyan"/>
        </w:rPr>
        <w:t>more significant</w:t>
      </w:r>
      <w:r w:rsidRPr="00D45069">
        <w:rPr>
          <w:rStyle w:val="StyleUnderline"/>
        </w:rPr>
        <w:t xml:space="preserve"> threat </w:t>
      </w:r>
      <w:r w:rsidRPr="00D45069">
        <w:rPr>
          <w:sz w:val="16"/>
        </w:rPr>
        <w:t>in the coming decades. Loss of Arctic sea ice threatens biodiversity across an entire biome and beyond. The related pressure of ocean acidification, resulting from higher concentrations of carbon dioxide in the atmosphere, is also already being observed.</w:t>
      </w:r>
    </w:p>
    <w:p w:rsidR="00C4692A" w:rsidRDefault="00C4692A" w:rsidP="00C4692A">
      <w:pPr>
        <w:rPr>
          <w:sz w:val="16"/>
        </w:rPr>
      </w:pPr>
      <w:r w:rsidRPr="00D45069">
        <w:rPr>
          <w:rStyle w:val="StyleUnderline"/>
          <w:highlight w:val="cyan"/>
        </w:rPr>
        <w:t>Ecosystems</w:t>
      </w:r>
      <w:r w:rsidRPr="00D45069">
        <w:rPr>
          <w:sz w:val="16"/>
        </w:rPr>
        <w:t xml:space="preserve"> are already </w:t>
      </w:r>
      <w:r w:rsidRPr="00D45069">
        <w:rPr>
          <w:rStyle w:val="StyleUnderline"/>
        </w:rPr>
        <w:t xml:space="preserve">showing </w:t>
      </w:r>
      <w:r w:rsidRPr="00D45069">
        <w:rPr>
          <w:rStyle w:val="StyleUnderline"/>
          <w:highlight w:val="cyan"/>
        </w:rPr>
        <w:t xml:space="preserve">negative impacts under current </w:t>
      </w:r>
      <w:proofErr w:type="gramStart"/>
      <w:r w:rsidRPr="00D45069">
        <w:rPr>
          <w:rStyle w:val="StyleUnderline"/>
          <w:highlight w:val="cyan"/>
        </w:rPr>
        <w:t>levels of climate change</w:t>
      </w:r>
      <w:r w:rsidRPr="00D45069">
        <w:rPr>
          <w:sz w:val="16"/>
        </w:rPr>
        <w:t xml:space="preserve"> … which is</w:t>
      </w:r>
      <w:proofErr w:type="gramEnd"/>
      <w:r w:rsidRPr="00D45069">
        <w:rPr>
          <w:sz w:val="16"/>
        </w:rPr>
        <w:t xml:space="preserve"> modest compared to future projected changes…. In addition to warming temperatures, more frequent extreme weather events and changing patterns of rainfall and drought can be expected to have </w:t>
      </w:r>
      <w:r w:rsidRPr="00D45069">
        <w:rPr>
          <w:rStyle w:val="StyleUnderline"/>
          <w:highlight w:val="cyan"/>
        </w:rPr>
        <w:t>significant impacts on biodiversity</w:t>
      </w:r>
      <w:r w:rsidRPr="00D45069">
        <w:rPr>
          <w:sz w:val="16"/>
          <w:highlight w:val="cyan"/>
        </w:rPr>
        <w:t>.</w:t>
      </w:r>
    </w:p>
    <w:p w:rsidR="00C4692A" w:rsidRDefault="00C4692A" w:rsidP="00C4692A">
      <w:pPr>
        <w:pStyle w:val="Heading3"/>
      </w:pPr>
      <w:r>
        <w:t>Sea Level Rise</w:t>
      </w:r>
    </w:p>
    <w:p w:rsidR="00C4692A" w:rsidRDefault="00C4692A" w:rsidP="00C4692A">
      <w:pPr>
        <w:pStyle w:val="Heading4"/>
      </w:pPr>
      <w:r>
        <w:t>Climate change leads to rising sea levels</w:t>
      </w:r>
    </w:p>
    <w:p w:rsidR="00C4692A" w:rsidRPr="007C2CE5" w:rsidRDefault="00C4692A" w:rsidP="00C4692A">
      <w:pPr>
        <w:rPr>
          <w:rStyle w:val="Style13ptBold"/>
        </w:rPr>
      </w:pPr>
      <w:r>
        <w:rPr>
          <w:rStyle w:val="Style13ptBold"/>
        </w:rPr>
        <w:t>OC</w:t>
      </w:r>
      <w:r w:rsidRPr="007C2CE5">
        <w:rPr>
          <w:rStyle w:val="Style13ptBold"/>
        </w:rPr>
        <w:t xml:space="preserve">EANA 14 </w:t>
      </w:r>
      <w:r w:rsidRPr="007C2CE5">
        <w:rPr>
          <w:rStyle w:val="Style13ptBold"/>
          <w:sz w:val="16"/>
          <w:szCs w:val="16"/>
        </w:rPr>
        <w:t xml:space="preserve">(“Effects of Climate Change on the Oceans”, OCEANA, </w:t>
      </w:r>
      <w:hyperlink r:id="rId14" w:history="1">
        <w:r w:rsidRPr="007C2CE5">
          <w:rPr>
            <w:rStyle w:val="Style13ptBold"/>
            <w:sz w:val="16"/>
            <w:szCs w:val="16"/>
          </w:rPr>
          <w:t>http://oceana.org/en/our-work/climate-energy/climate-change/learn-act/impacts-of-climate-change-on-the-oceans</w:t>
        </w:r>
      </w:hyperlink>
      <w:r w:rsidRPr="007C2CE5">
        <w:rPr>
          <w:rStyle w:val="Style13ptBold"/>
          <w:sz w:val="16"/>
          <w:szCs w:val="16"/>
        </w:rPr>
        <w:t>) KD</w:t>
      </w:r>
    </w:p>
    <w:p w:rsidR="00C4692A" w:rsidRPr="005E6648" w:rsidRDefault="00C4692A" w:rsidP="00C4692A">
      <w:pPr>
        <w:rPr>
          <w:sz w:val="16"/>
        </w:rPr>
      </w:pPr>
      <w:r w:rsidRPr="005E6648">
        <w:rPr>
          <w:sz w:val="16"/>
        </w:rPr>
        <w:t xml:space="preserve">As </w:t>
      </w:r>
      <w:r w:rsidRPr="00B51C1A">
        <w:rPr>
          <w:rStyle w:val="StyleUnderline"/>
        </w:rPr>
        <w:t>carbon dioxide</w:t>
      </w:r>
      <w:r w:rsidRPr="005E6648">
        <w:rPr>
          <w:sz w:val="16"/>
        </w:rPr>
        <w:t xml:space="preserve"> levels </w:t>
      </w:r>
      <w:r w:rsidRPr="00B51C1A">
        <w:rPr>
          <w:rStyle w:val="StyleUnderline"/>
        </w:rPr>
        <w:t>increase in the atmosphere</w:t>
      </w:r>
      <w:r w:rsidRPr="005E6648">
        <w:rPr>
          <w:sz w:val="16"/>
        </w:rPr>
        <w:t xml:space="preserve">, the </w:t>
      </w:r>
      <w:r w:rsidRPr="00B51C1A">
        <w:rPr>
          <w:rStyle w:val="StyleUnderline"/>
        </w:rPr>
        <w:t>amount the oceans absorb also increases</w:t>
      </w:r>
      <w:r w:rsidRPr="005E6648">
        <w:rPr>
          <w:sz w:val="16"/>
        </w:rPr>
        <w:t xml:space="preserve">, leading to chemical changes that result in the </w:t>
      </w:r>
      <w:r w:rsidRPr="007C2CE5">
        <w:rPr>
          <w:rStyle w:val="StyleUnderline"/>
          <w:highlight w:val="cyan"/>
        </w:rPr>
        <w:t>oceans becoming more acidic</w:t>
      </w:r>
      <w:r w:rsidRPr="005E6648">
        <w:rPr>
          <w:sz w:val="16"/>
        </w:rPr>
        <w:t xml:space="preserve">. While the oceans are becoming more acidic, they are still on the basic side of the pH scale (basic - neutral - acidic). </w:t>
      </w:r>
      <w:r w:rsidRPr="007C2CE5">
        <w:rPr>
          <w:rStyle w:val="StyleUnderline"/>
          <w:highlight w:val="cyan"/>
        </w:rPr>
        <w:t>Rising sea levels</w:t>
      </w:r>
      <w:r w:rsidRPr="005E6648">
        <w:rPr>
          <w:sz w:val="16"/>
        </w:rPr>
        <w:t xml:space="preserve"> are </w:t>
      </w:r>
      <w:r w:rsidRPr="00B51C1A">
        <w:rPr>
          <w:rStyle w:val="StyleUnderline"/>
        </w:rPr>
        <w:t>caused by</w:t>
      </w:r>
      <w:r w:rsidRPr="005E6648">
        <w:rPr>
          <w:sz w:val="16"/>
        </w:rPr>
        <w:t xml:space="preserve"> both the </w:t>
      </w:r>
      <w:r w:rsidRPr="00B51C1A">
        <w:rPr>
          <w:rStyle w:val="StyleUnderline"/>
        </w:rPr>
        <w:t>warming oceans and melting ice</w:t>
      </w:r>
      <w:r w:rsidRPr="005E6648">
        <w:rPr>
          <w:sz w:val="16"/>
        </w:rPr>
        <w:t xml:space="preserve">. As </w:t>
      </w:r>
      <w:r w:rsidRPr="003F21D5">
        <w:rPr>
          <w:rStyle w:val="StyleUnderline"/>
        </w:rPr>
        <w:t>water heats above 4 C</w:t>
      </w:r>
      <w:r w:rsidRPr="005E6648">
        <w:rPr>
          <w:sz w:val="16"/>
        </w:rPr>
        <w:t xml:space="preserve"> (39.2 F), it </w:t>
      </w:r>
      <w:r w:rsidRPr="007C2CE5">
        <w:rPr>
          <w:rStyle w:val="StyleUnderline"/>
          <w:highlight w:val="cyan"/>
        </w:rPr>
        <w:t>expands through</w:t>
      </w:r>
      <w:r w:rsidRPr="005E6648">
        <w:rPr>
          <w:sz w:val="16"/>
        </w:rPr>
        <w:t xml:space="preserve"> a process known as </w:t>
      </w:r>
      <w:r w:rsidRPr="005E6648">
        <w:rPr>
          <w:sz w:val="16"/>
          <w:highlight w:val="cyan"/>
        </w:rPr>
        <w:t>"</w:t>
      </w:r>
      <w:r w:rsidRPr="007C2CE5">
        <w:rPr>
          <w:rStyle w:val="StyleUnderline"/>
          <w:highlight w:val="cyan"/>
        </w:rPr>
        <w:t>thermal expansion".</w:t>
      </w:r>
      <w:r w:rsidRPr="005E6648">
        <w:rPr>
          <w:sz w:val="16"/>
        </w:rPr>
        <w:t xml:space="preserve"> Global warming is causing the oceans to heat up and expand and therefore rise. The </w:t>
      </w:r>
      <w:r w:rsidRPr="003F21D5">
        <w:rPr>
          <w:rStyle w:val="StyleUnderline"/>
        </w:rPr>
        <w:t>melting of glaciers, ice caps and the Greenland and Antarctic ice sheets</w:t>
      </w:r>
      <w:r w:rsidRPr="005E6648">
        <w:rPr>
          <w:sz w:val="16"/>
        </w:rPr>
        <w:t xml:space="preserve"> -- the melting of which is exacerbated by warming ocean -- are also </w:t>
      </w:r>
      <w:r w:rsidRPr="003F21D5">
        <w:rPr>
          <w:rStyle w:val="StyleUnderline"/>
        </w:rPr>
        <w:t>contributing to</w:t>
      </w:r>
      <w:r w:rsidRPr="005E6648">
        <w:rPr>
          <w:sz w:val="16"/>
        </w:rPr>
        <w:t xml:space="preserve"> the </w:t>
      </w:r>
      <w:r w:rsidRPr="003F21D5">
        <w:rPr>
          <w:rStyle w:val="StyleUnderline"/>
        </w:rPr>
        <w:t>rising seas</w:t>
      </w:r>
      <w:r w:rsidRPr="005E6648">
        <w:rPr>
          <w:sz w:val="16"/>
        </w:rPr>
        <w:t xml:space="preserve">. Scientists have suggested that </w:t>
      </w:r>
      <w:r w:rsidRPr="007C2CE5">
        <w:rPr>
          <w:rStyle w:val="StyleUnderline"/>
          <w:highlight w:val="cyan"/>
        </w:rPr>
        <w:t>by 2080, millions of people are likely to be flooded every year and hundreds of millions more may be displaced by rising seas</w:t>
      </w:r>
      <w:r w:rsidRPr="005E6648">
        <w:rPr>
          <w:sz w:val="16"/>
        </w:rPr>
        <w:t xml:space="preserve">. Whole </w:t>
      </w:r>
      <w:r w:rsidRPr="003F21D5">
        <w:rPr>
          <w:rStyle w:val="StyleUnderline"/>
        </w:rPr>
        <w:t>island nations</w:t>
      </w:r>
      <w:r w:rsidRPr="005E6648">
        <w:rPr>
          <w:sz w:val="16"/>
        </w:rPr>
        <w:t xml:space="preserve">, such as the Maldives, could </w:t>
      </w:r>
      <w:r w:rsidRPr="003F21D5">
        <w:rPr>
          <w:rStyle w:val="StyleUnderline"/>
        </w:rPr>
        <w:t>disappear off the map altogether</w:t>
      </w:r>
      <w:r w:rsidRPr="005E6648">
        <w:rPr>
          <w:sz w:val="16"/>
        </w:rPr>
        <w:t xml:space="preserve"> and large swaths of low-lying areas are likely to be inundated.</w:t>
      </w:r>
    </w:p>
    <w:p w:rsidR="00C4692A" w:rsidRDefault="00C4692A" w:rsidP="00C4692A">
      <w:pPr>
        <w:rPr>
          <w:sz w:val="16"/>
        </w:rPr>
      </w:pPr>
      <w:r w:rsidRPr="003F21D5">
        <w:rPr>
          <w:rStyle w:val="StyleUnderline"/>
        </w:rPr>
        <w:t>Sea level rise will flood developed and developing countries</w:t>
      </w:r>
      <w:r w:rsidRPr="005E6648">
        <w:rPr>
          <w:sz w:val="16"/>
        </w:rPr>
        <w:t xml:space="preserve"> alike. Even some of the world's most important and heavily populated cities, such as New York, London and Bangkok, are at risk of disappearing under the rising waters.</w:t>
      </w:r>
    </w:p>
    <w:p w:rsidR="00E4619A" w:rsidRDefault="00E4619A" w:rsidP="00E4619A">
      <w:pPr>
        <w:pStyle w:val="Heading2"/>
      </w:pPr>
      <w:r>
        <w:t>Warming Solvency</w:t>
      </w:r>
    </w:p>
    <w:p w:rsidR="00E4619A" w:rsidRDefault="00E4619A" w:rsidP="00E4619A">
      <w:pPr>
        <w:pStyle w:val="Heading3"/>
      </w:pPr>
      <w:r>
        <w:t>Oceans Key</w:t>
      </w:r>
    </w:p>
    <w:p w:rsidR="00E4619A" w:rsidRDefault="00E4619A" w:rsidP="00E4619A">
      <w:pPr>
        <w:pStyle w:val="Heading4"/>
      </w:pPr>
      <w:r w:rsidRPr="00357410">
        <w:t>Ocean exploration is key to understanding and predicting climate change</w:t>
      </w:r>
    </w:p>
    <w:p w:rsidR="00E4619A" w:rsidRPr="00357410" w:rsidRDefault="00E4619A" w:rsidP="00E4619A">
      <w:pPr>
        <w:rPr>
          <w:rFonts w:ascii="Times" w:eastAsia="Times New Roman" w:hAnsi="Times" w:cs="Times New Roman"/>
          <w:sz w:val="20"/>
          <w:szCs w:val="20"/>
        </w:rPr>
      </w:pPr>
      <w:r w:rsidRPr="00357410">
        <w:rPr>
          <w:rStyle w:val="Style13ptBold"/>
        </w:rPr>
        <w:t xml:space="preserve">Walsh </w:t>
      </w:r>
      <w:r>
        <w:rPr>
          <w:rStyle w:val="Style13ptBold"/>
        </w:rPr>
        <w:t>’</w:t>
      </w:r>
      <w:r w:rsidRPr="00357410">
        <w:rPr>
          <w:rStyle w:val="Style13ptBold"/>
        </w:rPr>
        <w:t>13</w:t>
      </w:r>
      <w:r>
        <w:rPr>
          <w:rStyle w:val="Style13ptBold"/>
        </w:rPr>
        <w:t xml:space="preserve"> </w:t>
      </w:r>
      <w:r>
        <w:rPr>
          <w:rStyle w:val="Style13ptBold"/>
          <w:sz w:val="18"/>
          <w:szCs w:val="18"/>
        </w:rPr>
        <w:t xml:space="preserve">(Bryan, </w:t>
      </w:r>
      <w:r w:rsidRPr="00357410">
        <w:rPr>
          <w:sz w:val="18"/>
          <w:szCs w:val="18"/>
        </w:rPr>
        <w:t>senior writer for TIME magazine, covering energy and the environment—and also,</w:t>
      </w:r>
      <w:r>
        <w:rPr>
          <w:sz w:val="18"/>
          <w:szCs w:val="18"/>
        </w:rPr>
        <w:t xml:space="preserve"> occasionally, scary diseases; previously </w:t>
      </w:r>
      <w:r w:rsidRPr="00357410">
        <w:rPr>
          <w:sz w:val="18"/>
          <w:szCs w:val="18"/>
        </w:rPr>
        <w:t>was the Tokyo bureau chief for TIME, and reported from Hong Kong on health, the environment and the arts</w:t>
      </w:r>
      <w:r>
        <w:rPr>
          <w:sz w:val="18"/>
          <w:szCs w:val="18"/>
        </w:rPr>
        <w:t xml:space="preserve">, “Oceans Warming Faster Than They Have Over Past 10,000 Years”, TIME, 11/1/13, </w:t>
      </w:r>
      <w:hyperlink r:id="rId15" w:history="1">
        <w:r w:rsidRPr="001353A9">
          <w:rPr>
            <w:rStyle w:val="Hyperlink"/>
            <w:sz w:val="18"/>
            <w:szCs w:val="18"/>
          </w:rPr>
          <w:t>http://science.time.com/2013/11/01/oceans-warming-faster-than-they-have-over-past-10000-years/</w:t>
        </w:r>
      </w:hyperlink>
      <w:r>
        <w:rPr>
          <w:sz w:val="18"/>
          <w:szCs w:val="18"/>
        </w:rPr>
        <w:t>, H.W.)</w:t>
      </w:r>
    </w:p>
    <w:p w:rsidR="00E4619A" w:rsidRDefault="00E4619A" w:rsidP="00E4619A">
      <w:pPr>
        <w:rPr>
          <w:b/>
          <w:u w:val="single"/>
        </w:rPr>
      </w:pPr>
      <w:r w:rsidRPr="00911B6D">
        <w:rPr>
          <w:b/>
          <w:highlight w:val="yellow"/>
          <w:u w:val="single"/>
        </w:rPr>
        <w:t>The ocean depths still remain</w:t>
      </w:r>
      <w:r w:rsidRPr="001A28E0">
        <w:rPr>
          <w:b/>
          <w:u w:val="single"/>
        </w:rPr>
        <w:t xml:space="preserve"> somewhat of </w:t>
      </w:r>
      <w:r w:rsidRPr="00911B6D">
        <w:rPr>
          <w:b/>
          <w:highlight w:val="yellow"/>
          <w:u w:val="single"/>
        </w:rPr>
        <w:t>a mystery to scientists, and they remain</w:t>
      </w:r>
      <w:r w:rsidRPr="001A28E0">
        <w:rPr>
          <w:b/>
          <w:u w:val="single"/>
        </w:rPr>
        <w:t xml:space="preserve"> woefully </w:t>
      </w:r>
      <w:r w:rsidRPr="00911B6D">
        <w:rPr>
          <w:b/>
          <w:highlight w:val="yellow"/>
          <w:u w:val="single"/>
        </w:rPr>
        <w:t xml:space="preserve">understudied </w:t>
      </w:r>
      <w:r w:rsidRPr="00911B6D">
        <w:rPr>
          <w:rStyle w:val="Emphasis"/>
          <w:highlight w:val="yellow"/>
        </w:rPr>
        <w:t>given the outsized impact they have on the planet’s climate</w:t>
      </w:r>
      <w:r w:rsidRPr="001A28E0">
        <w:t>. Initiatives like the XPRIZE’s new ocean science contests may help produce needed data about the undersea world, though they’ll take place against further budget cuts in the underappreciated National Oceanic and Atmospheric Administration</w:t>
      </w:r>
      <w:r w:rsidRPr="00911B6D">
        <w:rPr>
          <w:b/>
          <w:highlight w:val="yellow"/>
          <w:u w:val="single"/>
        </w:rPr>
        <w:t>. It’s become</w:t>
      </w:r>
      <w:r w:rsidRPr="001A28E0">
        <w:rPr>
          <w:b/>
          <w:u w:val="single"/>
        </w:rPr>
        <w:t xml:space="preserve"> very </w:t>
      </w:r>
      <w:r w:rsidRPr="00911B6D">
        <w:rPr>
          <w:b/>
          <w:highlight w:val="yellow"/>
          <w:u w:val="single"/>
        </w:rPr>
        <w:t>clear</w:t>
      </w:r>
      <w:r w:rsidRPr="001A28E0">
        <w:rPr>
          <w:b/>
          <w:u w:val="single"/>
        </w:rPr>
        <w:t xml:space="preserve"> that </w:t>
      </w:r>
      <w:r w:rsidRPr="00911B6D">
        <w:rPr>
          <w:rStyle w:val="Emphasis"/>
          <w:highlight w:val="yellow"/>
        </w:rPr>
        <w:t xml:space="preserve">if we’re going to understand climate change fully—and predict it more precisely—we’ll need to understand the oceans much better than we do now. </w:t>
      </w:r>
      <w:r w:rsidRPr="00911B6D">
        <w:rPr>
          <w:b/>
          <w:highlight w:val="yellow"/>
          <w:u w:val="single"/>
        </w:rPr>
        <w:t>We may live on land, but our planet is still a blue one.</w:t>
      </w:r>
    </w:p>
    <w:p w:rsidR="00E4619A" w:rsidRDefault="00E4619A" w:rsidP="00E4619A">
      <w:pPr>
        <w:pStyle w:val="Heading3"/>
      </w:pPr>
      <w:r>
        <w:t>Research K/T Mitigation</w:t>
      </w:r>
    </w:p>
    <w:p w:rsidR="00E4619A" w:rsidRDefault="00E4619A" w:rsidP="00E4619A">
      <w:pPr>
        <w:pStyle w:val="Heading4"/>
      </w:pPr>
      <w:r>
        <w:t>Understanding global climate change is key to mitigation</w:t>
      </w:r>
    </w:p>
    <w:p w:rsidR="00E4619A" w:rsidRDefault="00E4619A" w:rsidP="00E4619A">
      <w:pPr>
        <w:rPr>
          <w:rFonts w:eastAsia="Times New Roman" w:cs="Times New Roman"/>
        </w:rPr>
      </w:pPr>
      <w:proofErr w:type="spellStart"/>
      <w:r w:rsidRPr="00AF1A8D">
        <w:rPr>
          <w:rStyle w:val="Style13ptBold"/>
        </w:rPr>
        <w:t>Gov</w:t>
      </w:r>
      <w:proofErr w:type="spellEnd"/>
      <w:r w:rsidRPr="00AF1A8D">
        <w:rPr>
          <w:rStyle w:val="Style13ptBold"/>
        </w:rPr>
        <w:t xml:space="preserve"> UK </w:t>
      </w:r>
      <w:r>
        <w:rPr>
          <w:rStyle w:val="Style13ptBold"/>
        </w:rPr>
        <w:t>’</w:t>
      </w:r>
      <w:r w:rsidRPr="00AF1A8D">
        <w:rPr>
          <w:rStyle w:val="Style13ptBold"/>
        </w:rPr>
        <w:t>13</w:t>
      </w:r>
      <w:r>
        <w:rPr>
          <w:rStyle w:val="Style13ptBold"/>
        </w:rPr>
        <w:t xml:space="preserve"> </w:t>
      </w:r>
      <w:r>
        <w:rPr>
          <w:rStyle w:val="Style13ptBold"/>
          <w:sz w:val="18"/>
          <w:szCs w:val="18"/>
        </w:rPr>
        <w:t xml:space="preserve">(Gov.Uk, </w:t>
      </w:r>
      <w:r w:rsidRPr="00AF1A8D">
        <w:rPr>
          <w:sz w:val="18"/>
          <w:szCs w:val="18"/>
        </w:rPr>
        <w:t>Department of Energy &amp; Climate Change, Foreign &amp; Commonwealth Office, Department for International Development,</w:t>
      </w:r>
      <w:r>
        <w:rPr>
          <w:sz w:val="18"/>
          <w:szCs w:val="18"/>
        </w:rPr>
        <w:t xml:space="preserve"> “Why we need to understand climate change”, </w:t>
      </w:r>
      <w:proofErr w:type="spellStart"/>
      <w:r>
        <w:rPr>
          <w:sz w:val="18"/>
          <w:szCs w:val="18"/>
        </w:rPr>
        <w:t>Gov</w:t>
      </w:r>
      <w:proofErr w:type="spellEnd"/>
      <w:r>
        <w:rPr>
          <w:sz w:val="18"/>
          <w:szCs w:val="18"/>
        </w:rPr>
        <w:t xml:space="preserve"> UK, 11/8/13, </w:t>
      </w:r>
      <w:hyperlink r:id="rId16" w:history="1">
        <w:r w:rsidRPr="001353A9">
          <w:rPr>
            <w:rStyle w:val="Hyperlink"/>
            <w:sz w:val="18"/>
            <w:szCs w:val="18"/>
          </w:rPr>
          <w:t>https://www.gov.uk/government/policies/taking-international-action-to-mitigate-climate-change/supporting-pages/scientific-evidence-to-help-us-understand-climate-change</w:t>
        </w:r>
      </w:hyperlink>
      <w:r>
        <w:rPr>
          <w:sz w:val="18"/>
          <w:szCs w:val="18"/>
        </w:rPr>
        <w:t>, H.W.)</w:t>
      </w:r>
    </w:p>
    <w:p w:rsidR="00E4619A" w:rsidRPr="00C7446D" w:rsidRDefault="00E4619A" w:rsidP="00E4619A">
      <w:pPr>
        <w:rPr>
          <w:rFonts w:asciiTheme="majorHAnsi" w:hAnsiTheme="majorHAnsi"/>
          <w:b/>
          <w:u w:val="single"/>
        </w:rPr>
      </w:pPr>
      <w:r w:rsidRPr="00AF1A8D">
        <w:rPr>
          <w:rFonts w:asciiTheme="majorHAnsi" w:hAnsiTheme="majorHAnsi"/>
          <w:b/>
          <w:highlight w:val="yellow"/>
          <w:u w:val="single"/>
        </w:rPr>
        <w:t>Why we need to understand climate change</w:t>
      </w:r>
    </w:p>
    <w:p w:rsidR="00E4619A" w:rsidRDefault="00E4619A" w:rsidP="00E4619A">
      <w:pPr>
        <w:rPr>
          <w:rFonts w:asciiTheme="majorHAnsi" w:hAnsiTheme="majorHAnsi"/>
          <w:b/>
          <w:u w:val="single"/>
        </w:rPr>
      </w:pPr>
      <w:r w:rsidRPr="00C7446D">
        <w:rPr>
          <w:rFonts w:asciiTheme="majorHAnsi" w:hAnsiTheme="majorHAnsi"/>
          <w:sz w:val="18"/>
          <w:szCs w:val="18"/>
        </w:rPr>
        <w:t>To save energy with the Green Deal and</w:t>
      </w:r>
      <w:r w:rsidRPr="00C7446D">
        <w:rPr>
          <w:rStyle w:val="apple-converted-space"/>
          <w:rFonts w:asciiTheme="majorHAnsi" w:hAnsiTheme="majorHAnsi"/>
          <w:color w:val="0B0C0C"/>
          <w:sz w:val="18"/>
          <w:szCs w:val="18"/>
        </w:rPr>
        <w:t> </w:t>
      </w:r>
      <w:r w:rsidRPr="00C7446D">
        <w:rPr>
          <w:rFonts w:asciiTheme="majorHAnsi" w:hAnsiTheme="majorHAnsi"/>
          <w:sz w:val="18"/>
          <w:szCs w:val="18"/>
          <w:bdr w:val="none" w:sz="0" w:space="0" w:color="auto" w:frame="1"/>
        </w:rPr>
        <w:t>support vulnerable consumers</w:t>
      </w:r>
      <w:r w:rsidRPr="00C7446D">
        <w:rPr>
          <w:rFonts w:asciiTheme="majorHAnsi" w:hAnsiTheme="majorHAnsi"/>
          <w:sz w:val="18"/>
          <w:szCs w:val="18"/>
        </w:rPr>
        <w:t>, we need to understand better what the climate will be like over the lifetime of the policies we set so our measures are as effective as possible. To</w:t>
      </w:r>
      <w:r w:rsidRPr="00C7446D">
        <w:rPr>
          <w:rStyle w:val="apple-converted-space"/>
          <w:rFonts w:asciiTheme="majorHAnsi" w:hAnsiTheme="majorHAnsi"/>
          <w:color w:val="0B0C0C"/>
          <w:sz w:val="18"/>
          <w:szCs w:val="18"/>
        </w:rPr>
        <w:t> </w:t>
      </w:r>
      <w:r w:rsidRPr="00C7446D">
        <w:rPr>
          <w:rFonts w:asciiTheme="majorHAnsi" w:hAnsiTheme="majorHAnsi"/>
          <w:sz w:val="18"/>
          <w:szCs w:val="18"/>
          <w:bdr w:val="none" w:sz="0" w:space="0" w:color="auto" w:frame="1"/>
        </w:rPr>
        <w:t>maintain energy security</w:t>
      </w:r>
      <w:r w:rsidRPr="00C7446D">
        <w:rPr>
          <w:rStyle w:val="apple-converted-space"/>
          <w:rFonts w:asciiTheme="majorHAnsi" w:hAnsiTheme="majorHAnsi"/>
          <w:color w:val="0B0C0C"/>
          <w:sz w:val="18"/>
          <w:szCs w:val="18"/>
        </w:rPr>
        <w:t> </w:t>
      </w:r>
      <w:r w:rsidRPr="00C7446D">
        <w:rPr>
          <w:rFonts w:asciiTheme="majorHAnsi" w:hAnsiTheme="majorHAnsi"/>
          <w:sz w:val="18"/>
          <w:szCs w:val="18"/>
        </w:rPr>
        <w:t xml:space="preserve">and increase the use of low carbon technologies, we need to be able to predict the renewable energy resources that will be available to us in the future. This helps us deploy the right quantity of renewable energy sources, like wind turbines, in the best places. </w:t>
      </w:r>
      <w:r w:rsidRPr="00AF1A8D">
        <w:rPr>
          <w:rFonts w:asciiTheme="majorHAnsi" w:hAnsiTheme="majorHAnsi"/>
          <w:b/>
          <w:highlight w:val="yellow"/>
          <w:u w:val="single"/>
        </w:rPr>
        <w:t>To</w:t>
      </w:r>
      <w:r w:rsidRPr="00C7446D">
        <w:rPr>
          <w:rStyle w:val="apple-converted-space"/>
          <w:rFonts w:asciiTheme="majorHAnsi" w:hAnsiTheme="majorHAnsi"/>
          <w:b/>
          <w:color w:val="0B0C0C"/>
          <w:u w:val="single"/>
        </w:rPr>
        <w:t> </w:t>
      </w:r>
      <w:r w:rsidRPr="00C7446D">
        <w:rPr>
          <w:rFonts w:asciiTheme="majorHAnsi" w:hAnsiTheme="majorHAnsi"/>
          <w:b/>
          <w:u w:val="single"/>
          <w:bdr w:val="none" w:sz="0" w:space="0" w:color="auto" w:frame="1"/>
        </w:rPr>
        <w:t>reduce the UK’s greenhouse gas emissions</w:t>
      </w:r>
      <w:r w:rsidRPr="00C7446D">
        <w:rPr>
          <w:rStyle w:val="apple-converted-space"/>
          <w:rFonts w:asciiTheme="majorHAnsi" w:hAnsiTheme="majorHAnsi"/>
          <w:b/>
          <w:color w:val="0B0C0C"/>
          <w:u w:val="single"/>
        </w:rPr>
        <w:t> </w:t>
      </w:r>
      <w:r w:rsidRPr="00C7446D">
        <w:rPr>
          <w:rFonts w:asciiTheme="majorHAnsi" w:hAnsiTheme="majorHAnsi"/>
          <w:b/>
          <w:u w:val="single"/>
        </w:rPr>
        <w:t>and</w:t>
      </w:r>
      <w:r w:rsidRPr="00C7446D">
        <w:rPr>
          <w:rStyle w:val="apple-converted-space"/>
          <w:rFonts w:asciiTheme="majorHAnsi" w:hAnsiTheme="majorHAnsi"/>
          <w:b/>
          <w:color w:val="0B0C0C"/>
          <w:u w:val="single"/>
        </w:rPr>
        <w:t> </w:t>
      </w:r>
      <w:r w:rsidRPr="00AF1A8D">
        <w:rPr>
          <w:rFonts w:asciiTheme="majorHAnsi" w:hAnsiTheme="majorHAnsi"/>
          <w:b/>
          <w:highlight w:val="yellow"/>
          <w:u w:val="single"/>
          <w:bdr w:val="none" w:sz="0" w:space="0" w:color="auto" w:frame="1"/>
        </w:rPr>
        <w:t>mitigate international climate change</w:t>
      </w:r>
      <w:r w:rsidRPr="00AF1A8D">
        <w:rPr>
          <w:rFonts w:asciiTheme="majorHAnsi" w:hAnsiTheme="majorHAnsi"/>
          <w:b/>
          <w:highlight w:val="yellow"/>
          <w:u w:val="single"/>
        </w:rPr>
        <w:t>, we must</w:t>
      </w:r>
      <w:r w:rsidRPr="00C7446D">
        <w:rPr>
          <w:rFonts w:asciiTheme="majorHAnsi" w:hAnsiTheme="majorHAnsi"/>
          <w:b/>
          <w:u w:val="single"/>
        </w:rPr>
        <w:t xml:space="preserve"> be able to </w:t>
      </w:r>
      <w:r w:rsidRPr="00AF1A8D">
        <w:rPr>
          <w:rFonts w:asciiTheme="majorHAnsi" w:hAnsiTheme="majorHAnsi"/>
          <w:b/>
          <w:highlight w:val="yellow"/>
          <w:u w:val="single"/>
        </w:rPr>
        <w:t>demonstrate why action against climate change is important and what the risks are if we take no action. We must</w:t>
      </w:r>
      <w:r w:rsidRPr="00C7446D">
        <w:rPr>
          <w:rFonts w:asciiTheme="majorHAnsi" w:hAnsiTheme="majorHAnsi"/>
          <w:b/>
          <w:u w:val="single"/>
        </w:rPr>
        <w:t xml:space="preserve"> be able to </w:t>
      </w:r>
      <w:r w:rsidRPr="00AF1A8D">
        <w:rPr>
          <w:rFonts w:asciiTheme="majorHAnsi" w:hAnsiTheme="majorHAnsi"/>
          <w:b/>
          <w:highlight w:val="yellow"/>
          <w:u w:val="single"/>
        </w:rPr>
        <w:t>back up our position with</w:t>
      </w:r>
      <w:r w:rsidRPr="00C7446D">
        <w:rPr>
          <w:rFonts w:asciiTheme="majorHAnsi" w:hAnsiTheme="majorHAnsi"/>
          <w:b/>
          <w:u w:val="single"/>
        </w:rPr>
        <w:t xml:space="preserve"> good </w:t>
      </w:r>
      <w:r w:rsidRPr="00AF1A8D">
        <w:rPr>
          <w:rFonts w:asciiTheme="majorHAnsi" w:hAnsiTheme="majorHAnsi"/>
          <w:b/>
          <w:highlight w:val="yellow"/>
          <w:u w:val="single"/>
        </w:rPr>
        <w:t>evidence from real-world data and scientific analysis, and assess the benefits that different levels of action and investment will have.</w:t>
      </w:r>
    </w:p>
    <w:p w:rsidR="00D57A29" w:rsidRDefault="00D57A29" w:rsidP="00D57A29">
      <w:pPr>
        <w:pStyle w:val="Heading1"/>
      </w:pPr>
      <w:r>
        <w:t>Warming Defense</w:t>
      </w:r>
    </w:p>
    <w:p w:rsidR="00D57A29" w:rsidRDefault="00D57A29" w:rsidP="00D57A29">
      <w:pPr>
        <w:pStyle w:val="Heading3"/>
      </w:pPr>
      <w:r>
        <w:t>Yes- Anthropogenic</w:t>
      </w:r>
    </w:p>
    <w:p w:rsidR="00D57A29" w:rsidRDefault="00D57A29" w:rsidP="00D57A29">
      <w:pPr>
        <w:pStyle w:val="Heading4"/>
      </w:pPr>
      <w:r>
        <w:t xml:space="preserve">Warming is anthropogenic and CO2 is the cause. Other studies are flawed and have been ruled out. </w:t>
      </w:r>
    </w:p>
    <w:p w:rsidR="00D57A29" w:rsidRPr="00593D80" w:rsidRDefault="00D57A29" w:rsidP="00D57A29">
      <w:pPr>
        <w:rPr>
          <w:rStyle w:val="Style13ptBold"/>
          <w:b w:val="0"/>
          <w:sz w:val="16"/>
          <w:szCs w:val="16"/>
        </w:rPr>
      </w:pPr>
      <w:r w:rsidRPr="00593D80">
        <w:rPr>
          <w:rStyle w:val="Style13ptBold"/>
        </w:rPr>
        <w:t xml:space="preserve">NWF </w:t>
      </w:r>
      <w:r>
        <w:rPr>
          <w:rStyle w:val="Style13ptBold"/>
        </w:rPr>
        <w:t xml:space="preserve">14 </w:t>
      </w:r>
      <w:r w:rsidRPr="00593D80">
        <w:rPr>
          <w:rStyle w:val="Style13ptBold"/>
          <w:sz w:val="16"/>
          <w:szCs w:val="16"/>
        </w:rPr>
        <w:t xml:space="preserve">[National Wildlife Federation, organization focused on better conservation of the Earth, Global Warming is Human Caused, Threats to Wildlife, No Date, Accessed 7-4-2014, </w:t>
      </w:r>
      <w:hyperlink r:id="rId17" w:history="1">
        <w:r w:rsidRPr="00593D80">
          <w:rPr>
            <w:rStyle w:val="Style13ptBold"/>
            <w:sz w:val="16"/>
            <w:szCs w:val="16"/>
          </w:rPr>
          <w:t>http://www.nwf.org/Wildlife/Threats-to-Wildlife/Global-Warming/Global-Warming-is-Human-Caused.aspx]-DaveD</w:t>
        </w:r>
      </w:hyperlink>
      <w:r w:rsidRPr="00593D80">
        <w:rPr>
          <w:rStyle w:val="Style13ptBold"/>
          <w:sz w:val="16"/>
          <w:szCs w:val="16"/>
        </w:rPr>
        <w:t xml:space="preserve">. </w:t>
      </w:r>
    </w:p>
    <w:p w:rsidR="00D57A29" w:rsidRPr="00593D80" w:rsidRDefault="00D57A29" w:rsidP="00D57A29"/>
    <w:p w:rsidR="00D57A29" w:rsidRPr="0078296A" w:rsidRDefault="00D57A29" w:rsidP="00D57A29">
      <w:pPr>
        <w:rPr>
          <w:rStyle w:val="StyleUnderline"/>
        </w:rPr>
      </w:pPr>
      <w:r w:rsidRPr="0078296A">
        <w:rPr>
          <w:rStyle w:val="StyleUnderline"/>
          <w:highlight w:val="cyan"/>
        </w:rPr>
        <w:t>Scientists</w:t>
      </w:r>
      <w:r w:rsidRPr="0078296A">
        <w:rPr>
          <w:rStyle w:val="StyleUnderline"/>
        </w:rPr>
        <w:t xml:space="preserve"> have </w:t>
      </w:r>
      <w:r w:rsidRPr="0078296A">
        <w:rPr>
          <w:rStyle w:val="StyleUnderline"/>
          <w:highlight w:val="cyan"/>
        </w:rPr>
        <w:t>concluded that</w:t>
      </w:r>
      <w:r w:rsidRPr="0078296A">
        <w:rPr>
          <w:rStyle w:val="StyleUnderline"/>
        </w:rPr>
        <w:t xml:space="preserve"> most of the observed </w:t>
      </w:r>
      <w:r w:rsidRPr="0078296A">
        <w:rPr>
          <w:rStyle w:val="StyleUnderline"/>
          <w:highlight w:val="cyan"/>
        </w:rPr>
        <w:t>warming is</w:t>
      </w:r>
      <w:r w:rsidRPr="0078296A">
        <w:rPr>
          <w:rStyle w:val="StyleUnderline"/>
        </w:rPr>
        <w:t xml:space="preserve"> very likely </w:t>
      </w:r>
      <w:r w:rsidRPr="0078296A">
        <w:rPr>
          <w:rStyle w:val="StyleUnderline"/>
          <w:highlight w:val="cyan"/>
        </w:rPr>
        <w:t>due to</w:t>
      </w:r>
      <w:r w:rsidRPr="0078296A">
        <w:rPr>
          <w:rStyle w:val="StyleUnderline"/>
        </w:rPr>
        <w:t xml:space="preserve"> the </w:t>
      </w:r>
      <w:r w:rsidRPr="0078296A">
        <w:rPr>
          <w:rStyle w:val="StyleUnderline"/>
          <w:highlight w:val="cyan"/>
        </w:rPr>
        <w:t>burning</w:t>
      </w:r>
      <w:r w:rsidRPr="00593D80">
        <w:rPr>
          <w:sz w:val="12"/>
        </w:rPr>
        <w:t xml:space="preserve"> of coal, oil, and gas. </w:t>
      </w:r>
      <w:r w:rsidRPr="0078296A">
        <w:rPr>
          <w:rStyle w:val="StyleUnderline"/>
          <w:highlight w:val="cyan"/>
        </w:rPr>
        <w:t>This</w:t>
      </w:r>
      <w:r w:rsidRPr="0078296A">
        <w:rPr>
          <w:rStyle w:val="StyleUnderline"/>
        </w:rPr>
        <w:t xml:space="preserve"> conclusion </w:t>
      </w:r>
      <w:r w:rsidRPr="0078296A">
        <w:rPr>
          <w:rStyle w:val="StyleUnderline"/>
          <w:highlight w:val="cyan"/>
        </w:rPr>
        <w:t>is based on</w:t>
      </w:r>
      <w:r w:rsidRPr="0078296A">
        <w:rPr>
          <w:rStyle w:val="StyleUnderline"/>
        </w:rPr>
        <w:t xml:space="preserve"> a detailed </w:t>
      </w:r>
      <w:r w:rsidRPr="0078296A">
        <w:rPr>
          <w:rStyle w:val="StyleUnderline"/>
          <w:highlight w:val="cyan"/>
        </w:rPr>
        <w:t>understanding of the atmospher</w:t>
      </w:r>
      <w:r w:rsidRPr="0078296A">
        <w:rPr>
          <w:rStyle w:val="StyleUnderline"/>
        </w:rPr>
        <w:t xml:space="preserve">ic greenhouse effect </w:t>
      </w:r>
      <w:r w:rsidRPr="0078296A">
        <w:rPr>
          <w:rStyle w:val="StyleUnderline"/>
          <w:highlight w:val="cyan"/>
        </w:rPr>
        <w:t>and how human activities have been tweaking it</w:t>
      </w:r>
      <w:r w:rsidRPr="0078296A">
        <w:rPr>
          <w:rStyle w:val="StyleUnderline"/>
        </w:rPr>
        <w:t>.</w:t>
      </w:r>
      <w:r w:rsidRPr="00593D80">
        <w:rPr>
          <w:sz w:val="12"/>
        </w:rPr>
        <w:t xml:space="preserve"> At the same time, </w:t>
      </w:r>
      <w:r w:rsidRPr="0078296A">
        <w:rPr>
          <w:rStyle w:val="StyleUnderline"/>
          <w:highlight w:val="cyan"/>
        </w:rPr>
        <w:t>other</w:t>
      </w:r>
      <w:r w:rsidRPr="0078296A">
        <w:rPr>
          <w:rStyle w:val="StyleUnderline"/>
        </w:rPr>
        <w:t xml:space="preserve"> reasonable </w:t>
      </w:r>
      <w:r w:rsidRPr="0078296A">
        <w:rPr>
          <w:rStyle w:val="StyleUnderline"/>
          <w:highlight w:val="cyan"/>
        </w:rPr>
        <w:t>explanations</w:t>
      </w:r>
      <w:r w:rsidRPr="0078296A">
        <w:rPr>
          <w:rStyle w:val="StyleUnderline"/>
        </w:rPr>
        <w:t xml:space="preserve">, most notably changes in the Sun, </w:t>
      </w:r>
      <w:r w:rsidRPr="0078296A">
        <w:rPr>
          <w:rStyle w:val="StyleUnderline"/>
          <w:highlight w:val="cyan"/>
        </w:rPr>
        <w:t>have been ruled out</w:t>
      </w:r>
      <w:r w:rsidRPr="0078296A">
        <w:rPr>
          <w:rStyle w:val="StyleUnderline"/>
        </w:rPr>
        <w:t>.</w:t>
      </w:r>
      <w:r w:rsidRPr="00593D80">
        <w:rPr>
          <w:rStyle w:val="StyleUnderline"/>
          <w:sz w:val="12"/>
        </w:rPr>
        <w:t>¶</w:t>
      </w:r>
      <w:r w:rsidRPr="00593D80">
        <w:rPr>
          <w:sz w:val="12"/>
        </w:rPr>
        <w:t xml:space="preserve"> </w:t>
      </w:r>
      <w:proofErr w:type="gramStart"/>
      <w:r w:rsidRPr="00593D80">
        <w:rPr>
          <w:sz w:val="12"/>
        </w:rPr>
        <w:t>The</w:t>
      </w:r>
      <w:proofErr w:type="gramEnd"/>
      <w:r w:rsidRPr="00593D80">
        <w:rPr>
          <w:sz w:val="12"/>
        </w:rPr>
        <w:t xml:space="preserve"> atmospheric greenhouse effect naturally keeps our planet warm enough to be livable. Sunlight passes through the atmosphere. Light-colored surfaces, such as clouds or ice caps, radiate some heat back into space. But most of the incoming heat warms the planet's surface. The Earth then radiates some heat back into the atmosphere. Some of that heat is trapped by greenhouse gases in the atmosphere, including carbon dioxide (CO2). </w:t>
      </w:r>
      <w:r w:rsidRPr="0078296A">
        <w:rPr>
          <w:rStyle w:val="StyleUnderline"/>
          <w:highlight w:val="cyan"/>
        </w:rPr>
        <w:t>Human activity</w:t>
      </w:r>
      <w:r w:rsidRPr="0078296A">
        <w:rPr>
          <w:rStyle w:val="StyleUnderline"/>
        </w:rPr>
        <w:t>--such as burning fossil fuels--</w:t>
      </w:r>
      <w:r w:rsidRPr="0078296A">
        <w:rPr>
          <w:rStyle w:val="StyleUnderline"/>
          <w:highlight w:val="cyan"/>
        </w:rPr>
        <w:t>causes more greenhouse gases</w:t>
      </w:r>
      <w:r w:rsidRPr="0078296A">
        <w:rPr>
          <w:rStyle w:val="StyleUnderline"/>
        </w:rPr>
        <w:t xml:space="preserve"> to build up in the atmosphere</w:t>
      </w:r>
      <w:r w:rsidRPr="00593D80">
        <w:rPr>
          <w:sz w:val="12"/>
        </w:rPr>
        <w:t xml:space="preserve">. </w:t>
      </w:r>
      <w:r w:rsidRPr="0078296A">
        <w:rPr>
          <w:rStyle w:val="StyleUnderline"/>
          <w:highlight w:val="cyan"/>
        </w:rPr>
        <w:t>As the atmosphere "thickens</w:t>
      </w:r>
      <w:r w:rsidRPr="0078296A">
        <w:rPr>
          <w:rStyle w:val="StyleUnderline"/>
        </w:rPr>
        <w:t xml:space="preserve">" with more greenhouse gases, </w:t>
      </w:r>
      <w:r w:rsidRPr="0078296A">
        <w:rPr>
          <w:rStyle w:val="StyleUnderline"/>
          <w:highlight w:val="cyan"/>
        </w:rPr>
        <w:t>more heat is held in</w:t>
      </w:r>
      <w:r w:rsidRPr="00593D80">
        <w:rPr>
          <w:sz w:val="12"/>
        </w:rPr>
        <w:t xml:space="preserve">. </w:t>
      </w:r>
      <w:r w:rsidRPr="0078296A">
        <w:rPr>
          <w:rStyle w:val="StyleUnderline"/>
        </w:rPr>
        <w:t>Fossil fuels such as oil, coal and natural gas are high in carbon and, when burned, produce major amounts of carbon dioxide or CO2. A single gallon of gasoline, when burned, puts 19 pounds of carbon dioxide into the atmosphere.</w:t>
      </w:r>
      <w:r w:rsidRPr="00593D80">
        <w:rPr>
          <w:rStyle w:val="StyleUnderline"/>
          <w:sz w:val="12"/>
        </w:rPr>
        <w:t>¶</w:t>
      </w:r>
      <w:r w:rsidRPr="0078296A">
        <w:rPr>
          <w:rStyle w:val="StyleUnderline"/>
        </w:rPr>
        <w:t xml:space="preserve"> </w:t>
      </w:r>
      <w:proofErr w:type="gramStart"/>
      <w:r w:rsidRPr="00593D80">
        <w:rPr>
          <w:rStyle w:val="StyleUnderline"/>
        </w:rPr>
        <w:t>The</w:t>
      </w:r>
      <w:proofErr w:type="gramEnd"/>
      <w:r w:rsidRPr="00593D80">
        <w:rPr>
          <w:rStyle w:val="StyleUnderline"/>
        </w:rPr>
        <w:t xml:space="preserve"> </w:t>
      </w:r>
      <w:r w:rsidRPr="00593D80">
        <w:rPr>
          <w:rStyle w:val="StyleUnderline"/>
          <w:highlight w:val="cyan"/>
        </w:rPr>
        <w:t>role of atmospheric</w:t>
      </w:r>
      <w:r w:rsidRPr="0078296A">
        <w:rPr>
          <w:rStyle w:val="StyleUnderline"/>
        </w:rPr>
        <w:t xml:space="preserve"> carbon dioxide (</w:t>
      </w:r>
      <w:r w:rsidRPr="0078296A">
        <w:rPr>
          <w:rStyle w:val="StyleUnderline"/>
          <w:highlight w:val="cyan"/>
        </w:rPr>
        <w:t>CO2</w:t>
      </w:r>
      <w:r w:rsidRPr="0078296A">
        <w:rPr>
          <w:rStyle w:val="StyleUnderline"/>
        </w:rPr>
        <w:t xml:space="preserve">) </w:t>
      </w:r>
      <w:r w:rsidRPr="0078296A">
        <w:rPr>
          <w:rStyle w:val="StyleUnderline"/>
          <w:highlight w:val="cyan"/>
        </w:rPr>
        <w:t>in warming the Earth's surface</w:t>
      </w:r>
      <w:r w:rsidRPr="0078296A">
        <w:rPr>
          <w:rStyle w:val="StyleUnderline"/>
        </w:rPr>
        <w:t xml:space="preserve"> </w:t>
      </w:r>
      <w:r w:rsidRPr="0078296A">
        <w:rPr>
          <w:rStyle w:val="StyleUnderline"/>
          <w:highlight w:val="cyan"/>
        </w:rPr>
        <w:t>was</w:t>
      </w:r>
      <w:r w:rsidRPr="0078296A">
        <w:rPr>
          <w:rStyle w:val="StyleUnderline"/>
        </w:rPr>
        <w:t xml:space="preserve"> first </w:t>
      </w:r>
      <w:r w:rsidRPr="0078296A">
        <w:rPr>
          <w:rStyle w:val="StyleUnderline"/>
          <w:highlight w:val="cyan"/>
        </w:rPr>
        <w:t>demonstrated</w:t>
      </w:r>
      <w:r w:rsidRPr="0078296A">
        <w:rPr>
          <w:rStyle w:val="StyleUnderline"/>
        </w:rPr>
        <w:t xml:space="preserve"> by Swedish scientist </w:t>
      </w:r>
      <w:proofErr w:type="spellStart"/>
      <w:r w:rsidRPr="0078296A">
        <w:rPr>
          <w:rStyle w:val="StyleUnderline"/>
        </w:rPr>
        <w:t>Svante</w:t>
      </w:r>
      <w:proofErr w:type="spellEnd"/>
      <w:r w:rsidRPr="0078296A">
        <w:rPr>
          <w:rStyle w:val="StyleUnderline"/>
        </w:rPr>
        <w:t xml:space="preserve"> Arrhenius </w:t>
      </w:r>
      <w:r w:rsidRPr="0078296A">
        <w:rPr>
          <w:rStyle w:val="StyleUnderline"/>
          <w:highlight w:val="cyan"/>
        </w:rPr>
        <w:t>more than 100 years ago</w:t>
      </w:r>
      <w:r w:rsidRPr="00593D80">
        <w:rPr>
          <w:sz w:val="12"/>
        </w:rPr>
        <w:t xml:space="preserve">. ¶ </w:t>
      </w:r>
      <w:proofErr w:type="gramStart"/>
      <w:r w:rsidRPr="00593D80">
        <w:rPr>
          <w:sz w:val="12"/>
        </w:rPr>
        <w:t>Scientific</w:t>
      </w:r>
      <w:proofErr w:type="gramEnd"/>
      <w:r w:rsidRPr="00593D80">
        <w:rPr>
          <w:sz w:val="12"/>
        </w:rPr>
        <w:t xml:space="preserve"> data have since established that, for hundreds of thousands of years, changes in temperature have closely tracked with atmospheric CO2 concentrations. Since the Industrial Revolution, the burning of coal, oil and natural gas has emitted roughly 500 billion tons of CO2, about half of which remains in the atmosphere. </w:t>
      </w:r>
      <w:r w:rsidRPr="0078296A">
        <w:rPr>
          <w:rStyle w:val="StyleUnderline"/>
        </w:rPr>
        <w:t xml:space="preserve">This </w:t>
      </w:r>
      <w:r w:rsidRPr="00593D80">
        <w:rPr>
          <w:rStyle w:val="StyleUnderline"/>
          <w:highlight w:val="cyan"/>
        </w:rPr>
        <w:t>CO2 is the biggest factor responsible for</w:t>
      </w:r>
      <w:r w:rsidRPr="0078296A">
        <w:rPr>
          <w:rStyle w:val="StyleUnderline"/>
        </w:rPr>
        <w:t xml:space="preserve"> recent </w:t>
      </w:r>
      <w:r w:rsidRPr="00593D80">
        <w:rPr>
          <w:rStyle w:val="StyleUnderline"/>
          <w:highlight w:val="cyan"/>
        </w:rPr>
        <w:t>warming</w:t>
      </w:r>
      <w:r w:rsidRPr="0078296A">
        <w:rPr>
          <w:rStyle w:val="StyleUnderline"/>
        </w:rPr>
        <w:t xml:space="preserve"> trends.</w:t>
      </w:r>
    </w:p>
    <w:p w:rsidR="00E4619A" w:rsidRDefault="00D57A29" w:rsidP="00D57A29">
      <w:pPr>
        <w:pStyle w:val="Heading1"/>
      </w:pPr>
      <w:r>
        <w:t>AT: Warming Good</w:t>
      </w:r>
    </w:p>
    <w:p w:rsidR="00D57A29" w:rsidRDefault="00D57A29" w:rsidP="00D57A29">
      <w:pPr>
        <w:pStyle w:val="Heading2"/>
      </w:pPr>
      <w:r>
        <w:t>AT: CO2 Ag</w:t>
      </w:r>
    </w:p>
    <w:p w:rsidR="00D57A29" w:rsidRDefault="00D57A29" w:rsidP="00D57A29">
      <w:pPr>
        <w:pStyle w:val="Heading3"/>
      </w:pPr>
      <w:r>
        <w:t>Warming Kills Ag</w:t>
      </w:r>
    </w:p>
    <w:p w:rsidR="003402CC" w:rsidRPr="003402CC" w:rsidRDefault="003402CC" w:rsidP="003402CC">
      <w:pPr>
        <w:pStyle w:val="Heading4"/>
      </w:pPr>
      <w:bookmarkStart w:id="0" w:name="_GoBack"/>
      <w:r w:rsidRPr="003402CC">
        <w:t>Rising temperatures destroy agriculture.</w:t>
      </w:r>
    </w:p>
    <w:bookmarkEnd w:id="0"/>
    <w:p w:rsidR="00D57A29" w:rsidRPr="00780ADC" w:rsidRDefault="00D57A29" w:rsidP="00D57A29">
      <w:pPr>
        <w:rPr>
          <w:rStyle w:val="Style13ptBold"/>
          <w:sz w:val="16"/>
          <w:szCs w:val="16"/>
        </w:rPr>
      </w:pPr>
      <w:proofErr w:type="gramStart"/>
      <w:r w:rsidRPr="00780ADC">
        <w:rPr>
          <w:rStyle w:val="Style13ptBold"/>
        </w:rPr>
        <w:t>Cline ‘08</w:t>
      </w:r>
      <w:r w:rsidRPr="00780ADC">
        <w:t xml:space="preserve"> </w:t>
      </w:r>
      <w:r w:rsidRPr="00780ADC">
        <w:rPr>
          <w:sz w:val="16"/>
          <w:szCs w:val="16"/>
        </w:rPr>
        <w:t xml:space="preserve">[Cline- American economist, Global Warming and Agriculture, IMF, 3-?-2008, </w:t>
      </w:r>
      <w:hyperlink r:id="rId18" w:history="1">
        <w:r w:rsidRPr="00780ADC">
          <w:rPr>
            <w:sz w:val="16"/>
            <w:szCs w:val="16"/>
          </w:rPr>
          <w:t>https://www.imf.org/external/pubs/ft/fandd/2008/03/pdf/cline.pdf]-DaveD</w:t>
        </w:r>
      </w:hyperlink>
      <w:r w:rsidRPr="00780ADC">
        <w:rPr>
          <w:rStyle w:val="Style13ptBold"/>
          <w:sz w:val="16"/>
          <w:szCs w:val="16"/>
        </w:rPr>
        <w:t>.</w:t>
      </w:r>
      <w:proofErr w:type="gramEnd"/>
      <w:r w:rsidRPr="00780ADC">
        <w:rPr>
          <w:rStyle w:val="Style13ptBold"/>
          <w:sz w:val="16"/>
          <w:szCs w:val="16"/>
        </w:rPr>
        <w:t xml:space="preserve"> </w:t>
      </w:r>
    </w:p>
    <w:p w:rsidR="00D57A29" w:rsidRPr="00F7781E" w:rsidRDefault="00D57A29" w:rsidP="00D57A29">
      <w:pPr>
        <w:rPr>
          <w:sz w:val="16"/>
        </w:rPr>
      </w:pPr>
      <w:proofErr w:type="spellStart"/>
      <w:r w:rsidRPr="00F7781E">
        <w:rPr>
          <w:sz w:val="16"/>
        </w:rPr>
        <w:t>JohN</w:t>
      </w:r>
      <w:proofErr w:type="spellEnd"/>
      <w:r w:rsidRPr="00F7781E">
        <w:rPr>
          <w:sz w:val="16"/>
        </w:rPr>
        <w:t xml:space="preserve"> </w:t>
      </w:r>
      <w:proofErr w:type="spellStart"/>
      <w:r w:rsidRPr="00F7781E">
        <w:rPr>
          <w:sz w:val="16"/>
        </w:rPr>
        <w:t>StEINBECK’S</w:t>
      </w:r>
      <w:proofErr w:type="spellEnd"/>
      <w:r w:rsidRPr="00F7781E">
        <w:rPr>
          <w:sz w:val="16"/>
        </w:rPr>
        <w:t xml:space="preserve"> The Grapes of Wrath provides a verbal mural depicting America’s experience in the Dust Bowl of the 1930s, with its migration of “Okies” from ruined farmlands in </w:t>
      </w:r>
      <w:proofErr w:type="spellStart"/>
      <w:r w:rsidRPr="00F7781E">
        <w:rPr>
          <w:sz w:val="16"/>
        </w:rPr>
        <w:t>Okla</w:t>
      </w:r>
      <w:proofErr w:type="spellEnd"/>
      <w:r w:rsidRPr="00F7781E">
        <w:rPr>
          <w:sz w:val="16"/>
        </w:rPr>
        <w:t xml:space="preserve">- </w:t>
      </w:r>
      <w:proofErr w:type="spellStart"/>
      <w:r w:rsidRPr="00F7781E">
        <w:rPr>
          <w:sz w:val="16"/>
        </w:rPr>
        <w:t>homa</w:t>
      </w:r>
      <w:proofErr w:type="spellEnd"/>
      <w:r w:rsidRPr="00F7781E">
        <w:rPr>
          <w:sz w:val="16"/>
        </w:rPr>
        <w:t xml:space="preserve"> and </w:t>
      </w:r>
      <w:proofErr w:type="spellStart"/>
      <w:r w:rsidRPr="00F7781E">
        <w:rPr>
          <w:sz w:val="16"/>
        </w:rPr>
        <w:t>texas</w:t>
      </w:r>
      <w:proofErr w:type="spellEnd"/>
      <w:r w:rsidRPr="00F7781E">
        <w:rPr>
          <w:sz w:val="16"/>
        </w:rPr>
        <w:t xml:space="preserve"> to a not-so-promised land in California. this </w:t>
      </w:r>
      <w:r w:rsidRPr="00F7781E">
        <w:rPr>
          <w:rStyle w:val="StyleUnderline"/>
          <w:highlight w:val="cyan"/>
        </w:rPr>
        <w:t>historical experience and</w:t>
      </w:r>
      <w:r w:rsidRPr="00F7781E">
        <w:rPr>
          <w:rStyle w:val="StyleUnderline"/>
        </w:rPr>
        <w:t xml:space="preserve"> perhaps the present-day </w:t>
      </w:r>
      <w:r w:rsidRPr="00F7781E">
        <w:rPr>
          <w:rStyle w:val="StyleUnderline"/>
          <w:highlight w:val="cyan"/>
        </w:rPr>
        <w:t>drought</w:t>
      </w:r>
      <w:r w:rsidRPr="00F7781E">
        <w:rPr>
          <w:rStyle w:val="StyleUnderline"/>
        </w:rPr>
        <w:t xml:space="preserve"> of biblical proportions i</w:t>
      </w:r>
      <w:r>
        <w:rPr>
          <w:rStyle w:val="StyleUnderline"/>
        </w:rPr>
        <w:t xml:space="preserve">n Australia </w:t>
      </w:r>
      <w:r w:rsidRPr="00F7781E">
        <w:rPr>
          <w:rStyle w:val="StyleUnderline"/>
          <w:highlight w:val="cyan"/>
        </w:rPr>
        <w:t>should</w:t>
      </w:r>
      <w:r>
        <w:rPr>
          <w:rStyle w:val="StyleUnderline"/>
        </w:rPr>
        <w:t xml:space="preserve"> </w:t>
      </w:r>
      <w:r w:rsidRPr="00F7781E">
        <w:rPr>
          <w:rStyle w:val="StyleUnderline"/>
          <w:highlight w:val="cyan"/>
        </w:rPr>
        <w:t>alert</w:t>
      </w:r>
      <w:r>
        <w:rPr>
          <w:rStyle w:val="StyleUnderline"/>
        </w:rPr>
        <w:t xml:space="preserve"> inter</w:t>
      </w:r>
      <w:r w:rsidRPr="00F7781E">
        <w:rPr>
          <w:rStyle w:val="StyleUnderline"/>
        </w:rPr>
        <w:t xml:space="preserve">national </w:t>
      </w:r>
      <w:r w:rsidRPr="00F7781E">
        <w:rPr>
          <w:rStyle w:val="StyleUnderline"/>
          <w:highlight w:val="cyan"/>
        </w:rPr>
        <w:t>policymakers to the risks to world agriculture of a hotter</w:t>
      </w:r>
      <w:r w:rsidRPr="00F7781E">
        <w:rPr>
          <w:rStyle w:val="StyleUnderline"/>
        </w:rPr>
        <w:t xml:space="preserve"> and drier </w:t>
      </w:r>
      <w:r w:rsidRPr="00F7781E">
        <w:rPr>
          <w:rStyle w:val="StyleUnderline"/>
          <w:highlight w:val="cyan"/>
        </w:rPr>
        <w:t>world</w:t>
      </w:r>
      <w:r w:rsidRPr="00F7781E">
        <w:rPr>
          <w:rStyle w:val="StyleUnderline"/>
        </w:rPr>
        <w:t xml:space="preserve"> by late this ce</w:t>
      </w:r>
      <w:r>
        <w:rPr>
          <w:rStyle w:val="StyleUnderline"/>
        </w:rPr>
        <w:t xml:space="preserve">ntury </w:t>
      </w:r>
      <w:r w:rsidRPr="00F7781E">
        <w:rPr>
          <w:rStyle w:val="StyleUnderline"/>
          <w:highlight w:val="cyan"/>
        </w:rPr>
        <w:t>as a consequence of</w:t>
      </w:r>
      <w:r>
        <w:rPr>
          <w:rStyle w:val="StyleUnderline"/>
        </w:rPr>
        <w:t xml:space="preserve"> </w:t>
      </w:r>
      <w:proofErr w:type="spellStart"/>
      <w:r>
        <w:rPr>
          <w:rStyle w:val="StyleUnderline"/>
        </w:rPr>
        <w:t>unar</w:t>
      </w:r>
      <w:r w:rsidRPr="00F7781E">
        <w:rPr>
          <w:rStyle w:val="StyleUnderline"/>
        </w:rPr>
        <w:t>rested</w:t>
      </w:r>
      <w:proofErr w:type="spellEnd"/>
      <w:r w:rsidRPr="00F7781E">
        <w:rPr>
          <w:rStyle w:val="StyleUnderline"/>
        </w:rPr>
        <w:t xml:space="preserve"> global </w:t>
      </w:r>
      <w:r w:rsidRPr="00F7781E">
        <w:rPr>
          <w:rStyle w:val="StyleUnderline"/>
          <w:highlight w:val="cyan"/>
        </w:rPr>
        <w:t>warming</w:t>
      </w:r>
      <w:r w:rsidRPr="00F7781E">
        <w:rPr>
          <w:rStyle w:val="StyleUnderline"/>
        </w:rPr>
        <w:t>.</w:t>
      </w:r>
      <w:r w:rsidRPr="00F7781E">
        <w:rPr>
          <w:rStyle w:val="StyleUnderline"/>
          <w:sz w:val="12"/>
        </w:rPr>
        <w:t>¶</w:t>
      </w:r>
      <w:r w:rsidRPr="00F7781E">
        <w:rPr>
          <w:rStyle w:val="StyleUnderline"/>
        </w:rPr>
        <w:t xml:space="preserve"> In the long list of potential problems from global warmi</w:t>
      </w:r>
      <w:r>
        <w:rPr>
          <w:rStyle w:val="StyleUnderline"/>
        </w:rPr>
        <w:t xml:space="preserve">ng, </w:t>
      </w:r>
      <w:r w:rsidRPr="00F7781E">
        <w:rPr>
          <w:rStyle w:val="StyleUnderline"/>
          <w:highlight w:val="cyan"/>
        </w:rPr>
        <w:t>the risks to world agriculture stand out</w:t>
      </w:r>
      <w:r w:rsidRPr="00F7781E">
        <w:rPr>
          <w:rStyle w:val="StyleUnderline"/>
        </w:rPr>
        <w:t xml:space="preserve"> as among the most important. Yet </w:t>
      </w:r>
      <w:r w:rsidRPr="00F7781E">
        <w:rPr>
          <w:rStyle w:val="StyleUnderline"/>
          <w:highlight w:val="cyan"/>
        </w:rPr>
        <w:t>there has been a tendency in the climate</w:t>
      </w:r>
      <w:r w:rsidRPr="00F7781E">
        <w:rPr>
          <w:rStyle w:val="StyleUnderline"/>
        </w:rPr>
        <w:t xml:space="preserve"> economics </w:t>
      </w:r>
      <w:r w:rsidRPr="00F7781E">
        <w:rPr>
          <w:rStyle w:val="StyleUnderline"/>
          <w:highlight w:val="cyan"/>
        </w:rPr>
        <w:t>literature</w:t>
      </w:r>
      <w:r w:rsidRPr="00F7781E">
        <w:rPr>
          <w:rStyle w:val="StyleUnderline"/>
        </w:rPr>
        <w:t xml:space="preserve"> in recent years </w:t>
      </w:r>
      <w:r w:rsidRPr="00F7781E">
        <w:rPr>
          <w:rStyle w:val="StyleUnderline"/>
          <w:highlight w:val="cyan"/>
        </w:rPr>
        <w:t>to down- play</w:t>
      </w:r>
      <w:r w:rsidRPr="00F7781E">
        <w:rPr>
          <w:rStyle w:val="StyleUnderline"/>
        </w:rPr>
        <w:t xml:space="preserve"> this </w:t>
      </w:r>
      <w:r w:rsidRPr="00F7781E">
        <w:rPr>
          <w:rStyle w:val="StyleUnderline"/>
          <w:highlight w:val="cyan"/>
        </w:rPr>
        <w:t>risk</w:t>
      </w:r>
      <w:r w:rsidRPr="00F7781E">
        <w:rPr>
          <w:rStyle w:val="StyleUnderline"/>
        </w:rPr>
        <w:t xml:space="preserve">, </w:t>
      </w:r>
      <w:r w:rsidRPr="00F7781E">
        <w:rPr>
          <w:rStyle w:val="StyleUnderline"/>
          <w:highlight w:val="cyan"/>
        </w:rPr>
        <w:t>and even to argue that a couple of degrees</w:t>
      </w:r>
      <w:r w:rsidRPr="00F7781E">
        <w:rPr>
          <w:rStyle w:val="StyleUnderline"/>
        </w:rPr>
        <w:t xml:space="preserve"> Celsius </w:t>
      </w:r>
      <w:r w:rsidRPr="00F7781E">
        <w:rPr>
          <w:rStyle w:val="StyleUnderline"/>
          <w:highlight w:val="cyan"/>
        </w:rPr>
        <w:t>warming might benefit</w:t>
      </w:r>
      <w:r w:rsidRPr="00F7781E">
        <w:rPr>
          <w:rStyle w:val="StyleUnderline"/>
          <w:sz w:val="12"/>
        </w:rPr>
        <w:t>¶</w:t>
      </w:r>
      <w:r w:rsidRPr="00F7781E">
        <w:rPr>
          <w:rStyle w:val="StyleUnderline"/>
        </w:rPr>
        <w:t xml:space="preserve"> Drought-affected world </w:t>
      </w:r>
      <w:r w:rsidRPr="00F7781E">
        <w:rPr>
          <w:rStyle w:val="StyleUnderline"/>
          <w:highlight w:val="cyan"/>
        </w:rPr>
        <w:t>agriculture</w:t>
      </w:r>
      <w:r w:rsidRPr="00F7781E">
        <w:rPr>
          <w:rStyle w:val="StyleUnderline"/>
        </w:rPr>
        <w:t xml:space="preserve">. But </w:t>
      </w:r>
      <w:r w:rsidRPr="00F7781E">
        <w:rPr>
          <w:rStyle w:val="StyleUnderline"/>
          <w:highlight w:val="cyan"/>
        </w:rPr>
        <w:t>such studies</w:t>
      </w:r>
      <w:r w:rsidRPr="00F7781E">
        <w:rPr>
          <w:rStyle w:val="StyleUnderline"/>
        </w:rPr>
        <w:t xml:space="preserve"> typically </w:t>
      </w:r>
      <w:r w:rsidRPr="00F7781E">
        <w:rPr>
          <w:rStyle w:val="StyleUnderline"/>
          <w:highlight w:val="cyan"/>
        </w:rPr>
        <w:t>have too short a time horizon</w:t>
      </w:r>
      <w:r w:rsidRPr="00F7781E">
        <w:rPr>
          <w:rStyle w:val="StyleUnderline"/>
        </w:rPr>
        <w:t xml:space="preserve"> (generally out to about 2050). </w:t>
      </w:r>
      <w:proofErr w:type="gramStart"/>
      <w:r w:rsidRPr="00F7781E">
        <w:rPr>
          <w:rStyle w:val="StyleUnderline"/>
          <w:highlight w:val="cyan"/>
        </w:rPr>
        <w:t>they</w:t>
      </w:r>
      <w:proofErr w:type="gramEnd"/>
      <w:r w:rsidRPr="00F7781E">
        <w:rPr>
          <w:rStyle w:val="StyleUnderline"/>
          <w:highlight w:val="cyan"/>
        </w:rPr>
        <w:t xml:space="preserve"> also focus on overall</w:t>
      </w:r>
      <w:r w:rsidRPr="00F7781E">
        <w:rPr>
          <w:rStyle w:val="StyleUnderline"/>
        </w:rPr>
        <w:t xml:space="preserve"> temperature </w:t>
      </w:r>
      <w:r w:rsidRPr="00F7781E">
        <w:rPr>
          <w:rStyle w:val="StyleUnderline"/>
          <w:highlight w:val="cyan"/>
        </w:rPr>
        <w:t>change</w:t>
      </w:r>
      <w:r w:rsidRPr="00F7781E">
        <w:rPr>
          <w:rStyle w:val="StyleUnderline"/>
        </w:rPr>
        <w:t xml:space="preserve"> (which includes oceans), </w:t>
      </w:r>
      <w:r w:rsidRPr="00F7781E">
        <w:rPr>
          <w:rStyle w:val="StyleUnderline"/>
          <w:highlight w:val="cyan"/>
        </w:rPr>
        <w:t>rather than</w:t>
      </w:r>
      <w:r w:rsidRPr="00F7781E">
        <w:rPr>
          <w:rStyle w:val="StyleUnderline"/>
        </w:rPr>
        <w:t xml:space="preserve"> on the </w:t>
      </w:r>
      <w:r w:rsidRPr="00F7781E">
        <w:rPr>
          <w:rStyle w:val="StyleUnderline"/>
          <w:highlight w:val="cyan"/>
        </w:rPr>
        <w:t>changes</w:t>
      </w:r>
      <w:r w:rsidRPr="00F7781E">
        <w:rPr>
          <w:rStyle w:val="StyleUnderline"/>
        </w:rPr>
        <w:t xml:space="preserve"> </w:t>
      </w:r>
      <w:r w:rsidRPr="00F7781E">
        <w:rPr>
          <w:rStyle w:val="StyleUnderline"/>
          <w:highlight w:val="cyan"/>
        </w:rPr>
        <w:t>that will occur over land</w:t>
      </w:r>
      <w:r w:rsidRPr="00F7781E">
        <w:rPr>
          <w:rStyle w:val="StyleUnderline"/>
        </w:rPr>
        <w:t xml:space="preserve"> (which warms more easily and quickly than water)—and </w:t>
      </w:r>
      <w:r>
        <w:rPr>
          <w:rStyle w:val="StyleUnderline"/>
          <w:highlight w:val="cyan"/>
        </w:rPr>
        <w:t>specifically agri</w:t>
      </w:r>
      <w:r w:rsidRPr="00F7781E">
        <w:rPr>
          <w:rStyle w:val="StyleUnderline"/>
          <w:highlight w:val="cyan"/>
        </w:rPr>
        <w:t>cultural land.</w:t>
      </w:r>
    </w:p>
    <w:p w:rsidR="00D57A29" w:rsidRPr="00D57A29" w:rsidRDefault="00D57A29" w:rsidP="00D57A29"/>
    <w:p w:rsidR="004438EF" w:rsidRDefault="004438EF" w:rsidP="004438EF">
      <w:pPr>
        <w:pStyle w:val="Heading2"/>
      </w:pPr>
      <w:r>
        <w:t>AT: Ice Age</w:t>
      </w:r>
    </w:p>
    <w:p w:rsidR="004438EF" w:rsidRDefault="004438EF" w:rsidP="004438EF">
      <w:pPr>
        <w:pStyle w:val="Heading3"/>
      </w:pPr>
      <w:r>
        <w:t>Ice Age Won’t Happen</w:t>
      </w:r>
    </w:p>
    <w:p w:rsidR="004438EF" w:rsidRPr="004438EF" w:rsidRDefault="004438EF" w:rsidP="004438EF">
      <w:pPr>
        <w:pStyle w:val="Heading4"/>
      </w:pPr>
      <w:r w:rsidRPr="004438EF">
        <w:t>Predicted ice age won’t happen</w:t>
      </w:r>
    </w:p>
    <w:p w:rsidR="004438EF" w:rsidRPr="00294915" w:rsidRDefault="004438EF" w:rsidP="004438EF">
      <w:pPr>
        <w:rPr>
          <w:rStyle w:val="Style13ptBold"/>
          <w:b w:val="0"/>
          <w:sz w:val="16"/>
          <w:szCs w:val="16"/>
        </w:rPr>
      </w:pPr>
      <w:proofErr w:type="spellStart"/>
      <w:r w:rsidRPr="00294915">
        <w:rPr>
          <w:rStyle w:val="Style13ptBold"/>
        </w:rPr>
        <w:t>Plumer</w:t>
      </w:r>
      <w:proofErr w:type="spellEnd"/>
      <w:r w:rsidRPr="00294915">
        <w:rPr>
          <w:rStyle w:val="Style13ptBold"/>
        </w:rPr>
        <w:t xml:space="preserve"> 12 </w:t>
      </w:r>
      <w:r w:rsidRPr="00294915">
        <w:rPr>
          <w:rStyle w:val="Style13ptBold"/>
          <w:sz w:val="16"/>
          <w:szCs w:val="16"/>
        </w:rPr>
        <w:t xml:space="preserve">(Brad, Jan. 30, “No, We’re Not About to Enter Another Ice Age”, Washington Post, Brad </w:t>
      </w:r>
      <w:proofErr w:type="spellStart"/>
      <w:r w:rsidRPr="00294915">
        <w:rPr>
          <w:rStyle w:val="Style13ptBold"/>
          <w:sz w:val="16"/>
          <w:szCs w:val="16"/>
        </w:rPr>
        <w:t>Plumer</w:t>
      </w:r>
      <w:proofErr w:type="spellEnd"/>
      <w:r w:rsidRPr="00294915">
        <w:rPr>
          <w:rStyle w:val="Style13ptBold"/>
          <w:sz w:val="16"/>
          <w:szCs w:val="16"/>
        </w:rPr>
        <w:t xml:space="preserve"> is a reporter at the Washington Post writing about domestic policy, particularly energy and environmental issues. </w:t>
      </w:r>
      <w:hyperlink r:id="rId19" w:history="1">
        <w:r w:rsidRPr="00294915">
          <w:rPr>
            <w:rStyle w:val="Style13ptBold"/>
            <w:sz w:val="16"/>
            <w:szCs w:val="16"/>
          </w:rPr>
          <w:t>http://www.washingtonpost.com/blogs/wonkblog/post/no-the-thames-isnt-about-to-freeze-over/2012/01/30/gIQAlfzWcQ_blog.html</w:t>
        </w:r>
      </w:hyperlink>
      <w:r w:rsidRPr="00294915">
        <w:rPr>
          <w:rStyle w:val="Style13ptBold"/>
          <w:sz w:val="16"/>
          <w:szCs w:val="16"/>
        </w:rPr>
        <w:t>) KD</w:t>
      </w:r>
    </w:p>
    <w:p w:rsidR="004438EF" w:rsidRPr="00C108A5" w:rsidRDefault="004438EF" w:rsidP="004438EF">
      <w:pPr>
        <w:rPr>
          <w:sz w:val="16"/>
        </w:rPr>
      </w:pPr>
      <w:r w:rsidRPr="00C108A5">
        <w:rPr>
          <w:sz w:val="16"/>
        </w:rPr>
        <w:t xml:space="preserve">The piece cites recent research from the UK Met Office on how solar activity is set to decrease in the coming years — which, in turn, will cool the planet. That’s technically true, but the </w:t>
      </w:r>
      <w:r w:rsidRPr="00C108A5">
        <w:rPr>
          <w:rStyle w:val="StyleUnderline"/>
          <w:highlight w:val="cyan"/>
        </w:rPr>
        <w:t>dec</w:t>
      </w:r>
      <w:r w:rsidRPr="00294915">
        <w:rPr>
          <w:rStyle w:val="StyleUnderline"/>
          <w:highlight w:val="cyan"/>
        </w:rPr>
        <w:t>rease in solar activity won’t be enough to counteract the warming effects of all the greenhouse-gas</w:t>
      </w:r>
      <w:r w:rsidRPr="00294915">
        <w:rPr>
          <w:rStyle w:val="StyleUnderline"/>
        </w:rPr>
        <w:t xml:space="preserve"> pollution we’re putting into the air</w:t>
      </w:r>
      <w:r w:rsidRPr="00C108A5">
        <w:rPr>
          <w:sz w:val="16"/>
        </w:rPr>
        <w:t xml:space="preserve">. How do we know? Just ask the UK Met Office. In a post refuting the Daily Mail, the climate research center notes that </w:t>
      </w:r>
      <w:r w:rsidRPr="00294915">
        <w:rPr>
          <w:rStyle w:val="StyleUnderline"/>
          <w:highlight w:val="cyan"/>
        </w:rPr>
        <w:t>greenhouse gases</w:t>
      </w:r>
      <w:r w:rsidRPr="00294915">
        <w:rPr>
          <w:rStyle w:val="StyleUnderline"/>
        </w:rPr>
        <w:t xml:space="preserve"> are on pace to </w:t>
      </w:r>
      <w:r w:rsidRPr="00294915">
        <w:rPr>
          <w:rStyle w:val="StyleUnderline"/>
          <w:highlight w:val="cyan"/>
        </w:rPr>
        <w:t>warm the planet 2.5°C over the next 90 years</w:t>
      </w:r>
      <w:r w:rsidRPr="00C108A5">
        <w:rPr>
          <w:sz w:val="16"/>
        </w:rPr>
        <w:t xml:space="preserve">. At most, the decrease in solar activity is </w:t>
      </w:r>
      <w:r w:rsidRPr="00294915">
        <w:rPr>
          <w:rStyle w:val="StyleUnderline"/>
          <w:highlight w:val="cyan"/>
        </w:rPr>
        <w:t>expected to cool the planet by about 0.13°C</w:t>
      </w:r>
      <w:r w:rsidRPr="00294915">
        <w:rPr>
          <w:rStyle w:val="StyleUnderline"/>
        </w:rPr>
        <w:t>.</w:t>
      </w:r>
      <w:r w:rsidRPr="00C108A5">
        <w:rPr>
          <w:sz w:val="16"/>
        </w:rPr>
        <w:t xml:space="preserve"> The math here is simple: </w:t>
      </w:r>
      <w:r w:rsidRPr="00294915">
        <w:rPr>
          <w:rStyle w:val="StyleUnderline"/>
        </w:rPr>
        <w:t>2.5°C minus 0.13°C equals 2.37°C</w:t>
      </w:r>
      <w:r w:rsidRPr="00C108A5">
        <w:rPr>
          <w:sz w:val="16"/>
        </w:rPr>
        <w:t xml:space="preserve">. That’s not an ice age. That’s the </w:t>
      </w:r>
      <w:r w:rsidRPr="00294915">
        <w:rPr>
          <w:rStyle w:val="StyleUnderline"/>
          <w:highlight w:val="cyan"/>
        </w:rPr>
        <w:t>Earth getting hotter</w:t>
      </w:r>
      <w:r w:rsidRPr="00C108A5">
        <w:rPr>
          <w:sz w:val="16"/>
        </w:rPr>
        <w:t>.</w:t>
      </w:r>
    </w:p>
    <w:p w:rsidR="004438EF" w:rsidRDefault="004438EF" w:rsidP="004438EF">
      <w:pPr>
        <w:rPr>
          <w:sz w:val="16"/>
        </w:rPr>
      </w:pPr>
      <w:r w:rsidRPr="00C108A5">
        <w:rPr>
          <w:sz w:val="16"/>
        </w:rPr>
        <w:t xml:space="preserve">As a bonus, the Daily Mail also repeats the canard that global warming has somehow “stopped” since 1998. The trick here is to cherry-pick numbers and start from the exceptionally hot El Niño year. Taking a longer view, </w:t>
      </w:r>
      <w:r w:rsidRPr="00294915">
        <w:rPr>
          <w:rStyle w:val="StyleUnderline"/>
        </w:rPr>
        <w:t xml:space="preserve">the </w:t>
      </w:r>
      <w:r w:rsidRPr="00294915">
        <w:rPr>
          <w:rStyle w:val="StyleUnderline"/>
          <w:highlight w:val="cyan"/>
        </w:rPr>
        <w:t>world is clearly warming</w:t>
      </w:r>
      <w:r w:rsidRPr="00C108A5">
        <w:rPr>
          <w:sz w:val="16"/>
        </w:rPr>
        <w:t>. Here’s a nice animated chart from Skeptical Science demonstrating that it’s possible to pick plenty of periods in the past 100 years to imply that the world is cooling — even though the overall trend is clearly upward.</w:t>
      </w:r>
    </w:p>
    <w:p w:rsidR="004438EF" w:rsidRDefault="004438EF" w:rsidP="004438EF">
      <w:pPr>
        <w:pStyle w:val="Heading3"/>
      </w:pPr>
      <w:r>
        <w:t>Alt Causality</w:t>
      </w:r>
    </w:p>
    <w:p w:rsidR="004438EF" w:rsidRDefault="004438EF" w:rsidP="004438EF">
      <w:pPr>
        <w:rPr>
          <w:sz w:val="16"/>
        </w:rPr>
      </w:pPr>
    </w:p>
    <w:p w:rsidR="004438EF" w:rsidRDefault="004438EF" w:rsidP="004438EF">
      <w:pPr>
        <w:pStyle w:val="Heading4"/>
      </w:pPr>
      <w:r>
        <w:t>ALT CAUSE: geothermal heat not global warming causes ice sheet/glacial melting</w:t>
      </w:r>
    </w:p>
    <w:p w:rsidR="004438EF" w:rsidRPr="001C2793" w:rsidRDefault="004438EF" w:rsidP="004438EF">
      <w:pPr>
        <w:rPr>
          <w:sz w:val="16"/>
        </w:rPr>
      </w:pPr>
      <w:proofErr w:type="spellStart"/>
      <w:r w:rsidRPr="00FD0ECF">
        <w:rPr>
          <w:rStyle w:val="Style13ptBold"/>
        </w:rPr>
        <w:t>Bastasch</w:t>
      </w:r>
      <w:proofErr w:type="spellEnd"/>
      <w:r w:rsidRPr="00FD0ECF">
        <w:rPr>
          <w:rStyle w:val="Style13ptBold"/>
        </w:rPr>
        <w:t xml:space="preserve"> ’14</w:t>
      </w:r>
      <w:r>
        <w:rPr>
          <w:sz w:val="16"/>
        </w:rPr>
        <w:t xml:space="preserve"> (Michael, June 11, “</w:t>
      </w:r>
      <w:r w:rsidRPr="001C2793">
        <w:rPr>
          <w:sz w:val="16"/>
        </w:rPr>
        <w:t>Study: West Antarctic Glacier Melt Due To Volcanoes, Not Global Warming</w:t>
      </w:r>
      <w:r>
        <w:rPr>
          <w:sz w:val="16"/>
        </w:rPr>
        <w:t xml:space="preserve">”, Daily Caller, </w:t>
      </w:r>
      <w:hyperlink r:id="rId20" w:history="1">
        <w:r w:rsidRPr="00443F27">
          <w:rPr>
            <w:rStyle w:val="Hyperlink"/>
            <w:sz w:val="16"/>
          </w:rPr>
          <w:t>http://dailycaller.com/2014/06/11/study-west-antarctic-glacier-melt-due-to-volcanoes-not-global-warming/</w:t>
        </w:r>
      </w:hyperlink>
      <w:r>
        <w:rPr>
          <w:sz w:val="16"/>
        </w:rPr>
        <w:t xml:space="preserve">) KD </w:t>
      </w:r>
    </w:p>
    <w:p w:rsidR="004438EF" w:rsidRPr="00F26836" w:rsidRDefault="004438EF" w:rsidP="004438EF">
      <w:pPr>
        <w:rPr>
          <w:sz w:val="14"/>
        </w:rPr>
      </w:pPr>
      <w:r w:rsidRPr="00F26836">
        <w:rPr>
          <w:sz w:val="14"/>
        </w:rPr>
        <w:t xml:space="preserve">A new study by researchers at the University of Texas, Austin found that the </w:t>
      </w:r>
      <w:r w:rsidRPr="00EE497C">
        <w:rPr>
          <w:rStyle w:val="StyleUnderline"/>
        </w:rPr>
        <w:t xml:space="preserve">West </w:t>
      </w:r>
      <w:r w:rsidRPr="00E70A6C">
        <w:rPr>
          <w:rStyle w:val="StyleUnderline"/>
          <w:highlight w:val="cyan"/>
        </w:rPr>
        <w:t>Antarctic Ice Sheet is collapsing due to geothermal heat, not man-made global warming</w:t>
      </w:r>
      <w:r w:rsidRPr="00F26836">
        <w:rPr>
          <w:sz w:val="14"/>
        </w:rPr>
        <w:t xml:space="preserve">. Researchers from the UTA’s Institute for Geophysics found that the </w:t>
      </w:r>
      <w:proofErr w:type="spellStart"/>
      <w:r w:rsidRPr="00882C9C">
        <w:rPr>
          <w:rStyle w:val="StyleUnderline"/>
        </w:rPr>
        <w:t>Thwaites</w:t>
      </w:r>
      <w:proofErr w:type="spellEnd"/>
      <w:r w:rsidRPr="00882C9C">
        <w:rPr>
          <w:rStyle w:val="StyleUnderline"/>
        </w:rPr>
        <w:t xml:space="preserve"> Glacier</w:t>
      </w:r>
      <w:r w:rsidRPr="00F26836">
        <w:rPr>
          <w:sz w:val="14"/>
        </w:rPr>
        <w:t xml:space="preserve"> in western Antarctica </w:t>
      </w:r>
      <w:r w:rsidRPr="00882C9C">
        <w:rPr>
          <w:rStyle w:val="StyleUnderline"/>
        </w:rPr>
        <w:t xml:space="preserve">is being </w:t>
      </w:r>
      <w:r w:rsidRPr="00E70A6C">
        <w:rPr>
          <w:rStyle w:val="StyleUnderline"/>
          <w:highlight w:val="cyan"/>
        </w:rPr>
        <w:t xml:space="preserve">eroded by the ocean as well as geothermal heat from magma and </w:t>
      </w:r>
      <w:proofErr w:type="spellStart"/>
      <w:r w:rsidRPr="00E70A6C">
        <w:rPr>
          <w:rStyle w:val="StyleUnderline"/>
          <w:highlight w:val="cyan"/>
        </w:rPr>
        <w:t>subaerial</w:t>
      </w:r>
      <w:proofErr w:type="spellEnd"/>
      <w:r w:rsidRPr="00E70A6C">
        <w:rPr>
          <w:rStyle w:val="StyleUnderline"/>
          <w:highlight w:val="cyan"/>
        </w:rPr>
        <w:t xml:space="preserve"> volcanoes</w:t>
      </w:r>
      <w:r w:rsidRPr="00F26836">
        <w:rPr>
          <w:sz w:val="14"/>
        </w:rPr>
        <w:t xml:space="preserve">. </w:t>
      </w:r>
      <w:proofErr w:type="spellStart"/>
      <w:r w:rsidRPr="00F26836">
        <w:rPr>
          <w:sz w:val="14"/>
        </w:rPr>
        <w:t>Thwaites</w:t>
      </w:r>
      <w:proofErr w:type="spellEnd"/>
      <w:r w:rsidRPr="00F26836">
        <w:rPr>
          <w:sz w:val="14"/>
        </w:rPr>
        <w:t xml:space="preserve"> is considered a key glacier for understanding future sea level rise. UTA researchers used radar techniques to map water flows under ice sheets and estimate the rate of ice melt in the glacier. As it turns out, </w:t>
      </w:r>
      <w:r w:rsidRPr="00E70A6C">
        <w:rPr>
          <w:rStyle w:val="StyleUnderline"/>
          <w:highlight w:val="cyan"/>
        </w:rPr>
        <w:t>geothermal heat from magma and volcanoes</w:t>
      </w:r>
      <w:r w:rsidRPr="00E70A6C">
        <w:rPr>
          <w:rStyle w:val="StyleUnderline"/>
        </w:rPr>
        <w:t xml:space="preserve"> under the glacier is much </w:t>
      </w:r>
      <w:r w:rsidRPr="00E70A6C">
        <w:rPr>
          <w:rStyle w:val="StyleUnderline"/>
          <w:highlight w:val="cyan"/>
        </w:rPr>
        <w:t>hotter</w:t>
      </w:r>
      <w:r w:rsidRPr="00E70A6C">
        <w:rPr>
          <w:rStyle w:val="StyleUnderline"/>
        </w:rPr>
        <w:t xml:space="preserve"> and </w:t>
      </w:r>
      <w:r w:rsidRPr="00E70A6C">
        <w:rPr>
          <w:rStyle w:val="StyleUnderline"/>
          <w:highlight w:val="cyan"/>
        </w:rPr>
        <w:t>covers a</w:t>
      </w:r>
      <w:r w:rsidRPr="00E70A6C">
        <w:rPr>
          <w:rStyle w:val="StyleUnderline"/>
        </w:rPr>
        <w:t xml:space="preserve"> much </w:t>
      </w:r>
      <w:r w:rsidRPr="00E70A6C">
        <w:rPr>
          <w:rStyle w:val="StyleUnderline"/>
          <w:highlight w:val="cyan"/>
        </w:rPr>
        <w:t>wider area</w:t>
      </w:r>
      <w:r w:rsidRPr="00E70A6C">
        <w:rPr>
          <w:rStyle w:val="StyleUnderline"/>
        </w:rPr>
        <w:t xml:space="preserve"> than was previously thought</w:t>
      </w:r>
      <w:r w:rsidRPr="00F26836">
        <w:rPr>
          <w:sz w:val="14"/>
        </w:rPr>
        <w:t xml:space="preserve">. “Geothermal flux is one of the most dynamically critical ice sheet boundary conditions but is extremely difficult to constrain at the scale required to understand and predict the behavior of rapidly changing glaciers,” UTA researchers wrote in their study, which was published in the Proceedings of the National Academy of Sciences. The geothermal heat under the glaciers is likely a </w:t>
      </w:r>
      <w:r w:rsidRPr="00E70A6C">
        <w:rPr>
          <w:rStyle w:val="StyleUnderline"/>
        </w:rPr>
        <w:t>key factor in why the ice sheet is currently collapsing</w:t>
      </w:r>
      <w:r w:rsidRPr="00F26836">
        <w:rPr>
          <w:sz w:val="14"/>
        </w:rPr>
        <w:t xml:space="preserve">. Before this study, it was assumed that heat flow under the glacier was evenly distributed throughout, but UTA’s study shows this is not the case. </w:t>
      </w:r>
      <w:r w:rsidRPr="00E70A6C">
        <w:rPr>
          <w:rStyle w:val="StyleUnderline"/>
        </w:rPr>
        <w:t>Heat levels under the glacier are uneven</w:t>
      </w:r>
      <w:r w:rsidRPr="00F26836">
        <w:rPr>
          <w:sz w:val="14"/>
        </w:rPr>
        <w:t>, with some areas being much hotter than others. “The combination of</w:t>
      </w:r>
      <w:r w:rsidRPr="00E70A6C">
        <w:rPr>
          <w:rStyle w:val="StyleUnderline"/>
        </w:rPr>
        <w:t xml:space="preserve"> </w:t>
      </w:r>
      <w:r w:rsidRPr="00E70A6C">
        <w:rPr>
          <w:rStyle w:val="StyleUnderline"/>
          <w:highlight w:val="cyan"/>
        </w:rPr>
        <w:t xml:space="preserve">variable </w:t>
      </w:r>
      <w:proofErr w:type="spellStart"/>
      <w:r w:rsidRPr="00E70A6C">
        <w:rPr>
          <w:rStyle w:val="StyleUnderline"/>
          <w:highlight w:val="cyan"/>
        </w:rPr>
        <w:t>subglacial</w:t>
      </w:r>
      <w:proofErr w:type="spellEnd"/>
      <w:r w:rsidRPr="00E70A6C">
        <w:rPr>
          <w:rStyle w:val="StyleUnderline"/>
          <w:highlight w:val="cyan"/>
        </w:rPr>
        <w:t xml:space="preserve"> geothermal heat flow</w:t>
      </w:r>
      <w:r w:rsidRPr="00F26836">
        <w:rPr>
          <w:sz w:val="14"/>
        </w:rPr>
        <w:t xml:space="preserve"> and the interacting </w:t>
      </w:r>
      <w:proofErr w:type="spellStart"/>
      <w:r w:rsidRPr="00F26836">
        <w:rPr>
          <w:sz w:val="14"/>
        </w:rPr>
        <w:t>subglacial</w:t>
      </w:r>
      <w:proofErr w:type="spellEnd"/>
      <w:r w:rsidRPr="00F26836">
        <w:rPr>
          <w:sz w:val="14"/>
        </w:rPr>
        <w:t xml:space="preserve"> water system could </w:t>
      </w:r>
      <w:r w:rsidRPr="00E70A6C">
        <w:rPr>
          <w:rStyle w:val="StyleUnderline"/>
        </w:rPr>
        <w:t xml:space="preserve">threaten the stability of </w:t>
      </w:r>
      <w:proofErr w:type="spellStart"/>
      <w:r w:rsidRPr="00E70A6C">
        <w:rPr>
          <w:rStyle w:val="StyleUnderline"/>
        </w:rPr>
        <w:t>Thwaites</w:t>
      </w:r>
      <w:proofErr w:type="spellEnd"/>
      <w:r w:rsidRPr="00E70A6C">
        <w:rPr>
          <w:rStyle w:val="StyleUnderline"/>
        </w:rPr>
        <w:t xml:space="preserve"> Glacier</w:t>
      </w:r>
      <w:r w:rsidRPr="00F26836">
        <w:rPr>
          <w:sz w:val="14"/>
        </w:rPr>
        <w:t xml:space="preserve"> in ways that we never before imagined,” lead researcher David Schroeder said in a press release. “It’s the </w:t>
      </w:r>
      <w:r w:rsidRPr="00E70A6C">
        <w:rPr>
          <w:rStyle w:val="StyleUnderline"/>
        </w:rPr>
        <w:t>most complex thermal environment</w:t>
      </w:r>
      <w:r w:rsidRPr="00F26836">
        <w:rPr>
          <w:sz w:val="14"/>
        </w:rPr>
        <w:t xml:space="preserve"> you might imagine,” echoed co-author Don Blankenship “And then you plop the most critical dynamically unstable ice sheet on planet Earth in the middle of this thing, and then you try to model it. It’s virtually impossible.” Scientists and environmentalists have been pointing to Antarctica’s collapsing western ice sheet as further evidence the planet is warming. NASA glaciologist Eric </w:t>
      </w:r>
      <w:proofErr w:type="spellStart"/>
      <w:r w:rsidRPr="00F26836">
        <w:rPr>
          <w:sz w:val="14"/>
        </w:rPr>
        <w:t>Rignot</w:t>
      </w:r>
      <w:proofErr w:type="spellEnd"/>
      <w:r w:rsidRPr="00F26836">
        <w:rPr>
          <w:sz w:val="14"/>
        </w:rPr>
        <w:t xml:space="preserve"> recently found that the </w:t>
      </w:r>
      <w:r w:rsidRPr="00E70A6C">
        <w:rPr>
          <w:rStyle w:val="StyleUnderline"/>
        </w:rPr>
        <w:t xml:space="preserve">western </w:t>
      </w:r>
      <w:r w:rsidRPr="00F26836">
        <w:rPr>
          <w:rStyle w:val="StyleUnderline"/>
          <w:highlight w:val="cyan"/>
        </w:rPr>
        <w:t>ice sheet collapse is “unstoppable”</w:t>
      </w:r>
      <w:r w:rsidRPr="00E70A6C">
        <w:rPr>
          <w:rStyle w:val="StyleUnderline"/>
        </w:rPr>
        <w:t xml:space="preserve"> and could dramatically raise sea levels</w:t>
      </w:r>
      <w:r w:rsidRPr="00F26836">
        <w:rPr>
          <w:sz w:val="14"/>
        </w:rPr>
        <w:t xml:space="preserve">. “The highest storm surge from Hurricane Sandy, or </w:t>
      </w:r>
      <w:proofErr w:type="spellStart"/>
      <w:r w:rsidRPr="00F26836">
        <w:rPr>
          <w:sz w:val="14"/>
        </w:rPr>
        <w:t>Superstorm</w:t>
      </w:r>
      <w:proofErr w:type="spellEnd"/>
      <w:r w:rsidRPr="00F26836">
        <w:rPr>
          <w:sz w:val="14"/>
        </w:rPr>
        <w:t xml:space="preserve"> Sandy, was just under 13 feet, and a whole lot of places it was 10 feet or less,” Penn State University glaciologist Richard Alley told Mother Jones’ Chris Mooney in a podcast. “And we’re looking at 11 feet, or something like that, from West Antarctica,” Alley said. “Plus a little </w:t>
      </w:r>
      <w:r w:rsidRPr="00F26836">
        <w:rPr>
          <w:rStyle w:val="StyleUnderline"/>
          <w:highlight w:val="cyan"/>
        </w:rPr>
        <w:t>thermal expansion</w:t>
      </w:r>
      <w:r w:rsidRPr="00F26836">
        <w:rPr>
          <w:sz w:val="14"/>
        </w:rPr>
        <w:t xml:space="preserve"> [water expanding as it gets warmer] and </w:t>
      </w:r>
      <w:r w:rsidRPr="00E70A6C">
        <w:rPr>
          <w:rStyle w:val="StyleUnderline"/>
        </w:rPr>
        <w:t xml:space="preserve">some </w:t>
      </w:r>
      <w:r w:rsidRPr="00F26836">
        <w:rPr>
          <w:rStyle w:val="StyleUnderline"/>
          <w:highlight w:val="cyan"/>
        </w:rPr>
        <w:t>mountain glacier melting</w:t>
      </w:r>
      <w:r w:rsidRPr="00F26836">
        <w:rPr>
          <w:sz w:val="14"/>
        </w:rPr>
        <w:t xml:space="preserve"> that are already on the table. And so you can sort </w:t>
      </w:r>
      <w:proofErr w:type="gramStart"/>
      <w:r w:rsidRPr="00F26836">
        <w:rPr>
          <w:sz w:val="14"/>
        </w:rPr>
        <w:t>of</w:t>
      </w:r>
      <w:proofErr w:type="gramEnd"/>
      <w:r w:rsidRPr="00F26836">
        <w:rPr>
          <w:sz w:val="14"/>
        </w:rPr>
        <w:t xml:space="preserve"> think of the storm surge of Hurricane Sandy, something vaguely in that neighborhood for most of the coastline of the world.”</w:t>
      </w:r>
    </w:p>
    <w:p w:rsidR="00C4692A" w:rsidRPr="00C4692A" w:rsidRDefault="00C4692A" w:rsidP="00C4692A"/>
    <w:p w:rsidR="00C4692A" w:rsidRDefault="005324AA" w:rsidP="005324AA">
      <w:pPr>
        <w:pStyle w:val="Heading1"/>
      </w:pPr>
      <w:r>
        <w:t>OFF CASE</w:t>
      </w:r>
    </w:p>
    <w:p w:rsidR="005324AA" w:rsidRDefault="005324AA" w:rsidP="005324AA">
      <w:pPr>
        <w:pStyle w:val="Heading1"/>
      </w:pPr>
      <w:r>
        <w:t>DA’s</w:t>
      </w:r>
    </w:p>
    <w:p w:rsidR="005324AA" w:rsidRDefault="005324AA" w:rsidP="005324AA">
      <w:pPr>
        <w:pStyle w:val="Heading2"/>
      </w:pPr>
      <w:r>
        <w:t>Politics</w:t>
      </w:r>
    </w:p>
    <w:p w:rsidR="005324AA" w:rsidRDefault="005324AA" w:rsidP="005324AA">
      <w:pPr>
        <w:pStyle w:val="Heading3"/>
      </w:pPr>
      <w:r>
        <w:t>NSA Reform Inevitable</w:t>
      </w:r>
    </w:p>
    <w:p w:rsidR="005324AA" w:rsidRDefault="005324AA" w:rsidP="005324AA">
      <w:pPr>
        <w:pStyle w:val="Heading4"/>
      </w:pPr>
      <w:r>
        <w:t xml:space="preserve">NSA Reform is inevitable; already hamstringing; </w:t>
      </w:r>
      <w:proofErr w:type="gramStart"/>
      <w:r>
        <w:t>Regardless</w:t>
      </w:r>
      <w:proofErr w:type="gramEnd"/>
      <w:r>
        <w:t xml:space="preserve"> we still have three months</w:t>
      </w:r>
    </w:p>
    <w:p w:rsidR="005324AA" w:rsidRDefault="005324AA" w:rsidP="005324AA">
      <w:pPr>
        <w:rPr>
          <w:rStyle w:val="Style13ptBold"/>
          <w:b w:val="0"/>
          <w:sz w:val="18"/>
          <w:szCs w:val="18"/>
        </w:rPr>
      </w:pPr>
      <w:r>
        <w:rPr>
          <w:rStyle w:val="Style13ptBold"/>
        </w:rPr>
        <w:t xml:space="preserve">Brown et al. 6/23 </w:t>
      </w:r>
      <w:r>
        <w:rPr>
          <w:rStyle w:val="Style13ptBold"/>
          <w:b w:val="0"/>
          <w:sz w:val="18"/>
          <w:szCs w:val="18"/>
        </w:rPr>
        <w:t xml:space="preserve">(Alex Brown is a Technology reporter for National Journal. Previously, Alex was an Atlantic Media Fellow at National Journal Hotline, where he covered Midwest politics. A Michigan native, Brown studied journalism at Union University and won regional awards for his writing. He moved to D.C. and joined the National Journal team in June </w:t>
      </w:r>
      <w:proofErr w:type="gramStart"/>
      <w:r>
        <w:rPr>
          <w:rStyle w:val="Style13ptBold"/>
          <w:b w:val="0"/>
          <w:sz w:val="18"/>
          <w:szCs w:val="18"/>
        </w:rPr>
        <w:t>2012,</w:t>
      </w:r>
      <w:proofErr w:type="gramEnd"/>
      <w:r>
        <w:rPr>
          <w:rStyle w:val="Style13ptBold"/>
          <w:b w:val="0"/>
          <w:sz w:val="18"/>
          <w:szCs w:val="18"/>
        </w:rPr>
        <w:t xml:space="preserve"> Dustin </w:t>
      </w:r>
      <w:proofErr w:type="spellStart"/>
      <w:r>
        <w:rPr>
          <w:rStyle w:val="Style13ptBold"/>
          <w:b w:val="0"/>
          <w:sz w:val="18"/>
          <w:szCs w:val="18"/>
        </w:rPr>
        <w:t>Volz</w:t>
      </w:r>
      <w:proofErr w:type="spellEnd"/>
      <w:r>
        <w:rPr>
          <w:rStyle w:val="Style13ptBold"/>
          <w:b w:val="0"/>
          <w:sz w:val="18"/>
          <w:szCs w:val="18"/>
        </w:rPr>
        <w:t xml:space="preserve"> is a staff correspondent for National Journal covering tech policy. His work has previously appeared in The Washington Post, The Center for Public Integrity, and The Arizona Republic. Dustin is a graduate of Arizona State University and a publisher of Downtown Devil, a hyper-local news site serving the downtown Phoenix community. Before arriving at National Journal, Dustin spent nine months teaching English at a high school in Indonesia through a Fulbright scholarship, Laura is a staff correspondent for National Journal covering technology. She is </w:t>
      </w:r>
      <w:proofErr w:type="gramStart"/>
      <w:r>
        <w:rPr>
          <w:rStyle w:val="Style13ptBold"/>
          <w:b w:val="0"/>
          <w:sz w:val="18"/>
          <w:szCs w:val="18"/>
        </w:rPr>
        <w:t>grew</w:t>
      </w:r>
      <w:proofErr w:type="gramEnd"/>
      <w:r>
        <w:rPr>
          <w:rStyle w:val="Style13ptBold"/>
          <w:b w:val="0"/>
          <w:sz w:val="18"/>
          <w:szCs w:val="18"/>
        </w:rPr>
        <w:t xml:space="preserve"> up in the San Francisco Bay Area, and attended Wellesley College, where she received a B.A. in American Studies, Brendan </w:t>
      </w:r>
      <w:proofErr w:type="spellStart"/>
      <w:r>
        <w:rPr>
          <w:rStyle w:val="Style13ptBold"/>
          <w:b w:val="0"/>
          <w:sz w:val="18"/>
          <w:szCs w:val="18"/>
        </w:rPr>
        <w:t>Sasso</w:t>
      </w:r>
      <w:proofErr w:type="spellEnd"/>
      <w:r>
        <w:rPr>
          <w:rStyle w:val="Style13ptBold"/>
          <w:b w:val="0"/>
          <w:sz w:val="18"/>
          <w:szCs w:val="18"/>
        </w:rPr>
        <w:t xml:space="preserve"> is a technology correspondent for National Journal. He previously covered technology policy issues for The Hill and was a researcher and contributing writer for the 2012 edition of the Almanac of American Politics. He grew up in the San Francisco Bay Area and graduated from Claremont McKenna College. </w:t>
      </w:r>
      <w:proofErr w:type="gramStart"/>
      <w:r>
        <w:rPr>
          <w:rStyle w:val="Style13ptBold"/>
          <w:b w:val="0"/>
          <w:sz w:val="18"/>
          <w:szCs w:val="18"/>
        </w:rPr>
        <w:t>“NSA Critics Gain Momentum”.</w:t>
      </w:r>
      <w:proofErr w:type="gramEnd"/>
      <w:r>
        <w:rPr>
          <w:rStyle w:val="Style13ptBold"/>
          <w:b w:val="0"/>
          <w:sz w:val="18"/>
          <w:szCs w:val="18"/>
        </w:rPr>
        <w:t xml:space="preserve"> </w:t>
      </w:r>
      <w:proofErr w:type="gramStart"/>
      <w:r>
        <w:rPr>
          <w:rStyle w:val="Style13ptBold"/>
          <w:b w:val="0"/>
          <w:sz w:val="18"/>
          <w:szCs w:val="18"/>
        </w:rPr>
        <w:t>National Journal.</w:t>
      </w:r>
      <w:proofErr w:type="gramEnd"/>
      <w:r>
        <w:rPr>
          <w:rStyle w:val="Style13ptBold"/>
          <w:b w:val="0"/>
          <w:sz w:val="18"/>
          <w:szCs w:val="18"/>
        </w:rPr>
        <w:t xml:space="preserve"> June 23, 2014. </w:t>
      </w:r>
      <w:hyperlink r:id="rId21" w:history="1">
        <w:r w:rsidRPr="00EC693B">
          <w:rPr>
            <w:rStyle w:val="Hyperlink"/>
            <w:sz w:val="18"/>
            <w:szCs w:val="18"/>
          </w:rPr>
          <w:t>http://www.nationaljournal.com/tech-edge/nsa-critics-gain-momentum-20140623</w:t>
        </w:r>
      </w:hyperlink>
      <w:r>
        <w:rPr>
          <w:rStyle w:val="Style13ptBold"/>
          <w:b w:val="0"/>
          <w:sz w:val="18"/>
          <w:szCs w:val="18"/>
        </w:rPr>
        <w:t xml:space="preserve">. </w:t>
      </w:r>
      <w:proofErr w:type="spellStart"/>
      <w:r>
        <w:rPr>
          <w:rStyle w:val="Style13ptBold"/>
          <w:b w:val="0"/>
          <w:sz w:val="18"/>
          <w:szCs w:val="18"/>
        </w:rPr>
        <w:t>Nyy</w:t>
      </w:r>
      <w:proofErr w:type="spellEnd"/>
      <w:r>
        <w:rPr>
          <w:rStyle w:val="Style13ptBold"/>
          <w:b w:val="0"/>
          <w:sz w:val="18"/>
          <w:szCs w:val="18"/>
        </w:rPr>
        <w:t>)</w:t>
      </w:r>
    </w:p>
    <w:p w:rsidR="005324AA" w:rsidRPr="00ED3ECF" w:rsidRDefault="005324AA" w:rsidP="005324AA">
      <w:pPr>
        <w:rPr>
          <w:rStyle w:val="Style13ptBold"/>
          <w:b w:val="0"/>
          <w:sz w:val="16"/>
        </w:rPr>
      </w:pPr>
      <w:r w:rsidRPr="00ED3ECF">
        <w:rPr>
          <w:rStyle w:val="Style13ptBold"/>
          <w:b w:val="0"/>
          <w:sz w:val="16"/>
        </w:rPr>
        <w:t xml:space="preserve">HOUSE VOTE BOOSTS NSA CRITICS: </w:t>
      </w:r>
      <w:r w:rsidRPr="00BF040C">
        <w:rPr>
          <w:rStyle w:val="StyleUnderline"/>
          <w:highlight w:val="yellow"/>
        </w:rPr>
        <w:t>A strong House vote to close "backdoor" NSA spying programs has given privacy advocates a new boost of momentum as they try to toughen up surveillance reform legislation in the Senate.</w:t>
      </w:r>
      <w:r w:rsidRPr="00ED3ECF">
        <w:rPr>
          <w:rStyle w:val="Style13ptBold"/>
          <w:b w:val="0"/>
          <w:sz w:val="16"/>
          <w:highlight w:val="yellow"/>
        </w:rPr>
        <w:t xml:space="preserve"> </w:t>
      </w:r>
      <w:r w:rsidRPr="00BF040C">
        <w:rPr>
          <w:rStyle w:val="StyleUnderline"/>
          <w:highlight w:val="yellow"/>
        </w:rPr>
        <w:t>"That overwhelming vote changes the trajectory of this issue moving forward,"</w:t>
      </w:r>
      <w:r w:rsidRPr="00ED3ECF">
        <w:rPr>
          <w:rStyle w:val="Style13ptBold"/>
          <w:b w:val="0"/>
          <w:sz w:val="16"/>
        </w:rPr>
        <w:t xml:space="preserve"> Rep. Zoe Lofgren, a sponsor of one of the amendment to the defense bill, said. </w:t>
      </w:r>
      <w:r w:rsidRPr="00BF040C">
        <w:rPr>
          <w:rStyle w:val="StyleUnderline"/>
          <w:highlight w:val="yellow"/>
        </w:rPr>
        <w:t>Lawmakers also approved an amendment</w:t>
      </w:r>
      <w:r w:rsidRPr="001923B9">
        <w:rPr>
          <w:rStyle w:val="StyleUnderline"/>
        </w:rPr>
        <w:t xml:space="preserve"> from Rep. Alan Grayson </w:t>
      </w:r>
      <w:r w:rsidRPr="00BF040C">
        <w:rPr>
          <w:rStyle w:val="StyleUnderline"/>
          <w:highlight w:val="yellow"/>
        </w:rPr>
        <w:t>to bar the NSA from undermining encryption</w:t>
      </w:r>
      <w:r w:rsidRPr="001923B9">
        <w:rPr>
          <w:rStyle w:val="StyleUnderline"/>
        </w:rPr>
        <w:t xml:space="preserve"> </w:t>
      </w:r>
      <w:r w:rsidRPr="00ED3ECF">
        <w:rPr>
          <w:sz w:val="16"/>
        </w:rPr>
        <w:t>standards</w:t>
      </w:r>
      <w:r w:rsidRPr="001923B9">
        <w:rPr>
          <w:rStyle w:val="StyleUnderline"/>
        </w:rPr>
        <w:t xml:space="preserve">. </w:t>
      </w:r>
      <w:r w:rsidRPr="00BF040C">
        <w:rPr>
          <w:rStyle w:val="StyleUnderline"/>
          <w:highlight w:val="yellow"/>
        </w:rPr>
        <w:t>Lofgren argued that the votes are a "better reflection of the actual views" of House members</w:t>
      </w:r>
      <w:r w:rsidRPr="001923B9">
        <w:rPr>
          <w:rStyle w:val="StyleUnderline"/>
        </w:rPr>
        <w:t xml:space="preserve"> than the USA Freedom Act, </w:t>
      </w:r>
      <w:r w:rsidRPr="00ED3ECF">
        <w:rPr>
          <w:rStyle w:val="Style13ptBold"/>
          <w:b w:val="0"/>
          <w:sz w:val="16"/>
        </w:rPr>
        <w:t>which leaders scaled back with last minute changes before a floor vote last month</w:t>
      </w:r>
      <w:r w:rsidRPr="00ED3ECF">
        <w:rPr>
          <w:sz w:val="16"/>
        </w:rPr>
        <w:t xml:space="preserve">. </w:t>
      </w:r>
      <w:r w:rsidRPr="001923B9">
        <w:rPr>
          <w:rStyle w:val="StyleUnderline"/>
        </w:rPr>
        <w:t>Even if the provisions don't become law through the appropriations process, they put pressure on the Senate to adopt stronger reform. "</w:t>
      </w:r>
      <w:r w:rsidRPr="00BF040C">
        <w:rPr>
          <w:rStyle w:val="StyleUnderline"/>
          <w:highlight w:val="yellow"/>
        </w:rPr>
        <w:t>I'll be urging my colleagues in the Senate to follow the House's lead</w:t>
      </w:r>
      <w:r w:rsidRPr="001923B9">
        <w:rPr>
          <w:rStyle w:val="StyleUnderline"/>
        </w:rPr>
        <w:t>," Sen. Ron Wyden said in a statement. "It is time to slam this back door shut."</w:t>
      </w:r>
      <w:r w:rsidRPr="00ED3ECF">
        <w:rPr>
          <w:rStyle w:val="Style13ptBold"/>
          <w:b w:val="0"/>
          <w:sz w:val="16"/>
        </w:rPr>
        <w:t xml:space="preserve"> ...BUT BULK COLLECTION CONTINUES: </w:t>
      </w:r>
      <w:r w:rsidRPr="001923B9">
        <w:rPr>
          <w:rStyle w:val="StyleUnderline"/>
        </w:rPr>
        <w:t xml:space="preserve">The </w:t>
      </w:r>
      <w:r w:rsidRPr="00BF040C">
        <w:rPr>
          <w:rStyle w:val="StyleUnderline"/>
          <w:highlight w:val="yellow"/>
        </w:rPr>
        <w:t>NSA's phone data collection will continue for at least three more months</w:t>
      </w:r>
      <w:r w:rsidRPr="001923B9">
        <w:rPr>
          <w:rStyle w:val="StyleUnderline"/>
        </w:rPr>
        <w:t>.</w:t>
      </w:r>
      <w:r w:rsidRPr="00ED3ECF">
        <w:rPr>
          <w:rStyle w:val="Style13ptBold"/>
          <w:b w:val="0"/>
          <w:sz w:val="16"/>
        </w:rPr>
        <w:t xml:space="preserve"> The Foreign Intelligence Surveillance Court approved the Justice Department's request Thursday, extending the program until Sept. 12. Sens. Wyden, Mark Udall, and Martin Heinrich had urged the administration to allow the controversial program to lapse, but the Justice Department and Director of National Intelligence said the administration sought reauthorization "given that legislation has not yet been enacted, and given the importance of maintaining the capabilities" of the program.</w:t>
      </w:r>
    </w:p>
    <w:p w:rsidR="005324AA" w:rsidRDefault="005324AA" w:rsidP="005324AA">
      <w:pPr>
        <w:pStyle w:val="Heading3"/>
      </w:pPr>
      <w:r>
        <w:t>No Link/Backlash</w:t>
      </w:r>
    </w:p>
    <w:p w:rsidR="005324AA" w:rsidRDefault="005324AA" w:rsidP="005324AA">
      <w:pPr>
        <w:pStyle w:val="Heading4"/>
        <w:rPr>
          <w:rStyle w:val="Style13ptBold"/>
          <w:b/>
          <w:szCs w:val="26"/>
        </w:rPr>
      </w:pPr>
      <w:r>
        <w:rPr>
          <w:rStyle w:val="Style13ptBold"/>
          <w:b/>
          <w:szCs w:val="26"/>
        </w:rPr>
        <w:t>Plan will pass- empirically proven that Congress is willing to pass Ocean Policy</w:t>
      </w:r>
    </w:p>
    <w:p w:rsidR="005324AA" w:rsidRPr="009E6203" w:rsidRDefault="005324AA" w:rsidP="005324AA">
      <w:pPr>
        <w:rPr>
          <w:rStyle w:val="Style13ptBold"/>
          <w:b w:val="0"/>
          <w:sz w:val="18"/>
          <w:szCs w:val="18"/>
        </w:rPr>
      </w:pPr>
      <w:r>
        <w:rPr>
          <w:rStyle w:val="Style13ptBold"/>
        </w:rPr>
        <w:t xml:space="preserve">Farr 10 </w:t>
      </w:r>
      <w:r>
        <w:rPr>
          <w:rStyle w:val="Style13ptBold"/>
          <w:b w:val="0"/>
          <w:sz w:val="18"/>
          <w:szCs w:val="18"/>
        </w:rPr>
        <w:t xml:space="preserve">(Sam Farr is the U.S. Representative for California's 20th congressional district, serving in Congress since 1993. “The Ocean </w:t>
      </w:r>
      <w:proofErr w:type="gramStart"/>
      <w:r>
        <w:rPr>
          <w:rStyle w:val="Style13ptBold"/>
          <w:b w:val="0"/>
          <w:sz w:val="18"/>
          <w:szCs w:val="18"/>
        </w:rPr>
        <w:t>And</w:t>
      </w:r>
      <w:proofErr w:type="gramEnd"/>
      <w:r>
        <w:rPr>
          <w:rStyle w:val="Style13ptBold"/>
          <w:b w:val="0"/>
          <w:sz w:val="18"/>
          <w:szCs w:val="18"/>
        </w:rPr>
        <w:t xml:space="preserve"> The Congress”. </w:t>
      </w:r>
      <w:proofErr w:type="gramStart"/>
      <w:r>
        <w:rPr>
          <w:rStyle w:val="Style13ptBold"/>
          <w:b w:val="0"/>
          <w:sz w:val="18"/>
          <w:szCs w:val="18"/>
        </w:rPr>
        <w:t>Sea Technology Magazine.</w:t>
      </w:r>
      <w:proofErr w:type="gramEnd"/>
      <w:r>
        <w:rPr>
          <w:rStyle w:val="Style13ptBold"/>
          <w:b w:val="0"/>
          <w:sz w:val="18"/>
          <w:szCs w:val="18"/>
        </w:rPr>
        <w:t xml:space="preserve"> January 2010. </w:t>
      </w:r>
      <w:hyperlink r:id="rId22" w:history="1">
        <w:r w:rsidRPr="00BA5113">
          <w:rPr>
            <w:rStyle w:val="Hyperlink"/>
            <w:sz w:val="18"/>
            <w:szCs w:val="18"/>
          </w:rPr>
          <w:t>http://www.farr.house.gov/index.php/commentary-92328/654-the-ocean-and-the-congress-sea-technology-magazine</w:t>
        </w:r>
      </w:hyperlink>
      <w:r>
        <w:rPr>
          <w:rStyle w:val="Style13ptBold"/>
          <w:b w:val="0"/>
          <w:sz w:val="18"/>
          <w:szCs w:val="18"/>
        </w:rPr>
        <w:t xml:space="preserve"> </w:t>
      </w:r>
      <w:proofErr w:type="spellStart"/>
      <w:r>
        <w:rPr>
          <w:rStyle w:val="Style13ptBold"/>
          <w:b w:val="0"/>
          <w:sz w:val="18"/>
          <w:szCs w:val="18"/>
        </w:rPr>
        <w:t>nyy</w:t>
      </w:r>
      <w:proofErr w:type="spellEnd"/>
      <w:r>
        <w:rPr>
          <w:rStyle w:val="Style13ptBold"/>
          <w:b w:val="0"/>
          <w:sz w:val="18"/>
          <w:szCs w:val="18"/>
        </w:rPr>
        <w:t>)</w:t>
      </w:r>
    </w:p>
    <w:p w:rsidR="005324AA" w:rsidRPr="009E6203" w:rsidRDefault="005324AA" w:rsidP="005324AA">
      <w:pPr>
        <w:rPr>
          <w:rStyle w:val="StyleUnderline"/>
        </w:rPr>
      </w:pPr>
      <w:r w:rsidRPr="005F2669">
        <w:rPr>
          <w:rStyle w:val="Style13ptBold"/>
          <w:b w:val="0"/>
          <w:sz w:val="16"/>
        </w:rPr>
        <w:t xml:space="preserve">I believe that in the coming years, we'll look back at 2009 as a turning point for ocean management, conservation and science. It may take some time to get the necessary programs and initiatives online, but I believe a strong foundation is being established. The year got off to a great start when President Obama, during his inauguration speech, vowed to "restore science to its rightful place." Even better, he quickly followed through on that promise, appointing prominent scientists to lead several key agencies: physicist Stephen Chu at the Department of Energy; ecologist Jane </w:t>
      </w:r>
      <w:proofErr w:type="spellStart"/>
      <w:r w:rsidRPr="005F2669">
        <w:rPr>
          <w:rStyle w:val="Style13ptBold"/>
          <w:b w:val="0"/>
          <w:sz w:val="16"/>
        </w:rPr>
        <w:t>Lubchenco</w:t>
      </w:r>
      <w:proofErr w:type="spellEnd"/>
      <w:r w:rsidRPr="005F2669">
        <w:rPr>
          <w:rStyle w:val="Style13ptBold"/>
          <w:b w:val="0"/>
          <w:sz w:val="16"/>
        </w:rPr>
        <w:t xml:space="preserve"> at the National Oceanic and Atmospheric Administration and geophysicist Marcia McNutt at the U.S. Geological Survey. </w:t>
      </w:r>
      <w:r w:rsidRPr="005F2669">
        <w:rPr>
          <w:rStyle w:val="StyleUnderline"/>
          <w:highlight w:val="yellow"/>
        </w:rPr>
        <w:t>Congress has had some early successes capitalizing on</w:t>
      </w:r>
      <w:r w:rsidRPr="009E6203">
        <w:rPr>
          <w:rStyle w:val="StyleUnderline"/>
        </w:rPr>
        <w:t xml:space="preserve"> this new mindset.</w:t>
      </w:r>
      <w:r w:rsidRPr="005F2669">
        <w:rPr>
          <w:rStyle w:val="Style13ptBold"/>
          <w:b w:val="0"/>
          <w:sz w:val="16"/>
        </w:rPr>
        <w:t xml:space="preserve"> We were able to inject additional funding into basic research and other scientific programs through the American Recovery and Reinvestment Act. We also passed the Omnibus Public Lands Act, a package that included a number of marine related bills. </w:t>
      </w:r>
      <w:r w:rsidRPr="005F2669">
        <w:rPr>
          <w:rStyle w:val="StyleUnderline"/>
          <w:highlight w:val="yellow"/>
        </w:rPr>
        <w:t>Key ocean-related legislation included in the package of bills</w:t>
      </w:r>
      <w:r w:rsidRPr="009E6203">
        <w:rPr>
          <w:rStyle w:val="StyleUnderline"/>
        </w:rPr>
        <w:t xml:space="preserve"> was the Coastal and Estuarine Land Conservation Program Act; the Federal Ocean Acidification Research and Monitoring Act; the Ocean and Coastal Mapping Integration Act; the Integrated Coastal and Ocean Observation System Act; the NOAA Ocean Exploration and Undersea Research Act; and a bill I introduced, the Ocean Research and Exploration Enhancement Act, which establishes two important ocean research programs: the National Undersea Research Program and the National Ocean Exploration Program Many other ocean-related bills are receiving attention </w:t>
      </w:r>
      <w:r w:rsidRPr="005F2669">
        <w:rPr>
          <w:rStyle w:val="StyleUnderline"/>
          <w:highlight w:val="yellow"/>
        </w:rPr>
        <w:t>in both the House and Senate</w:t>
      </w:r>
      <w:r w:rsidRPr="009E6203">
        <w:rPr>
          <w:rStyle w:val="StyleUnderline"/>
        </w:rPr>
        <w:t>, including measures to restrict illegal fishing and shark finning; protect coral reefs; promote environmental education; and fund research to understand harmful algal blooms.</w:t>
      </w:r>
      <w:r w:rsidRPr="005F2669">
        <w:rPr>
          <w:rStyle w:val="Style13ptBold"/>
          <w:b w:val="0"/>
          <w:sz w:val="16"/>
        </w:rPr>
        <w:t xml:space="preserve"> The House has also passed the STEM Education Coordination Act, which would make advances in the coordination of federal programs that support science, technology, engineering and math education. But as we've seen over the past few months, these individual efforts have been overshadowed by larger debates consuming public opinion and congressional floor time, namely health care and climate change. </w:t>
      </w:r>
      <w:r w:rsidRPr="009E6203">
        <w:rPr>
          <w:rStyle w:val="StyleUnderline"/>
        </w:rPr>
        <w:t xml:space="preserve">But </w:t>
      </w:r>
      <w:r w:rsidRPr="005F2669">
        <w:rPr>
          <w:rStyle w:val="StyleUnderline"/>
          <w:highlight w:val="yellow"/>
        </w:rPr>
        <w:t>not all the obstacles we've faced this year in our efforts to reform ocean policy have been setbacks.</w:t>
      </w:r>
      <w:r w:rsidRPr="009E6203">
        <w:rPr>
          <w:rStyle w:val="StyleUnderline"/>
        </w:rPr>
        <w:t xml:space="preserve"> Just as my own reform efforts began to pick up traction in Congress, the White House weighed in by creating a Presidential Ocean Policy Task Force, made up of the heads of several agencies with jurisdiction over ocean issues and headed up by the White House Council on Environmental Quality.</w:t>
      </w:r>
      <w:r w:rsidRPr="005F2669">
        <w:rPr>
          <w:rStyle w:val="Style13ptBold"/>
          <w:b w:val="0"/>
          <w:sz w:val="16"/>
        </w:rPr>
        <w:t xml:space="preserve"> The president asked the task force to recommend a national ocean policy and a strategy for incorporating marine spatial planning into our activities regarding the ocean. He also requested a framework within which to implement both the national ocean policy and the marine spatial planning strategy. These charges were intended to build on existing recommendations, including reports from the Pew Ocean Commission and the U.S. Commission on Ocean Policy. These reports, combined with my own Oceans-21 legislation, provide a fairly comprehensive foundation on which President Obama could develop his own platform. That these actions were taken at all is a great step forward, but the fact that they were made so early in his White House tenure is a clear signal that President Obama is serious about reforming ocean policy. By the time this column is printed, the task force should have already issued its final recommendations for public comment. Thirty days later, in early January, the final recommendations are scheduled to be submitted to the president. Everyone in the ocean policy community is hopeful that President Obama will act quickly to make those recommendations official</w:t>
      </w:r>
      <w:r w:rsidRPr="005F2669">
        <w:rPr>
          <w:rStyle w:val="StyleUnderline"/>
        </w:rPr>
        <w:t xml:space="preserve">. But </w:t>
      </w:r>
      <w:r w:rsidRPr="005F2669">
        <w:rPr>
          <w:rStyle w:val="StyleUnderline"/>
          <w:highlight w:val="yellow"/>
        </w:rPr>
        <w:t>administrative action by itself isn't enough. In Congress, we are working to develop legislation to compliment</w:t>
      </w:r>
      <w:r w:rsidRPr="005F2669">
        <w:rPr>
          <w:rStyle w:val="StyleUnderline"/>
        </w:rPr>
        <w:t xml:space="preserve"> whatever those </w:t>
      </w:r>
      <w:r w:rsidRPr="005F2669">
        <w:rPr>
          <w:rStyle w:val="StyleUnderline"/>
          <w:highlight w:val="yellow"/>
        </w:rPr>
        <w:t>executive actions</w:t>
      </w:r>
      <w:r w:rsidRPr="005F2669">
        <w:rPr>
          <w:rStyle w:val="StyleUnderline"/>
        </w:rPr>
        <w:t xml:space="preserve"> may be. One thing is for sure: there will be components in need of legislative reinforcement and gaps that can only be addressed by Congress.</w:t>
      </w:r>
      <w:r w:rsidRPr="005F2669">
        <w:rPr>
          <w:rStyle w:val="Style13ptBold"/>
          <w:b w:val="0"/>
          <w:sz w:val="16"/>
        </w:rPr>
        <w:t xml:space="preserve"> I believe Oceans-21, which I have written about here in the past, will fill many of those gaps. As drafted, H.R. 21 accomplishes many of the goals the task force suggested in its interim report. Oceans-21 establishes a national ocean policy, strengthens NOAA and creates both national and regional governance structures, comprising federal and state participants</w:t>
      </w:r>
      <w:proofErr w:type="gramStart"/>
      <w:r w:rsidRPr="005F2669">
        <w:rPr>
          <w:rStyle w:val="Style13ptBold"/>
          <w:b w:val="0"/>
          <w:sz w:val="16"/>
        </w:rPr>
        <w:t>..</w:t>
      </w:r>
      <w:proofErr w:type="gramEnd"/>
      <w:r w:rsidRPr="005F2669">
        <w:rPr>
          <w:rStyle w:val="Style13ptBold"/>
          <w:b w:val="0"/>
          <w:sz w:val="16"/>
        </w:rPr>
        <w:t xml:space="preserve"> So the next steps for comprehensive reform are largely dependent on how the administration applies the recommendations from the task force and how Congress moves to complement the White House. What I do believe has already become clear is that the political will to enact these changes has reached a saturation point. </w:t>
      </w:r>
      <w:r w:rsidRPr="005F2669">
        <w:rPr>
          <w:rStyle w:val="StyleUnderline"/>
          <w:highlight w:val="yellow"/>
        </w:rPr>
        <w:t>We have leaders in the White House and federal agencies and the desire in Congress to ensure that the manner in which we treat the ocean promotes its long-term sustainability for future generations.</w:t>
      </w:r>
      <w:r w:rsidRPr="009E6203">
        <w:rPr>
          <w:rStyle w:val="StyleUnderline"/>
        </w:rPr>
        <w:t xml:space="preserve"> How we manage the ocean has always been a delicate balancing act. I think it's long past time we readjust that balance and move toward responsible management practices. </w:t>
      </w:r>
    </w:p>
    <w:p w:rsidR="005324AA" w:rsidRPr="005324AA" w:rsidRDefault="005324AA" w:rsidP="005324AA"/>
    <w:p w:rsidR="005324AA" w:rsidRDefault="005324AA" w:rsidP="005324AA">
      <w:pPr>
        <w:pStyle w:val="Heading3"/>
      </w:pPr>
      <w:r>
        <w:t>Plan Popular</w:t>
      </w:r>
    </w:p>
    <w:p w:rsidR="005324AA" w:rsidRDefault="005324AA" w:rsidP="005324AA">
      <w:pPr>
        <w:pStyle w:val="Heading4"/>
      </w:pPr>
      <w:r>
        <w:t>Plan popular ─ political support for ocean research</w:t>
      </w:r>
    </w:p>
    <w:p w:rsidR="005324AA" w:rsidRPr="00EE68AA" w:rsidRDefault="005324AA" w:rsidP="005324AA">
      <w:proofErr w:type="spellStart"/>
      <w:r w:rsidRPr="00EE68AA">
        <w:rPr>
          <w:rStyle w:val="Style13ptBold"/>
        </w:rPr>
        <w:t>Milutinović</w:t>
      </w:r>
      <w:proofErr w:type="spellEnd"/>
      <w:r w:rsidRPr="00EE68AA">
        <w:rPr>
          <w:rStyle w:val="Style13ptBold"/>
        </w:rPr>
        <w:t xml:space="preserve"> 6/24</w:t>
      </w:r>
      <w:r>
        <w:t xml:space="preserve"> </w:t>
      </w:r>
      <w:r w:rsidRPr="00EE68AA">
        <w:rPr>
          <w:sz w:val="16"/>
          <w:szCs w:val="16"/>
        </w:rPr>
        <w:t xml:space="preserve">| Svetlana </w:t>
      </w:r>
      <w:proofErr w:type="spellStart"/>
      <w:r w:rsidRPr="00EE68AA">
        <w:rPr>
          <w:sz w:val="16"/>
          <w:szCs w:val="16"/>
        </w:rPr>
        <w:t>Milutinović</w:t>
      </w:r>
      <w:proofErr w:type="spellEnd"/>
      <w:r w:rsidRPr="00EE68AA">
        <w:rPr>
          <w:sz w:val="16"/>
          <w:szCs w:val="16"/>
        </w:rPr>
        <w:t xml:space="preserve"> is a researcher of earth and environmental science at the University of Pennsylvania. She holds a PhD in Oceanography from the University </w:t>
      </w:r>
      <w:proofErr w:type="gramStart"/>
      <w:r w:rsidRPr="00EE68AA">
        <w:rPr>
          <w:sz w:val="16"/>
          <w:szCs w:val="16"/>
        </w:rPr>
        <w:t>of</w:t>
      </w:r>
      <w:proofErr w:type="gramEnd"/>
      <w:r w:rsidRPr="00EE68AA">
        <w:rPr>
          <w:sz w:val="16"/>
          <w:szCs w:val="16"/>
        </w:rPr>
        <w:t xml:space="preserve"> Bergen, Norway and an MSc in Biology/Ecology from the University of </w:t>
      </w:r>
      <w:proofErr w:type="spellStart"/>
      <w:r w:rsidRPr="00EE68AA">
        <w:rPr>
          <w:sz w:val="16"/>
          <w:szCs w:val="16"/>
        </w:rPr>
        <w:t>Zagrab</w:t>
      </w:r>
      <w:proofErr w:type="spellEnd"/>
      <w:r w:rsidRPr="00EE68AA">
        <w:rPr>
          <w:sz w:val="16"/>
          <w:szCs w:val="16"/>
        </w:rPr>
        <w:t xml:space="preserve"> in Croatia. </w:t>
      </w:r>
      <w:proofErr w:type="gramStart"/>
      <w:r w:rsidRPr="00EE68AA">
        <w:rPr>
          <w:sz w:val="16"/>
          <w:szCs w:val="16"/>
        </w:rPr>
        <w:t>&lt;“Oceans of problems, oceans of opportunities,” June 24, 2014.</w:t>
      </w:r>
      <w:proofErr w:type="gramEnd"/>
      <w:r>
        <w:rPr>
          <w:sz w:val="16"/>
          <w:szCs w:val="16"/>
        </w:rPr>
        <w:t xml:space="preserve"> http://thehill.com/blogs/congress-blog/energy-environment/210255-oceans-of-problems-oceans-of-opportunities. </w:t>
      </w:r>
      <w:r w:rsidRPr="00EE68AA">
        <w:rPr>
          <w:sz w:val="16"/>
          <w:szCs w:val="16"/>
        </w:rPr>
        <w:t xml:space="preserve"> Accessed 7/4/14, Tyler&gt;</w:t>
      </w:r>
    </w:p>
    <w:p w:rsidR="005324AA" w:rsidRDefault="005324AA" w:rsidP="005324AA">
      <w:pPr>
        <w:rPr>
          <w:sz w:val="12"/>
        </w:rPr>
      </w:pPr>
      <w:r w:rsidRPr="00EE68AA">
        <w:rPr>
          <w:sz w:val="12"/>
        </w:rPr>
        <w:t xml:space="preserve">June is National Oceans Month. Appropriately, this June </w:t>
      </w:r>
      <w:r w:rsidRPr="00EE68AA">
        <w:rPr>
          <w:rStyle w:val="StyleUnderline"/>
          <w:highlight w:val="cyan"/>
        </w:rPr>
        <w:t>a lot of attention in Washington</w:t>
      </w:r>
      <w:r w:rsidRPr="00EE68AA">
        <w:rPr>
          <w:sz w:val="12"/>
        </w:rPr>
        <w:t xml:space="preserve">, D.C., </w:t>
      </w:r>
      <w:r w:rsidRPr="00EE68AA">
        <w:rPr>
          <w:rStyle w:val="StyleUnderline"/>
          <w:highlight w:val="cyan"/>
        </w:rPr>
        <w:t>has been focused on the ocean</w:t>
      </w:r>
      <w:r w:rsidRPr="00EE68AA">
        <w:rPr>
          <w:sz w:val="12"/>
        </w:rPr>
        <w:t xml:space="preserve">. Although we land-dwellers can easily overlook it, </w:t>
      </w:r>
      <w:r w:rsidRPr="00EE68AA">
        <w:rPr>
          <w:rStyle w:val="StyleUnderline"/>
          <w:highlight w:val="cyan"/>
        </w:rPr>
        <w:t>the ocean has vital importance</w:t>
      </w:r>
      <w:r w:rsidRPr="00EE68AA">
        <w:rPr>
          <w:sz w:val="12"/>
        </w:rPr>
        <w:t xml:space="preserve"> for all of humanity. It covers nearly three quarters of our planet’s surface and contains 97 percent of its water. It has given us much of the oxygen we breathe. It provides us with rain, food and energy, regulates the Earth’s temperature and helps slow the rise in atmospheric carbon dioxide by absorbing a great deal of carbon emissions from human activities. However, those activities have also caused the ocean a great deal of problems and, if we do not change our ways, we will suffer too. Recently, </w:t>
      </w:r>
      <w:r w:rsidRPr="00EE68AA">
        <w:rPr>
          <w:rStyle w:val="StyleUnderline"/>
          <w:highlight w:val="cyan"/>
        </w:rPr>
        <w:t>the problems of the ocean were in the spotlight at Capitol Hill Ocean Week</w:t>
      </w:r>
      <w:r w:rsidRPr="00EE68AA">
        <w:rPr>
          <w:sz w:val="12"/>
        </w:rPr>
        <w:t xml:space="preserve"> (June 8-14), affectionately known as CHOW, </w:t>
      </w:r>
      <w:r w:rsidRPr="00EE68AA">
        <w:rPr>
          <w:rStyle w:val="StyleUnderline"/>
          <w:highlight w:val="cyan"/>
        </w:rPr>
        <w:t>an</w:t>
      </w:r>
      <w:r w:rsidRPr="00EE68AA">
        <w:rPr>
          <w:sz w:val="12"/>
        </w:rPr>
        <w:t xml:space="preserve"> annual </w:t>
      </w:r>
      <w:r w:rsidRPr="00EE68AA">
        <w:rPr>
          <w:rStyle w:val="StyleUnderline"/>
          <w:highlight w:val="cyan"/>
        </w:rPr>
        <w:t>event that gathers scientists</w:t>
      </w:r>
      <w:r w:rsidRPr="00EE68AA">
        <w:rPr>
          <w:sz w:val="12"/>
        </w:rPr>
        <w:t xml:space="preserve">, industry representatives </w:t>
      </w:r>
      <w:r w:rsidRPr="00EE68AA">
        <w:rPr>
          <w:rStyle w:val="StyleUnderline"/>
          <w:highlight w:val="cyan"/>
        </w:rPr>
        <w:t>and policymakers</w:t>
      </w:r>
      <w:r w:rsidRPr="00EE68AA">
        <w:rPr>
          <w:sz w:val="12"/>
        </w:rPr>
        <w:t xml:space="preserve">, </w:t>
      </w:r>
      <w:r w:rsidRPr="00EE68AA">
        <w:rPr>
          <w:rStyle w:val="StyleUnderline"/>
          <w:highlight w:val="cyan"/>
        </w:rPr>
        <w:t>whose work is concentrated on the ocean</w:t>
      </w:r>
      <w:r w:rsidRPr="00EE68AA">
        <w:rPr>
          <w:sz w:val="12"/>
        </w:rPr>
        <w:t xml:space="preserve">’s present and future. I attended with interest, as a researcher concerned with the relationship between the ocean and climate change. </w:t>
      </w:r>
      <w:r w:rsidRPr="00EE68AA">
        <w:rPr>
          <w:rStyle w:val="StyleUnderline"/>
          <w:highlight w:val="cyan"/>
        </w:rPr>
        <w:t>The</w:t>
      </w:r>
      <w:r w:rsidRPr="00EE68AA">
        <w:rPr>
          <w:sz w:val="12"/>
        </w:rPr>
        <w:t xml:space="preserve"> numerous experts and </w:t>
      </w:r>
      <w:r w:rsidRPr="00EE68AA">
        <w:rPr>
          <w:rStyle w:val="StyleUnderline"/>
          <w:highlight w:val="cyan"/>
        </w:rPr>
        <w:t>leaders</w:t>
      </w:r>
      <w:r w:rsidRPr="00EE68AA">
        <w:rPr>
          <w:sz w:val="12"/>
        </w:rPr>
        <w:t xml:space="preserve"> who presented </w:t>
      </w:r>
      <w:r w:rsidRPr="00EE68AA">
        <w:rPr>
          <w:rStyle w:val="StyleUnderline"/>
          <w:highlight w:val="cyan"/>
        </w:rPr>
        <w:t>at CHOW echoed a sentiment</w:t>
      </w:r>
      <w:r w:rsidRPr="00EE68AA">
        <w:rPr>
          <w:sz w:val="12"/>
        </w:rPr>
        <w:t xml:space="preserve"> I have developed in my many years of ocean research: </w:t>
      </w:r>
      <w:r w:rsidRPr="00EE68AA">
        <w:rPr>
          <w:rStyle w:val="Emphasis"/>
          <w:highlight w:val="cyan"/>
        </w:rPr>
        <w:t>studying and protecting the ocean is not optional</w:t>
      </w:r>
      <w:r w:rsidRPr="00EE68AA">
        <w:rPr>
          <w:sz w:val="12"/>
        </w:rPr>
        <w:t>. Protecting the economy and people’s well-being requires continued investments in ocean observation and conservation.</w:t>
      </w:r>
    </w:p>
    <w:p w:rsidR="005324AA" w:rsidRDefault="005324AA" w:rsidP="005324AA">
      <w:pPr>
        <w:pStyle w:val="Heading4"/>
        <w:rPr>
          <w:rStyle w:val="Style13ptBold"/>
          <w:b/>
          <w:szCs w:val="26"/>
        </w:rPr>
      </w:pPr>
      <w:r>
        <w:rPr>
          <w:rStyle w:val="Style13ptBold"/>
          <w:b/>
          <w:szCs w:val="26"/>
        </w:rPr>
        <w:t xml:space="preserve">Empirically, </w:t>
      </w:r>
      <w:r>
        <w:rPr>
          <w:rStyle w:val="Style13ptBold"/>
          <w:b/>
          <w:szCs w:val="26"/>
        </w:rPr>
        <w:t>Public Demand boosts Congressional Support for the Plan</w:t>
      </w:r>
    </w:p>
    <w:p w:rsidR="005324AA" w:rsidRDefault="005324AA" w:rsidP="005324AA">
      <w:pPr>
        <w:rPr>
          <w:rStyle w:val="Style13ptBold"/>
          <w:b w:val="0"/>
          <w:sz w:val="18"/>
          <w:szCs w:val="18"/>
        </w:rPr>
      </w:pPr>
      <w:proofErr w:type="spellStart"/>
      <w:r>
        <w:rPr>
          <w:rStyle w:val="Style13ptBold"/>
        </w:rPr>
        <w:t>Helvarg</w:t>
      </w:r>
      <w:proofErr w:type="spellEnd"/>
      <w:r>
        <w:rPr>
          <w:rStyle w:val="Style13ptBold"/>
        </w:rPr>
        <w:t xml:space="preserve"> 14 </w:t>
      </w:r>
      <w:r>
        <w:rPr>
          <w:rStyle w:val="Style13ptBold"/>
          <w:b w:val="0"/>
          <w:sz w:val="18"/>
          <w:szCs w:val="18"/>
        </w:rPr>
        <w:t xml:space="preserve">(David </w:t>
      </w:r>
      <w:proofErr w:type="spellStart"/>
      <w:r>
        <w:rPr>
          <w:rStyle w:val="Style13ptBold"/>
          <w:b w:val="0"/>
          <w:sz w:val="18"/>
          <w:szCs w:val="18"/>
        </w:rPr>
        <w:t>Helvarg</w:t>
      </w:r>
      <w:proofErr w:type="spellEnd"/>
      <w:r>
        <w:rPr>
          <w:rStyle w:val="Style13ptBold"/>
          <w:b w:val="0"/>
          <w:sz w:val="18"/>
          <w:szCs w:val="18"/>
        </w:rPr>
        <w:t xml:space="preserve"> is an author and Executive Director of Blue Frontier, an ocean conservation group.  His latest book is ‘The Golden Shore – California’s Love Affair with the Sea. “The Oceans Demand Our Attention” The Hill. February 14, 2014. </w:t>
      </w:r>
      <w:hyperlink r:id="rId23" w:history="1">
        <w:r w:rsidRPr="00EC693B">
          <w:rPr>
            <w:rStyle w:val="Hyperlink"/>
            <w:sz w:val="18"/>
            <w:szCs w:val="18"/>
          </w:rPr>
          <w:t>http://thehill.com/blogs/congress-blog/energy-environment/198361-the-oceans-demand-our-attention</w:t>
        </w:r>
      </w:hyperlink>
      <w:r>
        <w:rPr>
          <w:rStyle w:val="Style13ptBold"/>
          <w:b w:val="0"/>
          <w:sz w:val="18"/>
          <w:szCs w:val="18"/>
        </w:rPr>
        <w:t xml:space="preserve"> </w:t>
      </w:r>
      <w:proofErr w:type="spellStart"/>
      <w:r>
        <w:rPr>
          <w:rStyle w:val="Style13ptBold"/>
          <w:b w:val="0"/>
          <w:sz w:val="18"/>
          <w:szCs w:val="18"/>
        </w:rPr>
        <w:t>nyy</w:t>
      </w:r>
      <w:proofErr w:type="spellEnd"/>
      <w:r>
        <w:rPr>
          <w:rStyle w:val="Style13ptBold"/>
          <w:b w:val="0"/>
          <w:sz w:val="18"/>
          <w:szCs w:val="18"/>
        </w:rPr>
        <w:t>)</w:t>
      </w:r>
    </w:p>
    <w:p w:rsidR="005324AA" w:rsidRDefault="005324AA" w:rsidP="005324AA">
      <w:pPr>
        <w:rPr>
          <w:rStyle w:val="Style13ptBold"/>
          <w:b w:val="0"/>
          <w:sz w:val="16"/>
        </w:rPr>
      </w:pPr>
      <w:r w:rsidRPr="00802C9D">
        <w:rPr>
          <w:rStyle w:val="Style13ptBold"/>
          <w:b w:val="0"/>
          <w:sz w:val="16"/>
        </w:rPr>
        <w:t xml:space="preserve">The latest battle over the future of America’s ocean frontier is being fought out in a seemingly unrelated bill in Congress. Democratic Sen. Sheldon Whitehouse (R.I.) recently introduced his National Endowment for the Oceans rider to the Senate version of the Water Resources Development Act (WRDA), which funds the Army Corps of Engineers to work on dams, dredging and flood control. The Endowment would establish a permanent fund – based on offshore energy revenue – for scientific research and coastal restoration. On the House side Tea Party Republican Rep. Bill Flores (Texas) has a rider to cancel out any funding that might allow the Army Corps to participate in the Obama administration’s National Ocean Policy, which he claims would empower the EPA to control the property of his drought-plagued constituents should any rain (generated by the ocean) land on their rooftops. </w:t>
      </w:r>
      <w:r w:rsidRPr="00802C9D">
        <w:rPr>
          <w:rStyle w:val="StyleUnderline"/>
        </w:rPr>
        <w:t xml:space="preserve">One rider represents a constructive addition and the other a paranoid partisan impediment to an ocean policy aimed at coordinating federal agencies in ways that could reduce conflict, redundancy and government waste, “putting urban planning in the water column,” in the words of former Commandant of the Coast Guard Admiral Thad Allen. Allen, who coordinated federal disaster response to Hurricane Katrina and the BP oil blow out understands the importance of working together when responding to a disaster. And like it or not, </w:t>
      </w:r>
      <w:r w:rsidRPr="00802C9D">
        <w:rPr>
          <w:rStyle w:val="StyleUnderline"/>
          <w:highlight w:val="yellow"/>
        </w:rPr>
        <w:t>overfishing, pollution, coastal sprawl and climate change have created an ongoing disaster in our public seas</w:t>
      </w:r>
      <w:r w:rsidRPr="00802C9D">
        <w:rPr>
          <w:rStyle w:val="Style13ptBold"/>
          <w:b w:val="0"/>
          <w:sz w:val="16"/>
          <w:highlight w:val="yellow"/>
        </w:rPr>
        <w:t>.</w:t>
      </w:r>
      <w:r w:rsidRPr="00802C9D">
        <w:rPr>
          <w:rStyle w:val="Style13ptBold"/>
          <w:b w:val="0"/>
          <w:sz w:val="16"/>
        </w:rPr>
        <w:t xml:space="preserve"> Unfortunately progress towards a major reorganization of how we as a nation manage and benefit from our ocean continues to advance with all the deliberate speed of a sea hare (large marine snail). In 2004 ocean conservationists held their first ‘Blue Vision Summit’ in Washington D.C. It was there Rep. Sam Farr (D-Calif.) called for a “Big Ocean Bill,” to incorporate many of the recommendations of the 2003 Pew Oceans Commission and 2004 U.S. Commission on Ocean Policy, the first blue ribbon panels to examine the state of America’s blue frontier in over three decades. During his presidency, George W. Bush established major marine reserves in the Pacific, but otherwise ignored his own federal commission’s recommendations along with those of the Pew group headed by future Secretary of Defense (now retired), Leon Panetta. As a result America’s seas continue to be poorly managed by 24 different federal agencies taking a piecemeal approach to their oversight under 144 separate laws</w:t>
      </w:r>
      <w:r w:rsidRPr="00802C9D">
        <w:rPr>
          <w:rStyle w:val="StyleUnderline"/>
        </w:rPr>
        <w:t xml:space="preserve">. In the fall of 2008, Oregon State marine ecologist Dr. Jane </w:t>
      </w:r>
      <w:proofErr w:type="spellStart"/>
      <w:r w:rsidRPr="00802C9D">
        <w:rPr>
          <w:rStyle w:val="StyleUnderline"/>
          <w:highlight w:val="yellow"/>
        </w:rPr>
        <w:t>Lubchenco</w:t>
      </w:r>
      <w:proofErr w:type="spellEnd"/>
      <w:r w:rsidRPr="00802C9D">
        <w:rPr>
          <w:rStyle w:val="StyleUnderline"/>
        </w:rPr>
        <w:t xml:space="preserve"> met with then President-elect Obama in Chicago. There, he offered her the job of running The National Oceanic and Atmospheric Administration (NOAA), and she suggested he </w:t>
      </w:r>
      <w:r w:rsidRPr="00802C9D">
        <w:rPr>
          <w:rStyle w:val="StyleUnderline"/>
          <w:highlight w:val="yellow"/>
        </w:rPr>
        <w:t>promote an ocean policy based on the two commissions’ recommendations that he agreed to do</w:t>
      </w:r>
      <w:r w:rsidRPr="00802C9D">
        <w:rPr>
          <w:rStyle w:val="StyleUnderline"/>
        </w:rPr>
        <w:t xml:space="preserve">. By the time of the 2009 Blue Vision Summit it was clear Congress had become too polarized to pass major ocean reform legislation at the level of the Clean Air and Clean Water Acts of the last century. Still, </w:t>
      </w:r>
      <w:r w:rsidRPr="00802C9D">
        <w:rPr>
          <w:rStyle w:val="StyleUnderline"/>
          <w:highlight w:val="yellow"/>
        </w:rPr>
        <w:t>activists</w:t>
      </w:r>
      <w:r w:rsidRPr="00802C9D">
        <w:rPr>
          <w:rStyle w:val="StyleUnderline"/>
        </w:rPr>
        <w:t xml:space="preserve"> gathered there </w:t>
      </w:r>
      <w:r w:rsidRPr="00802C9D">
        <w:rPr>
          <w:rStyle w:val="StyleUnderline"/>
          <w:highlight w:val="yellow"/>
        </w:rPr>
        <w:t>were thrilled to hear</w:t>
      </w:r>
      <w:r w:rsidRPr="00802C9D">
        <w:rPr>
          <w:rStyle w:val="StyleUnderline"/>
        </w:rPr>
        <w:t xml:space="preserve"> the new White House Council on Environmental Quality Chair, Nancy </w:t>
      </w:r>
      <w:proofErr w:type="spellStart"/>
      <w:r w:rsidRPr="00802C9D">
        <w:rPr>
          <w:rStyle w:val="StyleUnderline"/>
          <w:highlight w:val="yellow"/>
        </w:rPr>
        <w:t>Sutley</w:t>
      </w:r>
      <w:proofErr w:type="spellEnd"/>
      <w:r w:rsidRPr="00802C9D">
        <w:rPr>
          <w:rStyle w:val="StyleUnderline"/>
          <w:highlight w:val="yellow"/>
        </w:rPr>
        <w:t>, announce plans for a new National Ocean Policy initiative by the Obama administration</w:t>
      </w:r>
      <w:r w:rsidRPr="00802C9D">
        <w:rPr>
          <w:rStyle w:val="StyleUnderline"/>
        </w:rPr>
        <w:t xml:space="preserve">. This was followed by a series of six public hearings over the next year held in different parts of the country. </w:t>
      </w:r>
      <w:r w:rsidRPr="00802C9D">
        <w:rPr>
          <w:rStyle w:val="StyleUnderline"/>
          <w:highlight w:val="yellow"/>
        </w:rPr>
        <w:t>Ocean conservationists were able to mobilize thousands of people and 80 percent of public comments favored moving forward with a policy of ecosystem-based regional planning for ocean uses.</w:t>
      </w:r>
      <w:r w:rsidRPr="00802C9D">
        <w:rPr>
          <w:rStyle w:val="StyleUnderline"/>
        </w:rPr>
        <w:t xml:space="preserve"> In July 2010, in the wake of the BP oil disaster in the Gulf of Mexico, President </w:t>
      </w:r>
      <w:r w:rsidRPr="00802C9D">
        <w:rPr>
          <w:rStyle w:val="StyleUnderline"/>
          <w:highlight w:val="yellow"/>
        </w:rPr>
        <w:t>Obama finally signed the National Ocean Policy as an administrative directive.</w:t>
      </w:r>
      <w:r w:rsidRPr="00802C9D">
        <w:rPr>
          <w:rStyle w:val="StyleUnderline"/>
        </w:rPr>
        <w:t xml:space="preserve"> NOAA then held a series of additional hearings to engage stakeholders during which the oil and gas industry tried to apply the brakes (why support a level playing field when you already own the field). In 2012, CEQ finally announced that nine regional planning bodies would be established to get the ocean policy implemented. In 2013, during the 4th Blue Vision Summit activists held the largest Ocean Hill Day in history, a citizens lobby from 21 states that included over 100 meetings with Senators, House members and their staffs to advocate for getting the National Ocean Policy underway. Still, today in early 2014, only four of the nine regional bodies have held meetings. In New England, participation by the states, tribal governments, fishermen, </w:t>
      </w:r>
      <w:r w:rsidRPr="00802C9D">
        <w:rPr>
          <w:rStyle w:val="StyleUnderline"/>
          <w:highlight w:val="yellow"/>
        </w:rPr>
        <w:t>environmentalists and others have seen a strong launch</w:t>
      </w:r>
      <w:r w:rsidRPr="00ED3ECF">
        <w:rPr>
          <w:rStyle w:val="StyleUnderline"/>
        </w:rPr>
        <w:t xml:space="preserve">. In the mid-Atlantic, it’s been more a case of different federal agencies talking to each other without much transparency or citizen participation. Initial meetings have also been held in the Caribbean and the Western Pacific, including Hawaii. </w:t>
      </w:r>
      <w:r w:rsidRPr="00802C9D">
        <w:rPr>
          <w:rStyle w:val="StyleUnderline"/>
          <w:highlight w:val="yellow"/>
        </w:rPr>
        <w:t xml:space="preserve">Although the course forward seems as slow as that sea hare, </w:t>
      </w:r>
      <w:r w:rsidRPr="00802C9D">
        <w:rPr>
          <w:rStyle w:val="Emphasis"/>
          <w:highlight w:val="yellow"/>
        </w:rPr>
        <w:t xml:space="preserve">it’s also </w:t>
      </w:r>
      <w:r w:rsidRPr="00ED3ECF">
        <w:rPr>
          <w:rStyle w:val="Emphasis"/>
          <w:highlight w:val="yellow"/>
        </w:rPr>
        <w:t>clear the public wants action for our ocean</w:t>
      </w:r>
      <w:r w:rsidRPr="00ED3ECF">
        <w:rPr>
          <w:rStyle w:val="StyleUnderline"/>
        </w:rPr>
        <w:t xml:space="preserve">, coasts and the communities that depend on them. </w:t>
      </w:r>
      <w:r w:rsidRPr="00802C9D">
        <w:rPr>
          <w:rStyle w:val="StyleUnderline"/>
          <w:highlight w:val="yellow"/>
        </w:rPr>
        <w:t>One can only hope</w:t>
      </w:r>
      <w:r w:rsidRPr="00ED3ECF">
        <w:rPr>
          <w:rStyle w:val="StyleUnderline"/>
        </w:rPr>
        <w:t xml:space="preserve"> (and insist) that by the end of the Obama presidency in 2016 </w:t>
      </w:r>
      <w:r w:rsidRPr="00802C9D">
        <w:rPr>
          <w:rStyle w:val="StyleUnderline"/>
          <w:highlight w:val="yellow"/>
        </w:rPr>
        <w:t>we see</w:t>
      </w:r>
      <w:r w:rsidRPr="00ED3ECF">
        <w:rPr>
          <w:rStyle w:val="StyleUnderline"/>
        </w:rPr>
        <w:t xml:space="preserve"> some tangible </w:t>
      </w:r>
      <w:r w:rsidRPr="00802C9D">
        <w:rPr>
          <w:rStyle w:val="StyleUnderline"/>
          <w:highlight w:val="yellow"/>
        </w:rPr>
        <w:t>improvements in how we treat our ocean through better coordination and planning among agencies</w:t>
      </w:r>
      <w:r w:rsidRPr="00ED3ECF">
        <w:rPr>
          <w:rStyle w:val="StyleUnderline"/>
        </w:rPr>
        <w:t xml:space="preserve"> and stakeholders.</w:t>
      </w:r>
      <w:r w:rsidRPr="00802C9D">
        <w:rPr>
          <w:rStyle w:val="Style13ptBold"/>
          <w:b w:val="0"/>
          <w:sz w:val="16"/>
        </w:rPr>
        <w:t xml:space="preserve"> Good models for this kind of sustainable ocean use already exist in states like California. At that point we can raise our public seas to the level of public policy and begin to balance recreation, ports and shipping, wildlife protection, clean energy, coastal climate adaptation, food security, national security, exploration and science to sustain both our economy and the health of the ocean. </w:t>
      </w:r>
      <w:proofErr w:type="gramStart"/>
      <w:r w:rsidRPr="00802C9D">
        <w:rPr>
          <w:rStyle w:val="Style13ptBold"/>
          <w:b w:val="0"/>
          <w:sz w:val="16"/>
        </w:rPr>
        <w:t>It’s</w:t>
      </w:r>
      <w:proofErr w:type="gramEnd"/>
      <w:r w:rsidRPr="00802C9D">
        <w:rPr>
          <w:rStyle w:val="Style13ptBold"/>
          <w:b w:val="0"/>
          <w:sz w:val="16"/>
        </w:rPr>
        <w:t xml:space="preserve"> past time we get serious about moving forward on ocean policy and restoring the blue in our red, white and blue.</w:t>
      </w:r>
    </w:p>
    <w:p w:rsidR="005324AA" w:rsidRPr="008460EB" w:rsidRDefault="005324AA" w:rsidP="005324AA">
      <w:pPr>
        <w:rPr>
          <w:sz w:val="12"/>
        </w:rPr>
      </w:pPr>
    </w:p>
    <w:p w:rsidR="005324AA" w:rsidRPr="005324AA" w:rsidRDefault="005324AA" w:rsidP="005324AA">
      <w:pPr>
        <w:pStyle w:val="Heading1"/>
      </w:pPr>
      <w:r>
        <w:t>CP’s</w:t>
      </w:r>
    </w:p>
    <w:p w:rsidR="005324AA" w:rsidRDefault="005324AA" w:rsidP="005324AA">
      <w:pPr>
        <w:pStyle w:val="Heading2"/>
      </w:pPr>
      <w:r>
        <w:t>AT: Private Sector CP</w:t>
      </w:r>
    </w:p>
    <w:p w:rsidR="005324AA" w:rsidRDefault="005324AA" w:rsidP="005324AA">
      <w:pPr>
        <w:pStyle w:val="Heading3"/>
      </w:pPr>
      <w:r>
        <w:t>Perm Solves</w:t>
      </w:r>
    </w:p>
    <w:p w:rsidR="005324AA" w:rsidRDefault="005324AA" w:rsidP="005324AA">
      <w:pPr>
        <w:pStyle w:val="Heading4"/>
      </w:pPr>
      <w:r>
        <w:t>Perm solves- Government and private sector science collaboration good.</w:t>
      </w:r>
    </w:p>
    <w:p w:rsidR="005324AA" w:rsidRDefault="005324AA" w:rsidP="005324AA">
      <w:pPr>
        <w:rPr>
          <w:rFonts w:ascii="Georgia" w:hAnsi="Georgia"/>
          <w:i/>
          <w:iCs/>
          <w:color w:val="333333"/>
          <w:sz w:val="27"/>
        </w:rPr>
      </w:pPr>
      <w:r>
        <w:rPr>
          <w:rStyle w:val="Style13ptBold"/>
        </w:rPr>
        <w:t xml:space="preserve">Aldrich 14 </w:t>
      </w:r>
      <w:r w:rsidRPr="009D2CCD">
        <w:rPr>
          <w:sz w:val="18"/>
        </w:rPr>
        <w:t xml:space="preserve">(John, Pfizer-Pratt university professor of political science at Duke University and president of the American Political Science Association, "Why scientific research needs both public and private support", Washington Post, March 20, 2014, http://www.washingtonpost.com/blogs/monkey-cage/wp/2014/03/20/why-scientific-research-needs-both-public-and-private-support/) </w:t>
      </w:r>
      <w:proofErr w:type="spellStart"/>
      <w:r w:rsidRPr="009D2CCD">
        <w:rPr>
          <w:sz w:val="18"/>
        </w:rPr>
        <w:t>jml</w:t>
      </w:r>
      <w:proofErr w:type="spellEnd"/>
    </w:p>
    <w:p w:rsidR="005324AA" w:rsidRPr="009D2CCD" w:rsidRDefault="005324AA" w:rsidP="005324AA">
      <w:pPr>
        <w:rPr>
          <w:sz w:val="16"/>
        </w:rPr>
      </w:pPr>
      <w:r>
        <w:t xml:space="preserve">But in fact, philanthropy has long been an important, sometimes even the only, supporter of academic research. What is different is that politics is infecting the government’s support of science, so every source of funding is now viewed with “gratitude and trepidation.” </w:t>
      </w:r>
      <w:r w:rsidRPr="009D2CCD">
        <w:rPr>
          <w:rStyle w:val="StyleUnderline"/>
          <w:highlight w:val="cyan"/>
        </w:rPr>
        <w:t xml:space="preserve">What is needed is a partnership, whereby the federal government supports basic </w:t>
      </w:r>
      <w:proofErr w:type="gramStart"/>
      <w:r w:rsidRPr="009D2CCD">
        <w:rPr>
          <w:rStyle w:val="StyleUnderline"/>
          <w:highlight w:val="cyan"/>
        </w:rPr>
        <w:t>research,</w:t>
      </w:r>
      <w:proofErr w:type="gramEnd"/>
      <w:r w:rsidRPr="009D2CCD">
        <w:rPr>
          <w:rStyle w:val="StyleUnderline"/>
          <w:highlight w:val="cyan"/>
        </w:rPr>
        <w:t xml:space="preserve"> private philanthropies support the resulting applications</w:t>
      </w:r>
      <w:r>
        <w:t xml:space="preserve">. And </w:t>
      </w:r>
      <w:r w:rsidRPr="009D2CCD">
        <w:rPr>
          <w:rStyle w:val="StyleUnderline"/>
          <w:highlight w:val="cyan"/>
        </w:rPr>
        <w:t>this should be true</w:t>
      </w:r>
      <w:r>
        <w:t xml:space="preserve"> across the board, </w:t>
      </w:r>
      <w:r w:rsidRPr="009D2CCD">
        <w:rPr>
          <w:rStyle w:val="StyleUnderline"/>
          <w:highlight w:val="cyan"/>
        </w:rPr>
        <w:t>in the sciences</w:t>
      </w:r>
      <w:r>
        <w:t xml:space="preserve">, the social sciences, and the humanities. </w:t>
      </w:r>
      <w:r w:rsidRPr="009D2CCD">
        <w:rPr>
          <w:sz w:val="18"/>
        </w:rPr>
        <w:t xml:space="preserve">Private philanthropy has long supported scholarly research; in fact they were the original financiers. </w:t>
      </w:r>
      <w:r w:rsidRPr="009D2CCD">
        <w:rPr>
          <w:sz w:val="16"/>
        </w:rPr>
        <w:t>While tech and information economy billionaires are today’s source of private support, yesterday’s support came from another period of massive wealth creation, the Industrial Revolution and Gilded Age, leading to the Rockefeller Foundation, the Carnegie Foundation and so many others. In the beginning of the 20th century, the government did little in the way of support for research in America’s colleges and universities. Only later did they play a supporting role, and only later still, at the dawn of the Cold War, did the federal government emerge as the primary source of support for research and thus dominated priority setting. The academy took its form familiar today at the beginning of the 20th century, when most disciplines that define the core liberal arts were organized. This division of labor proved almost immediately to align only some of the time with pressing problems. Four years after the creation of my discipline’s organization, the American Political Science Association, for example, private philanthropic support for research was launched: The Russell Sage Foundation, founded in 1907, was the nation’s first philanthropic foundation. Its founding mission, to which it adheres a century later, was creating knowledge for “social betterment,” a mission it advanced by funding the young social sciences…. The Foundation’s earliest programs were in service of what was then called the new liberalism, a political-economic order located somewhere between laissez-faire doctrine and socialism. The Foundation’s first major project was the multi-year and substantial Pittsburgh Survey. This investigation took up the social question by combining ethnographic, documentary (including photography), and survey methods to bring to public attention facts about an immigrant working class that, in the view of the Foundation, demanded policy intervention. (The above quotation and argument are taken from “</w:t>
      </w:r>
      <w:proofErr w:type="spellStart"/>
      <w:r w:rsidRPr="009D2CCD">
        <w:rPr>
          <w:sz w:val="16"/>
        </w:rPr>
        <w:t>Interdisciplinarity</w:t>
      </w:r>
      <w:proofErr w:type="spellEnd"/>
      <w:r w:rsidRPr="009D2CCD">
        <w:rPr>
          <w:sz w:val="16"/>
        </w:rPr>
        <w:t xml:space="preserve">: Its Role in a Discipline-Based Academy,” a forthcoming book based on this American Political Science Association report.) This move, and the many more to come, recognized that research at our nation’s colleges and universities could be harnessed to solve social problems. It recognized that the place to look for solving social problems was the social sciences. And it recognized that the way to solve those problems was to draw from across the social sciences (and often the humanities and the natural sciences), that is, to look to interdisciplinary teams of scholars. And it wasn’t just Russell Sage, but many of the rest of the newly founded philanthropic foundations that took on an increasing role in this endeavor. </w:t>
      </w:r>
      <w:r>
        <w:t xml:space="preserve">Only later, </w:t>
      </w:r>
      <w:r w:rsidRPr="009D2CCD">
        <w:rPr>
          <w:rStyle w:val="StyleUnderline"/>
          <w:highlight w:val="cyan"/>
        </w:rPr>
        <w:t>under President Herbert Hoover, would the federal government enter into a supporting role to the partnership struck between the academy and these foundations.</w:t>
      </w:r>
      <w:r w:rsidRPr="009D2CCD">
        <w:rPr>
          <w:highlight w:val="cyan"/>
        </w:rPr>
        <w:t xml:space="preserve"> </w:t>
      </w:r>
      <w:r w:rsidRPr="009D2CCD">
        <w:rPr>
          <w:rStyle w:val="StyleUnderline"/>
          <w:highlight w:val="cyan"/>
        </w:rPr>
        <w:t>This partnership has remained critical to the attempt to solve the foundations’ “social problems,” and thus, this vital corner of the private sector continues to play a major role in defining priorities for research. What has changed has been the role of the government. The growth in importance of the National Science Foundation</w:t>
      </w:r>
      <w:r>
        <w:t xml:space="preserve">, the National Institutes of Health and the National Endowment for the Humanities, </w:t>
      </w:r>
      <w:r w:rsidRPr="009D2CCD">
        <w:rPr>
          <w:rStyle w:val="StyleUnderline"/>
          <w:highlight w:val="cyan"/>
        </w:rPr>
        <w:t>not to mention</w:t>
      </w:r>
      <w:r>
        <w:t xml:space="preserve"> the huge array of research </w:t>
      </w:r>
      <w:r w:rsidRPr="009D2CCD">
        <w:rPr>
          <w:rStyle w:val="StyleUnderline"/>
          <w:highlight w:val="cyan"/>
        </w:rPr>
        <w:t>support</w:t>
      </w:r>
      <w:r>
        <w:t xml:space="preserve"> that comes </w:t>
      </w:r>
      <w:r w:rsidRPr="009D2CCD">
        <w:rPr>
          <w:rStyle w:val="StyleUnderline"/>
          <w:highlight w:val="cyan"/>
        </w:rPr>
        <w:t>from federal</w:t>
      </w:r>
      <w:r>
        <w:t xml:space="preserve">, state, and local </w:t>
      </w:r>
      <w:r w:rsidRPr="009D2CCD">
        <w:rPr>
          <w:rStyle w:val="StyleUnderline"/>
          <w:highlight w:val="cyan"/>
        </w:rPr>
        <w:t>government</w:t>
      </w:r>
      <w:r>
        <w:t xml:space="preserve">s, </w:t>
      </w:r>
      <w:r w:rsidRPr="009D2CCD">
        <w:rPr>
          <w:rStyle w:val="StyleUnderline"/>
          <w:highlight w:val="cyan"/>
        </w:rPr>
        <w:t>have</w:t>
      </w:r>
      <w:r w:rsidRPr="009D2CCD">
        <w:rPr>
          <w:rStyle w:val="StyleUnderline"/>
        </w:rPr>
        <w:t xml:space="preserve"> </w:t>
      </w:r>
      <w:r>
        <w:t xml:space="preserve">for </w:t>
      </w:r>
      <w:r w:rsidRPr="009D2CCD">
        <w:t>decades</w:t>
      </w:r>
      <w:r w:rsidRPr="009D2CCD">
        <w:rPr>
          <w:rStyle w:val="StyleUnderline"/>
        </w:rPr>
        <w:t xml:space="preserve"> </w:t>
      </w:r>
      <w:r w:rsidRPr="009D2CCD">
        <w:rPr>
          <w:rStyle w:val="StyleUnderline"/>
          <w:highlight w:val="cyan"/>
        </w:rPr>
        <w:t>become the first source of “influence and priorities</w:t>
      </w:r>
      <w:r w:rsidRPr="009D2CCD">
        <w:rPr>
          <w:sz w:val="16"/>
        </w:rPr>
        <w:t>.” And with the entry of politics, especially of the partisan sort, into the government’s determination of science policy, scientists, social scientists, and humanists look askance at the federal government — with “The result [being] a new calculus of influence and priorities that the scientific community views with a mix of gratitude and trepidation.” A balance of government and foundation influence and priorities would increase gratitude and decrease trepidation. The foundations will and must continue to play critical roles in solving social concerns and advancing American prospects. It remains the special role of the federal government to focus first on basic research, the foundation on which future discoveries rest. Basic research, after all, is like defense, a nearly pure public good that the private sector supplies poorly if at all. It is the mission of the federal government, therefore, to correct such inevitable market failure. But, by working together, the government, the foundations, and the universities can achieve much more than they can separately, in both basic and in applied (social) science.</w:t>
      </w:r>
    </w:p>
    <w:p w:rsidR="005324AA" w:rsidRPr="005324AA" w:rsidRDefault="005324AA" w:rsidP="005324AA"/>
    <w:p w:rsidR="008D502A" w:rsidRPr="008D502A" w:rsidRDefault="008D502A" w:rsidP="008D502A"/>
    <w:p w:rsidR="008D502A" w:rsidRDefault="008D502A" w:rsidP="008D502A">
      <w:pPr>
        <w:pStyle w:val="Heading2"/>
      </w:pPr>
      <w:r>
        <w:t>AT: South Africa CP</w:t>
      </w:r>
    </w:p>
    <w:p w:rsidR="008D502A" w:rsidRDefault="008D502A" w:rsidP="008D502A">
      <w:pPr>
        <w:pStyle w:val="Heading3"/>
      </w:pPr>
      <w:r>
        <w:t>2AC - *Needs Reworking*</w:t>
      </w:r>
    </w:p>
    <w:p w:rsidR="008D502A" w:rsidRDefault="008D502A" w:rsidP="008D502A">
      <w:pPr>
        <w:pStyle w:val="Heading4"/>
      </w:pPr>
      <w:r>
        <w:t xml:space="preserve">A. International fiat is a voter </w:t>
      </w:r>
    </w:p>
    <w:p w:rsidR="008D502A" w:rsidRDefault="008D502A" w:rsidP="008D502A">
      <w:pPr>
        <w:pStyle w:val="Heading4"/>
      </w:pPr>
      <w:r>
        <w:t xml:space="preserve">1. Logic – no decision maker in the world can decide whether one country should operate. </w:t>
      </w:r>
      <w:proofErr w:type="gramStart"/>
      <w:r>
        <w:t>Creates bad model of opportunity cost.</w:t>
      </w:r>
      <w:proofErr w:type="gramEnd"/>
    </w:p>
    <w:p w:rsidR="008D502A" w:rsidRDefault="008D502A" w:rsidP="008D502A">
      <w:pPr>
        <w:pStyle w:val="Heading4"/>
      </w:pPr>
      <w:r>
        <w:t>2. Unpredictable – circumvents real forms of cost benefit analysis and artificially creates net benefits</w:t>
      </w:r>
    </w:p>
    <w:p w:rsidR="008D502A" w:rsidRDefault="008D502A" w:rsidP="008D502A">
      <w:pPr>
        <w:pStyle w:val="Heading4"/>
      </w:pPr>
      <w:r>
        <w:t>B. Solvency Deficit – the CP can’t solve for Science Diplomacy, STEM, or the Pharmaceuticals advantage.</w:t>
      </w:r>
    </w:p>
    <w:p w:rsidR="008D502A" w:rsidRPr="008D502A" w:rsidRDefault="008D502A" w:rsidP="008D502A"/>
    <w:p w:rsidR="008D502A" w:rsidRPr="008D502A" w:rsidRDefault="008D502A" w:rsidP="008D502A">
      <w:pPr>
        <w:pStyle w:val="Heading4"/>
      </w:pPr>
      <w:r w:rsidRPr="008D502A">
        <w:t>South Africa’s economy isn’t pushing into a recession – they cannot affor</w:t>
      </w:r>
      <w:r>
        <w:t>d</w:t>
      </w:r>
      <w:r w:rsidRPr="008D502A">
        <w:t xml:space="preserve"> deep ocean exploration or development.</w:t>
      </w:r>
    </w:p>
    <w:p w:rsidR="008D502A" w:rsidRPr="0036677D" w:rsidRDefault="008D502A" w:rsidP="008D502A">
      <w:pPr>
        <w:rPr>
          <w:rStyle w:val="Style13ptBold"/>
          <w:b w:val="0"/>
          <w:sz w:val="16"/>
          <w:szCs w:val="16"/>
        </w:rPr>
      </w:pPr>
      <w:r>
        <w:rPr>
          <w:rStyle w:val="Style13ptBold"/>
        </w:rPr>
        <w:t xml:space="preserve">Holmes 6/10 </w:t>
      </w:r>
      <w:r w:rsidRPr="0036677D">
        <w:rPr>
          <w:rStyle w:val="Style13ptBold"/>
          <w:sz w:val="16"/>
          <w:szCs w:val="16"/>
        </w:rPr>
        <w:t>(</w:t>
      </w:r>
      <w:proofErr w:type="spellStart"/>
      <w:r w:rsidRPr="0036677D">
        <w:rPr>
          <w:rStyle w:val="Style13ptBold"/>
          <w:sz w:val="16"/>
          <w:szCs w:val="16"/>
        </w:rPr>
        <w:t>Thalia</w:t>
      </w:r>
      <w:proofErr w:type="spellEnd"/>
      <w:r w:rsidRPr="0036677D">
        <w:rPr>
          <w:rStyle w:val="Style13ptBold"/>
          <w:sz w:val="16"/>
          <w:szCs w:val="16"/>
        </w:rPr>
        <w:t xml:space="preserve"> Holmes, </w:t>
      </w:r>
      <w:proofErr w:type="spellStart"/>
      <w:r w:rsidRPr="0036677D">
        <w:rPr>
          <w:rStyle w:val="Style13ptBold"/>
          <w:sz w:val="16"/>
          <w:szCs w:val="16"/>
        </w:rPr>
        <w:t>Thalia</w:t>
      </w:r>
      <w:proofErr w:type="spellEnd"/>
      <w:r w:rsidRPr="0036677D">
        <w:rPr>
          <w:rStyle w:val="Style13ptBold"/>
          <w:sz w:val="16"/>
          <w:szCs w:val="16"/>
        </w:rPr>
        <w:t xml:space="preserve"> is a business reporter for the Mail &amp; Guardian. She studied a degree in marketing and followed it with another in English literature and psychology before further confusing things by becoming a black economic </w:t>
      </w:r>
      <w:r>
        <w:rPr>
          <w:rStyle w:val="Style13ptBold"/>
          <w:sz w:val="16"/>
          <w:szCs w:val="16"/>
        </w:rPr>
        <w:t>empowerment (B-BBEE) consultant; June 10, 2014; “</w:t>
      </w:r>
      <w:r w:rsidRPr="0036677D">
        <w:rPr>
          <w:rStyle w:val="Style13ptBold"/>
          <w:sz w:val="16"/>
          <w:szCs w:val="16"/>
        </w:rPr>
        <w:t>SA's bad economy is self-inflicted, says Marcus</w:t>
      </w:r>
      <w:r>
        <w:rPr>
          <w:rStyle w:val="Style13ptBold"/>
          <w:sz w:val="16"/>
          <w:szCs w:val="16"/>
        </w:rPr>
        <w:t xml:space="preserve">”; </w:t>
      </w:r>
      <w:r w:rsidRPr="0036677D">
        <w:rPr>
          <w:rStyle w:val="Style13ptBold"/>
          <w:sz w:val="16"/>
          <w:szCs w:val="16"/>
        </w:rPr>
        <w:t>http://mg.co.za/article/2014-06-10-sas-bad-economy-self-inflicted-says-marcus</w:t>
      </w:r>
      <w:r>
        <w:rPr>
          <w:rStyle w:val="Style13ptBold"/>
          <w:sz w:val="16"/>
          <w:szCs w:val="16"/>
        </w:rPr>
        <w:t xml:space="preserve"> ; RJ</w:t>
      </w:r>
      <w:r w:rsidRPr="0036677D">
        <w:rPr>
          <w:rStyle w:val="Style13ptBold"/>
          <w:sz w:val="16"/>
          <w:szCs w:val="16"/>
        </w:rPr>
        <w:t>)</w:t>
      </w:r>
    </w:p>
    <w:p w:rsidR="008D502A" w:rsidRPr="008D502A" w:rsidRDefault="008D502A" w:rsidP="008D502A">
      <w:pPr>
        <w:rPr>
          <w:rStyle w:val="Style13ptBold"/>
          <w:b w:val="0"/>
          <w:sz w:val="16"/>
          <w:szCs w:val="16"/>
        </w:rPr>
      </w:pPr>
      <w:r w:rsidRPr="00D11594">
        <w:rPr>
          <w:rStyle w:val="StyleUnderline"/>
          <w:highlight w:val="yellow"/>
        </w:rPr>
        <w:t>South Africa can no longer blame the global financial crisis for its flagging economic performance</w:t>
      </w:r>
      <w:r w:rsidRPr="00D11594">
        <w:rPr>
          <w:rStyle w:val="Style13ptBold"/>
          <w:sz w:val="16"/>
          <w:szCs w:val="16"/>
        </w:rPr>
        <w:t xml:space="preserve">, says Reserve Bank governor Gill Marcus. While the global backdrop remains difficult as the advanced economies emerge from the financial crisis of the past seven years, “it is no longer the main cause of South Africa’s weak domestic economic performance”, said Marcus. Speaking at a business breakfast in </w:t>
      </w:r>
      <w:proofErr w:type="spellStart"/>
      <w:r w:rsidRPr="00D11594">
        <w:rPr>
          <w:rStyle w:val="Style13ptBold"/>
          <w:sz w:val="16"/>
          <w:szCs w:val="16"/>
        </w:rPr>
        <w:t>Rosebank</w:t>
      </w:r>
      <w:proofErr w:type="spellEnd"/>
      <w:r w:rsidRPr="00D11594">
        <w:rPr>
          <w:rStyle w:val="Style13ptBold"/>
          <w:sz w:val="16"/>
          <w:szCs w:val="16"/>
        </w:rPr>
        <w:t xml:space="preserve"> on Tuesday morning, the governor said that </w:t>
      </w:r>
      <w:r w:rsidRPr="0067632E">
        <w:rPr>
          <w:rStyle w:val="StyleUnderline"/>
          <w:highlight w:val="yellow"/>
        </w:rPr>
        <w:t>South Africa’s economic slowdown is “domestically driven” and “largely self-inflicted</w:t>
      </w:r>
      <w:r w:rsidRPr="0067632E">
        <w:rPr>
          <w:rStyle w:val="Style13ptBold"/>
          <w:sz w:val="16"/>
          <w:szCs w:val="16"/>
          <w:highlight w:val="yellow"/>
        </w:rPr>
        <w:t>”</w:t>
      </w:r>
      <w:r w:rsidRPr="00D11594">
        <w:rPr>
          <w:rStyle w:val="Style13ptBold"/>
          <w:sz w:val="16"/>
          <w:szCs w:val="16"/>
        </w:rPr>
        <w:t xml:space="preserve">. “We cannot blame external factors alone,” she said. </w:t>
      </w:r>
      <w:r w:rsidRPr="0067632E">
        <w:rPr>
          <w:rStyle w:val="StyleUnderline"/>
          <w:highlight w:val="yellow"/>
        </w:rPr>
        <w:t>There were “enormous headwinds” facing the domestic economy</w:t>
      </w:r>
      <w:r w:rsidRPr="00D11594">
        <w:rPr>
          <w:rStyle w:val="StyleUnderline"/>
        </w:rPr>
        <w:t xml:space="preserve">, caused in part by the worsening </w:t>
      </w:r>
      <w:proofErr w:type="spellStart"/>
      <w:r w:rsidRPr="00D11594">
        <w:rPr>
          <w:rStyle w:val="StyleUnderline"/>
        </w:rPr>
        <w:t>labour</w:t>
      </w:r>
      <w:proofErr w:type="spellEnd"/>
      <w:r w:rsidRPr="00D11594">
        <w:rPr>
          <w:rStyle w:val="StyleUnderline"/>
        </w:rPr>
        <w:t xml:space="preserve"> environment. </w:t>
      </w:r>
      <w:r w:rsidRPr="0067632E">
        <w:rPr>
          <w:rStyle w:val="StyleUnderline"/>
          <w:highlight w:val="yellow"/>
        </w:rPr>
        <w:t>The longest mining strike in the nation’s history</w:t>
      </w:r>
      <w:r w:rsidRPr="00D11594">
        <w:rPr>
          <w:rStyle w:val="StyleUnderline"/>
        </w:rPr>
        <w:t xml:space="preserve"> that </w:t>
      </w:r>
      <w:r w:rsidRPr="0067632E">
        <w:rPr>
          <w:rStyle w:val="StyleUnderline"/>
          <w:highlight w:val="yellow"/>
        </w:rPr>
        <w:t>has shut operations at the world’s largest platinum mines,</w:t>
      </w:r>
      <w:r w:rsidRPr="00D11594">
        <w:rPr>
          <w:rStyle w:val="StyleUnderline"/>
        </w:rPr>
        <w:t xml:space="preserve"> is </w:t>
      </w:r>
      <w:r w:rsidRPr="0067632E">
        <w:rPr>
          <w:rStyle w:val="Emphasis"/>
          <w:highlight w:val="yellow"/>
        </w:rPr>
        <w:t>threatening to push the economy into its first recession in five years.</w:t>
      </w:r>
      <w:r w:rsidRPr="00D11594">
        <w:rPr>
          <w:rStyle w:val="Style13ptBold"/>
          <w:sz w:val="16"/>
          <w:szCs w:val="16"/>
        </w:rPr>
        <w:t xml:space="preserve"> Marcus said that this meant that South Africa could steer its own fate towards greater productive output. “The solutions are in our own hands,” she said. “As a country instead of focusing on whether we are entering a recession or not, we should all be striving to restore the economy to the strong growth path that it is capable </w:t>
      </w:r>
      <w:proofErr w:type="gramStart"/>
      <w:r w:rsidRPr="00D11594">
        <w:rPr>
          <w:rStyle w:val="Style13ptBold"/>
          <w:sz w:val="16"/>
          <w:szCs w:val="16"/>
        </w:rPr>
        <w:t>of</w:t>
      </w:r>
      <w:proofErr w:type="gramEnd"/>
      <w:r w:rsidRPr="00D11594">
        <w:rPr>
          <w:rStyle w:val="Style13ptBold"/>
          <w:sz w:val="16"/>
          <w:szCs w:val="16"/>
        </w:rPr>
        <w:t xml:space="preserve"> achieving.”</w:t>
      </w:r>
    </w:p>
    <w:p w:rsidR="008D502A" w:rsidRDefault="008D502A" w:rsidP="008D502A">
      <w:pPr>
        <w:rPr>
          <w:rStyle w:val="Style13ptBold"/>
        </w:rPr>
      </w:pPr>
      <w:r>
        <w:rPr>
          <w:rStyle w:val="Style13ptBold"/>
        </w:rPr>
        <w:t>C. Perm do both—perm is the only way to solve.</w:t>
      </w:r>
    </w:p>
    <w:p w:rsidR="008D502A" w:rsidRDefault="008D502A" w:rsidP="008D502A">
      <w:pPr>
        <w:rPr>
          <w:rStyle w:val="Style13ptBold"/>
        </w:rPr>
      </w:pPr>
      <w:r>
        <w:rPr>
          <w:rStyle w:val="Style13ptBold"/>
        </w:rPr>
        <w:t xml:space="preserve">South Africa’s econ is too bad for exploration </w:t>
      </w:r>
    </w:p>
    <w:p w:rsidR="008D502A" w:rsidRPr="00564095" w:rsidRDefault="008D502A" w:rsidP="008D502A">
      <w:pPr>
        <w:rPr>
          <w:b/>
          <w:bCs/>
          <w:sz w:val="26"/>
        </w:rPr>
      </w:pPr>
      <w:r w:rsidRPr="00E62122">
        <w:rPr>
          <w:rStyle w:val="Style13ptBold"/>
        </w:rPr>
        <w:t>Bauer 14</w:t>
      </w:r>
      <w:r>
        <w:rPr>
          <w:rStyle w:val="Style13ptBold"/>
        </w:rPr>
        <w:t xml:space="preserve"> </w:t>
      </w:r>
      <w:r w:rsidRPr="00E62122">
        <w:rPr>
          <w:rStyle w:val="Style13ptBold"/>
        </w:rPr>
        <w:t>(</w:t>
      </w:r>
      <w:proofErr w:type="spellStart"/>
      <w:r w:rsidRPr="00E62122">
        <w:rPr>
          <w:rFonts w:ascii="Helvetica" w:hAnsi="Helvetica"/>
          <w:color w:val="564F4F"/>
          <w:sz w:val="16"/>
          <w:szCs w:val="16"/>
          <w:shd w:val="clear" w:color="auto" w:fill="FFFFFF"/>
        </w:rPr>
        <w:t>Nickolaus</w:t>
      </w:r>
      <w:proofErr w:type="spellEnd"/>
      <w:r w:rsidRPr="00E62122">
        <w:rPr>
          <w:rFonts w:ascii="Helvetica" w:hAnsi="Helvetica"/>
          <w:color w:val="564F4F"/>
          <w:sz w:val="16"/>
          <w:szCs w:val="16"/>
          <w:shd w:val="clear" w:color="auto" w:fill="FFFFFF"/>
        </w:rPr>
        <w:t xml:space="preserve"> Bauer is the Mail &amp; Guardian's jack of all trades news reporter that chases down stories ranging from politics and sports to big business and social justice. Armed with an </w:t>
      </w:r>
      <w:proofErr w:type="spellStart"/>
      <w:r w:rsidRPr="00E62122">
        <w:rPr>
          <w:rFonts w:ascii="Helvetica" w:hAnsi="Helvetica"/>
          <w:color w:val="564F4F"/>
          <w:sz w:val="16"/>
          <w:szCs w:val="16"/>
          <w:shd w:val="clear" w:color="auto" w:fill="FFFFFF"/>
        </w:rPr>
        <w:t>iPad</w:t>
      </w:r>
      <w:proofErr w:type="spellEnd"/>
      <w:r w:rsidRPr="00E62122">
        <w:rPr>
          <w:rFonts w:ascii="Helvetica" w:hAnsi="Helvetica"/>
          <w:color w:val="564F4F"/>
          <w:sz w:val="16"/>
          <w:szCs w:val="16"/>
          <w:shd w:val="clear" w:color="auto" w:fill="FFFFFF"/>
        </w:rPr>
        <w:t xml:space="preserve">, SLR camera, camcorder and </w:t>
      </w:r>
      <w:proofErr w:type="spellStart"/>
      <w:proofErr w:type="gramStart"/>
      <w:r w:rsidRPr="00E62122">
        <w:rPr>
          <w:rFonts w:ascii="Helvetica" w:hAnsi="Helvetica"/>
          <w:color w:val="564F4F"/>
          <w:sz w:val="16"/>
          <w:szCs w:val="16"/>
          <w:shd w:val="clear" w:color="auto" w:fill="FFFFFF"/>
        </w:rPr>
        <w:t>dictaphone</w:t>
      </w:r>
      <w:proofErr w:type="spellEnd"/>
      <w:proofErr w:type="gramEnd"/>
      <w:r w:rsidRPr="00E62122">
        <w:rPr>
          <w:rFonts w:ascii="Helvetica" w:hAnsi="Helvetica"/>
          <w:color w:val="564F4F"/>
          <w:sz w:val="16"/>
          <w:szCs w:val="16"/>
          <w:shd w:val="clear" w:color="auto" w:fill="FFFFFF"/>
        </w:rPr>
        <w:t xml:space="preserve">, he aims to fight ignorance and pessimism through written words, photographs and videos. He believes South Africa could be the greatest country in the world if only her citizens would give her a chance to flourish instead of dwell on the negativity. When he's not begging his sub-editors for an extra twenty minutes after deadline, he's also known to dabble in the occasional poignant column that will leave you mulling around in the depths of your psyche. The quintessential workaholic, you can also catch him doing sports on the weekday breakfast show on </w:t>
      </w:r>
      <w:proofErr w:type="spellStart"/>
      <w:r w:rsidRPr="00E62122">
        <w:rPr>
          <w:rFonts w:ascii="Helvetica" w:hAnsi="Helvetica"/>
          <w:color w:val="564F4F"/>
          <w:sz w:val="16"/>
          <w:szCs w:val="16"/>
          <w:shd w:val="clear" w:color="auto" w:fill="FFFFFF"/>
        </w:rPr>
        <w:t>SAfm</w:t>
      </w:r>
      <w:proofErr w:type="spellEnd"/>
      <w:r w:rsidRPr="00E62122">
        <w:rPr>
          <w:rFonts w:ascii="Helvetica" w:hAnsi="Helvetica"/>
          <w:color w:val="564F4F"/>
          <w:sz w:val="16"/>
          <w:szCs w:val="16"/>
          <w:shd w:val="clear" w:color="auto" w:fill="FFFFFF"/>
        </w:rPr>
        <w:t xml:space="preserve"> and presenting the </w:t>
      </w:r>
      <w:proofErr w:type="spellStart"/>
      <w:r w:rsidRPr="00E62122">
        <w:rPr>
          <w:rFonts w:ascii="Helvetica" w:hAnsi="Helvetica"/>
          <w:color w:val="564F4F"/>
          <w:sz w:val="16"/>
          <w:szCs w:val="16"/>
          <w:shd w:val="clear" w:color="auto" w:fill="FFFFFF"/>
        </w:rPr>
        <w:t>SAfm</w:t>
      </w:r>
      <w:proofErr w:type="spellEnd"/>
      <w:r w:rsidRPr="00E62122">
        <w:rPr>
          <w:rFonts w:ascii="Helvetica" w:hAnsi="Helvetica"/>
          <w:color w:val="564F4F"/>
          <w:sz w:val="16"/>
          <w:szCs w:val="16"/>
          <w:shd w:val="clear" w:color="auto" w:fill="FFFFFF"/>
        </w:rPr>
        <w:t xml:space="preserve"> Sports Special over the weekend, </w:t>
      </w:r>
      <w:proofErr w:type="gramStart"/>
      <w:r w:rsidRPr="00E62122">
        <w:rPr>
          <w:rFonts w:ascii="Helvetica" w:hAnsi="Helvetica"/>
          <w:color w:val="564F4F"/>
          <w:sz w:val="16"/>
          <w:szCs w:val="16"/>
          <w:shd w:val="clear" w:color="auto" w:fill="FFFFFF"/>
        </w:rPr>
        <w:t>It</w:t>
      </w:r>
      <w:proofErr w:type="gramEnd"/>
      <w:r w:rsidRPr="00E62122">
        <w:rPr>
          <w:rFonts w:ascii="Helvetica" w:hAnsi="Helvetica"/>
          <w:color w:val="564F4F"/>
          <w:sz w:val="16"/>
          <w:szCs w:val="16"/>
          <w:shd w:val="clear" w:color="auto" w:fill="FFFFFF"/>
        </w:rPr>
        <w:t xml:space="preserve"> gets worse: SA economy headed for troubled waters, mail and guardian Africa best read, </w:t>
      </w:r>
      <w:r w:rsidRPr="00E62122">
        <w:rPr>
          <w:rFonts w:ascii="Arial" w:hAnsi="Arial" w:cs="Arial"/>
          <w:caps/>
          <w:color w:val="AA1314"/>
          <w:sz w:val="16"/>
          <w:szCs w:val="16"/>
          <w:shd w:val="clear" w:color="auto" w:fill="FFFFFF"/>
        </w:rPr>
        <w:t xml:space="preserve">14 JUN 2012 08:00, </w:t>
      </w:r>
      <w:hyperlink r:id="rId24" w:history="1">
        <w:r w:rsidRPr="00E62122">
          <w:rPr>
            <w:rStyle w:val="Hyperlink"/>
            <w:rFonts w:ascii="Arial" w:hAnsi="Arial" w:cs="Arial"/>
            <w:caps/>
            <w:sz w:val="16"/>
            <w:szCs w:val="16"/>
            <w:shd w:val="clear" w:color="auto" w:fill="FFFFFF"/>
          </w:rPr>
          <w:t>http://mg.co.za/article/2012-06-13-sa-economy-headed-for-troubled-waters</w:t>
        </w:r>
      </w:hyperlink>
      <w:r w:rsidRPr="00E62122">
        <w:rPr>
          <w:rFonts w:ascii="Arial" w:hAnsi="Arial" w:cs="Arial"/>
          <w:caps/>
          <w:color w:val="AA1314"/>
          <w:sz w:val="16"/>
          <w:szCs w:val="16"/>
          <w:shd w:val="clear" w:color="auto" w:fill="FFFFFF"/>
        </w:rPr>
        <w:t>, A.G)</w:t>
      </w:r>
    </w:p>
    <w:p w:rsidR="008D502A" w:rsidRPr="00C06E38" w:rsidRDefault="008D502A" w:rsidP="008D502A">
      <w:pPr>
        <w:rPr>
          <w:sz w:val="14"/>
        </w:rPr>
      </w:pPr>
      <w:r w:rsidRPr="00E62122">
        <w:rPr>
          <w:sz w:val="14"/>
        </w:rPr>
        <w:t xml:space="preserve">The prospect of financial gloom morphing into outright doom has been driven home by warnings from economists, as well as from the finance ministry itself, all of whom agree that the worst is yet to come. </w:t>
      </w:r>
      <w:r w:rsidRPr="00E62122">
        <w:rPr>
          <w:rStyle w:val="StyleUnderline"/>
          <w:highlight w:val="yellow"/>
        </w:rPr>
        <w:t xml:space="preserve">“It is important to clearly understand the developments unfolding in the world, particularly in Europe, and what potential impact they could have on the South African economy,” Finance Minister </w:t>
      </w:r>
      <w:proofErr w:type="spellStart"/>
      <w:r w:rsidRPr="00E62122">
        <w:rPr>
          <w:rStyle w:val="StyleUnderline"/>
          <w:highlight w:val="yellow"/>
        </w:rPr>
        <w:t>Pravin</w:t>
      </w:r>
      <w:proofErr w:type="spellEnd"/>
      <w:r w:rsidRPr="00E62122">
        <w:rPr>
          <w:rStyle w:val="StyleUnderline"/>
          <w:highlight w:val="yellow"/>
        </w:rPr>
        <w:t xml:space="preserve"> </w:t>
      </w:r>
      <w:proofErr w:type="spellStart"/>
      <w:r w:rsidRPr="00E62122">
        <w:rPr>
          <w:rStyle w:val="StyleUnderline"/>
          <w:highlight w:val="yellow"/>
        </w:rPr>
        <w:t>Gordhan</w:t>
      </w:r>
      <w:proofErr w:type="spellEnd"/>
      <w:r w:rsidRPr="00E62122">
        <w:rPr>
          <w:sz w:val="14"/>
        </w:rPr>
        <w:t xml:space="preserve"> told Parliament on Tuesday. As bland as </w:t>
      </w:r>
      <w:proofErr w:type="spellStart"/>
      <w:r w:rsidRPr="00E62122">
        <w:rPr>
          <w:sz w:val="14"/>
        </w:rPr>
        <w:t>Gordhan’s</w:t>
      </w:r>
      <w:proofErr w:type="spellEnd"/>
      <w:r w:rsidRPr="00E62122">
        <w:rPr>
          <w:sz w:val="14"/>
        </w:rPr>
        <w:t xml:space="preserve"> assessment of the situation sounds, </w:t>
      </w:r>
      <w:proofErr w:type="spellStart"/>
      <w:r w:rsidRPr="00E62122">
        <w:rPr>
          <w:sz w:val="14"/>
        </w:rPr>
        <w:t>Dawie</w:t>
      </w:r>
      <w:proofErr w:type="spellEnd"/>
      <w:r w:rsidRPr="00E62122">
        <w:rPr>
          <w:sz w:val="14"/>
        </w:rPr>
        <w:t xml:space="preserve"> </w:t>
      </w:r>
      <w:proofErr w:type="spellStart"/>
      <w:r w:rsidRPr="00E62122">
        <w:rPr>
          <w:sz w:val="14"/>
        </w:rPr>
        <w:t>Roodt</w:t>
      </w:r>
      <w:proofErr w:type="spellEnd"/>
      <w:r w:rsidRPr="00E62122">
        <w:rPr>
          <w:sz w:val="14"/>
        </w:rPr>
        <w:t xml:space="preserve">, chief economist at Efficient Group, put it into context: </w:t>
      </w:r>
      <w:r w:rsidRPr="00E62122">
        <w:rPr>
          <w:rStyle w:val="StyleUnderline"/>
          <w:highlight w:val="yellow"/>
        </w:rPr>
        <w:t>“The question isn’t whether the situation in Europe is going to affect South Africa.</w:t>
      </w:r>
      <w:r w:rsidRPr="00E62122">
        <w:rPr>
          <w:sz w:val="14"/>
          <w:highlight w:val="yellow"/>
        </w:rPr>
        <w:t xml:space="preserve"> </w:t>
      </w:r>
      <w:r w:rsidRPr="00E62122">
        <w:rPr>
          <w:rStyle w:val="StyleUnderline"/>
          <w:highlight w:val="yellow"/>
        </w:rPr>
        <w:t xml:space="preserve">The question is </w:t>
      </w:r>
      <w:r w:rsidRPr="009D4CBB">
        <w:rPr>
          <w:rStyle w:val="Emphasis"/>
          <w:highlight w:val="yellow"/>
        </w:rPr>
        <w:t>how bad it’s going to be.</w:t>
      </w:r>
      <w:r w:rsidRPr="00E62122">
        <w:rPr>
          <w:sz w:val="14"/>
        </w:rPr>
        <w:t xml:space="preserve"> Is this going to be simply a bad dream or a horrible nightmare</w:t>
      </w:r>
      <w:proofErr w:type="gramStart"/>
      <w:r w:rsidRPr="00E62122">
        <w:rPr>
          <w:sz w:val="14"/>
        </w:rPr>
        <w:t>?,</w:t>
      </w:r>
      <w:proofErr w:type="gramEnd"/>
      <w:r w:rsidRPr="00E62122">
        <w:rPr>
          <w:sz w:val="14"/>
        </w:rPr>
        <w:t xml:space="preserve">” he told the Mail &amp; Guardian. The European economy is at a crossroads. Political jockeying continues over the strategies the region will employ to combat stagnant growth, as more debt-laden economies buckle under the pressure. </w:t>
      </w:r>
      <w:r w:rsidRPr="00E62122">
        <w:rPr>
          <w:rStyle w:val="StyleUnderline"/>
          <w:highlight w:val="yellow"/>
        </w:rPr>
        <w:t xml:space="preserve">The latest growth figures don’t inspire optimism. Gross domestic product (GDP) in the region </w:t>
      </w:r>
      <w:proofErr w:type="spellStart"/>
      <w:r w:rsidRPr="00E62122">
        <w:rPr>
          <w:rStyle w:val="StyleUnderline"/>
          <w:highlight w:val="yellow"/>
        </w:rPr>
        <w:t>flatlined</w:t>
      </w:r>
      <w:proofErr w:type="spellEnd"/>
      <w:r w:rsidRPr="00E62122">
        <w:rPr>
          <w:rStyle w:val="StyleUnderline"/>
          <w:highlight w:val="yellow"/>
        </w:rPr>
        <w:t xml:space="preserve"> at 0.00% for the first quarter of 2012, after it decreased by 0.3% during the fourth quarter of 2011. While this is not nearly as dire as the back-to-back GDP contractions of 1.9% and 2.5% in the last quarter of 2008 and first quarter of 2009 respectively, there are serious concerns that the slack growth is the harbinger of another recession</w:t>
      </w:r>
      <w:r w:rsidRPr="00E62122">
        <w:rPr>
          <w:sz w:val="14"/>
        </w:rPr>
        <w:t xml:space="preserve">. Knock-on effect </w:t>
      </w:r>
      <w:r w:rsidRPr="00E62122">
        <w:rPr>
          <w:rStyle w:val="StyleUnderline"/>
          <w:highlight w:val="yellow"/>
        </w:rPr>
        <w:t>South Africa could experience a sharp decline in trade with the EU region if another financial meltdown</w:t>
      </w:r>
      <w:r w:rsidRPr="00E62122">
        <w:rPr>
          <w:rStyle w:val="StyleUnderline"/>
        </w:rPr>
        <w:t>,</w:t>
      </w:r>
      <w:r w:rsidRPr="00E62122">
        <w:rPr>
          <w:sz w:val="14"/>
        </w:rPr>
        <w:t xml:space="preserve"> similar to the one in 2008, arises. In the financial year following that global financial crisis, South African exports to the EU plummeted by 35%, from €16.3-billion in 2008 to €10.4-billion in 2009</w:t>
      </w:r>
      <w:r w:rsidRPr="00E62122">
        <w:rPr>
          <w:sz w:val="14"/>
          <w:highlight w:val="yellow"/>
        </w:rPr>
        <w:t xml:space="preserve">. </w:t>
      </w:r>
      <w:r w:rsidRPr="00E62122">
        <w:rPr>
          <w:rStyle w:val="StyleUnderline"/>
          <w:highlight w:val="yellow"/>
        </w:rPr>
        <w:t>The knock-on effect for the South African economy was a lag in GDP growth from 5.1% in the first quarter of 2008 to -2.7% in the third quarter of 2009. This led to a spike in unemployment</w:t>
      </w:r>
      <w:r w:rsidRPr="00E62122">
        <w:rPr>
          <w:sz w:val="14"/>
        </w:rPr>
        <w:t xml:space="preserve">. Thousands lost their jobs and businesses had to shut their doors as South Africa struggled to come to terms with the snowballing economic deterioration of the country’s second biggest trading partner. </w:t>
      </w:r>
      <w:r w:rsidRPr="00E62122">
        <w:rPr>
          <w:rStyle w:val="StyleUnderline"/>
          <w:highlight w:val="yellow"/>
        </w:rPr>
        <w:t>The country is still battling to recover from that round of financial chaos</w:t>
      </w:r>
      <w:r w:rsidRPr="00E62122">
        <w:rPr>
          <w:sz w:val="14"/>
        </w:rPr>
        <w:t xml:space="preserve">. While export levels have recovered, marginally, the South African economy is still not insulated from similar setbacks, should the European economy take another dive. For </w:t>
      </w:r>
      <w:proofErr w:type="spellStart"/>
      <w:r w:rsidRPr="00E62122">
        <w:rPr>
          <w:sz w:val="14"/>
        </w:rPr>
        <w:t>Gordhan</w:t>
      </w:r>
      <w:proofErr w:type="spellEnd"/>
      <w:r w:rsidRPr="00E62122">
        <w:rPr>
          <w:sz w:val="14"/>
        </w:rPr>
        <w:t xml:space="preserve"> it’s simple: If Europe falters, South Africa is in trouble. “There could be further negative impacts on revenue collection in the coming year if Europe does not sort out its problems, and there is no evidence that it would recover faster than it has been able to do up to this point,” </w:t>
      </w:r>
      <w:proofErr w:type="spellStart"/>
      <w:r w:rsidRPr="00E62122">
        <w:rPr>
          <w:sz w:val="14"/>
        </w:rPr>
        <w:t>Gordhan</w:t>
      </w:r>
      <w:proofErr w:type="spellEnd"/>
      <w:r w:rsidRPr="00E62122">
        <w:rPr>
          <w:sz w:val="14"/>
        </w:rPr>
        <w:t xml:space="preserve"> said. His anxiety was echoed by Kevin Lings, chief economist at </w:t>
      </w:r>
      <w:proofErr w:type="spellStart"/>
      <w:r w:rsidRPr="00E62122">
        <w:rPr>
          <w:sz w:val="14"/>
        </w:rPr>
        <w:t>Stanlib</w:t>
      </w:r>
      <w:proofErr w:type="spellEnd"/>
      <w:r w:rsidRPr="00E62122">
        <w:rPr>
          <w:sz w:val="14"/>
        </w:rPr>
        <w:t xml:space="preserve">, who said the effects of financial turmoil in </w:t>
      </w:r>
      <w:proofErr w:type="gramStart"/>
      <w:r w:rsidRPr="00E62122">
        <w:rPr>
          <w:sz w:val="14"/>
        </w:rPr>
        <w:t>Europe</w:t>
      </w:r>
      <w:proofErr w:type="gramEnd"/>
      <w:r w:rsidRPr="00E62122">
        <w:rPr>
          <w:sz w:val="14"/>
        </w:rPr>
        <w:t xml:space="preserve"> was already taking hold in South Africa. “Weakness in Europe has already affected us and it will get worse if any deepening of the recession that the region is currently experiencing occurs,” Lings told the M&amp;G. No way out While the EU is no longer South Africa’s largest trading partner – with China overtaking the region after the 2008 financial downturn – there are no mechanisms to deal with a downturn. Indications are that the downturn in Europe is already being felt on local shores. The latest </w:t>
      </w:r>
      <w:proofErr w:type="spellStart"/>
      <w:r w:rsidRPr="00E62122">
        <w:rPr>
          <w:sz w:val="14"/>
        </w:rPr>
        <w:t>Adcorp</w:t>
      </w:r>
      <w:proofErr w:type="spellEnd"/>
      <w:r w:rsidRPr="00E62122">
        <w:rPr>
          <w:sz w:val="14"/>
        </w:rPr>
        <w:t xml:space="preserve"> employment index showed an </w:t>
      </w:r>
      <w:proofErr w:type="spellStart"/>
      <w:r w:rsidRPr="00E62122">
        <w:rPr>
          <w:sz w:val="14"/>
        </w:rPr>
        <w:t>annualised</w:t>
      </w:r>
      <w:proofErr w:type="spellEnd"/>
      <w:r w:rsidRPr="00E62122">
        <w:rPr>
          <w:sz w:val="14"/>
        </w:rPr>
        <w:t xml:space="preserve"> slump of 3.1% in unemployment for May 2012, after registering growth for four successive months. The indicator also showed unemployment could easily grow as the number of temporary jobs currently </w:t>
      </w:r>
      <w:proofErr w:type="spellStart"/>
      <w:r w:rsidRPr="00E62122">
        <w:rPr>
          <w:sz w:val="14"/>
        </w:rPr>
        <w:t>totalled</w:t>
      </w:r>
      <w:proofErr w:type="spellEnd"/>
      <w:r w:rsidRPr="00E62122">
        <w:rPr>
          <w:sz w:val="14"/>
        </w:rPr>
        <w:t xml:space="preserve"> 3.93-million, which equates to 30.2% of the country’s workforce, are rescinded. Further adding to the potential of financial hardship, is the serious threat of strike action currently in the pipeline. Public sector unions are resolute in their collective rejection of government’s current wage offer, which would see salaries in the public service increase by 6.5% and the housing allowance by R100. Unions have demanded an 8% increase and R700 in housing allowances. The 14 negotiating unions have vowed not to accept the government’s offer unless it was revised. To further complicate matters, the sector has just received a fresh political master in the newly appointed minister of public service and administration, </w:t>
      </w:r>
      <w:proofErr w:type="spellStart"/>
      <w:r w:rsidRPr="00E62122">
        <w:rPr>
          <w:sz w:val="14"/>
        </w:rPr>
        <w:t>Lindiwe</w:t>
      </w:r>
      <w:proofErr w:type="spellEnd"/>
      <w:r w:rsidRPr="00E62122">
        <w:rPr>
          <w:sz w:val="14"/>
        </w:rPr>
        <w:t xml:space="preserve"> </w:t>
      </w:r>
      <w:proofErr w:type="spellStart"/>
      <w:r w:rsidRPr="00E62122">
        <w:rPr>
          <w:sz w:val="14"/>
        </w:rPr>
        <w:t>Sisulu</w:t>
      </w:r>
      <w:proofErr w:type="spellEnd"/>
      <w:r w:rsidRPr="00E62122">
        <w:rPr>
          <w:sz w:val="14"/>
        </w:rPr>
        <w:t xml:space="preserve">. Known for her steely </w:t>
      </w:r>
      <w:proofErr w:type="spellStart"/>
      <w:r w:rsidRPr="00E62122">
        <w:rPr>
          <w:sz w:val="14"/>
        </w:rPr>
        <w:t>demeanour</w:t>
      </w:r>
      <w:proofErr w:type="spellEnd"/>
      <w:r w:rsidRPr="00E62122">
        <w:rPr>
          <w:sz w:val="14"/>
        </w:rPr>
        <w:t xml:space="preserve"> and no-nonsense attitude, it is predicted </w:t>
      </w:r>
      <w:proofErr w:type="spellStart"/>
      <w:r w:rsidRPr="00E62122">
        <w:rPr>
          <w:sz w:val="14"/>
        </w:rPr>
        <w:t>Sisulu</w:t>
      </w:r>
      <w:proofErr w:type="spellEnd"/>
      <w:r w:rsidRPr="00E62122">
        <w:rPr>
          <w:sz w:val="14"/>
        </w:rPr>
        <w:t xml:space="preserve"> won’t back down to union demands, meaning strike action is more than likely inevitable.</w:t>
      </w:r>
    </w:p>
    <w:p w:rsidR="008D502A" w:rsidRDefault="008D502A" w:rsidP="008D502A">
      <w:pPr>
        <w:pStyle w:val="Heading3"/>
      </w:pPr>
      <w:r>
        <w:t>EXT – No Money</w:t>
      </w:r>
    </w:p>
    <w:p w:rsidR="008D502A" w:rsidRDefault="008D502A" w:rsidP="008D502A">
      <w:pPr>
        <w:pStyle w:val="Heading4"/>
      </w:pPr>
      <w:r>
        <w:t>CP has no solvency, South Africa drastically cutting spending</w:t>
      </w:r>
    </w:p>
    <w:p w:rsidR="008D502A" w:rsidRPr="00A8635D" w:rsidRDefault="008D502A" w:rsidP="008D502A">
      <w:pPr>
        <w:rPr>
          <w:sz w:val="18"/>
        </w:rPr>
      </w:pPr>
      <w:proofErr w:type="spellStart"/>
      <w:r>
        <w:rPr>
          <w:rStyle w:val="Style13ptBold"/>
        </w:rPr>
        <w:t>Maswanganyi</w:t>
      </w:r>
      <w:proofErr w:type="spellEnd"/>
      <w:r>
        <w:rPr>
          <w:rStyle w:val="Style13ptBold"/>
        </w:rPr>
        <w:t xml:space="preserve"> 6-12 </w:t>
      </w:r>
      <w:r w:rsidRPr="00A8635D">
        <w:rPr>
          <w:sz w:val="18"/>
        </w:rPr>
        <w:t>(</w:t>
      </w:r>
      <w:proofErr w:type="spellStart"/>
      <w:r w:rsidRPr="00A8635D">
        <w:rPr>
          <w:sz w:val="18"/>
        </w:rPr>
        <w:t>Ntsakisi</w:t>
      </w:r>
      <w:proofErr w:type="spellEnd"/>
      <w:r w:rsidRPr="00A8635D">
        <w:rPr>
          <w:sz w:val="18"/>
        </w:rPr>
        <w:t xml:space="preserve">, Economics Editor at Business Day, "South Africa facing painful choices on deficit", June 12, 2014, http://www.bdlive.co.za/economy/2014/06/12/south-africa-facing-painful-choices-on-deficit) </w:t>
      </w:r>
      <w:proofErr w:type="spellStart"/>
      <w:r w:rsidRPr="00A8635D">
        <w:rPr>
          <w:sz w:val="18"/>
        </w:rPr>
        <w:t>jml</w:t>
      </w:r>
      <w:proofErr w:type="spellEnd"/>
    </w:p>
    <w:p w:rsidR="008D502A" w:rsidRDefault="008D502A" w:rsidP="008D502A">
      <w:r w:rsidRPr="00FB4996">
        <w:rPr>
          <w:rStyle w:val="StyleUnderline"/>
          <w:highlight w:val="cyan"/>
        </w:rPr>
        <w:t>ECONOMISTS have warned that the government’s consolidated budget deficit for this year will be higher than forecast as poor economic growth restricts revenue.</w:t>
      </w:r>
      <w:r w:rsidRPr="00FB4996">
        <w:rPr>
          <w:highlight w:val="cyan"/>
        </w:rPr>
        <w:t xml:space="preserve"> </w:t>
      </w:r>
      <w:r w:rsidRPr="00FB4996">
        <w:rPr>
          <w:rStyle w:val="StyleUnderline"/>
          <w:highlight w:val="cyan"/>
        </w:rPr>
        <w:t>This may force the government to sacrifice spending on projects</w:t>
      </w:r>
      <w:r w:rsidRPr="007D2B3E">
        <w:rPr>
          <w:rStyle w:val="StyleUnderline"/>
        </w:rPr>
        <w:t xml:space="preserve"> </w:t>
      </w:r>
      <w:r w:rsidRPr="007D2B3E">
        <w:t>to stimulate economic growth and job creation. The government together with state-owned entities is committed to investing R847bn in infrastructure.</w:t>
      </w:r>
      <w:r>
        <w:t xml:space="preserve"> </w:t>
      </w:r>
      <w:r w:rsidRPr="00FB4996">
        <w:rPr>
          <w:rStyle w:val="StyleUnderline"/>
          <w:highlight w:val="cyan"/>
        </w:rPr>
        <w:t>Weak domestic demand and the platinum strike are expected to see revenue fall short</w:t>
      </w:r>
      <w:r w:rsidRPr="007D2B3E">
        <w:t xml:space="preserve"> of the Treasury’s projections, with weak consumer demand curbing value-added tax collections, which account for more than a quarter of tax revenue. </w:t>
      </w:r>
      <w:r w:rsidRPr="00FB4996">
        <w:rPr>
          <w:rStyle w:val="StyleUnderline"/>
          <w:highlight w:val="cyan"/>
        </w:rPr>
        <w:t>A weak economy and strike-related declines in mining and manufacturing could also reduce inflows from corporate tax</w:t>
      </w:r>
      <w:r w:rsidRPr="007D2B3E">
        <w:t>, which accounted for about one-fifth of tax revenue last year.</w:t>
      </w:r>
      <w:r>
        <w:t xml:space="preserve"> </w:t>
      </w:r>
      <w:r w:rsidRPr="007D2B3E">
        <w:t>The World Bank this week cut its growth forecast for South Africa to 2%, but many economists have revised their forecasts to 1.8% or lower.</w:t>
      </w:r>
      <w:r>
        <w:t xml:space="preserve"> </w:t>
      </w:r>
      <w:r w:rsidRPr="00A8635D">
        <w:rPr>
          <w:sz w:val="16"/>
        </w:rPr>
        <w:t xml:space="preserve">The consolidated budget deficit is different to the main budget in that it includes spending by the government and its entities. The main budget, whose deficit is higher, is an account of only government spending. In February, former finance minister </w:t>
      </w:r>
      <w:proofErr w:type="spellStart"/>
      <w:r w:rsidRPr="00A8635D">
        <w:rPr>
          <w:sz w:val="16"/>
        </w:rPr>
        <w:t>Pravin</w:t>
      </w:r>
      <w:proofErr w:type="spellEnd"/>
      <w:r w:rsidRPr="00A8635D">
        <w:rPr>
          <w:sz w:val="16"/>
        </w:rPr>
        <w:t xml:space="preserve"> </w:t>
      </w:r>
      <w:proofErr w:type="spellStart"/>
      <w:r w:rsidRPr="00A8635D">
        <w:rPr>
          <w:sz w:val="16"/>
        </w:rPr>
        <w:t>Gordhan</w:t>
      </w:r>
      <w:proofErr w:type="spellEnd"/>
      <w:r w:rsidRPr="00A8635D">
        <w:rPr>
          <w:sz w:val="16"/>
        </w:rPr>
        <w:t xml:space="preserve"> forecast the consolidated budget deficit would reach 4% of gross domestic product (GDP), or R153bn, in the 2014-15 financial </w:t>
      </w:r>
      <w:proofErr w:type="gramStart"/>
      <w:r w:rsidRPr="00A8635D">
        <w:rPr>
          <w:sz w:val="16"/>
        </w:rPr>
        <w:t>year</w:t>
      </w:r>
      <w:proofErr w:type="gramEnd"/>
      <w:r w:rsidRPr="00A8635D">
        <w:rPr>
          <w:sz w:val="16"/>
        </w:rPr>
        <w:t xml:space="preserve">. But economists are revising their forecasts for the deficit and </w:t>
      </w:r>
      <w:proofErr w:type="gramStart"/>
      <w:r w:rsidRPr="00A8635D">
        <w:rPr>
          <w:sz w:val="16"/>
        </w:rPr>
        <w:t>these range</w:t>
      </w:r>
      <w:proofErr w:type="gramEnd"/>
      <w:r w:rsidRPr="00A8635D">
        <w:rPr>
          <w:sz w:val="16"/>
        </w:rPr>
        <w:t xml:space="preserve"> from 4.1% to 4.5%. A deficit means the government is spending more than it is taking in through tax and other income. The government forecast the deficit would be cut to 3.6% in 2015-16 and 2.8% in 2016-17. Should it not meet these targets, it may be compelled to increase borrowing to finance the shortfall and pay more interest. The higher costs associated with servicing debt could make the government </w:t>
      </w:r>
      <w:proofErr w:type="spellStart"/>
      <w:r w:rsidRPr="00A8635D">
        <w:rPr>
          <w:sz w:val="16"/>
        </w:rPr>
        <w:t>reprioritise</w:t>
      </w:r>
      <w:proofErr w:type="spellEnd"/>
      <w:r w:rsidRPr="00A8635D">
        <w:rPr>
          <w:sz w:val="16"/>
        </w:rPr>
        <w:t xml:space="preserve"> spending. Economists.co.za chief economist Mike </w:t>
      </w:r>
      <w:proofErr w:type="spellStart"/>
      <w:r w:rsidRPr="00A8635D">
        <w:rPr>
          <w:sz w:val="16"/>
        </w:rPr>
        <w:t>Schussler</w:t>
      </w:r>
      <w:proofErr w:type="spellEnd"/>
      <w:r w:rsidRPr="00A8635D">
        <w:rPr>
          <w:sz w:val="16"/>
        </w:rPr>
        <w:t xml:space="preserve"> said on Wednesday that if the government was forced to borrow more to finance its </w:t>
      </w:r>
      <w:proofErr w:type="spellStart"/>
      <w:r w:rsidRPr="00A8635D">
        <w:rPr>
          <w:sz w:val="16"/>
        </w:rPr>
        <w:t>programmes</w:t>
      </w:r>
      <w:proofErr w:type="spellEnd"/>
      <w:r w:rsidRPr="00A8635D">
        <w:rPr>
          <w:sz w:val="16"/>
        </w:rPr>
        <w:t xml:space="preserve">, it would </w:t>
      </w:r>
      <w:proofErr w:type="spellStart"/>
      <w:r w:rsidRPr="00A8635D">
        <w:rPr>
          <w:sz w:val="16"/>
        </w:rPr>
        <w:t>reprioritise</w:t>
      </w:r>
      <w:proofErr w:type="spellEnd"/>
      <w:r w:rsidRPr="00A8635D">
        <w:rPr>
          <w:sz w:val="16"/>
        </w:rPr>
        <w:t xml:space="preserve"> infrastructure investment rather than social spending as many people depended on the state for services.</w:t>
      </w:r>
      <w:r w:rsidRPr="00A8635D">
        <w:rPr>
          <w:rStyle w:val="StyleUnderline"/>
          <w:sz w:val="16"/>
        </w:rPr>
        <w:t xml:space="preserve"> </w:t>
      </w:r>
      <w:r w:rsidRPr="00FB4996">
        <w:rPr>
          <w:rStyle w:val="StyleUnderline"/>
          <w:highlight w:val="cyan"/>
        </w:rPr>
        <w:t xml:space="preserve">The government has resolved to cut the deficit to below 3% of GDP by the 2016-17 fiscal </w:t>
      </w:r>
      <w:proofErr w:type="gramStart"/>
      <w:r w:rsidRPr="00FB4996">
        <w:rPr>
          <w:rStyle w:val="StyleUnderline"/>
          <w:highlight w:val="cyan"/>
        </w:rPr>
        <w:t>year</w:t>
      </w:r>
      <w:proofErr w:type="gramEnd"/>
      <w:r w:rsidRPr="00FB4996">
        <w:rPr>
          <w:rStyle w:val="StyleUnderline"/>
          <w:highlight w:val="cyan"/>
        </w:rPr>
        <w:t>.</w:t>
      </w:r>
      <w:r>
        <w:t xml:space="preserve"> </w:t>
      </w:r>
      <w:r w:rsidRPr="00A8635D">
        <w:rPr>
          <w:sz w:val="16"/>
        </w:rPr>
        <w:t xml:space="preserve">This commitment to cutting the deficit was one of the main factors that led rating agencies to affirm South Africa’s investment-grade sovereign credit rating last year. Investors who buy local assets such as bonds are anxiously waiting to see what will happen to South Africa’s sovereign rating on Friday, when Fitch and Standard &amp; Poor’s release their rating reviews. The local bond market and the rand have been weaker ahead of the decision amid speculation of downgrades. But some analysts said the possibility of the ratings remaining unchanged existed. Barclays Africa strategist Mike Keenan said the market had already begun pricing in the possibility of a downgrade, "but given that such an outcome is by no means a certainty, we doubt that it is fully discounted as yet". "There is still scope for the rand to weaken further" if the downgrade </w:t>
      </w:r>
      <w:proofErr w:type="spellStart"/>
      <w:r w:rsidRPr="00A8635D">
        <w:rPr>
          <w:sz w:val="16"/>
        </w:rPr>
        <w:t>materialised</w:t>
      </w:r>
      <w:proofErr w:type="spellEnd"/>
      <w:r w:rsidRPr="00A8635D">
        <w:rPr>
          <w:sz w:val="16"/>
        </w:rPr>
        <w:t>, he said.</w:t>
      </w:r>
      <w:r>
        <w:t xml:space="preserve"> </w:t>
      </w:r>
      <w:r w:rsidRPr="00FB4996">
        <w:t>Economic data</w:t>
      </w:r>
      <w:r w:rsidRPr="007D2B3E">
        <w:t xml:space="preserve"> — the latest being a contraction in manufacturing production — point to </w:t>
      </w:r>
      <w:r w:rsidRPr="00FB4996">
        <w:rPr>
          <w:rStyle w:val="StyleUnderline"/>
          <w:highlight w:val="cyan"/>
        </w:rPr>
        <w:t>weak economic growth</w:t>
      </w:r>
      <w:r w:rsidRPr="007D2B3E">
        <w:t xml:space="preserve"> this year. This, </w:t>
      </w:r>
      <w:r w:rsidRPr="00FB4996">
        <w:rPr>
          <w:rStyle w:val="StyleUnderline"/>
          <w:highlight w:val="cyan"/>
        </w:rPr>
        <w:t>coupled with poor employment and the</w:t>
      </w:r>
      <w:r w:rsidRPr="007D2B3E">
        <w:t xml:space="preserve"> country’s most </w:t>
      </w:r>
      <w:r w:rsidRPr="00FB4996">
        <w:rPr>
          <w:rStyle w:val="StyleUnderline"/>
          <w:highlight w:val="cyan"/>
        </w:rPr>
        <w:t>damaging strike</w:t>
      </w:r>
      <w:r w:rsidRPr="007D2B3E">
        <w:t xml:space="preserve"> yet, </w:t>
      </w:r>
      <w:r w:rsidRPr="00FB4996">
        <w:rPr>
          <w:rStyle w:val="StyleUnderline"/>
          <w:highlight w:val="cyan"/>
        </w:rPr>
        <w:t>are the primary reasons South Africa might have to borrow more than expected</w:t>
      </w:r>
      <w:r w:rsidRPr="007D2B3E">
        <w:t>.</w:t>
      </w:r>
      <w:r>
        <w:t xml:space="preserve"> </w:t>
      </w:r>
      <w:proofErr w:type="spellStart"/>
      <w:r w:rsidRPr="007D2B3E">
        <w:t>Stanlib</w:t>
      </w:r>
      <w:proofErr w:type="spellEnd"/>
      <w:r w:rsidRPr="007D2B3E">
        <w:t xml:space="preserve"> chief economist Kevin Lings said a budget deficit of between 4.1% and 4.5% was now likely.</w:t>
      </w:r>
      <w:r>
        <w:t xml:space="preserve"> </w:t>
      </w:r>
      <w:r w:rsidRPr="007D2B3E">
        <w:t xml:space="preserve">Citi economist Gina </w:t>
      </w:r>
      <w:proofErr w:type="spellStart"/>
      <w:r w:rsidRPr="007D2B3E">
        <w:t>Schoeman</w:t>
      </w:r>
      <w:proofErr w:type="spellEnd"/>
      <w:r w:rsidRPr="007D2B3E">
        <w:t xml:space="preserve"> expected 4.2%, mainly because of the effect of the strike on corporate tax income. She estimated that about R5bn in corporate tax mining revenue would have been lost this fiscal year.</w:t>
      </w:r>
      <w:r>
        <w:t xml:space="preserve"> </w:t>
      </w:r>
      <w:r w:rsidRPr="00FB4996">
        <w:rPr>
          <w:rStyle w:val="StyleUnderline"/>
          <w:highlight w:val="cyan"/>
        </w:rPr>
        <w:t>If the strike</w:t>
      </w:r>
      <w:r w:rsidRPr="007D2B3E">
        <w:t xml:space="preserve"> for higher wages at platinum mines </w:t>
      </w:r>
      <w:r w:rsidRPr="00FB4996">
        <w:rPr>
          <w:rStyle w:val="StyleUnderline"/>
          <w:highlight w:val="cyan"/>
        </w:rPr>
        <w:t>drags on, it would mean further revenue losses</w:t>
      </w:r>
      <w:r w:rsidRPr="007D2B3E">
        <w:t>. Mining accounts for a small portion of GDP but is a significant export earner for the country.</w:t>
      </w:r>
      <w:r>
        <w:t xml:space="preserve"> </w:t>
      </w:r>
      <w:proofErr w:type="spellStart"/>
      <w:r w:rsidRPr="007D2B3E">
        <w:t>Nedbank</w:t>
      </w:r>
      <w:proofErr w:type="spellEnd"/>
      <w:r w:rsidRPr="007D2B3E">
        <w:t xml:space="preserve"> economist Isaac </w:t>
      </w:r>
      <w:proofErr w:type="spellStart"/>
      <w:r w:rsidRPr="007D2B3E">
        <w:t>Matshego</w:t>
      </w:r>
      <w:proofErr w:type="spellEnd"/>
      <w:r w:rsidRPr="007D2B3E">
        <w:t xml:space="preserve"> said </w:t>
      </w:r>
      <w:r w:rsidRPr="00FB4996">
        <w:rPr>
          <w:rStyle w:val="StyleUnderline"/>
          <w:highlight w:val="cyan"/>
        </w:rPr>
        <w:t>the government was</w:t>
      </w:r>
      <w:r w:rsidRPr="007D2B3E">
        <w:t xml:space="preserve"> not only </w:t>
      </w:r>
      <w:r w:rsidRPr="00FB4996">
        <w:rPr>
          <w:rStyle w:val="StyleUnderline"/>
          <w:highlight w:val="cyan"/>
        </w:rPr>
        <w:t>incurring losses</w:t>
      </w:r>
      <w:r w:rsidRPr="007D2B3E">
        <w:t xml:space="preserve"> in mining revenue but also </w:t>
      </w:r>
      <w:r w:rsidRPr="00FB4996">
        <w:rPr>
          <w:rStyle w:val="StyleUnderline"/>
          <w:highlight w:val="cyan"/>
        </w:rPr>
        <w:t>in income tax revenue</w:t>
      </w:r>
      <w:r w:rsidRPr="007D2B3E">
        <w:t>.</w:t>
      </w:r>
      <w:r>
        <w:t xml:space="preserve"> </w:t>
      </w:r>
      <w:r w:rsidRPr="007D2B3E">
        <w:t xml:space="preserve">"Coupled with the impact on other taxes like value-added tax, this suggests that </w:t>
      </w:r>
      <w:r w:rsidRPr="00FB4996">
        <w:rPr>
          <w:rStyle w:val="StyleUnderline"/>
          <w:highlight w:val="cyan"/>
        </w:rPr>
        <w:t>the Treasury is very likely to downwardly revise its revenue projections for the two fiscal years</w:t>
      </w:r>
      <w:r w:rsidRPr="007D2B3E">
        <w:t>," he said.</w:t>
      </w:r>
    </w:p>
    <w:p w:rsidR="008D502A" w:rsidRPr="008D502A" w:rsidRDefault="008D502A" w:rsidP="008D502A"/>
    <w:p w:rsidR="008D502A" w:rsidRPr="008D502A" w:rsidRDefault="008D502A" w:rsidP="008D502A"/>
    <w:sectPr w:rsidR="008D502A" w:rsidRPr="008D5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02A"/>
    <w:rsid w:val="003402CC"/>
    <w:rsid w:val="004438EF"/>
    <w:rsid w:val="005324AA"/>
    <w:rsid w:val="007B6B8B"/>
    <w:rsid w:val="008D502A"/>
    <w:rsid w:val="00C4692A"/>
    <w:rsid w:val="00D57A29"/>
    <w:rsid w:val="00E4619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he-IL"/>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D502A"/>
    <w:pPr>
      <w:spacing w:after="160" w:line="259" w:lineRule="auto"/>
    </w:pPr>
    <w:rPr>
      <w:rFonts w:ascii="Calibri" w:eastAsiaTheme="minorHAnsi" w:hAnsi="Calibri"/>
      <w:lang w:eastAsia="en-US" w:bidi="ar-SA"/>
    </w:rPr>
  </w:style>
  <w:style w:type="paragraph" w:styleId="Heading1">
    <w:name w:val="heading 1"/>
    <w:aliases w:val="Pocket"/>
    <w:basedOn w:val="Normal"/>
    <w:next w:val="Normal"/>
    <w:link w:val="Heading1Char"/>
    <w:autoRedefine/>
    <w:qFormat/>
    <w:rsid w:val="008D50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D50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D50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D502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D50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502A"/>
  </w:style>
  <w:style w:type="character" w:customStyle="1" w:styleId="Heading1Char">
    <w:name w:val="Heading 1 Char"/>
    <w:aliases w:val="Pocket Char"/>
    <w:basedOn w:val="DefaultParagraphFont"/>
    <w:link w:val="Heading1"/>
    <w:rsid w:val="008D502A"/>
    <w:rPr>
      <w:rFonts w:ascii="Calibri" w:eastAsiaTheme="majorEastAsia" w:hAnsi="Calibri" w:cstheme="majorBidi"/>
      <w:b/>
      <w:sz w:val="52"/>
      <w:szCs w:val="32"/>
      <w:lang w:eastAsia="en-US" w:bidi="ar-SA"/>
    </w:rPr>
  </w:style>
  <w:style w:type="character" w:customStyle="1" w:styleId="Heading2Char">
    <w:name w:val="Heading 2 Char"/>
    <w:aliases w:val="Hat Char"/>
    <w:basedOn w:val="DefaultParagraphFont"/>
    <w:link w:val="Heading2"/>
    <w:uiPriority w:val="1"/>
    <w:rsid w:val="008D502A"/>
    <w:rPr>
      <w:rFonts w:ascii="Calibri" w:eastAsiaTheme="majorEastAsia" w:hAnsi="Calibri" w:cstheme="majorBidi"/>
      <w:b/>
      <w:sz w:val="44"/>
      <w:szCs w:val="26"/>
      <w:u w:val="double"/>
      <w:lang w:eastAsia="en-US" w:bidi="ar-SA"/>
    </w:rPr>
  </w:style>
  <w:style w:type="character" w:customStyle="1" w:styleId="Heading3Char">
    <w:name w:val="Heading 3 Char"/>
    <w:aliases w:val="Block Char"/>
    <w:basedOn w:val="DefaultParagraphFont"/>
    <w:link w:val="Heading3"/>
    <w:uiPriority w:val="2"/>
    <w:rsid w:val="008D502A"/>
    <w:rPr>
      <w:rFonts w:ascii="Calibri" w:eastAsiaTheme="majorEastAsia" w:hAnsi="Calibri" w:cstheme="majorBidi"/>
      <w:b/>
      <w:sz w:val="32"/>
      <w:szCs w:val="24"/>
      <w:u w:val="single"/>
      <w:lang w:eastAsia="en-US" w:bidi="ar-SA"/>
    </w:rPr>
  </w:style>
  <w:style w:type="character" w:customStyle="1" w:styleId="Heading4Char">
    <w:name w:val="Heading 4 Char"/>
    <w:aliases w:val="Tag Char"/>
    <w:basedOn w:val="DefaultParagraphFont"/>
    <w:link w:val="Heading4"/>
    <w:uiPriority w:val="3"/>
    <w:rsid w:val="008D502A"/>
    <w:rPr>
      <w:rFonts w:ascii="Calibri" w:eastAsiaTheme="majorEastAsia" w:hAnsi="Calibri" w:cstheme="majorBidi"/>
      <w:b/>
      <w:iCs/>
      <w:sz w:val="26"/>
      <w:lang w:eastAsia="en-US" w:bidi="ar-SA"/>
    </w:rPr>
  </w:style>
  <w:style w:type="character" w:styleId="Emphasis">
    <w:name w:val="Emphasis"/>
    <w:aliases w:val="CD Card,Minimized,minimized,Evidence,Highlighted,tag2,Size 10,emphasis in card,ED - Tag,emphasis,Underlined,Bold Underline,Emphasis!!,small,Qualifications"/>
    <w:basedOn w:val="DefaultParagraphFont"/>
    <w:uiPriority w:val="7"/>
    <w:qFormat/>
    <w:rsid w:val="008D502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8D502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t"/>
    <w:basedOn w:val="DefaultParagraphFont"/>
    <w:uiPriority w:val="6"/>
    <w:qFormat/>
    <w:rsid w:val="008D502A"/>
    <w:rPr>
      <w:b w:val="0"/>
      <w:sz w:val="22"/>
      <w:u w:val="single"/>
    </w:rPr>
  </w:style>
  <w:style w:type="character" w:styleId="Hyperlink">
    <w:name w:val="Hyperlink"/>
    <w:aliases w:val="heading 1 (block title),Important,Read,Card Text,Internet Link"/>
    <w:basedOn w:val="DefaultParagraphFont"/>
    <w:uiPriority w:val="99"/>
    <w:unhideWhenUsed/>
    <w:rsid w:val="008D502A"/>
    <w:rPr>
      <w:color w:val="auto"/>
      <w:u w:val="none"/>
    </w:rPr>
  </w:style>
  <w:style w:type="character" w:styleId="FollowedHyperlink">
    <w:name w:val="FollowedHyperlink"/>
    <w:basedOn w:val="DefaultParagraphFont"/>
    <w:uiPriority w:val="99"/>
    <w:semiHidden/>
    <w:unhideWhenUsed/>
    <w:rsid w:val="008D502A"/>
    <w:rPr>
      <w:color w:val="auto"/>
      <w:u w:val="none"/>
    </w:rPr>
  </w:style>
  <w:style w:type="character" w:customStyle="1" w:styleId="apple-converted-space">
    <w:name w:val="apple-converted-space"/>
    <w:basedOn w:val="DefaultParagraphFont"/>
    <w:rsid w:val="00E4619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he-IL"/>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D502A"/>
    <w:pPr>
      <w:spacing w:after="160" w:line="259" w:lineRule="auto"/>
    </w:pPr>
    <w:rPr>
      <w:rFonts w:ascii="Calibri" w:eastAsiaTheme="minorHAnsi" w:hAnsi="Calibri"/>
      <w:lang w:eastAsia="en-US" w:bidi="ar-SA"/>
    </w:rPr>
  </w:style>
  <w:style w:type="paragraph" w:styleId="Heading1">
    <w:name w:val="heading 1"/>
    <w:aliases w:val="Pocket"/>
    <w:basedOn w:val="Normal"/>
    <w:next w:val="Normal"/>
    <w:link w:val="Heading1Char"/>
    <w:autoRedefine/>
    <w:qFormat/>
    <w:rsid w:val="008D50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D50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D50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D502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D50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502A"/>
  </w:style>
  <w:style w:type="character" w:customStyle="1" w:styleId="Heading1Char">
    <w:name w:val="Heading 1 Char"/>
    <w:aliases w:val="Pocket Char"/>
    <w:basedOn w:val="DefaultParagraphFont"/>
    <w:link w:val="Heading1"/>
    <w:rsid w:val="008D502A"/>
    <w:rPr>
      <w:rFonts w:ascii="Calibri" w:eastAsiaTheme="majorEastAsia" w:hAnsi="Calibri" w:cstheme="majorBidi"/>
      <w:b/>
      <w:sz w:val="52"/>
      <w:szCs w:val="32"/>
      <w:lang w:eastAsia="en-US" w:bidi="ar-SA"/>
    </w:rPr>
  </w:style>
  <w:style w:type="character" w:customStyle="1" w:styleId="Heading2Char">
    <w:name w:val="Heading 2 Char"/>
    <w:aliases w:val="Hat Char"/>
    <w:basedOn w:val="DefaultParagraphFont"/>
    <w:link w:val="Heading2"/>
    <w:uiPriority w:val="1"/>
    <w:rsid w:val="008D502A"/>
    <w:rPr>
      <w:rFonts w:ascii="Calibri" w:eastAsiaTheme="majorEastAsia" w:hAnsi="Calibri" w:cstheme="majorBidi"/>
      <w:b/>
      <w:sz w:val="44"/>
      <w:szCs w:val="26"/>
      <w:u w:val="double"/>
      <w:lang w:eastAsia="en-US" w:bidi="ar-SA"/>
    </w:rPr>
  </w:style>
  <w:style w:type="character" w:customStyle="1" w:styleId="Heading3Char">
    <w:name w:val="Heading 3 Char"/>
    <w:aliases w:val="Block Char"/>
    <w:basedOn w:val="DefaultParagraphFont"/>
    <w:link w:val="Heading3"/>
    <w:uiPriority w:val="2"/>
    <w:rsid w:val="008D502A"/>
    <w:rPr>
      <w:rFonts w:ascii="Calibri" w:eastAsiaTheme="majorEastAsia" w:hAnsi="Calibri" w:cstheme="majorBidi"/>
      <w:b/>
      <w:sz w:val="32"/>
      <w:szCs w:val="24"/>
      <w:u w:val="single"/>
      <w:lang w:eastAsia="en-US" w:bidi="ar-SA"/>
    </w:rPr>
  </w:style>
  <w:style w:type="character" w:customStyle="1" w:styleId="Heading4Char">
    <w:name w:val="Heading 4 Char"/>
    <w:aliases w:val="Tag Char"/>
    <w:basedOn w:val="DefaultParagraphFont"/>
    <w:link w:val="Heading4"/>
    <w:uiPriority w:val="3"/>
    <w:rsid w:val="008D502A"/>
    <w:rPr>
      <w:rFonts w:ascii="Calibri" w:eastAsiaTheme="majorEastAsia" w:hAnsi="Calibri" w:cstheme="majorBidi"/>
      <w:b/>
      <w:iCs/>
      <w:sz w:val="26"/>
      <w:lang w:eastAsia="en-US" w:bidi="ar-SA"/>
    </w:rPr>
  </w:style>
  <w:style w:type="character" w:styleId="Emphasis">
    <w:name w:val="Emphasis"/>
    <w:aliases w:val="CD Card,Minimized,minimized,Evidence,Highlighted,tag2,Size 10,emphasis in card,ED - Tag,emphasis,Underlined,Bold Underline,Emphasis!!,small,Qualifications"/>
    <w:basedOn w:val="DefaultParagraphFont"/>
    <w:uiPriority w:val="7"/>
    <w:qFormat/>
    <w:rsid w:val="008D502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8D502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t"/>
    <w:basedOn w:val="DefaultParagraphFont"/>
    <w:uiPriority w:val="6"/>
    <w:qFormat/>
    <w:rsid w:val="008D502A"/>
    <w:rPr>
      <w:b w:val="0"/>
      <w:sz w:val="22"/>
      <w:u w:val="single"/>
    </w:rPr>
  </w:style>
  <w:style w:type="character" w:styleId="Hyperlink">
    <w:name w:val="Hyperlink"/>
    <w:aliases w:val="heading 1 (block title),Important,Read,Card Text,Internet Link"/>
    <w:basedOn w:val="DefaultParagraphFont"/>
    <w:uiPriority w:val="99"/>
    <w:unhideWhenUsed/>
    <w:rsid w:val="008D502A"/>
    <w:rPr>
      <w:color w:val="auto"/>
      <w:u w:val="none"/>
    </w:rPr>
  </w:style>
  <w:style w:type="character" w:styleId="FollowedHyperlink">
    <w:name w:val="FollowedHyperlink"/>
    <w:basedOn w:val="DefaultParagraphFont"/>
    <w:uiPriority w:val="99"/>
    <w:semiHidden/>
    <w:unhideWhenUsed/>
    <w:rsid w:val="008D502A"/>
    <w:rPr>
      <w:color w:val="auto"/>
      <w:u w:val="none"/>
    </w:rPr>
  </w:style>
  <w:style w:type="character" w:customStyle="1" w:styleId="apple-converted-space">
    <w:name w:val="apple-converted-space"/>
    <w:basedOn w:val="DefaultParagraphFont"/>
    <w:rsid w:val="00E461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etextinction.com/planet_extinction_tipping_points.htm%5d-DaveD" TargetMode="External"/><Relationship Id="rId13" Type="http://schemas.openxmlformats.org/officeDocument/2006/relationships/hyperlink" Target="http://www.globalissues.org/article/172/climate-change-affects-biodiversity" TargetMode="External"/><Relationship Id="rId18" Type="http://schemas.openxmlformats.org/officeDocument/2006/relationships/hyperlink" Target="https://www.imf.org/external/pubs/ft/fandd/2008/03/pdf/cline.pdf%5d-DaveD"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www.nationaljournal.com/tech-edge/nsa-critics-gain-momentum-20140623" TargetMode="External"/><Relationship Id="rId7" Type="http://schemas.openxmlformats.org/officeDocument/2006/relationships/hyperlink" Target="http://www.stopglobalwarming.org/learn/" TargetMode="External"/><Relationship Id="rId12" Type="http://schemas.openxmlformats.org/officeDocument/2006/relationships/hyperlink" Target="http://oceana.org/en/our-work/climate-energy/climate-change/learn-act/impacts-of-climate-change-on-the-oceans" TargetMode="External"/><Relationship Id="rId17" Type="http://schemas.openxmlformats.org/officeDocument/2006/relationships/hyperlink" Target="http://www.nwf.org/Wildlife/Threats-to-Wildlife/Global-Warming/Global-Warming-is-Human-Caused.aspx%5d-DaveD"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v.uk/government/policies/taking-international-action-to-mitigate-climate-change/supporting-pages/scientific-evidence-to-help-us-understand-climate-change" TargetMode="External"/><Relationship Id="rId20" Type="http://schemas.openxmlformats.org/officeDocument/2006/relationships/hyperlink" Target="http://dailycaller.com/2014/06/11/study-west-antarctic-glacier-melt-due-to-volcanoes-not-global-warming/" TargetMode="External"/><Relationship Id="rId1" Type="http://schemas.openxmlformats.org/officeDocument/2006/relationships/numbering" Target="numbering.xml"/><Relationship Id="rId6" Type="http://schemas.openxmlformats.org/officeDocument/2006/relationships/hyperlink" Target="http://people.cs.uct.ac.za/~edwin/MyBib/1994-policy.pdf" TargetMode="External"/><Relationship Id="rId11" Type="http://schemas.openxmlformats.org/officeDocument/2006/relationships/hyperlink" Target="http://ocean.nationalgeographic.com/ocean/critical-issues-sea-temperature-rise/" TargetMode="External"/><Relationship Id="rId24" Type="http://schemas.openxmlformats.org/officeDocument/2006/relationships/hyperlink" Target="http://mg.co.za/article/2012-06-13-sa-economy-headed-for-troubled-waters" TargetMode="External"/><Relationship Id="rId5" Type="http://schemas.openxmlformats.org/officeDocument/2006/relationships/webSettings" Target="webSettings.xml"/><Relationship Id="rId15" Type="http://schemas.openxmlformats.org/officeDocument/2006/relationships/hyperlink" Target="http://science.time.com/2013/11/01/oceans-warming-faster-than-they-have-over-past-10000-years/" TargetMode="External"/><Relationship Id="rId23" Type="http://schemas.openxmlformats.org/officeDocument/2006/relationships/hyperlink" Target="http://thehill.com/blogs/congress-blog/energy-environment/198361-the-oceans-demand-our-attention" TargetMode="External"/><Relationship Id="rId10" Type="http://schemas.openxmlformats.org/officeDocument/2006/relationships/hyperlink" Target="http://science.time.com/2013/11/01/oceans-warming-faster-than-they-have-over-past-10000-years/" TargetMode="External"/><Relationship Id="rId19" Type="http://schemas.openxmlformats.org/officeDocument/2006/relationships/hyperlink" Target="http://www.washingtonpost.com/blogs/wonkblog/post/no-the-thames-isnt-about-to-freeze-over/2012/01/30/gIQAlfzWcQ_blog.html" TargetMode="External"/><Relationship Id="rId4" Type="http://schemas.openxmlformats.org/officeDocument/2006/relationships/settings" Target="settings.xml"/><Relationship Id="rId9" Type="http://schemas.openxmlformats.org/officeDocument/2006/relationships/hyperlink" Target="http://www.skepticalscience.com/The-Oceans-Warmed-up-Sharply-in-2013-We-are-Going-to-Need-a-Bigger-Graph.html" TargetMode="External"/><Relationship Id="rId14" Type="http://schemas.openxmlformats.org/officeDocument/2006/relationships/hyperlink" Target="http://oceana.org/en/our-work/climate-energy/climate-change/learn-act/impacts-of-climate-change-on-the-oceans" TargetMode="External"/><Relationship Id="rId22" Type="http://schemas.openxmlformats.org/officeDocument/2006/relationships/hyperlink" Target="http://www.farr.house.gov/index.php/commentary-92328/654-the-ocean-and-the-congress-sea-technology-magazi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st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53</TotalTime>
  <Pages>12</Pages>
  <Words>10745</Words>
  <Characters>61253</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New Trier High School District 203</Company>
  <LinksUpToDate>false</LinksUpToDate>
  <CharactersWithSpaces>71855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bueller</dc:creator>
  <cp:lastModifiedBy>bueller</cp:lastModifiedBy>
  <cp:revision>1</cp:revision>
  <dcterms:created xsi:type="dcterms:W3CDTF">2014-07-05T23:06:00Z</dcterms:created>
  <dcterms:modified xsi:type="dcterms:W3CDTF">2014-07-06T00:13:00Z</dcterms:modified>
</cp:coreProperties>
</file>